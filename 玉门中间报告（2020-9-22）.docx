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00497F" w14:textId="77777777" w:rsidR="00766B7B" w:rsidRPr="000068E7" w:rsidRDefault="00656D88" w:rsidP="00766B7B">
      <w:pPr>
        <w:rPr>
          <w:sz w:val="48"/>
          <w:szCs w:val="48"/>
        </w:rPr>
      </w:pPr>
      <w:r>
        <w:rPr>
          <w:sz w:val="48"/>
          <w:szCs w:val="48"/>
        </w:rPr>
        <w:t xml:space="preserve"> </w:t>
      </w:r>
    </w:p>
    <w:p w14:paraId="1C108493" w14:textId="77777777" w:rsidR="00766B7B" w:rsidRPr="000068E7" w:rsidRDefault="00766B7B" w:rsidP="00766B7B">
      <w:pPr>
        <w:rPr>
          <w:sz w:val="48"/>
          <w:szCs w:val="48"/>
        </w:rPr>
      </w:pPr>
    </w:p>
    <w:p w14:paraId="40BAC38F" w14:textId="50C2CF77" w:rsidR="00766B7B" w:rsidRPr="000068E7" w:rsidRDefault="005B7151" w:rsidP="00766B7B">
      <w:pPr>
        <w:pStyle w:val="11"/>
        <w:tabs>
          <w:tab w:val="right" w:leader="dot" w:pos="9061"/>
        </w:tabs>
        <w:snapToGrid w:val="0"/>
        <w:spacing w:line="480" w:lineRule="auto"/>
        <w:jc w:val="center"/>
        <w:rPr>
          <w:sz w:val="48"/>
          <w:szCs w:val="48"/>
        </w:rPr>
      </w:pPr>
      <w:r>
        <w:rPr>
          <w:rFonts w:hint="eastAsia"/>
          <w:sz w:val="48"/>
          <w:szCs w:val="48"/>
        </w:rPr>
        <w:t>甘肃玉门</w:t>
      </w:r>
      <w:r w:rsidR="0098364D" w:rsidRPr="0098364D">
        <w:rPr>
          <w:rFonts w:hint="eastAsia"/>
          <w:sz w:val="48"/>
          <w:szCs w:val="48"/>
        </w:rPr>
        <w:t>抽水蓄能电站</w:t>
      </w:r>
    </w:p>
    <w:p w14:paraId="57ED1BB7" w14:textId="77777777" w:rsidR="00766B7B" w:rsidRPr="000068E7" w:rsidRDefault="0098364D" w:rsidP="00766B7B">
      <w:pPr>
        <w:pStyle w:val="11"/>
        <w:tabs>
          <w:tab w:val="right" w:leader="dot" w:pos="9061"/>
        </w:tabs>
        <w:snapToGrid w:val="0"/>
        <w:spacing w:line="480" w:lineRule="auto"/>
        <w:jc w:val="center"/>
        <w:rPr>
          <w:sz w:val="48"/>
          <w:szCs w:val="48"/>
        </w:rPr>
      </w:pPr>
      <w:r w:rsidRPr="0098364D">
        <w:rPr>
          <w:rFonts w:hAnsi="Verdana" w:hint="eastAsia"/>
          <w:color w:val="000000"/>
          <w:sz w:val="48"/>
          <w:szCs w:val="48"/>
        </w:rPr>
        <w:t>输水系统调节保证计算分析</w:t>
      </w:r>
    </w:p>
    <w:p w14:paraId="3E4D225C" w14:textId="1775467A" w:rsidR="000B2E1F" w:rsidRDefault="00B42431" w:rsidP="000B2E1F">
      <w:pPr>
        <w:pStyle w:val="af0"/>
        <w:rPr>
          <w:b/>
          <w:bCs/>
          <w:caps/>
          <w:sz w:val="36"/>
          <w:szCs w:val="36"/>
        </w:rPr>
      </w:pPr>
      <w:r>
        <w:rPr>
          <w:rFonts w:hint="eastAsia"/>
          <w:b/>
          <w:bCs/>
          <w:caps/>
          <w:sz w:val="36"/>
          <w:szCs w:val="36"/>
        </w:rPr>
        <w:t>（中间报告）</w:t>
      </w:r>
    </w:p>
    <w:p w14:paraId="302BE5F6" w14:textId="77777777" w:rsidR="00766B7B" w:rsidRPr="000068E7" w:rsidRDefault="00766B7B" w:rsidP="00766B7B">
      <w:pPr>
        <w:pStyle w:val="af0"/>
        <w:rPr>
          <w:b/>
          <w:bCs/>
          <w:caps/>
          <w:sz w:val="36"/>
          <w:szCs w:val="36"/>
        </w:rPr>
      </w:pPr>
    </w:p>
    <w:p w14:paraId="1F21CD3C" w14:textId="77777777" w:rsidR="00766B7B" w:rsidRPr="000068E7" w:rsidRDefault="00766B7B" w:rsidP="00766B7B">
      <w:pPr>
        <w:pStyle w:val="af0"/>
        <w:rPr>
          <w:b/>
          <w:bCs/>
          <w:caps/>
          <w:sz w:val="36"/>
          <w:szCs w:val="36"/>
        </w:rPr>
      </w:pPr>
    </w:p>
    <w:p w14:paraId="6ECB397B" w14:textId="77777777" w:rsidR="00766B7B" w:rsidRPr="000068E7" w:rsidRDefault="00766B7B" w:rsidP="00766B7B">
      <w:pPr>
        <w:pStyle w:val="af0"/>
        <w:rPr>
          <w:b/>
          <w:bCs/>
          <w:caps/>
          <w:sz w:val="36"/>
          <w:szCs w:val="36"/>
        </w:rPr>
      </w:pPr>
    </w:p>
    <w:p w14:paraId="056916DA" w14:textId="77777777" w:rsidR="00766B7B" w:rsidRPr="000068E7" w:rsidRDefault="00766B7B" w:rsidP="00766B7B">
      <w:pPr>
        <w:pStyle w:val="af0"/>
        <w:rPr>
          <w:b/>
          <w:bCs/>
          <w:caps/>
          <w:sz w:val="36"/>
          <w:szCs w:val="36"/>
        </w:rPr>
      </w:pPr>
    </w:p>
    <w:p w14:paraId="2B9E63B7" w14:textId="77777777" w:rsidR="00766B7B" w:rsidRPr="000068E7" w:rsidRDefault="00766B7B" w:rsidP="00766B7B">
      <w:pPr>
        <w:pStyle w:val="af0"/>
        <w:rPr>
          <w:b/>
          <w:bCs/>
          <w:caps/>
          <w:sz w:val="36"/>
          <w:szCs w:val="36"/>
        </w:rPr>
      </w:pPr>
    </w:p>
    <w:p w14:paraId="766437FF" w14:textId="77777777" w:rsidR="00766B7B" w:rsidRPr="000068E7" w:rsidRDefault="00766B7B" w:rsidP="00766B7B">
      <w:pPr>
        <w:pStyle w:val="af0"/>
        <w:rPr>
          <w:b/>
          <w:bCs/>
          <w:caps/>
          <w:sz w:val="36"/>
          <w:szCs w:val="36"/>
        </w:rPr>
      </w:pPr>
    </w:p>
    <w:p w14:paraId="7DC52DA4" w14:textId="77777777" w:rsidR="00766B7B" w:rsidRPr="000068E7" w:rsidRDefault="00766B7B" w:rsidP="00766B7B">
      <w:pPr>
        <w:pStyle w:val="af0"/>
        <w:rPr>
          <w:b/>
          <w:bCs/>
          <w:caps/>
          <w:sz w:val="36"/>
          <w:szCs w:val="36"/>
        </w:rPr>
      </w:pPr>
    </w:p>
    <w:p w14:paraId="1074DE19" w14:textId="77777777" w:rsidR="00766B7B" w:rsidRPr="000068E7" w:rsidRDefault="00766B7B" w:rsidP="00766B7B">
      <w:pPr>
        <w:pStyle w:val="af0"/>
        <w:rPr>
          <w:b/>
          <w:bCs/>
          <w:caps/>
          <w:sz w:val="36"/>
          <w:szCs w:val="36"/>
        </w:rPr>
      </w:pPr>
    </w:p>
    <w:p w14:paraId="6E791FC0" w14:textId="77777777" w:rsidR="00766B7B" w:rsidRPr="000068E7" w:rsidRDefault="00766B7B" w:rsidP="00766B7B">
      <w:pPr>
        <w:pStyle w:val="af0"/>
        <w:rPr>
          <w:b/>
          <w:bCs/>
          <w:caps/>
          <w:sz w:val="36"/>
          <w:szCs w:val="36"/>
        </w:rPr>
      </w:pPr>
    </w:p>
    <w:p w14:paraId="37C3EB35" w14:textId="77777777" w:rsidR="00766B7B" w:rsidRPr="000068E7" w:rsidRDefault="00766B7B" w:rsidP="00766B7B">
      <w:pPr>
        <w:pStyle w:val="af0"/>
        <w:rPr>
          <w:b/>
          <w:bCs/>
          <w:caps/>
          <w:sz w:val="36"/>
          <w:szCs w:val="36"/>
        </w:rPr>
      </w:pPr>
    </w:p>
    <w:p w14:paraId="72231DCD" w14:textId="77777777" w:rsidR="00766B7B" w:rsidRPr="000068E7" w:rsidRDefault="00766B7B" w:rsidP="00766B7B">
      <w:pPr>
        <w:pStyle w:val="af0"/>
        <w:rPr>
          <w:b/>
          <w:bCs/>
          <w:caps/>
          <w:sz w:val="36"/>
          <w:szCs w:val="36"/>
        </w:rPr>
      </w:pPr>
    </w:p>
    <w:p w14:paraId="483B419A" w14:textId="77777777" w:rsidR="00766B7B" w:rsidRPr="000068E7" w:rsidRDefault="00766B7B" w:rsidP="00766B7B">
      <w:pPr>
        <w:pStyle w:val="af0"/>
        <w:rPr>
          <w:b/>
          <w:bCs/>
          <w:caps/>
          <w:sz w:val="36"/>
          <w:szCs w:val="36"/>
        </w:rPr>
      </w:pPr>
    </w:p>
    <w:p w14:paraId="24507BCD" w14:textId="77777777" w:rsidR="00766B7B" w:rsidRPr="000068E7" w:rsidRDefault="00766B7B" w:rsidP="00766B7B">
      <w:pPr>
        <w:pStyle w:val="af0"/>
        <w:rPr>
          <w:b/>
          <w:bCs/>
          <w:caps/>
          <w:sz w:val="36"/>
          <w:szCs w:val="36"/>
        </w:rPr>
      </w:pPr>
    </w:p>
    <w:p w14:paraId="3EAA2C8F" w14:textId="77777777" w:rsidR="00766B7B" w:rsidRPr="000068E7" w:rsidRDefault="00766B7B" w:rsidP="00766B7B">
      <w:pPr>
        <w:pStyle w:val="af0"/>
        <w:rPr>
          <w:b/>
          <w:bCs/>
          <w:caps/>
          <w:sz w:val="36"/>
          <w:szCs w:val="36"/>
        </w:rPr>
      </w:pPr>
    </w:p>
    <w:p w14:paraId="217C2F8F" w14:textId="77777777" w:rsidR="00766B7B" w:rsidRPr="000068E7" w:rsidRDefault="00766B7B" w:rsidP="00766B7B">
      <w:pPr>
        <w:pStyle w:val="af0"/>
        <w:rPr>
          <w:b/>
          <w:bCs/>
          <w:caps/>
          <w:sz w:val="36"/>
          <w:szCs w:val="36"/>
        </w:rPr>
      </w:pPr>
    </w:p>
    <w:p w14:paraId="343950F9" w14:textId="77777777" w:rsidR="00766B7B" w:rsidRPr="000068E7" w:rsidRDefault="0098364D" w:rsidP="00766B7B">
      <w:pPr>
        <w:pStyle w:val="11"/>
        <w:jc w:val="center"/>
        <w:rPr>
          <w:b w:val="0"/>
          <w:sz w:val="32"/>
          <w:szCs w:val="32"/>
        </w:rPr>
      </w:pPr>
      <w:r>
        <w:rPr>
          <w:rFonts w:hint="eastAsia"/>
          <w:b w:val="0"/>
          <w:sz w:val="32"/>
          <w:szCs w:val="32"/>
        </w:rPr>
        <w:t>武汉浪淘石科技有限公司</w:t>
      </w:r>
    </w:p>
    <w:p w14:paraId="15E43A00" w14:textId="24F41146" w:rsidR="00766B7B" w:rsidRDefault="00766B7B" w:rsidP="000B2E1F">
      <w:pPr>
        <w:pStyle w:val="11"/>
        <w:jc w:val="center"/>
        <w:rPr>
          <w:b w:val="0"/>
          <w:sz w:val="32"/>
          <w:szCs w:val="32"/>
        </w:rPr>
      </w:pPr>
      <w:bookmarkStart w:id="0" w:name="OLE_LINK14"/>
      <w:bookmarkStart w:id="1" w:name="OLE_LINK17"/>
      <w:r w:rsidRPr="000068E7">
        <w:rPr>
          <w:b w:val="0"/>
          <w:sz w:val="32"/>
          <w:szCs w:val="32"/>
        </w:rPr>
        <w:t>201</w:t>
      </w:r>
      <w:r w:rsidR="0098364D">
        <w:rPr>
          <w:rFonts w:hint="eastAsia"/>
          <w:b w:val="0"/>
          <w:sz w:val="32"/>
          <w:szCs w:val="32"/>
        </w:rPr>
        <w:t>8</w:t>
      </w:r>
      <w:r w:rsidRPr="000068E7">
        <w:rPr>
          <w:b w:val="0"/>
          <w:sz w:val="32"/>
          <w:szCs w:val="32"/>
        </w:rPr>
        <w:t>年</w:t>
      </w:r>
      <w:r w:rsidR="005E5EFB">
        <w:rPr>
          <w:b w:val="0"/>
          <w:sz w:val="32"/>
          <w:szCs w:val="32"/>
        </w:rPr>
        <w:t>12</w:t>
      </w:r>
      <w:r w:rsidRPr="000068E7">
        <w:rPr>
          <w:b w:val="0"/>
          <w:sz w:val="32"/>
          <w:szCs w:val="32"/>
        </w:rPr>
        <w:t>月</w:t>
      </w:r>
    </w:p>
    <w:p w14:paraId="6F91C7CC" w14:textId="77777777" w:rsidR="00B42431" w:rsidRPr="00F22479" w:rsidRDefault="00B42431" w:rsidP="00F22479">
      <w:pPr>
        <w:sectPr w:rsidR="00B42431" w:rsidRPr="00F22479" w:rsidSect="00382DCE">
          <w:headerReference w:type="even" r:id="rId8"/>
          <w:headerReference w:type="default" r:id="rId9"/>
          <w:pgSz w:w="11906" w:h="16838"/>
          <w:pgMar w:top="1440" w:right="1800" w:bottom="1440" w:left="1800" w:header="851" w:footer="992" w:gutter="0"/>
          <w:cols w:space="720"/>
          <w:docGrid w:type="lines" w:linePitch="312"/>
        </w:sectPr>
      </w:pPr>
    </w:p>
    <w:bookmarkEnd w:id="1" w:displacedByCustomXml="next"/>
    <w:bookmarkEnd w:id="0" w:displacedByCustomXml="next"/>
    <w:bookmarkStart w:id="2" w:name="_Toc364755269" w:displacedByCustomXml="next"/>
    <w:sdt>
      <w:sdtPr>
        <w:rPr>
          <w:rFonts w:ascii="Times New Roman" w:eastAsia="宋体" w:hAnsi="Times New Roman" w:cs="Times New Roman"/>
          <w:b w:val="0"/>
          <w:bCs w:val="0"/>
          <w:color w:val="auto"/>
          <w:kern w:val="2"/>
          <w:sz w:val="21"/>
          <w:szCs w:val="24"/>
          <w:lang w:val="zh-CN"/>
        </w:rPr>
        <w:id w:val="256013062"/>
        <w:docPartObj>
          <w:docPartGallery w:val="Table of Contents"/>
          <w:docPartUnique/>
        </w:docPartObj>
      </w:sdtPr>
      <w:sdtEndPr>
        <w:rPr>
          <w:lang w:val="en-US"/>
        </w:rPr>
      </w:sdtEndPr>
      <w:sdtContent>
        <w:p w14:paraId="46AAC6FC" w14:textId="77777777" w:rsidR="001A6680" w:rsidRDefault="001A6680" w:rsidP="001A6680">
          <w:pPr>
            <w:pStyle w:val="TOC"/>
            <w:spacing w:before="100" w:beforeAutospacing="1" w:after="100" w:afterAutospacing="1"/>
            <w:jc w:val="center"/>
          </w:pPr>
          <w:r>
            <w:rPr>
              <w:lang w:val="zh-CN"/>
            </w:rPr>
            <w:t>目录</w:t>
          </w:r>
        </w:p>
        <w:p w14:paraId="3978D47B" w14:textId="7301114D" w:rsidR="001F7908" w:rsidRDefault="00EF14AB">
          <w:pPr>
            <w:pStyle w:val="11"/>
            <w:tabs>
              <w:tab w:val="left" w:pos="420"/>
              <w:tab w:val="right" w:leader="dot" w:pos="9628"/>
            </w:tabs>
            <w:rPr>
              <w:rFonts w:asciiTheme="minorHAnsi" w:eastAsiaTheme="minorEastAsia" w:hAnsiTheme="minorHAnsi" w:cstheme="minorBidi"/>
              <w:b w:val="0"/>
              <w:bCs w:val="0"/>
              <w:noProof/>
              <w:sz w:val="21"/>
              <w:szCs w:val="22"/>
            </w:rPr>
          </w:pPr>
          <w:r w:rsidRPr="00C91896">
            <w:rPr>
              <w:rFonts w:eastAsiaTheme="minorEastAsia"/>
              <w:sz w:val="24"/>
              <w:szCs w:val="24"/>
            </w:rPr>
            <w:fldChar w:fldCharType="begin"/>
          </w:r>
          <w:r w:rsidR="001A6680" w:rsidRPr="00C91896">
            <w:rPr>
              <w:rFonts w:eastAsiaTheme="minorEastAsia"/>
              <w:sz w:val="24"/>
              <w:szCs w:val="24"/>
            </w:rPr>
            <w:instrText xml:space="preserve"> TOC \o "1-3" \h \z \u </w:instrText>
          </w:r>
          <w:r w:rsidRPr="00C91896">
            <w:rPr>
              <w:rFonts w:eastAsiaTheme="minorEastAsia"/>
              <w:sz w:val="24"/>
              <w:szCs w:val="24"/>
            </w:rPr>
            <w:fldChar w:fldCharType="separate"/>
          </w:r>
          <w:hyperlink w:anchor="_Toc533406454" w:history="1">
            <w:r w:rsidR="001F7908" w:rsidRPr="00746985">
              <w:rPr>
                <w:rStyle w:val="ad"/>
                <w:noProof/>
              </w:rPr>
              <w:t>1</w:t>
            </w:r>
            <w:r w:rsidR="001F7908">
              <w:rPr>
                <w:rFonts w:asciiTheme="minorHAnsi" w:eastAsiaTheme="minorEastAsia" w:hAnsiTheme="minorHAnsi" w:cstheme="minorBidi"/>
                <w:b w:val="0"/>
                <w:bCs w:val="0"/>
                <w:noProof/>
                <w:sz w:val="21"/>
                <w:szCs w:val="22"/>
              </w:rPr>
              <w:tab/>
            </w:r>
            <w:r w:rsidR="001F7908" w:rsidRPr="00746985">
              <w:rPr>
                <w:rStyle w:val="ad"/>
                <w:noProof/>
              </w:rPr>
              <w:t>前言</w:t>
            </w:r>
            <w:r w:rsidR="001F7908">
              <w:rPr>
                <w:noProof/>
                <w:webHidden/>
              </w:rPr>
              <w:tab/>
            </w:r>
            <w:r w:rsidR="001F7908">
              <w:rPr>
                <w:noProof/>
                <w:webHidden/>
              </w:rPr>
              <w:fldChar w:fldCharType="begin"/>
            </w:r>
            <w:r w:rsidR="001F7908">
              <w:rPr>
                <w:noProof/>
                <w:webHidden/>
              </w:rPr>
              <w:instrText xml:space="preserve"> PAGEREF _Toc533406454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6B7C46D3" w14:textId="551420E6" w:rsidR="001F7908" w:rsidRDefault="00C3323B">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55" w:history="1">
            <w:r w:rsidR="001F7908" w:rsidRPr="00746985">
              <w:rPr>
                <w:rStyle w:val="ad"/>
                <w:noProof/>
              </w:rPr>
              <w:t>2</w:t>
            </w:r>
            <w:r w:rsidR="001F7908">
              <w:rPr>
                <w:rFonts w:asciiTheme="minorHAnsi" w:eastAsiaTheme="minorEastAsia" w:hAnsiTheme="minorHAnsi" w:cstheme="minorBidi"/>
                <w:b w:val="0"/>
                <w:bCs w:val="0"/>
                <w:noProof/>
                <w:sz w:val="21"/>
                <w:szCs w:val="22"/>
              </w:rPr>
              <w:tab/>
            </w:r>
            <w:r w:rsidR="001F7908" w:rsidRPr="00746985">
              <w:rPr>
                <w:rStyle w:val="ad"/>
                <w:noProof/>
              </w:rPr>
              <w:t>基本资料</w:t>
            </w:r>
            <w:r w:rsidR="001F7908">
              <w:rPr>
                <w:noProof/>
                <w:webHidden/>
              </w:rPr>
              <w:tab/>
            </w:r>
            <w:r w:rsidR="001F7908">
              <w:rPr>
                <w:noProof/>
                <w:webHidden/>
              </w:rPr>
              <w:fldChar w:fldCharType="begin"/>
            </w:r>
            <w:r w:rsidR="001F7908">
              <w:rPr>
                <w:noProof/>
                <w:webHidden/>
              </w:rPr>
              <w:instrText xml:space="preserve"> PAGEREF _Toc533406455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19B60C2F" w14:textId="3653B873"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56" w:history="1">
            <w:r w:rsidR="001F7908" w:rsidRPr="00746985">
              <w:rPr>
                <w:rStyle w:val="ad"/>
                <w:noProof/>
              </w:rPr>
              <w:t>2.1</w:t>
            </w:r>
            <w:r w:rsidR="001F7908">
              <w:rPr>
                <w:rFonts w:asciiTheme="minorHAnsi" w:eastAsiaTheme="minorEastAsia" w:hAnsiTheme="minorHAnsi" w:cstheme="minorBidi"/>
                <w:iCs w:val="0"/>
                <w:noProof/>
                <w:sz w:val="21"/>
                <w:szCs w:val="22"/>
              </w:rPr>
              <w:tab/>
            </w:r>
            <w:r w:rsidR="001F7908" w:rsidRPr="00746985">
              <w:rPr>
                <w:rStyle w:val="ad"/>
                <w:noProof/>
              </w:rPr>
              <w:t>方案与图纸</w:t>
            </w:r>
            <w:r w:rsidR="001F7908">
              <w:rPr>
                <w:noProof/>
                <w:webHidden/>
              </w:rPr>
              <w:tab/>
            </w:r>
            <w:r w:rsidR="001F7908">
              <w:rPr>
                <w:noProof/>
                <w:webHidden/>
              </w:rPr>
              <w:fldChar w:fldCharType="begin"/>
            </w:r>
            <w:r w:rsidR="001F7908">
              <w:rPr>
                <w:noProof/>
                <w:webHidden/>
              </w:rPr>
              <w:instrText xml:space="preserve"> PAGEREF _Toc533406456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77FE208B" w14:textId="4F41E729"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57" w:history="1">
            <w:r w:rsidR="001F7908" w:rsidRPr="00746985">
              <w:rPr>
                <w:rStyle w:val="ad"/>
                <w:bCs/>
                <w:noProof/>
              </w:rPr>
              <w:t>2.2</w:t>
            </w:r>
            <w:r w:rsidR="001F7908">
              <w:rPr>
                <w:rFonts w:asciiTheme="minorHAnsi" w:eastAsiaTheme="minorEastAsia" w:hAnsiTheme="minorHAnsi" w:cstheme="minorBidi"/>
                <w:iCs w:val="0"/>
                <w:noProof/>
                <w:sz w:val="21"/>
                <w:szCs w:val="22"/>
              </w:rPr>
              <w:tab/>
            </w:r>
            <w:r w:rsidR="001F7908" w:rsidRPr="00746985">
              <w:rPr>
                <w:rStyle w:val="ad"/>
                <w:bCs/>
                <w:noProof/>
              </w:rPr>
              <w:t>水位基本资料</w:t>
            </w:r>
            <w:r w:rsidR="001F7908">
              <w:rPr>
                <w:noProof/>
                <w:webHidden/>
              </w:rPr>
              <w:tab/>
            </w:r>
            <w:r w:rsidR="001F7908">
              <w:rPr>
                <w:noProof/>
                <w:webHidden/>
              </w:rPr>
              <w:fldChar w:fldCharType="begin"/>
            </w:r>
            <w:r w:rsidR="001F7908">
              <w:rPr>
                <w:noProof/>
                <w:webHidden/>
              </w:rPr>
              <w:instrText xml:space="preserve"> PAGEREF _Toc533406457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6B335A8C" w14:textId="6E7B8309"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58" w:history="1">
            <w:r w:rsidR="001F7908" w:rsidRPr="00746985">
              <w:rPr>
                <w:rStyle w:val="ad"/>
                <w:bCs/>
                <w:noProof/>
              </w:rPr>
              <w:t>2.3</w:t>
            </w:r>
            <w:r w:rsidR="001F7908">
              <w:rPr>
                <w:rFonts w:asciiTheme="minorHAnsi" w:eastAsiaTheme="minorEastAsia" w:hAnsiTheme="minorHAnsi" w:cstheme="minorBidi"/>
                <w:iCs w:val="0"/>
                <w:noProof/>
                <w:sz w:val="21"/>
                <w:szCs w:val="22"/>
              </w:rPr>
              <w:tab/>
            </w:r>
            <w:r w:rsidR="001F7908" w:rsidRPr="00746985">
              <w:rPr>
                <w:rStyle w:val="ad"/>
                <w:bCs/>
                <w:noProof/>
              </w:rPr>
              <w:t>机组特性参数</w:t>
            </w:r>
            <w:r w:rsidR="001F7908">
              <w:rPr>
                <w:noProof/>
                <w:webHidden/>
              </w:rPr>
              <w:tab/>
            </w:r>
            <w:r w:rsidR="001F7908">
              <w:rPr>
                <w:noProof/>
                <w:webHidden/>
              </w:rPr>
              <w:fldChar w:fldCharType="begin"/>
            </w:r>
            <w:r w:rsidR="001F7908">
              <w:rPr>
                <w:noProof/>
                <w:webHidden/>
              </w:rPr>
              <w:instrText xml:space="preserve"> PAGEREF _Toc533406458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2C2595FC" w14:textId="761193F9"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59" w:history="1">
            <w:r w:rsidR="001F7908" w:rsidRPr="00746985">
              <w:rPr>
                <w:rStyle w:val="ad"/>
                <w:bCs/>
                <w:noProof/>
              </w:rPr>
              <w:t>2.4</w:t>
            </w:r>
            <w:r w:rsidR="001F7908">
              <w:rPr>
                <w:rFonts w:asciiTheme="minorHAnsi" w:eastAsiaTheme="minorEastAsia" w:hAnsiTheme="minorHAnsi" w:cstheme="minorBidi"/>
                <w:iCs w:val="0"/>
                <w:noProof/>
                <w:sz w:val="21"/>
                <w:szCs w:val="22"/>
              </w:rPr>
              <w:tab/>
            </w:r>
            <w:r w:rsidR="001F7908" w:rsidRPr="00746985">
              <w:rPr>
                <w:rStyle w:val="ad"/>
                <w:bCs/>
                <w:noProof/>
              </w:rPr>
              <w:t>调保限制</w:t>
            </w:r>
            <w:r w:rsidR="001F7908">
              <w:rPr>
                <w:noProof/>
                <w:webHidden/>
              </w:rPr>
              <w:tab/>
            </w:r>
            <w:r w:rsidR="001F7908">
              <w:rPr>
                <w:noProof/>
                <w:webHidden/>
              </w:rPr>
              <w:fldChar w:fldCharType="begin"/>
            </w:r>
            <w:r w:rsidR="001F7908">
              <w:rPr>
                <w:noProof/>
                <w:webHidden/>
              </w:rPr>
              <w:instrText xml:space="preserve"> PAGEREF _Toc533406459 \h </w:instrText>
            </w:r>
            <w:r w:rsidR="001F7908">
              <w:rPr>
                <w:noProof/>
                <w:webHidden/>
              </w:rPr>
            </w:r>
            <w:r w:rsidR="001F7908">
              <w:rPr>
                <w:noProof/>
                <w:webHidden/>
              </w:rPr>
              <w:fldChar w:fldCharType="separate"/>
            </w:r>
            <w:r w:rsidR="001F7908">
              <w:rPr>
                <w:noProof/>
                <w:webHidden/>
              </w:rPr>
              <w:t>2</w:t>
            </w:r>
            <w:r w:rsidR="001F7908">
              <w:rPr>
                <w:noProof/>
                <w:webHidden/>
              </w:rPr>
              <w:fldChar w:fldCharType="end"/>
            </w:r>
          </w:hyperlink>
        </w:p>
        <w:p w14:paraId="38F7B864" w14:textId="4137A651"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60" w:history="1">
            <w:r w:rsidR="001F7908" w:rsidRPr="00746985">
              <w:rPr>
                <w:rStyle w:val="ad"/>
                <w:bCs/>
                <w:noProof/>
              </w:rPr>
              <w:t>2.5</w:t>
            </w:r>
            <w:r w:rsidR="001F7908">
              <w:rPr>
                <w:rFonts w:asciiTheme="minorHAnsi" w:eastAsiaTheme="minorEastAsia" w:hAnsiTheme="minorHAnsi" w:cstheme="minorBidi"/>
                <w:iCs w:val="0"/>
                <w:noProof/>
                <w:sz w:val="21"/>
                <w:szCs w:val="22"/>
              </w:rPr>
              <w:tab/>
            </w:r>
            <w:r w:rsidR="001F7908" w:rsidRPr="00746985">
              <w:rPr>
                <w:rStyle w:val="ad"/>
                <w:bCs/>
                <w:noProof/>
              </w:rPr>
              <w:t>机组特性曲线</w:t>
            </w:r>
            <w:r w:rsidR="001F7908">
              <w:rPr>
                <w:noProof/>
                <w:webHidden/>
              </w:rPr>
              <w:tab/>
            </w:r>
            <w:r w:rsidR="001F7908">
              <w:rPr>
                <w:noProof/>
                <w:webHidden/>
              </w:rPr>
              <w:fldChar w:fldCharType="begin"/>
            </w:r>
            <w:r w:rsidR="001F7908">
              <w:rPr>
                <w:noProof/>
                <w:webHidden/>
              </w:rPr>
              <w:instrText xml:space="preserve"> PAGEREF _Toc533406460 \h </w:instrText>
            </w:r>
            <w:r w:rsidR="001F7908">
              <w:rPr>
                <w:noProof/>
                <w:webHidden/>
              </w:rPr>
            </w:r>
            <w:r w:rsidR="001F7908">
              <w:rPr>
                <w:noProof/>
                <w:webHidden/>
              </w:rPr>
              <w:fldChar w:fldCharType="separate"/>
            </w:r>
            <w:r w:rsidR="001F7908">
              <w:rPr>
                <w:noProof/>
                <w:webHidden/>
              </w:rPr>
              <w:t>2</w:t>
            </w:r>
            <w:r w:rsidR="001F7908">
              <w:rPr>
                <w:noProof/>
                <w:webHidden/>
              </w:rPr>
              <w:fldChar w:fldCharType="end"/>
            </w:r>
          </w:hyperlink>
        </w:p>
        <w:p w14:paraId="1269B7FC" w14:textId="4AA28DE5"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61" w:history="1">
            <w:r w:rsidR="001F7908" w:rsidRPr="00746985">
              <w:rPr>
                <w:rStyle w:val="ad"/>
                <w:bCs/>
                <w:noProof/>
              </w:rPr>
              <w:t>2.6</w:t>
            </w:r>
            <w:r w:rsidR="001F7908">
              <w:rPr>
                <w:rFonts w:asciiTheme="minorHAnsi" w:eastAsiaTheme="minorEastAsia" w:hAnsiTheme="minorHAnsi" w:cstheme="minorBidi"/>
                <w:iCs w:val="0"/>
                <w:noProof/>
                <w:sz w:val="21"/>
                <w:szCs w:val="22"/>
              </w:rPr>
              <w:tab/>
            </w:r>
            <w:r w:rsidR="001F7908" w:rsidRPr="00746985">
              <w:rPr>
                <w:rStyle w:val="ad"/>
                <w:bCs/>
                <w:noProof/>
              </w:rPr>
              <w:t>管道糙率</w:t>
            </w:r>
            <w:r w:rsidR="001F7908">
              <w:rPr>
                <w:noProof/>
                <w:webHidden/>
              </w:rPr>
              <w:tab/>
            </w:r>
            <w:r w:rsidR="001F7908">
              <w:rPr>
                <w:noProof/>
                <w:webHidden/>
              </w:rPr>
              <w:fldChar w:fldCharType="begin"/>
            </w:r>
            <w:r w:rsidR="001F7908">
              <w:rPr>
                <w:noProof/>
                <w:webHidden/>
              </w:rPr>
              <w:instrText xml:space="preserve"> PAGEREF _Toc533406461 \h </w:instrText>
            </w:r>
            <w:r w:rsidR="001F7908">
              <w:rPr>
                <w:noProof/>
                <w:webHidden/>
              </w:rPr>
            </w:r>
            <w:r w:rsidR="001F7908">
              <w:rPr>
                <w:noProof/>
                <w:webHidden/>
              </w:rPr>
              <w:fldChar w:fldCharType="separate"/>
            </w:r>
            <w:r w:rsidR="001F7908">
              <w:rPr>
                <w:noProof/>
                <w:webHidden/>
              </w:rPr>
              <w:t>3</w:t>
            </w:r>
            <w:r w:rsidR="001F7908">
              <w:rPr>
                <w:noProof/>
                <w:webHidden/>
              </w:rPr>
              <w:fldChar w:fldCharType="end"/>
            </w:r>
          </w:hyperlink>
        </w:p>
        <w:p w14:paraId="7CC40859" w14:textId="229BCFC4" w:rsidR="001F7908" w:rsidRDefault="00C3323B">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62" w:history="1">
            <w:r w:rsidR="001F7908" w:rsidRPr="00746985">
              <w:rPr>
                <w:rStyle w:val="ad"/>
                <w:noProof/>
              </w:rPr>
              <w:t>3</w:t>
            </w:r>
            <w:r w:rsidR="001F7908">
              <w:rPr>
                <w:rFonts w:asciiTheme="minorHAnsi" w:eastAsiaTheme="minorEastAsia" w:hAnsiTheme="minorHAnsi" w:cstheme="minorBidi"/>
                <w:b w:val="0"/>
                <w:bCs w:val="0"/>
                <w:noProof/>
                <w:sz w:val="21"/>
                <w:szCs w:val="22"/>
              </w:rPr>
              <w:tab/>
            </w:r>
            <w:r w:rsidR="001F7908" w:rsidRPr="00746985">
              <w:rPr>
                <w:rStyle w:val="ad"/>
                <w:noProof/>
              </w:rPr>
              <w:t>计算理论与计算方法</w:t>
            </w:r>
            <w:r w:rsidR="001F7908">
              <w:rPr>
                <w:noProof/>
                <w:webHidden/>
              </w:rPr>
              <w:tab/>
            </w:r>
            <w:r w:rsidR="001F7908">
              <w:rPr>
                <w:noProof/>
                <w:webHidden/>
              </w:rPr>
              <w:fldChar w:fldCharType="begin"/>
            </w:r>
            <w:r w:rsidR="001F7908">
              <w:rPr>
                <w:noProof/>
                <w:webHidden/>
              </w:rPr>
              <w:instrText xml:space="preserve"> PAGEREF _Toc533406462 \h </w:instrText>
            </w:r>
            <w:r w:rsidR="001F7908">
              <w:rPr>
                <w:noProof/>
                <w:webHidden/>
              </w:rPr>
            </w:r>
            <w:r w:rsidR="001F7908">
              <w:rPr>
                <w:noProof/>
                <w:webHidden/>
              </w:rPr>
              <w:fldChar w:fldCharType="separate"/>
            </w:r>
            <w:r w:rsidR="001F7908">
              <w:rPr>
                <w:noProof/>
                <w:webHidden/>
              </w:rPr>
              <w:t>4</w:t>
            </w:r>
            <w:r w:rsidR="001F7908">
              <w:rPr>
                <w:noProof/>
                <w:webHidden/>
              </w:rPr>
              <w:fldChar w:fldCharType="end"/>
            </w:r>
          </w:hyperlink>
        </w:p>
        <w:p w14:paraId="07813B51" w14:textId="176EE7DE"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63" w:history="1">
            <w:r w:rsidR="001F7908" w:rsidRPr="00746985">
              <w:rPr>
                <w:rStyle w:val="ad"/>
                <w:noProof/>
              </w:rPr>
              <w:t>3.1</w:t>
            </w:r>
            <w:r w:rsidR="001F7908">
              <w:rPr>
                <w:rFonts w:asciiTheme="minorHAnsi" w:eastAsiaTheme="minorEastAsia" w:hAnsiTheme="minorHAnsi" w:cstheme="minorBidi"/>
                <w:iCs w:val="0"/>
                <w:noProof/>
                <w:sz w:val="21"/>
                <w:szCs w:val="22"/>
              </w:rPr>
              <w:tab/>
            </w:r>
            <w:r w:rsidR="001F7908" w:rsidRPr="00746985">
              <w:rPr>
                <w:rStyle w:val="ad"/>
                <w:noProof/>
              </w:rPr>
              <w:t>管道非恒定流数学模型和特征线法</w:t>
            </w:r>
            <w:r w:rsidR="001F7908">
              <w:rPr>
                <w:noProof/>
                <w:webHidden/>
              </w:rPr>
              <w:tab/>
            </w:r>
            <w:r w:rsidR="001F7908">
              <w:rPr>
                <w:noProof/>
                <w:webHidden/>
              </w:rPr>
              <w:fldChar w:fldCharType="begin"/>
            </w:r>
            <w:r w:rsidR="001F7908">
              <w:rPr>
                <w:noProof/>
                <w:webHidden/>
              </w:rPr>
              <w:instrText xml:space="preserve"> PAGEREF _Toc533406463 \h </w:instrText>
            </w:r>
            <w:r w:rsidR="001F7908">
              <w:rPr>
                <w:noProof/>
                <w:webHidden/>
              </w:rPr>
            </w:r>
            <w:r w:rsidR="001F7908">
              <w:rPr>
                <w:noProof/>
                <w:webHidden/>
              </w:rPr>
              <w:fldChar w:fldCharType="separate"/>
            </w:r>
            <w:r w:rsidR="001F7908">
              <w:rPr>
                <w:noProof/>
                <w:webHidden/>
              </w:rPr>
              <w:t>4</w:t>
            </w:r>
            <w:r w:rsidR="001F7908">
              <w:rPr>
                <w:noProof/>
                <w:webHidden/>
              </w:rPr>
              <w:fldChar w:fldCharType="end"/>
            </w:r>
          </w:hyperlink>
        </w:p>
        <w:p w14:paraId="03CD4502" w14:textId="4F6BED5C"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64" w:history="1">
            <w:r w:rsidR="001F7908" w:rsidRPr="00746985">
              <w:rPr>
                <w:rStyle w:val="ad"/>
                <w:noProof/>
              </w:rPr>
              <w:t>3.2</w:t>
            </w:r>
            <w:r w:rsidR="001F7908">
              <w:rPr>
                <w:rFonts w:asciiTheme="minorHAnsi" w:eastAsiaTheme="minorEastAsia" w:hAnsiTheme="minorHAnsi" w:cstheme="minorBidi"/>
                <w:iCs w:val="0"/>
                <w:noProof/>
                <w:sz w:val="21"/>
                <w:szCs w:val="22"/>
              </w:rPr>
              <w:tab/>
            </w:r>
            <w:r w:rsidR="001F7908" w:rsidRPr="00746985">
              <w:rPr>
                <w:rStyle w:val="ad"/>
                <w:noProof/>
              </w:rPr>
              <w:t>电机组边界条件</w:t>
            </w:r>
            <w:r w:rsidR="001F7908">
              <w:rPr>
                <w:noProof/>
                <w:webHidden/>
              </w:rPr>
              <w:tab/>
            </w:r>
            <w:r w:rsidR="001F7908">
              <w:rPr>
                <w:noProof/>
                <w:webHidden/>
              </w:rPr>
              <w:fldChar w:fldCharType="begin"/>
            </w:r>
            <w:r w:rsidR="001F7908">
              <w:rPr>
                <w:noProof/>
                <w:webHidden/>
              </w:rPr>
              <w:instrText xml:space="preserve"> PAGEREF _Toc533406464 \h </w:instrText>
            </w:r>
            <w:r w:rsidR="001F7908">
              <w:rPr>
                <w:noProof/>
                <w:webHidden/>
              </w:rPr>
            </w:r>
            <w:r w:rsidR="001F7908">
              <w:rPr>
                <w:noProof/>
                <w:webHidden/>
              </w:rPr>
              <w:fldChar w:fldCharType="separate"/>
            </w:r>
            <w:r w:rsidR="001F7908">
              <w:rPr>
                <w:noProof/>
                <w:webHidden/>
              </w:rPr>
              <w:t>5</w:t>
            </w:r>
            <w:r w:rsidR="001F7908">
              <w:rPr>
                <w:noProof/>
                <w:webHidden/>
              </w:rPr>
              <w:fldChar w:fldCharType="end"/>
            </w:r>
          </w:hyperlink>
        </w:p>
        <w:p w14:paraId="74DD0224" w14:textId="159C71EE"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65" w:history="1">
            <w:r w:rsidR="001F7908" w:rsidRPr="00746985">
              <w:rPr>
                <w:rStyle w:val="ad"/>
                <w:noProof/>
              </w:rPr>
              <w:t>3.2.1</w:t>
            </w:r>
            <w:r w:rsidR="001F7908">
              <w:rPr>
                <w:rFonts w:asciiTheme="minorHAnsi" w:eastAsiaTheme="minorEastAsia" w:hAnsiTheme="minorHAnsi" w:cstheme="minorBidi"/>
                <w:noProof/>
                <w:sz w:val="21"/>
                <w:szCs w:val="22"/>
              </w:rPr>
              <w:tab/>
            </w:r>
            <w:r w:rsidR="001F7908" w:rsidRPr="00746985">
              <w:rPr>
                <w:rStyle w:val="ad"/>
                <w:noProof/>
              </w:rPr>
              <w:t>机组</w:t>
            </w:r>
            <w:r w:rsidR="001F7908" w:rsidRPr="00746985">
              <w:rPr>
                <w:rStyle w:val="ad"/>
                <w:rFonts w:cs="宋体"/>
                <w:noProof/>
              </w:rPr>
              <w:t>事故</w:t>
            </w:r>
            <w:r w:rsidR="001F7908" w:rsidRPr="00746985">
              <w:rPr>
                <w:rStyle w:val="ad"/>
                <w:noProof/>
              </w:rPr>
              <w:t>甩负荷</w:t>
            </w:r>
            <w:r w:rsidR="001F7908">
              <w:rPr>
                <w:noProof/>
                <w:webHidden/>
              </w:rPr>
              <w:tab/>
            </w:r>
            <w:r w:rsidR="001F7908">
              <w:rPr>
                <w:noProof/>
                <w:webHidden/>
              </w:rPr>
              <w:fldChar w:fldCharType="begin"/>
            </w:r>
            <w:r w:rsidR="001F7908">
              <w:rPr>
                <w:noProof/>
                <w:webHidden/>
              </w:rPr>
              <w:instrText xml:space="preserve"> PAGEREF _Toc533406465 \h </w:instrText>
            </w:r>
            <w:r w:rsidR="001F7908">
              <w:rPr>
                <w:noProof/>
                <w:webHidden/>
              </w:rPr>
            </w:r>
            <w:r w:rsidR="001F7908">
              <w:rPr>
                <w:noProof/>
                <w:webHidden/>
              </w:rPr>
              <w:fldChar w:fldCharType="separate"/>
            </w:r>
            <w:r w:rsidR="001F7908">
              <w:rPr>
                <w:noProof/>
                <w:webHidden/>
              </w:rPr>
              <w:t>5</w:t>
            </w:r>
            <w:r w:rsidR="001F7908">
              <w:rPr>
                <w:noProof/>
                <w:webHidden/>
              </w:rPr>
              <w:fldChar w:fldCharType="end"/>
            </w:r>
          </w:hyperlink>
        </w:p>
        <w:p w14:paraId="5DA8038E" w14:textId="56465DCC"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66" w:history="1">
            <w:r w:rsidR="001F7908" w:rsidRPr="00746985">
              <w:rPr>
                <w:rStyle w:val="ad"/>
                <w:noProof/>
              </w:rPr>
              <w:t>3.2.2</w:t>
            </w:r>
            <w:r w:rsidR="001F7908">
              <w:rPr>
                <w:rFonts w:asciiTheme="minorHAnsi" w:eastAsiaTheme="minorEastAsia" w:hAnsiTheme="minorHAnsi" w:cstheme="minorBidi"/>
                <w:noProof/>
                <w:sz w:val="21"/>
                <w:szCs w:val="22"/>
              </w:rPr>
              <w:tab/>
            </w:r>
            <w:r w:rsidR="001F7908" w:rsidRPr="00746985">
              <w:rPr>
                <w:rStyle w:val="ad"/>
                <w:noProof/>
              </w:rPr>
              <w:t>机组增、减负荷</w:t>
            </w:r>
            <w:r w:rsidR="001F7908">
              <w:rPr>
                <w:noProof/>
                <w:webHidden/>
              </w:rPr>
              <w:tab/>
            </w:r>
            <w:r w:rsidR="001F7908">
              <w:rPr>
                <w:noProof/>
                <w:webHidden/>
              </w:rPr>
              <w:fldChar w:fldCharType="begin"/>
            </w:r>
            <w:r w:rsidR="001F7908">
              <w:rPr>
                <w:noProof/>
                <w:webHidden/>
              </w:rPr>
              <w:instrText xml:space="preserve"> PAGEREF _Toc533406466 \h </w:instrText>
            </w:r>
            <w:r w:rsidR="001F7908">
              <w:rPr>
                <w:noProof/>
                <w:webHidden/>
              </w:rPr>
            </w:r>
            <w:r w:rsidR="001F7908">
              <w:rPr>
                <w:noProof/>
                <w:webHidden/>
              </w:rPr>
              <w:fldChar w:fldCharType="separate"/>
            </w:r>
            <w:r w:rsidR="001F7908">
              <w:rPr>
                <w:noProof/>
                <w:webHidden/>
              </w:rPr>
              <w:t>6</w:t>
            </w:r>
            <w:r w:rsidR="001F7908">
              <w:rPr>
                <w:noProof/>
                <w:webHidden/>
              </w:rPr>
              <w:fldChar w:fldCharType="end"/>
            </w:r>
          </w:hyperlink>
        </w:p>
        <w:p w14:paraId="119D4EC2" w14:textId="4547E869"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67" w:history="1">
            <w:r w:rsidR="001F7908" w:rsidRPr="00746985">
              <w:rPr>
                <w:rStyle w:val="ad"/>
                <w:noProof/>
              </w:rPr>
              <w:t>3.3</w:t>
            </w:r>
            <w:r w:rsidR="001F7908">
              <w:rPr>
                <w:rFonts w:asciiTheme="minorHAnsi" w:eastAsiaTheme="minorEastAsia" w:hAnsiTheme="minorHAnsi" w:cstheme="minorBidi"/>
                <w:iCs w:val="0"/>
                <w:noProof/>
                <w:sz w:val="21"/>
                <w:szCs w:val="22"/>
              </w:rPr>
              <w:tab/>
            </w:r>
            <w:r w:rsidR="001F7908" w:rsidRPr="00746985">
              <w:rPr>
                <w:rStyle w:val="ad"/>
                <w:noProof/>
              </w:rPr>
              <w:t>岔管边界条件</w:t>
            </w:r>
            <w:r w:rsidR="001F7908">
              <w:rPr>
                <w:noProof/>
                <w:webHidden/>
              </w:rPr>
              <w:tab/>
            </w:r>
            <w:r w:rsidR="001F7908">
              <w:rPr>
                <w:noProof/>
                <w:webHidden/>
              </w:rPr>
              <w:fldChar w:fldCharType="begin"/>
            </w:r>
            <w:r w:rsidR="001F7908">
              <w:rPr>
                <w:noProof/>
                <w:webHidden/>
              </w:rPr>
              <w:instrText xml:space="preserve"> PAGEREF _Toc533406467 \h </w:instrText>
            </w:r>
            <w:r w:rsidR="001F7908">
              <w:rPr>
                <w:noProof/>
                <w:webHidden/>
              </w:rPr>
            </w:r>
            <w:r w:rsidR="001F7908">
              <w:rPr>
                <w:noProof/>
                <w:webHidden/>
              </w:rPr>
              <w:fldChar w:fldCharType="separate"/>
            </w:r>
            <w:r w:rsidR="001F7908">
              <w:rPr>
                <w:noProof/>
                <w:webHidden/>
              </w:rPr>
              <w:t>8</w:t>
            </w:r>
            <w:r w:rsidR="001F7908">
              <w:rPr>
                <w:noProof/>
                <w:webHidden/>
              </w:rPr>
              <w:fldChar w:fldCharType="end"/>
            </w:r>
          </w:hyperlink>
        </w:p>
        <w:p w14:paraId="5AE318BB" w14:textId="70ED06B7" w:rsidR="001F7908" w:rsidRDefault="00C3323B">
          <w:pPr>
            <w:pStyle w:val="11"/>
            <w:tabs>
              <w:tab w:val="right" w:leader="dot" w:pos="9628"/>
            </w:tabs>
            <w:rPr>
              <w:rFonts w:asciiTheme="minorHAnsi" w:eastAsiaTheme="minorEastAsia" w:hAnsiTheme="minorHAnsi" w:cstheme="minorBidi"/>
              <w:b w:val="0"/>
              <w:bCs w:val="0"/>
              <w:noProof/>
              <w:sz w:val="21"/>
              <w:szCs w:val="22"/>
            </w:rPr>
          </w:pPr>
          <w:hyperlink w:anchor="_Toc533406468" w:history="1">
            <w:r w:rsidR="001F7908" w:rsidRPr="00746985">
              <w:rPr>
                <w:rStyle w:val="ad"/>
                <w:noProof/>
              </w:rPr>
              <w:t>推荐方案过渡过程计算结果</w:t>
            </w:r>
            <w:r w:rsidR="001F7908">
              <w:rPr>
                <w:noProof/>
                <w:webHidden/>
              </w:rPr>
              <w:tab/>
            </w:r>
            <w:r w:rsidR="001F7908">
              <w:rPr>
                <w:noProof/>
                <w:webHidden/>
              </w:rPr>
              <w:fldChar w:fldCharType="begin"/>
            </w:r>
            <w:r w:rsidR="001F7908">
              <w:rPr>
                <w:noProof/>
                <w:webHidden/>
              </w:rPr>
              <w:instrText xml:space="preserve"> PAGEREF _Toc533406468 \h </w:instrText>
            </w:r>
            <w:r w:rsidR="001F7908">
              <w:rPr>
                <w:noProof/>
                <w:webHidden/>
              </w:rPr>
            </w:r>
            <w:r w:rsidR="001F7908">
              <w:rPr>
                <w:noProof/>
                <w:webHidden/>
              </w:rPr>
              <w:fldChar w:fldCharType="separate"/>
            </w:r>
            <w:r w:rsidR="001F7908">
              <w:rPr>
                <w:noProof/>
                <w:webHidden/>
              </w:rPr>
              <w:t>9</w:t>
            </w:r>
            <w:r w:rsidR="001F7908">
              <w:rPr>
                <w:noProof/>
                <w:webHidden/>
              </w:rPr>
              <w:fldChar w:fldCharType="end"/>
            </w:r>
          </w:hyperlink>
        </w:p>
        <w:p w14:paraId="553896DF" w14:textId="06BFCEA8" w:rsidR="001F7908" w:rsidRDefault="00C3323B">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69" w:history="1">
            <w:r w:rsidR="001F7908" w:rsidRPr="00746985">
              <w:rPr>
                <w:rStyle w:val="ad"/>
                <w:noProof/>
              </w:rPr>
              <w:t>4</w:t>
            </w:r>
            <w:r w:rsidR="001F7908">
              <w:rPr>
                <w:rFonts w:asciiTheme="minorHAnsi" w:eastAsiaTheme="minorEastAsia" w:hAnsiTheme="minorHAnsi" w:cstheme="minorBidi"/>
                <w:b w:val="0"/>
                <w:bCs w:val="0"/>
                <w:noProof/>
                <w:sz w:val="21"/>
                <w:szCs w:val="22"/>
              </w:rPr>
              <w:tab/>
            </w:r>
            <w:r w:rsidR="001F7908" w:rsidRPr="00746985">
              <w:rPr>
                <w:rStyle w:val="ad"/>
                <w:noProof/>
              </w:rPr>
              <w:t>特征参数计算</w:t>
            </w:r>
            <w:r w:rsidR="001F7908">
              <w:rPr>
                <w:noProof/>
                <w:webHidden/>
              </w:rPr>
              <w:tab/>
            </w:r>
            <w:r w:rsidR="001F7908">
              <w:rPr>
                <w:noProof/>
                <w:webHidden/>
              </w:rPr>
              <w:fldChar w:fldCharType="begin"/>
            </w:r>
            <w:r w:rsidR="001F7908">
              <w:rPr>
                <w:noProof/>
                <w:webHidden/>
              </w:rPr>
              <w:instrText xml:space="preserve"> PAGEREF _Toc533406469 \h </w:instrText>
            </w:r>
            <w:r w:rsidR="001F7908">
              <w:rPr>
                <w:noProof/>
                <w:webHidden/>
              </w:rPr>
            </w:r>
            <w:r w:rsidR="001F7908">
              <w:rPr>
                <w:noProof/>
                <w:webHidden/>
              </w:rPr>
              <w:fldChar w:fldCharType="separate"/>
            </w:r>
            <w:r w:rsidR="001F7908">
              <w:rPr>
                <w:noProof/>
                <w:webHidden/>
              </w:rPr>
              <w:t>9</w:t>
            </w:r>
            <w:r w:rsidR="001F7908">
              <w:rPr>
                <w:noProof/>
                <w:webHidden/>
              </w:rPr>
              <w:fldChar w:fldCharType="end"/>
            </w:r>
          </w:hyperlink>
        </w:p>
        <w:p w14:paraId="7700DA27" w14:textId="788B1776"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70" w:history="1">
            <w:r w:rsidR="001F7908" w:rsidRPr="00746985">
              <w:rPr>
                <w:rStyle w:val="ad"/>
                <w:noProof/>
              </w:rPr>
              <w:t>4.1</w:t>
            </w:r>
            <w:r w:rsidR="001F7908">
              <w:rPr>
                <w:rFonts w:asciiTheme="minorHAnsi" w:eastAsiaTheme="minorEastAsia" w:hAnsiTheme="minorHAnsi" w:cstheme="minorBidi"/>
                <w:iCs w:val="0"/>
                <w:noProof/>
                <w:sz w:val="21"/>
                <w:szCs w:val="22"/>
              </w:rPr>
              <w:tab/>
            </w:r>
            <w:r w:rsidR="001F7908" w:rsidRPr="00746985">
              <w:rPr>
                <w:rStyle w:val="ad"/>
                <w:noProof/>
              </w:rPr>
              <w:t>计算简图及管道参数</w:t>
            </w:r>
            <w:r w:rsidR="001F7908">
              <w:rPr>
                <w:noProof/>
                <w:webHidden/>
              </w:rPr>
              <w:tab/>
            </w:r>
            <w:r w:rsidR="001F7908">
              <w:rPr>
                <w:noProof/>
                <w:webHidden/>
              </w:rPr>
              <w:fldChar w:fldCharType="begin"/>
            </w:r>
            <w:r w:rsidR="001F7908">
              <w:rPr>
                <w:noProof/>
                <w:webHidden/>
              </w:rPr>
              <w:instrText xml:space="preserve"> PAGEREF _Toc533406470 \h </w:instrText>
            </w:r>
            <w:r w:rsidR="001F7908">
              <w:rPr>
                <w:noProof/>
                <w:webHidden/>
              </w:rPr>
            </w:r>
            <w:r w:rsidR="001F7908">
              <w:rPr>
                <w:noProof/>
                <w:webHidden/>
              </w:rPr>
              <w:fldChar w:fldCharType="separate"/>
            </w:r>
            <w:r w:rsidR="001F7908">
              <w:rPr>
                <w:noProof/>
                <w:webHidden/>
              </w:rPr>
              <w:t>9</w:t>
            </w:r>
            <w:r w:rsidR="001F7908">
              <w:rPr>
                <w:noProof/>
                <w:webHidden/>
              </w:rPr>
              <w:fldChar w:fldCharType="end"/>
            </w:r>
          </w:hyperlink>
        </w:p>
        <w:p w14:paraId="76BDEEA5" w14:textId="22D55A27"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71" w:history="1">
            <w:r w:rsidR="001F7908" w:rsidRPr="00746985">
              <w:rPr>
                <w:rStyle w:val="ad"/>
                <w:noProof/>
              </w:rPr>
              <w:t>4.2</w:t>
            </w:r>
            <w:r w:rsidR="001F7908">
              <w:rPr>
                <w:rFonts w:asciiTheme="minorHAnsi" w:eastAsiaTheme="minorEastAsia" w:hAnsiTheme="minorHAnsi" w:cstheme="minorBidi"/>
                <w:iCs w:val="0"/>
                <w:noProof/>
                <w:sz w:val="21"/>
                <w:szCs w:val="22"/>
              </w:rPr>
              <w:tab/>
            </w:r>
            <w:r w:rsidR="001F7908" w:rsidRPr="00746985">
              <w:rPr>
                <w:rStyle w:val="ad"/>
                <w:noProof/>
              </w:rPr>
              <w:t>恒定流水头损失计算</w:t>
            </w:r>
            <w:r w:rsidR="001F7908">
              <w:rPr>
                <w:noProof/>
                <w:webHidden/>
              </w:rPr>
              <w:tab/>
            </w:r>
            <w:r w:rsidR="001F7908">
              <w:rPr>
                <w:noProof/>
                <w:webHidden/>
              </w:rPr>
              <w:fldChar w:fldCharType="begin"/>
            </w:r>
            <w:r w:rsidR="001F7908">
              <w:rPr>
                <w:noProof/>
                <w:webHidden/>
              </w:rPr>
              <w:instrText xml:space="preserve"> PAGEREF _Toc533406471 \h </w:instrText>
            </w:r>
            <w:r w:rsidR="001F7908">
              <w:rPr>
                <w:noProof/>
                <w:webHidden/>
              </w:rPr>
            </w:r>
            <w:r w:rsidR="001F7908">
              <w:rPr>
                <w:noProof/>
                <w:webHidden/>
              </w:rPr>
              <w:fldChar w:fldCharType="separate"/>
            </w:r>
            <w:r w:rsidR="001F7908">
              <w:rPr>
                <w:noProof/>
                <w:webHidden/>
              </w:rPr>
              <w:t>10</w:t>
            </w:r>
            <w:r w:rsidR="001F7908">
              <w:rPr>
                <w:noProof/>
                <w:webHidden/>
              </w:rPr>
              <w:fldChar w:fldCharType="end"/>
            </w:r>
          </w:hyperlink>
        </w:p>
        <w:p w14:paraId="6F79201B" w14:textId="45D2302A"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72" w:history="1">
            <w:r w:rsidR="001F7908" w:rsidRPr="00746985">
              <w:rPr>
                <w:rStyle w:val="ad"/>
                <w:noProof/>
              </w:rPr>
              <w:t>4.3</w:t>
            </w:r>
            <w:r w:rsidR="001F7908">
              <w:rPr>
                <w:rFonts w:asciiTheme="minorHAnsi" w:eastAsiaTheme="minorEastAsia" w:hAnsiTheme="minorHAnsi" w:cstheme="minorBidi"/>
                <w:iCs w:val="0"/>
                <w:noProof/>
                <w:sz w:val="21"/>
                <w:szCs w:val="22"/>
              </w:rPr>
              <w:tab/>
            </w:r>
            <w:r w:rsidR="001F7908" w:rsidRPr="00746985">
              <w:rPr>
                <w:rStyle w:val="ad"/>
                <w:noProof/>
              </w:rPr>
              <w:t>Tw</w:t>
            </w:r>
            <w:r w:rsidR="001F7908" w:rsidRPr="00746985">
              <w:rPr>
                <w:rStyle w:val="ad"/>
                <w:noProof/>
              </w:rPr>
              <w:t>值及</w:t>
            </w:r>
            <w:r w:rsidR="001F7908" w:rsidRPr="00746985">
              <w:rPr>
                <w:rStyle w:val="ad"/>
                <w:noProof/>
              </w:rPr>
              <w:t>Ta</w:t>
            </w:r>
            <w:r w:rsidR="001F7908" w:rsidRPr="00746985">
              <w:rPr>
                <w:rStyle w:val="ad"/>
                <w:noProof/>
              </w:rPr>
              <w:t>值计算及尾水调压室稳定断面</w:t>
            </w:r>
            <w:r w:rsidR="001F7908">
              <w:rPr>
                <w:noProof/>
                <w:webHidden/>
              </w:rPr>
              <w:tab/>
            </w:r>
            <w:r w:rsidR="001F7908">
              <w:rPr>
                <w:noProof/>
                <w:webHidden/>
              </w:rPr>
              <w:fldChar w:fldCharType="begin"/>
            </w:r>
            <w:r w:rsidR="001F7908">
              <w:rPr>
                <w:noProof/>
                <w:webHidden/>
              </w:rPr>
              <w:instrText xml:space="preserve"> PAGEREF _Toc533406472 \h </w:instrText>
            </w:r>
            <w:r w:rsidR="001F7908">
              <w:rPr>
                <w:noProof/>
                <w:webHidden/>
              </w:rPr>
            </w:r>
            <w:r w:rsidR="001F7908">
              <w:rPr>
                <w:noProof/>
                <w:webHidden/>
              </w:rPr>
              <w:fldChar w:fldCharType="separate"/>
            </w:r>
            <w:r w:rsidR="001F7908">
              <w:rPr>
                <w:noProof/>
                <w:webHidden/>
              </w:rPr>
              <w:t>10</w:t>
            </w:r>
            <w:r w:rsidR="001F7908">
              <w:rPr>
                <w:noProof/>
                <w:webHidden/>
              </w:rPr>
              <w:fldChar w:fldCharType="end"/>
            </w:r>
          </w:hyperlink>
        </w:p>
        <w:p w14:paraId="14D1A8DE" w14:textId="0A9837D7" w:rsidR="001F7908" w:rsidRDefault="00C3323B">
          <w:pPr>
            <w:pStyle w:val="31"/>
            <w:tabs>
              <w:tab w:val="left" w:pos="1050"/>
              <w:tab w:val="right" w:leader="dot" w:pos="9628"/>
            </w:tabs>
            <w:rPr>
              <w:rFonts w:asciiTheme="minorHAnsi" w:eastAsiaTheme="minorEastAsia" w:hAnsiTheme="minorHAnsi" w:cstheme="minorBidi"/>
              <w:noProof/>
              <w:sz w:val="21"/>
              <w:szCs w:val="22"/>
            </w:rPr>
          </w:pPr>
          <w:hyperlink w:anchor="_Toc533406473" w:history="1">
            <w:r w:rsidR="001F7908" w:rsidRPr="00746985">
              <w:rPr>
                <w:rStyle w:val="ad"/>
                <w:noProof/>
              </w:rPr>
              <w:t>4.3.1</w:t>
            </w:r>
            <w:r w:rsidR="001F7908">
              <w:rPr>
                <w:rFonts w:asciiTheme="minorHAnsi" w:eastAsiaTheme="minorEastAsia" w:hAnsiTheme="minorHAnsi" w:cstheme="minorBidi"/>
                <w:noProof/>
                <w:sz w:val="21"/>
                <w:szCs w:val="22"/>
              </w:rPr>
              <w:tab/>
            </w:r>
            <w:r w:rsidR="001F7908" w:rsidRPr="00746985">
              <w:rPr>
                <w:rStyle w:val="ad"/>
                <w:noProof/>
              </w:rPr>
              <w:t>Tw</w:t>
            </w:r>
            <w:r w:rsidR="001F7908" w:rsidRPr="00746985">
              <w:rPr>
                <w:rStyle w:val="ad"/>
                <w:noProof/>
              </w:rPr>
              <w:t>值及</w:t>
            </w:r>
            <w:r w:rsidR="001F7908" w:rsidRPr="00746985">
              <w:rPr>
                <w:rStyle w:val="ad"/>
                <w:noProof/>
              </w:rPr>
              <w:t>Ta</w:t>
            </w:r>
            <w:r w:rsidR="001F7908" w:rsidRPr="00746985">
              <w:rPr>
                <w:rStyle w:val="ad"/>
                <w:noProof/>
              </w:rPr>
              <w:t>值</w:t>
            </w:r>
            <w:r w:rsidR="001F7908">
              <w:rPr>
                <w:noProof/>
                <w:webHidden/>
              </w:rPr>
              <w:tab/>
            </w:r>
            <w:r w:rsidR="001F7908">
              <w:rPr>
                <w:noProof/>
                <w:webHidden/>
              </w:rPr>
              <w:fldChar w:fldCharType="begin"/>
            </w:r>
            <w:r w:rsidR="001F7908">
              <w:rPr>
                <w:noProof/>
                <w:webHidden/>
              </w:rPr>
              <w:instrText xml:space="preserve"> PAGEREF _Toc533406473 \h </w:instrText>
            </w:r>
            <w:r w:rsidR="001F7908">
              <w:rPr>
                <w:noProof/>
                <w:webHidden/>
              </w:rPr>
            </w:r>
            <w:r w:rsidR="001F7908">
              <w:rPr>
                <w:noProof/>
                <w:webHidden/>
              </w:rPr>
              <w:fldChar w:fldCharType="separate"/>
            </w:r>
            <w:r w:rsidR="001F7908">
              <w:rPr>
                <w:noProof/>
                <w:webHidden/>
              </w:rPr>
              <w:t>10</w:t>
            </w:r>
            <w:r w:rsidR="001F7908">
              <w:rPr>
                <w:noProof/>
                <w:webHidden/>
              </w:rPr>
              <w:fldChar w:fldCharType="end"/>
            </w:r>
          </w:hyperlink>
        </w:p>
        <w:p w14:paraId="4A480645" w14:textId="5E41CA61"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74" w:history="1">
            <w:r w:rsidR="001F7908" w:rsidRPr="00746985">
              <w:rPr>
                <w:rStyle w:val="ad"/>
                <w:noProof/>
              </w:rPr>
              <w:t>4.3.2</w:t>
            </w:r>
            <w:r w:rsidR="001F7908">
              <w:rPr>
                <w:rFonts w:asciiTheme="minorHAnsi" w:eastAsiaTheme="minorEastAsia" w:hAnsiTheme="minorHAnsi" w:cstheme="minorBidi"/>
                <w:noProof/>
                <w:sz w:val="21"/>
                <w:szCs w:val="22"/>
              </w:rPr>
              <w:tab/>
            </w:r>
            <w:r w:rsidR="001F7908" w:rsidRPr="00746985">
              <w:rPr>
                <w:rStyle w:val="ad"/>
                <w:noProof/>
              </w:rPr>
              <w:t>尾水调压室稳定断面</w:t>
            </w:r>
            <w:r w:rsidR="001F7908">
              <w:rPr>
                <w:noProof/>
                <w:webHidden/>
              </w:rPr>
              <w:tab/>
            </w:r>
            <w:r w:rsidR="001F7908">
              <w:rPr>
                <w:noProof/>
                <w:webHidden/>
              </w:rPr>
              <w:fldChar w:fldCharType="begin"/>
            </w:r>
            <w:r w:rsidR="001F7908">
              <w:rPr>
                <w:noProof/>
                <w:webHidden/>
              </w:rPr>
              <w:instrText xml:space="preserve"> PAGEREF _Toc533406474 \h </w:instrText>
            </w:r>
            <w:r w:rsidR="001F7908">
              <w:rPr>
                <w:noProof/>
                <w:webHidden/>
              </w:rPr>
            </w:r>
            <w:r w:rsidR="001F7908">
              <w:rPr>
                <w:noProof/>
                <w:webHidden/>
              </w:rPr>
              <w:fldChar w:fldCharType="separate"/>
            </w:r>
            <w:r w:rsidR="001F7908">
              <w:rPr>
                <w:noProof/>
                <w:webHidden/>
              </w:rPr>
              <w:t>11</w:t>
            </w:r>
            <w:r w:rsidR="001F7908">
              <w:rPr>
                <w:noProof/>
                <w:webHidden/>
              </w:rPr>
              <w:fldChar w:fldCharType="end"/>
            </w:r>
          </w:hyperlink>
        </w:p>
        <w:p w14:paraId="482552B1" w14:textId="4F89D298" w:rsidR="001F7908" w:rsidRDefault="00C3323B">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75" w:history="1">
            <w:r w:rsidR="001F7908" w:rsidRPr="00746985">
              <w:rPr>
                <w:rStyle w:val="ad"/>
                <w:noProof/>
              </w:rPr>
              <w:t>5</w:t>
            </w:r>
            <w:r w:rsidR="001F7908">
              <w:rPr>
                <w:rFonts w:asciiTheme="minorHAnsi" w:eastAsiaTheme="minorEastAsia" w:hAnsiTheme="minorHAnsi" w:cstheme="minorBidi"/>
                <w:b w:val="0"/>
                <w:bCs w:val="0"/>
                <w:noProof/>
                <w:sz w:val="21"/>
                <w:szCs w:val="22"/>
              </w:rPr>
              <w:tab/>
            </w:r>
            <w:r w:rsidR="001F7908" w:rsidRPr="00746985">
              <w:rPr>
                <w:rStyle w:val="ad"/>
                <w:noProof/>
              </w:rPr>
              <w:t>大波动过渡过程计算及分析（清远特性曲线结果）</w:t>
            </w:r>
            <w:r w:rsidR="001F7908">
              <w:rPr>
                <w:noProof/>
                <w:webHidden/>
              </w:rPr>
              <w:tab/>
            </w:r>
            <w:r w:rsidR="001F7908">
              <w:rPr>
                <w:noProof/>
                <w:webHidden/>
              </w:rPr>
              <w:fldChar w:fldCharType="begin"/>
            </w:r>
            <w:r w:rsidR="001F7908">
              <w:rPr>
                <w:noProof/>
                <w:webHidden/>
              </w:rPr>
              <w:instrText xml:space="preserve"> PAGEREF _Toc533406475 \h </w:instrText>
            </w:r>
            <w:r w:rsidR="001F7908">
              <w:rPr>
                <w:noProof/>
                <w:webHidden/>
              </w:rPr>
            </w:r>
            <w:r w:rsidR="001F7908">
              <w:rPr>
                <w:noProof/>
                <w:webHidden/>
              </w:rPr>
              <w:fldChar w:fldCharType="separate"/>
            </w:r>
            <w:r w:rsidR="001F7908">
              <w:rPr>
                <w:noProof/>
                <w:webHidden/>
              </w:rPr>
              <w:t>12</w:t>
            </w:r>
            <w:r w:rsidR="001F7908">
              <w:rPr>
                <w:noProof/>
                <w:webHidden/>
              </w:rPr>
              <w:fldChar w:fldCharType="end"/>
            </w:r>
          </w:hyperlink>
        </w:p>
        <w:p w14:paraId="5AE23108" w14:textId="36E69CD2"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76" w:history="1">
            <w:r w:rsidR="001F7908" w:rsidRPr="00746985">
              <w:rPr>
                <w:rStyle w:val="ad"/>
                <w:noProof/>
              </w:rPr>
              <w:t>5.1</w:t>
            </w:r>
            <w:r w:rsidR="001F7908">
              <w:rPr>
                <w:rFonts w:asciiTheme="minorHAnsi" w:eastAsiaTheme="minorEastAsia" w:hAnsiTheme="minorHAnsi" w:cstheme="minorBidi"/>
                <w:iCs w:val="0"/>
                <w:noProof/>
                <w:sz w:val="21"/>
                <w:szCs w:val="22"/>
              </w:rPr>
              <w:tab/>
            </w:r>
            <w:r w:rsidR="001F7908" w:rsidRPr="00746985">
              <w:rPr>
                <w:rStyle w:val="ad"/>
                <w:noProof/>
              </w:rPr>
              <w:t>计算工况</w:t>
            </w:r>
            <w:r w:rsidR="001F7908">
              <w:rPr>
                <w:noProof/>
                <w:webHidden/>
              </w:rPr>
              <w:tab/>
            </w:r>
            <w:r w:rsidR="001F7908">
              <w:rPr>
                <w:noProof/>
                <w:webHidden/>
              </w:rPr>
              <w:fldChar w:fldCharType="begin"/>
            </w:r>
            <w:r w:rsidR="001F7908">
              <w:rPr>
                <w:noProof/>
                <w:webHidden/>
              </w:rPr>
              <w:instrText xml:space="preserve"> PAGEREF _Toc533406476 \h </w:instrText>
            </w:r>
            <w:r w:rsidR="001F7908">
              <w:rPr>
                <w:noProof/>
                <w:webHidden/>
              </w:rPr>
            </w:r>
            <w:r w:rsidR="001F7908">
              <w:rPr>
                <w:noProof/>
                <w:webHidden/>
              </w:rPr>
              <w:fldChar w:fldCharType="separate"/>
            </w:r>
            <w:r w:rsidR="001F7908">
              <w:rPr>
                <w:noProof/>
                <w:webHidden/>
              </w:rPr>
              <w:t>12</w:t>
            </w:r>
            <w:r w:rsidR="001F7908">
              <w:rPr>
                <w:noProof/>
                <w:webHidden/>
              </w:rPr>
              <w:fldChar w:fldCharType="end"/>
            </w:r>
          </w:hyperlink>
        </w:p>
        <w:p w14:paraId="327FECDA" w14:textId="1E49953E"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77" w:history="1">
            <w:r w:rsidR="001F7908" w:rsidRPr="00746985">
              <w:rPr>
                <w:rStyle w:val="ad"/>
                <w:noProof/>
              </w:rPr>
              <w:t>5.2</w:t>
            </w:r>
            <w:r w:rsidR="001F7908">
              <w:rPr>
                <w:rFonts w:asciiTheme="minorHAnsi" w:eastAsiaTheme="minorEastAsia" w:hAnsiTheme="minorHAnsi" w:cstheme="minorBidi"/>
                <w:iCs w:val="0"/>
                <w:noProof/>
                <w:sz w:val="21"/>
                <w:szCs w:val="22"/>
              </w:rPr>
              <w:tab/>
            </w:r>
            <w:r w:rsidR="001F7908" w:rsidRPr="00746985">
              <w:rPr>
                <w:rStyle w:val="ad"/>
                <w:noProof/>
              </w:rPr>
              <w:t>导叶启闭规律</w:t>
            </w:r>
            <w:r w:rsidR="001F7908">
              <w:rPr>
                <w:noProof/>
                <w:webHidden/>
              </w:rPr>
              <w:tab/>
            </w:r>
            <w:r w:rsidR="001F7908">
              <w:rPr>
                <w:noProof/>
                <w:webHidden/>
              </w:rPr>
              <w:fldChar w:fldCharType="begin"/>
            </w:r>
            <w:r w:rsidR="001F7908">
              <w:rPr>
                <w:noProof/>
                <w:webHidden/>
              </w:rPr>
              <w:instrText xml:space="preserve"> PAGEREF _Toc533406477 \h </w:instrText>
            </w:r>
            <w:r w:rsidR="001F7908">
              <w:rPr>
                <w:noProof/>
                <w:webHidden/>
              </w:rPr>
            </w:r>
            <w:r w:rsidR="001F7908">
              <w:rPr>
                <w:noProof/>
                <w:webHidden/>
              </w:rPr>
              <w:fldChar w:fldCharType="separate"/>
            </w:r>
            <w:r w:rsidR="001F7908">
              <w:rPr>
                <w:noProof/>
                <w:webHidden/>
              </w:rPr>
              <w:t>15</w:t>
            </w:r>
            <w:r w:rsidR="001F7908">
              <w:rPr>
                <w:noProof/>
                <w:webHidden/>
              </w:rPr>
              <w:fldChar w:fldCharType="end"/>
            </w:r>
          </w:hyperlink>
        </w:p>
        <w:p w14:paraId="70AE4514" w14:textId="591FEBFD"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78" w:history="1">
            <w:r w:rsidR="001F7908" w:rsidRPr="00746985">
              <w:rPr>
                <w:rStyle w:val="ad"/>
                <w:noProof/>
              </w:rPr>
              <w:t>5.2.1</w:t>
            </w:r>
            <w:r w:rsidR="001F7908">
              <w:rPr>
                <w:rFonts w:asciiTheme="minorHAnsi" w:eastAsiaTheme="minorEastAsia" w:hAnsiTheme="minorHAnsi" w:cstheme="minorBidi"/>
                <w:noProof/>
                <w:sz w:val="21"/>
                <w:szCs w:val="22"/>
              </w:rPr>
              <w:tab/>
            </w:r>
            <w:r w:rsidR="001F7908" w:rsidRPr="00746985">
              <w:rPr>
                <w:rStyle w:val="ad"/>
                <w:noProof/>
              </w:rPr>
              <w:t>水轮机工况导叶关闭规律</w:t>
            </w:r>
            <w:r w:rsidR="001F7908">
              <w:rPr>
                <w:noProof/>
                <w:webHidden/>
              </w:rPr>
              <w:tab/>
            </w:r>
            <w:r w:rsidR="001F7908">
              <w:rPr>
                <w:noProof/>
                <w:webHidden/>
              </w:rPr>
              <w:fldChar w:fldCharType="begin"/>
            </w:r>
            <w:r w:rsidR="001F7908">
              <w:rPr>
                <w:noProof/>
                <w:webHidden/>
              </w:rPr>
              <w:instrText xml:space="preserve"> PAGEREF _Toc533406478 \h </w:instrText>
            </w:r>
            <w:r w:rsidR="001F7908">
              <w:rPr>
                <w:noProof/>
                <w:webHidden/>
              </w:rPr>
            </w:r>
            <w:r w:rsidR="001F7908">
              <w:rPr>
                <w:noProof/>
                <w:webHidden/>
              </w:rPr>
              <w:fldChar w:fldCharType="separate"/>
            </w:r>
            <w:r w:rsidR="001F7908">
              <w:rPr>
                <w:noProof/>
                <w:webHidden/>
              </w:rPr>
              <w:t>15</w:t>
            </w:r>
            <w:r w:rsidR="001F7908">
              <w:rPr>
                <w:noProof/>
                <w:webHidden/>
              </w:rPr>
              <w:fldChar w:fldCharType="end"/>
            </w:r>
          </w:hyperlink>
        </w:p>
        <w:p w14:paraId="689D00F5" w14:textId="4EE8FD67"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79" w:history="1">
            <w:r w:rsidR="001F7908" w:rsidRPr="00746985">
              <w:rPr>
                <w:rStyle w:val="ad"/>
                <w:noProof/>
              </w:rPr>
              <w:t>5.2.2</w:t>
            </w:r>
            <w:r w:rsidR="001F7908">
              <w:rPr>
                <w:rFonts w:asciiTheme="minorHAnsi" w:eastAsiaTheme="minorEastAsia" w:hAnsiTheme="minorHAnsi" w:cstheme="minorBidi"/>
                <w:noProof/>
                <w:sz w:val="21"/>
                <w:szCs w:val="22"/>
              </w:rPr>
              <w:tab/>
            </w:r>
            <w:r w:rsidR="001F7908" w:rsidRPr="00746985">
              <w:rPr>
                <w:rStyle w:val="ad"/>
                <w:noProof/>
              </w:rPr>
              <w:t>水轮机工况导叶启闭规律</w:t>
            </w:r>
            <w:r w:rsidR="001F7908">
              <w:rPr>
                <w:noProof/>
                <w:webHidden/>
              </w:rPr>
              <w:tab/>
            </w:r>
            <w:r w:rsidR="001F7908">
              <w:rPr>
                <w:noProof/>
                <w:webHidden/>
              </w:rPr>
              <w:fldChar w:fldCharType="begin"/>
            </w:r>
            <w:r w:rsidR="001F7908">
              <w:rPr>
                <w:noProof/>
                <w:webHidden/>
              </w:rPr>
              <w:instrText xml:space="preserve"> PAGEREF _Toc533406479 \h </w:instrText>
            </w:r>
            <w:r w:rsidR="001F7908">
              <w:rPr>
                <w:noProof/>
                <w:webHidden/>
              </w:rPr>
            </w:r>
            <w:r w:rsidR="001F7908">
              <w:rPr>
                <w:noProof/>
                <w:webHidden/>
              </w:rPr>
              <w:fldChar w:fldCharType="separate"/>
            </w:r>
            <w:r w:rsidR="001F7908">
              <w:rPr>
                <w:noProof/>
                <w:webHidden/>
              </w:rPr>
              <w:t>17</w:t>
            </w:r>
            <w:r w:rsidR="001F7908">
              <w:rPr>
                <w:noProof/>
                <w:webHidden/>
              </w:rPr>
              <w:fldChar w:fldCharType="end"/>
            </w:r>
          </w:hyperlink>
        </w:p>
        <w:p w14:paraId="6A3A9809" w14:textId="5049984B"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0" w:history="1">
            <w:r w:rsidR="001F7908" w:rsidRPr="00746985">
              <w:rPr>
                <w:rStyle w:val="ad"/>
                <w:noProof/>
              </w:rPr>
              <w:t>5.2.3</w:t>
            </w:r>
            <w:r w:rsidR="001F7908">
              <w:rPr>
                <w:rFonts w:asciiTheme="minorHAnsi" w:eastAsiaTheme="minorEastAsia" w:hAnsiTheme="minorHAnsi" w:cstheme="minorBidi"/>
                <w:noProof/>
                <w:sz w:val="21"/>
                <w:szCs w:val="22"/>
              </w:rPr>
              <w:tab/>
            </w:r>
            <w:r w:rsidR="001F7908" w:rsidRPr="00746985">
              <w:rPr>
                <w:rStyle w:val="ad"/>
                <w:noProof/>
              </w:rPr>
              <w:t>水泵工况导叶启闭规律</w:t>
            </w:r>
            <w:r w:rsidR="001F7908">
              <w:rPr>
                <w:noProof/>
                <w:webHidden/>
              </w:rPr>
              <w:tab/>
            </w:r>
            <w:r w:rsidR="001F7908">
              <w:rPr>
                <w:noProof/>
                <w:webHidden/>
              </w:rPr>
              <w:fldChar w:fldCharType="begin"/>
            </w:r>
            <w:r w:rsidR="001F7908">
              <w:rPr>
                <w:noProof/>
                <w:webHidden/>
              </w:rPr>
              <w:instrText xml:space="preserve"> PAGEREF _Toc533406480 \h </w:instrText>
            </w:r>
            <w:r w:rsidR="001F7908">
              <w:rPr>
                <w:noProof/>
                <w:webHidden/>
              </w:rPr>
            </w:r>
            <w:r w:rsidR="001F7908">
              <w:rPr>
                <w:noProof/>
                <w:webHidden/>
              </w:rPr>
              <w:fldChar w:fldCharType="separate"/>
            </w:r>
            <w:r w:rsidR="001F7908">
              <w:rPr>
                <w:noProof/>
                <w:webHidden/>
              </w:rPr>
              <w:t>17</w:t>
            </w:r>
            <w:r w:rsidR="001F7908">
              <w:rPr>
                <w:noProof/>
                <w:webHidden/>
              </w:rPr>
              <w:fldChar w:fldCharType="end"/>
            </w:r>
          </w:hyperlink>
        </w:p>
        <w:p w14:paraId="64E773B9" w14:textId="283EC2A0"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1" w:history="1">
            <w:r w:rsidR="001F7908" w:rsidRPr="00746985">
              <w:rPr>
                <w:rStyle w:val="ad"/>
                <w:noProof/>
              </w:rPr>
              <w:t>5.2.4</w:t>
            </w:r>
            <w:r w:rsidR="001F7908">
              <w:rPr>
                <w:rFonts w:asciiTheme="minorHAnsi" w:eastAsiaTheme="minorEastAsia" w:hAnsiTheme="minorHAnsi" w:cstheme="minorBidi"/>
                <w:noProof/>
                <w:sz w:val="21"/>
                <w:szCs w:val="22"/>
              </w:rPr>
              <w:tab/>
            </w:r>
            <w:r w:rsidR="001F7908" w:rsidRPr="00746985">
              <w:rPr>
                <w:rStyle w:val="ad"/>
                <w:noProof/>
              </w:rPr>
              <w:t>球阀关闭规律</w:t>
            </w:r>
            <w:r w:rsidR="001F7908">
              <w:rPr>
                <w:noProof/>
                <w:webHidden/>
              </w:rPr>
              <w:tab/>
            </w:r>
            <w:r w:rsidR="001F7908">
              <w:rPr>
                <w:noProof/>
                <w:webHidden/>
              </w:rPr>
              <w:fldChar w:fldCharType="begin"/>
            </w:r>
            <w:r w:rsidR="001F7908">
              <w:rPr>
                <w:noProof/>
                <w:webHidden/>
              </w:rPr>
              <w:instrText xml:space="preserve"> PAGEREF _Toc533406481 \h </w:instrText>
            </w:r>
            <w:r w:rsidR="001F7908">
              <w:rPr>
                <w:noProof/>
                <w:webHidden/>
              </w:rPr>
            </w:r>
            <w:r w:rsidR="001F7908">
              <w:rPr>
                <w:noProof/>
                <w:webHidden/>
              </w:rPr>
              <w:fldChar w:fldCharType="separate"/>
            </w:r>
            <w:r w:rsidR="001F7908">
              <w:rPr>
                <w:noProof/>
                <w:webHidden/>
              </w:rPr>
              <w:t>18</w:t>
            </w:r>
            <w:r w:rsidR="001F7908">
              <w:rPr>
                <w:noProof/>
                <w:webHidden/>
              </w:rPr>
              <w:fldChar w:fldCharType="end"/>
            </w:r>
          </w:hyperlink>
        </w:p>
        <w:p w14:paraId="1E4F73F9" w14:textId="6E3CF027"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82" w:history="1">
            <w:r w:rsidR="001F7908" w:rsidRPr="00746985">
              <w:rPr>
                <w:rStyle w:val="ad"/>
                <w:noProof/>
              </w:rPr>
              <w:t>5.3</w:t>
            </w:r>
            <w:r w:rsidR="001F7908">
              <w:rPr>
                <w:rFonts w:asciiTheme="minorHAnsi" w:eastAsiaTheme="minorEastAsia" w:hAnsiTheme="minorHAnsi" w:cstheme="minorBidi"/>
                <w:iCs w:val="0"/>
                <w:noProof/>
                <w:sz w:val="21"/>
                <w:szCs w:val="22"/>
              </w:rPr>
              <w:tab/>
            </w:r>
            <w:r w:rsidR="001F7908" w:rsidRPr="00746985">
              <w:rPr>
                <w:rStyle w:val="ad"/>
                <w:noProof/>
              </w:rPr>
              <w:t>大波动过渡过程计算结果</w:t>
            </w:r>
            <w:r w:rsidR="001F7908">
              <w:rPr>
                <w:noProof/>
                <w:webHidden/>
              </w:rPr>
              <w:tab/>
            </w:r>
            <w:r w:rsidR="001F7908">
              <w:rPr>
                <w:noProof/>
                <w:webHidden/>
              </w:rPr>
              <w:fldChar w:fldCharType="begin"/>
            </w:r>
            <w:r w:rsidR="001F7908">
              <w:rPr>
                <w:noProof/>
                <w:webHidden/>
              </w:rPr>
              <w:instrText xml:space="preserve"> PAGEREF _Toc533406482 \h </w:instrText>
            </w:r>
            <w:r w:rsidR="001F7908">
              <w:rPr>
                <w:noProof/>
                <w:webHidden/>
              </w:rPr>
            </w:r>
            <w:r w:rsidR="001F7908">
              <w:rPr>
                <w:noProof/>
                <w:webHidden/>
              </w:rPr>
              <w:fldChar w:fldCharType="separate"/>
            </w:r>
            <w:r w:rsidR="001F7908">
              <w:rPr>
                <w:noProof/>
                <w:webHidden/>
              </w:rPr>
              <w:t>19</w:t>
            </w:r>
            <w:r w:rsidR="001F7908">
              <w:rPr>
                <w:noProof/>
                <w:webHidden/>
              </w:rPr>
              <w:fldChar w:fldCharType="end"/>
            </w:r>
          </w:hyperlink>
        </w:p>
        <w:p w14:paraId="6920E348" w14:textId="71EC90CB"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83" w:history="1">
            <w:r w:rsidR="001F7908" w:rsidRPr="00746985">
              <w:rPr>
                <w:rStyle w:val="ad"/>
                <w:noProof/>
              </w:rPr>
              <w:t>5.4</w:t>
            </w:r>
            <w:r w:rsidR="001F7908">
              <w:rPr>
                <w:rFonts w:asciiTheme="minorHAnsi" w:eastAsiaTheme="minorEastAsia" w:hAnsiTheme="minorHAnsi" w:cstheme="minorBidi"/>
                <w:iCs w:val="0"/>
                <w:noProof/>
                <w:sz w:val="21"/>
                <w:szCs w:val="22"/>
              </w:rPr>
              <w:tab/>
            </w:r>
            <w:r w:rsidR="001F7908" w:rsidRPr="00746985">
              <w:rPr>
                <w:rStyle w:val="ad"/>
                <w:noProof/>
              </w:rPr>
              <w:t>恒定流计算结果</w:t>
            </w:r>
            <w:r w:rsidR="001F7908">
              <w:rPr>
                <w:noProof/>
                <w:webHidden/>
              </w:rPr>
              <w:tab/>
            </w:r>
            <w:r w:rsidR="001F7908">
              <w:rPr>
                <w:noProof/>
                <w:webHidden/>
              </w:rPr>
              <w:fldChar w:fldCharType="begin"/>
            </w:r>
            <w:r w:rsidR="001F7908">
              <w:rPr>
                <w:noProof/>
                <w:webHidden/>
              </w:rPr>
              <w:instrText xml:space="preserve"> PAGEREF _Toc533406483 \h </w:instrText>
            </w:r>
            <w:r w:rsidR="001F7908">
              <w:rPr>
                <w:noProof/>
                <w:webHidden/>
              </w:rPr>
            </w:r>
            <w:r w:rsidR="001F7908">
              <w:rPr>
                <w:noProof/>
                <w:webHidden/>
              </w:rPr>
              <w:fldChar w:fldCharType="separate"/>
            </w:r>
            <w:r w:rsidR="001F7908">
              <w:rPr>
                <w:noProof/>
                <w:webHidden/>
              </w:rPr>
              <w:t>19</w:t>
            </w:r>
            <w:r w:rsidR="001F7908">
              <w:rPr>
                <w:noProof/>
                <w:webHidden/>
              </w:rPr>
              <w:fldChar w:fldCharType="end"/>
            </w:r>
          </w:hyperlink>
        </w:p>
        <w:p w14:paraId="2DBC3A77" w14:textId="23880E2F" w:rsidR="001F7908" w:rsidRDefault="00C3323B">
          <w:pPr>
            <w:pStyle w:val="21"/>
            <w:tabs>
              <w:tab w:val="left" w:pos="840"/>
              <w:tab w:val="right" w:leader="dot" w:pos="9628"/>
            </w:tabs>
            <w:rPr>
              <w:rFonts w:asciiTheme="minorHAnsi" w:eastAsiaTheme="minorEastAsia" w:hAnsiTheme="minorHAnsi" w:cstheme="minorBidi"/>
              <w:iCs w:val="0"/>
              <w:noProof/>
              <w:sz w:val="21"/>
              <w:szCs w:val="22"/>
            </w:rPr>
          </w:pPr>
          <w:hyperlink w:anchor="_Toc533406484" w:history="1">
            <w:r w:rsidR="001F7908" w:rsidRPr="00746985">
              <w:rPr>
                <w:rStyle w:val="ad"/>
                <w:noProof/>
              </w:rPr>
              <w:t>5.5</w:t>
            </w:r>
            <w:r w:rsidR="001F7908">
              <w:rPr>
                <w:rFonts w:asciiTheme="minorHAnsi" w:eastAsiaTheme="minorEastAsia" w:hAnsiTheme="minorHAnsi" w:cstheme="minorBidi"/>
                <w:iCs w:val="0"/>
                <w:noProof/>
                <w:sz w:val="21"/>
                <w:szCs w:val="22"/>
              </w:rPr>
              <w:tab/>
            </w:r>
            <w:r w:rsidR="001F7908" w:rsidRPr="00746985">
              <w:rPr>
                <w:rStyle w:val="ad"/>
                <w:noProof/>
              </w:rPr>
              <w:t>大波动计算结果</w:t>
            </w:r>
            <w:r w:rsidR="001F7908">
              <w:rPr>
                <w:noProof/>
                <w:webHidden/>
              </w:rPr>
              <w:tab/>
            </w:r>
            <w:r w:rsidR="001F7908">
              <w:rPr>
                <w:noProof/>
                <w:webHidden/>
              </w:rPr>
              <w:fldChar w:fldCharType="begin"/>
            </w:r>
            <w:r w:rsidR="001F7908">
              <w:rPr>
                <w:noProof/>
                <w:webHidden/>
              </w:rPr>
              <w:instrText xml:space="preserve"> PAGEREF _Toc533406484 \h </w:instrText>
            </w:r>
            <w:r w:rsidR="001F7908">
              <w:rPr>
                <w:noProof/>
                <w:webHidden/>
              </w:rPr>
            </w:r>
            <w:r w:rsidR="001F7908">
              <w:rPr>
                <w:noProof/>
                <w:webHidden/>
              </w:rPr>
              <w:fldChar w:fldCharType="separate"/>
            </w:r>
            <w:r w:rsidR="001F7908">
              <w:rPr>
                <w:noProof/>
                <w:webHidden/>
              </w:rPr>
              <w:t>21</w:t>
            </w:r>
            <w:r w:rsidR="001F7908">
              <w:rPr>
                <w:noProof/>
                <w:webHidden/>
              </w:rPr>
              <w:fldChar w:fldCharType="end"/>
            </w:r>
          </w:hyperlink>
        </w:p>
        <w:p w14:paraId="291BC3FE" w14:textId="5F7F6D4E"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5" w:history="1">
            <w:r w:rsidR="001F7908" w:rsidRPr="00746985">
              <w:rPr>
                <w:rStyle w:val="ad"/>
                <w:noProof/>
              </w:rPr>
              <w:t>5.5.1</w:t>
            </w:r>
            <w:r w:rsidR="001F7908">
              <w:rPr>
                <w:rFonts w:asciiTheme="minorHAnsi" w:eastAsiaTheme="minorEastAsia" w:hAnsiTheme="minorHAnsi" w:cstheme="minorBidi"/>
                <w:noProof/>
                <w:sz w:val="21"/>
                <w:szCs w:val="22"/>
              </w:rPr>
              <w:tab/>
            </w:r>
            <w:r w:rsidR="001F7908" w:rsidRPr="00746985">
              <w:rPr>
                <w:rStyle w:val="ad"/>
                <w:noProof/>
              </w:rPr>
              <w:t>机组参数结果</w:t>
            </w:r>
            <w:r w:rsidR="001F7908">
              <w:rPr>
                <w:noProof/>
                <w:webHidden/>
              </w:rPr>
              <w:tab/>
            </w:r>
            <w:r w:rsidR="001F7908">
              <w:rPr>
                <w:noProof/>
                <w:webHidden/>
              </w:rPr>
              <w:fldChar w:fldCharType="begin"/>
            </w:r>
            <w:r w:rsidR="001F7908">
              <w:rPr>
                <w:noProof/>
                <w:webHidden/>
              </w:rPr>
              <w:instrText xml:space="preserve"> PAGEREF _Toc533406485 \h </w:instrText>
            </w:r>
            <w:r w:rsidR="001F7908">
              <w:rPr>
                <w:noProof/>
                <w:webHidden/>
              </w:rPr>
            </w:r>
            <w:r w:rsidR="001F7908">
              <w:rPr>
                <w:noProof/>
                <w:webHidden/>
              </w:rPr>
              <w:fldChar w:fldCharType="separate"/>
            </w:r>
            <w:r w:rsidR="001F7908">
              <w:rPr>
                <w:noProof/>
                <w:webHidden/>
              </w:rPr>
              <w:t>21</w:t>
            </w:r>
            <w:r w:rsidR="001F7908">
              <w:rPr>
                <w:noProof/>
                <w:webHidden/>
              </w:rPr>
              <w:fldChar w:fldCharType="end"/>
            </w:r>
          </w:hyperlink>
        </w:p>
        <w:p w14:paraId="293ABC2B" w14:textId="0525F9D3"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6" w:history="1">
            <w:r w:rsidR="001F7908" w:rsidRPr="00746985">
              <w:rPr>
                <w:rStyle w:val="ad"/>
                <w:noProof/>
              </w:rPr>
              <w:t>5.5.2</w:t>
            </w:r>
            <w:r w:rsidR="001F7908">
              <w:rPr>
                <w:rFonts w:asciiTheme="minorHAnsi" w:eastAsiaTheme="minorEastAsia" w:hAnsiTheme="minorHAnsi" w:cstheme="minorBidi"/>
                <w:noProof/>
                <w:sz w:val="21"/>
                <w:szCs w:val="22"/>
              </w:rPr>
              <w:tab/>
            </w:r>
            <w:r w:rsidR="001F7908" w:rsidRPr="00746985">
              <w:rPr>
                <w:rStyle w:val="ad"/>
                <w:noProof/>
              </w:rPr>
              <w:t>上游进出水口闸门井结果</w:t>
            </w:r>
            <w:r w:rsidR="001F7908">
              <w:rPr>
                <w:noProof/>
                <w:webHidden/>
              </w:rPr>
              <w:tab/>
            </w:r>
            <w:r w:rsidR="001F7908">
              <w:rPr>
                <w:noProof/>
                <w:webHidden/>
              </w:rPr>
              <w:fldChar w:fldCharType="begin"/>
            </w:r>
            <w:r w:rsidR="001F7908">
              <w:rPr>
                <w:noProof/>
                <w:webHidden/>
              </w:rPr>
              <w:instrText xml:space="preserve"> PAGEREF _Toc533406486 \h </w:instrText>
            </w:r>
            <w:r w:rsidR="001F7908">
              <w:rPr>
                <w:noProof/>
                <w:webHidden/>
              </w:rPr>
            </w:r>
            <w:r w:rsidR="001F7908">
              <w:rPr>
                <w:noProof/>
                <w:webHidden/>
              </w:rPr>
              <w:fldChar w:fldCharType="separate"/>
            </w:r>
            <w:r w:rsidR="001F7908">
              <w:rPr>
                <w:noProof/>
                <w:webHidden/>
              </w:rPr>
              <w:t>29</w:t>
            </w:r>
            <w:r w:rsidR="001F7908">
              <w:rPr>
                <w:noProof/>
                <w:webHidden/>
              </w:rPr>
              <w:fldChar w:fldCharType="end"/>
            </w:r>
          </w:hyperlink>
        </w:p>
        <w:p w14:paraId="4D518FBE" w14:textId="1AD665D6"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7" w:history="1">
            <w:r w:rsidR="001F7908" w:rsidRPr="00746985">
              <w:rPr>
                <w:rStyle w:val="ad"/>
                <w:noProof/>
              </w:rPr>
              <w:t>5.5.3</w:t>
            </w:r>
            <w:r w:rsidR="001F7908">
              <w:rPr>
                <w:rFonts w:asciiTheme="minorHAnsi" w:eastAsiaTheme="minorEastAsia" w:hAnsiTheme="minorHAnsi" w:cstheme="minorBidi"/>
                <w:noProof/>
                <w:sz w:val="21"/>
                <w:szCs w:val="22"/>
              </w:rPr>
              <w:tab/>
            </w:r>
            <w:r w:rsidR="001F7908" w:rsidRPr="00746985">
              <w:rPr>
                <w:rStyle w:val="ad"/>
                <w:noProof/>
              </w:rPr>
              <w:t>尾水调压室结果</w:t>
            </w:r>
            <w:r w:rsidR="001F7908">
              <w:rPr>
                <w:noProof/>
                <w:webHidden/>
              </w:rPr>
              <w:tab/>
            </w:r>
            <w:r w:rsidR="001F7908">
              <w:rPr>
                <w:noProof/>
                <w:webHidden/>
              </w:rPr>
              <w:fldChar w:fldCharType="begin"/>
            </w:r>
            <w:r w:rsidR="001F7908">
              <w:rPr>
                <w:noProof/>
                <w:webHidden/>
              </w:rPr>
              <w:instrText xml:space="preserve"> PAGEREF _Toc533406487 \h </w:instrText>
            </w:r>
            <w:r w:rsidR="001F7908">
              <w:rPr>
                <w:noProof/>
                <w:webHidden/>
              </w:rPr>
            </w:r>
            <w:r w:rsidR="001F7908">
              <w:rPr>
                <w:noProof/>
                <w:webHidden/>
              </w:rPr>
              <w:fldChar w:fldCharType="separate"/>
            </w:r>
            <w:r w:rsidR="001F7908">
              <w:rPr>
                <w:noProof/>
                <w:webHidden/>
              </w:rPr>
              <w:t>30</w:t>
            </w:r>
            <w:r w:rsidR="001F7908">
              <w:rPr>
                <w:noProof/>
                <w:webHidden/>
              </w:rPr>
              <w:fldChar w:fldCharType="end"/>
            </w:r>
          </w:hyperlink>
        </w:p>
        <w:p w14:paraId="4D0448DC" w14:textId="791B6F98"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8" w:history="1">
            <w:r w:rsidR="001F7908" w:rsidRPr="00746985">
              <w:rPr>
                <w:rStyle w:val="ad"/>
                <w:noProof/>
              </w:rPr>
              <w:t>5.5.4</w:t>
            </w:r>
            <w:r w:rsidR="001F7908">
              <w:rPr>
                <w:rFonts w:asciiTheme="minorHAnsi" w:eastAsiaTheme="minorEastAsia" w:hAnsiTheme="minorHAnsi" w:cstheme="minorBidi"/>
                <w:noProof/>
                <w:sz w:val="21"/>
                <w:szCs w:val="22"/>
              </w:rPr>
              <w:tab/>
            </w:r>
            <w:r w:rsidR="001F7908" w:rsidRPr="00746985">
              <w:rPr>
                <w:rStyle w:val="ad"/>
                <w:noProof/>
              </w:rPr>
              <w:t>下游进出水口闸门井结果</w:t>
            </w:r>
            <w:r w:rsidR="001F7908">
              <w:rPr>
                <w:noProof/>
                <w:webHidden/>
              </w:rPr>
              <w:tab/>
            </w:r>
            <w:r w:rsidR="001F7908">
              <w:rPr>
                <w:noProof/>
                <w:webHidden/>
              </w:rPr>
              <w:fldChar w:fldCharType="begin"/>
            </w:r>
            <w:r w:rsidR="001F7908">
              <w:rPr>
                <w:noProof/>
                <w:webHidden/>
              </w:rPr>
              <w:instrText xml:space="preserve"> PAGEREF _Toc533406488 \h </w:instrText>
            </w:r>
            <w:r w:rsidR="001F7908">
              <w:rPr>
                <w:noProof/>
                <w:webHidden/>
              </w:rPr>
            </w:r>
            <w:r w:rsidR="001F7908">
              <w:rPr>
                <w:noProof/>
                <w:webHidden/>
              </w:rPr>
              <w:fldChar w:fldCharType="separate"/>
            </w:r>
            <w:r w:rsidR="001F7908">
              <w:rPr>
                <w:noProof/>
                <w:webHidden/>
              </w:rPr>
              <w:t>31</w:t>
            </w:r>
            <w:r w:rsidR="001F7908">
              <w:rPr>
                <w:noProof/>
                <w:webHidden/>
              </w:rPr>
              <w:fldChar w:fldCharType="end"/>
            </w:r>
          </w:hyperlink>
        </w:p>
        <w:p w14:paraId="386BFBC9" w14:textId="36CC66C2" w:rsidR="001F7908" w:rsidRDefault="00C3323B">
          <w:pPr>
            <w:pStyle w:val="31"/>
            <w:tabs>
              <w:tab w:val="left" w:pos="1260"/>
              <w:tab w:val="right" w:leader="dot" w:pos="9628"/>
            </w:tabs>
            <w:rPr>
              <w:rFonts w:asciiTheme="minorHAnsi" w:eastAsiaTheme="minorEastAsia" w:hAnsiTheme="minorHAnsi" w:cstheme="minorBidi"/>
              <w:noProof/>
              <w:sz w:val="21"/>
              <w:szCs w:val="22"/>
            </w:rPr>
          </w:pPr>
          <w:hyperlink w:anchor="_Toc533406489" w:history="1">
            <w:r w:rsidR="001F7908" w:rsidRPr="00746985">
              <w:rPr>
                <w:rStyle w:val="ad"/>
                <w:noProof/>
              </w:rPr>
              <w:t>5.5.5</w:t>
            </w:r>
            <w:r w:rsidR="001F7908">
              <w:rPr>
                <w:rFonts w:asciiTheme="minorHAnsi" w:eastAsiaTheme="minorEastAsia" w:hAnsiTheme="minorHAnsi" w:cstheme="minorBidi"/>
                <w:noProof/>
                <w:sz w:val="21"/>
                <w:szCs w:val="22"/>
              </w:rPr>
              <w:tab/>
            </w:r>
            <w:r w:rsidR="001F7908" w:rsidRPr="00746985">
              <w:rPr>
                <w:rStyle w:val="ad"/>
                <w:noProof/>
              </w:rPr>
              <w:t>大波动计算结果分析</w:t>
            </w:r>
            <w:r w:rsidR="001F7908">
              <w:rPr>
                <w:noProof/>
                <w:webHidden/>
              </w:rPr>
              <w:tab/>
            </w:r>
            <w:r w:rsidR="001F7908">
              <w:rPr>
                <w:noProof/>
                <w:webHidden/>
              </w:rPr>
              <w:fldChar w:fldCharType="begin"/>
            </w:r>
            <w:r w:rsidR="001F7908">
              <w:rPr>
                <w:noProof/>
                <w:webHidden/>
              </w:rPr>
              <w:instrText xml:space="preserve"> PAGEREF _Toc533406489 \h </w:instrText>
            </w:r>
            <w:r w:rsidR="001F7908">
              <w:rPr>
                <w:noProof/>
                <w:webHidden/>
              </w:rPr>
            </w:r>
            <w:r w:rsidR="001F7908">
              <w:rPr>
                <w:noProof/>
                <w:webHidden/>
              </w:rPr>
              <w:fldChar w:fldCharType="separate"/>
            </w:r>
            <w:r w:rsidR="001F7908">
              <w:rPr>
                <w:noProof/>
                <w:webHidden/>
              </w:rPr>
              <w:t>32</w:t>
            </w:r>
            <w:r w:rsidR="001F7908">
              <w:rPr>
                <w:noProof/>
                <w:webHidden/>
              </w:rPr>
              <w:fldChar w:fldCharType="end"/>
            </w:r>
          </w:hyperlink>
        </w:p>
        <w:p w14:paraId="21A71C06" w14:textId="006F7A2C" w:rsidR="001F7908" w:rsidRDefault="00C3323B">
          <w:pPr>
            <w:pStyle w:val="11"/>
            <w:tabs>
              <w:tab w:val="right" w:leader="dot" w:pos="9628"/>
            </w:tabs>
            <w:rPr>
              <w:rFonts w:asciiTheme="minorHAnsi" w:eastAsiaTheme="minorEastAsia" w:hAnsiTheme="minorHAnsi" w:cstheme="minorBidi"/>
              <w:b w:val="0"/>
              <w:bCs w:val="0"/>
              <w:noProof/>
              <w:sz w:val="21"/>
              <w:szCs w:val="22"/>
            </w:rPr>
          </w:pPr>
          <w:hyperlink w:anchor="_Toc533406490" w:history="1">
            <w:r w:rsidR="001F7908" w:rsidRPr="00746985">
              <w:rPr>
                <w:rStyle w:val="ad"/>
                <w:noProof/>
              </w:rPr>
              <w:t xml:space="preserve">8 </w:t>
            </w:r>
            <w:r w:rsidR="001F7908" w:rsidRPr="00746985">
              <w:rPr>
                <w:rStyle w:val="ad"/>
                <w:noProof/>
              </w:rPr>
              <w:t>结论</w:t>
            </w:r>
            <w:r w:rsidR="001F7908">
              <w:rPr>
                <w:noProof/>
                <w:webHidden/>
              </w:rPr>
              <w:tab/>
            </w:r>
            <w:r w:rsidR="001F7908">
              <w:rPr>
                <w:noProof/>
                <w:webHidden/>
              </w:rPr>
              <w:fldChar w:fldCharType="begin"/>
            </w:r>
            <w:r w:rsidR="001F7908">
              <w:rPr>
                <w:noProof/>
                <w:webHidden/>
              </w:rPr>
              <w:instrText xml:space="preserve"> PAGEREF _Toc533406490 \h </w:instrText>
            </w:r>
            <w:r w:rsidR="001F7908">
              <w:rPr>
                <w:noProof/>
                <w:webHidden/>
              </w:rPr>
            </w:r>
            <w:r w:rsidR="001F7908">
              <w:rPr>
                <w:noProof/>
                <w:webHidden/>
              </w:rPr>
              <w:fldChar w:fldCharType="separate"/>
            </w:r>
            <w:r w:rsidR="001F7908">
              <w:rPr>
                <w:noProof/>
                <w:webHidden/>
              </w:rPr>
              <w:t>34</w:t>
            </w:r>
            <w:r w:rsidR="001F7908">
              <w:rPr>
                <w:noProof/>
                <w:webHidden/>
              </w:rPr>
              <w:fldChar w:fldCharType="end"/>
            </w:r>
          </w:hyperlink>
        </w:p>
        <w:p w14:paraId="63DDEA85" w14:textId="534281C2" w:rsidR="00201BFF" w:rsidRDefault="00EF14AB" w:rsidP="00201BFF">
          <w:pPr>
            <w:spacing w:before="100" w:beforeAutospacing="1" w:after="100" w:afterAutospacing="1" w:line="360" w:lineRule="auto"/>
            <w:rPr>
              <w:rFonts w:eastAsiaTheme="minorEastAsia"/>
              <w:sz w:val="24"/>
            </w:rPr>
            <w:sectPr w:rsidR="00201BFF" w:rsidSect="00382DCE">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851" w:footer="992" w:gutter="0"/>
              <w:pgNumType w:start="1"/>
              <w:cols w:space="425"/>
              <w:docGrid w:type="lines" w:linePitch="312"/>
            </w:sectPr>
          </w:pPr>
          <w:r w:rsidRPr="00C91896">
            <w:rPr>
              <w:rFonts w:eastAsiaTheme="minorEastAsia"/>
              <w:sz w:val="24"/>
            </w:rPr>
            <w:fldChar w:fldCharType="end"/>
          </w:r>
        </w:p>
      </w:sdtContent>
    </w:sdt>
    <w:p w14:paraId="537AE162" w14:textId="77777777" w:rsidR="00766B7B" w:rsidRPr="0044387D" w:rsidRDefault="0035724C" w:rsidP="00766B7B">
      <w:pPr>
        <w:pStyle w:val="1"/>
        <w:spacing w:before="156"/>
      </w:pPr>
      <w:bookmarkStart w:id="3" w:name="_Toc533406454"/>
      <w:r>
        <w:rPr>
          <w:rFonts w:hint="eastAsia"/>
        </w:rPr>
        <w:lastRenderedPageBreak/>
        <w:t>前言</w:t>
      </w:r>
      <w:bookmarkEnd w:id="2"/>
      <w:bookmarkEnd w:id="3"/>
    </w:p>
    <w:p w14:paraId="2C254A1D" w14:textId="77777777" w:rsidR="002474DF" w:rsidRPr="002474DF" w:rsidRDefault="002474DF" w:rsidP="002474DF">
      <w:pPr>
        <w:spacing w:line="360" w:lineRule="auto"/>
        <w:ind w:firstLineChars="200" w:firstLine="480"/>
        <w:rPr>
          <w:sz w:val="24"/>
        </w:rPr>
      </w:pPr>
      <w:r w:rsidRPr="002474DF">
        <w:rPr>
          <w:rFonts w:hint="eastAsia"/>
          <w:sz w:val="24"/>
        </w:rPr>
        <w:t>福建云霄抽水蓄能电站站址位于云霄县火田镇，站址距漳州市、厦门市、泉州市的直线距离分别为</w:t>
      </w:r>
      <w:r w:rsidRPr="002474DF">
        <w:rPr>
          <w:rFonts w:hint="eastAsia"/>
          <w:sz w:val="24"/>
        </w:rPr>
        <w:t>52km</w:t>
      </w:r>
      <w:r w:rsidRPr="002474DF">
        <w:rPr>
          <w:rFonts w:hint="eastAsia"/>
          <w:sz w:val="24"/>
        </w:rPr>
        <w:t>、</w:t>
      </w:r>
      <w:r w:rsidRPr="002474DF">
        <w:rPr>
          <w:rFonts w:hint="eastAsia"/>
          <w:sz w:val="24"/>
        </w:rPr>
        <w:t>81km</w:t>
      </w:r>
      <w:r w:rsidRPr="002474DF">
        <w:rPr>
          <w:rFonts w:hint="eastAsia"/>
          <w:sz w:val="24"/>
        </w:rPr>
        <w:t>、</w:t>
      </w:r>
      <w:r w:rsidRPr="002474DF">
        <w:rPr>
          <w:rFonts w:hint="eastAsia"/>
          <w:sz w:val="24"/>
        </w:rPr>
        <w:t>150km</w:t>
      </w:r>
      <w:r w:rsidRPr="002474DF">
        <w:rPr>
          <w:rFonts w:hint="eastAsia"/>
          <w:sz w:val="24"/>
        </w:rPr>
        <w:t>。本电站水头约</w:t>
      </w:r>
      <w:r w:rsidRPr="002474DF">
        <w:rPr>
          <w:rFonts w:hint="eastAsia"/>
          <w:sz w:val="24"/>
        </w:rPr>
        <w:t>500m</w:t>
      </w:r>
      <w:r w:rsidRPr="002474DF">
        <w:rPr>
          <w:rFonts w:hint="eastAsia"/>
          <w:sz w:val="24"/>
        </w:rPr>
        <w:t>，装机容量</w:t>
      </w:r>
      <w:r w:rsidRPr="002474DF">
        <w:rPr>
          <w:rFonts w:hint="eastAsia"/>
          <w:sz w:val="24"/>
        </w:rPr>
        <w:t xml:space="preserve"> 1800MW</w:t>
      </w:r>
      <w:r w:rsidRPr="002474DF">
        <w:rPr>
          <w:rFonts w:hint="eastAsia"/>
          <w:sz w:val="24"/>
        </w:rPr>
        <w:t>，机组台数</w:t>
      </w:r>
      <w:r w:rsidRPr="002474DF">
        <w:rPr>
          <w:rFonts w:hint="eastAsia"/>
          <w:sz w:val="24"/>
        </w:rPr>
        <w:t>6</w:t>
      </w:r>
      <w:r w:rsidRPr="002474DF">
        <w:rPr>
          <w:rFonts w:hint="eastAsia"/>
          <w:sz w:val="24"/>
        </w:rPr>
        <w:t>台，转速</w:t>
      </w:r>
      <w:r w:rsidRPr="002474DF">
        <w:rPr>
          <w:rFonts w:hint="eastAsia"/>
          <w:sz w:val="24"/>
        </w:rPr>
        <w:t>428.6 r/min</w:t>
      </w:r>
      <w:r w:rsidRPr="002474DF">
        <w:rPr>
          <w:rFonts w:hint="eastAsia"/>
          <w:sz w:val="24"/>
        </w:rPr>
        <w:t>，是一座日调节纯抽水蓄能电站。</w:t>
      </w:r>
      <w:r w:rsidRPr="002474DF">
        <w:rPr>
          <w:rFonts w:hint="eastAsia"/>
          <w:sz w:val="24"/>
        </w:rPr>
        <w:t xml:space="preserve"> </w:t>
      </w:r>
    </w:p>
    <w:p w14:paraId="2D990863" w14:textId="020ADC67" w:rsidR="002474DF" w:rsidRDefault="002474DF" w:rsidP="002474DF">
      <w:pPr>
        <w:spacing w:line="360" w:lineRule="auto"/>
        <w:ind w:firstLineChars="200" w:firstLine="480"/>
        <w:rPr>
          <w:sz w:val="24"/>
        </w:rPr>
      </w:pPr>
      <w:r w:rsidRPr="002474DF">
        <w:rPr>
          <w:rFonts w:hint="eastAsia"/>
          <w:sz w:val="24"/>
        </w:rPr>
        <w:t>电站引水系统与尾水系统均采用二洞六机的布置方式；厂房初步推荐方案采用中部开发方式。输水系统主要建筑物包括上库进</w:t>
      </w:r>
      <w:r w:rsidRPr="002474DF">
        <w:rPr>
          <w:rFonts w:hint="eastAsia"/>
          <w:sz w:val="24"/>
        </w:rPr>
        <w:t>/</w:t>
      </w:r>
      <w:r w:rsidRPr="002474DF">
        <w:rPr>
          <w:rFonts w:hint="eastAsia"/>
          <w:sz w:val="24"/>
        </w:rPr>
        <w:t>出水口、引水隧洞、引水钢岔管、压力钢支管、尾水钢支管、尾水混凝土岔管、尾水调压室、尾水隧洞、下库进</w:t>
      </w:r>
      <w:r w:rsidRPr="002474DF">
        <w:rPr>
          <w:rFonts w:hint="eastAsia"/>
          <w:sz w:val="24"/>
        </w:rPr>
        <w:t>/</w:t>
      </w:r>
      <w:r w:rsidRPr="002474DF">
        <w:rPr>
          <w:rFonts w:hint="eastAsia"/>
          <w:sz w:val="24"/>
        </w:rPr>
        <w:t>出水口等。输水系统总长约</w:t>
      </w:r>
      <w:r w:rsidR="007833C1">
        <w:rPr>
          <w:sz w:val="24"/>
        </w:rPr>
        <w:t>2778</w:t>
      </w:r>
      <w:r w:rsidR="007833C1" w:rsidRPr="007833C1">
        <w:rPr>
          <w:sz w:val="24"/>
        </w:rPr>
        <w:t xml:space="preserve"> </w:t>
      </w:r>
      <w:r w:rsidRPr="002474DF">
        <w:rPr>
          <w:rFonts w:hint="eastAsia"/>
          <w:sz w:val="24"/>
        </w:rPr>
        <w:t>m</w:t>
      </w:r>
      <w:r w:rsidRPr="002474DF">
        <w:rPr>
          <w:rFonts w:hint="eastAsia"/>
          <w:sz w:val="24"/>
        </w:rPr>
        <w:t>，其中：引水系统长约</w:t>
      </w:r>
      <w:r w:rsidR="007833C1">
        <w:rPr>
          <w:sz w:val="24"/>
        </w:rPr>
        <w:t>1871</w:t>
      </w:r>
      <w:r w:rsidRPr="002474DF">
        <w:rPr>
          <w:rFonts w:hint="eastAsia"/>
          <w:sz w:val="24"/>
        </w:rPr>
        <w:t>m</w:t>
      </w:r>
      <w:r w:rsidRPr="002474DF">
        <w:rPr>
          <w:rFonts w:hint="eastAsia"/>
          <w:sz w:val="24"/>
        </w:rPr>
        <w:t>，尾水系统长约</w:t>
      </w:r>
      <w:r w:rsidR="007833C1">
        <w:rPr>
          <w:sz w:val="24"/>
        </w:rPr>
        <w:t>907</w:t>
      </w:r>
      <w:r w:rsidRPr="002474DF">
        <w:rPr>
          <w:rFonts w:hint="eastAsia"/>
          <w:sz w:val="24"/>
        </w:rPr>
        <w:t>m</w:t>
      </w:r>
      <w:r w:rsidRPr="002474DF">
        <w:rPr>
          <w:rFonts w:hint="eastAsia"/>
          <w:sz w:val="24"/>
        </w:rPr>
        <w:t>。</w:t>
      </w:r>
    </w:p>
    <w:p w14:paraId="62E38D3D" w14:textId="77777777" w:rsidR="00EE1C43" w:rsidRPr="00EE1C43" w:rsidRDefault="00766B7B" w:rsidP="00EE1C43">
      <w:pPr>
        <w:pStyle w:val="1"/>
        <w:spacing w:before="156"/>
      </w:pPr>
      <w:bookmarkStart w:id="4" w:name="_Toc364755270"/>
      <w:bookmarkStart w:id="5" w:name="_Toc533406455"/>
      <w:r w:rsidRPr="000068E7">
        <w:t>基本资料</w:t>
      </w:r>
      <w:bookmarkStart w:id="6" w:name="_Toc303327815"/>
      <w:bookmarkEnd w:id="4"/>
      <w:bookmarkEnd w:id="5"/>
    </w:p>
    <w:p w14:paraId="4EAE3DBE" w14:textId="77777777" w:rsidR="00EE1C43" w:rsidRPr="00D3328B" w:rsidRDefault="00EE1C43" w:rsidP="00733E85">
      <w:pPr>
        <w:pStyle w:val="2"/>
        <w:ind w:left="578" w:hanging="578"/>
      </w:pPr>
      <w:bookmarkStart w:id="7" w:name="_Toc338703747"/>
      <w:bookmarkStart w:id="8" w:name="_Toc364755271"/>
      <w:bookmarkStart w:id="9" w:name="_Toc533406456"/>
      <w:r>
        <w:rPr>
          <w:rFonts w:hint="eastAsia"/>
        </w:rPr>
        <w:t>方</w:t>
      </w:r>
      <w:r w:rsidRPr="004E7BD3">
        <w:rPr>
          <w:rFonts w:hint="eastAsia"/>
        </w:rPr>
        <w:t>案与</w:t>
      </w:r>
      <w:r w:rsidRPr="004E7BD3">
        <w:t>图纸</w:t>
      </w:r>
      <w:bookmarkEnd w:id="7"/>
      <w:bookmarkEnd w:id="8"/>
      <w:bookmarkEnd w:id="9"/>
    </w:p>
    <w:p w14:paraId="0D838109" w14:textId="00D1C898" w:rsidR="00EE1C43" w:rsidRPr="00D3328B" w:rsidRDefault="00EE1C43" w:rsidP="00EE1C43">
      <w:pPr>
        <w:spacing w:line="360" w:lineRule="auto"/>
        <w:jc w:val="center"/>
        <w:rPr>
          <w:b/>
          <w:bCs/>
          <w:szCs w:val="21"/>
        </w:rPr>
      </w:pPr>
      <w:r w:rsidRPr="00D3328B">
        <w:rPr>
          <w:b/>
          <w:bCs/>
          <w:szCs w:val="21"/>
        </w:rPr>
        <w:t>表</w:t>
      </w:r>
      <w:r w:rsidRPr="00D3328B">
        <w:rPr>
          <w:b/>
          <w:bCs/>
          <w:szCs w:val="21"/>
        </w:rPr>
        <w:t xml:space="preserve">2-1  </w:t>
      </w:r>
      <w:r w:rsidR="005B7151">
        <w:rPr>
          <w:rFonts w:hint="eastAsia"/>
          <w:b/>
          <w:bCs/>
          <w:szCs w:val="21"/>
        </w:rPr>
        <w:t>玉门</w:t>
      </w:r>
      <w:r w:rsidRPr="00D3328B">
        <w:rPr>
          <w:b/>
          <w:bCs/>
          <w:szCs w:val="21"/>
        </w:rPr>
        <w:t>输水系统图纸目录</w:t>
      </w:r>
    </w:p>
    <w:tbl>
      <w:tblPr>
        <w:tblW w:w="5000" w:type="pct"/>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559"/>
        <w:gridCol w:w="8079"/>
      </w:tblGrid>
      <w:tr w:rsidR="00EE1C43" w:rsidRPr="003A2B5C" w14:paraId="293BECE9" w14:textId="77777777" w:rsidTr="008F46E5">
        <w:trPr>
          <w:trHeight w:val="397"/>
          <w:tblHeader/>
          <w:jc w:val="center"/>
        </w:trPr>
        <w:tc>
          <w:tcPr>
            <w:tcW w:w="809" w:type="pct"/>
            <w:vAlign w:val="center"/>
          </w:tcPr>
          <w:p w14:paraId="08F9F60A" w14:textId="77777777" w:rsidR="00EE1C43" w:rsidRPr="00272E0F" w:rsidRDefault="00EE1C43" w:rsidP="00272E0F">
            <w:pPr>
              <w:jc w:val="center"/>
            </w:pPr>
            <w:r w:rsidRPr="00272E0F">
              <w:rPr>
                <w:rFonts w:hint="eastAsia"/>
              </w:rPr>
              <w:t>方案</w:t>
            </w:r>
          </w:p>
        </w:tc>
        <w:tc>
          <w:tcPr>
            <w:tcW w:w="4191" w:type="pct"/>
            <w:vAlign w:val="center"/>
          </w:tcPr>
          <w:p w14:paraId="786080D9" w14:textId="77777777" w:rsidR="00EE1C43" w:rsidRPr="00272E0F" w:rsidRDefault="00EE1C43" w:rsidP="00272E0F">
            <w:pPr>
              <w:jc w:val="center"/>
            </w:pPr>
            <w:r w:rsidRPr="00272E0F">
              <w:rPr>
                <w:rFonts w:hint="eastAsia"/>
              </w:rPr>
              <w:t>图</w:t>
            </w:r>
            <w:r w:rsidRPr="00272E0F">
              <w:rPr>
                <w:rFonts w:hint="eastAsia"/>
              </w:rPr>
              <w:t xml:space="preserve">  </w:t>
            </w:r>
            <w:r w:rsidRPr="00272E0F">
              <w:rPr>
                <w:rFonts w:hint="eastAsia"/>
              </w:rPr>
              <w:t>纸</w:t>
            </w:r>
          </w:p>
        </w:tc>
      </w:tr>
      <w:tr w:rsidR="0050039F" w:rsidRPr="003A2B5C" w14:paraId="62FCE560" w14:textId="77777777" w:rsidTr="008A3AD4">
        <w:trPr>
          <w:trHeight w:val="824"/>
          <w:jc w:val="center"/>
        </w:trPr>
        <w:tc>
          <w:tcPr>
            <w:tcW w:w="809" w:type="pct"/>
            <w:vAlign w:val="center"/>
          </w:tcPr>
          <w:p w14:paraId="7AFC65A8" w14:textId="4B4DDDE3" w:rsidR="0050039F" w:rsidRPr="00272E0F" w:rsidRDefault="0050039F" w:rsidP="00272E0F">
            <w:pPr>
              <w:jc w:val="center"/>
            </w:pPr>
            <w:r>
              <w:rPr>
                <w:rFonts w:hint="eastAsia"/>
              </w:rPr>
              <w:t>推荐方案</w:t>
            </w:r>
          </w:p>
        </w:tc>
        <w:tc>
          <w:tcPr>
            <w:tcW w:w="4191" w:type="pct"/>
            <w:vAlign w:val="center"/>
          </w:tcPr>
          <w:p w14:paraId="3FD4D505" w14:textId="39DC394E" w:rsidR="0050039F" w:rsidRPr="00272E0F" w:rsidRDefault="0050039F" w:rsidP="00272E0F">
            <w:pPr>
              <w:jc w:val="center"/>
            </w:pPr>
            <w:r w:rsidRPr="0050039F">
              <w:rPr>
                <w:rFonts w:hint="eastAsia"/>
              </w:rPr>
              <w:t>玉门输水系统方案布置</w:t>
            </w:r>
            <w:r w:rsidRPr="0050039F">
              <w:rPr>
                <w:rFonts w:hint="eastAsia"/>
              </w:rPr>
              <w:t>-</w:t>
            </w:r>
            <w:r w:rsidRPr="0050039F">
              <w:rPr>
                <w:rFonts w:hint="eastAsia"/>
              </w:rPr>
              <w:t>地面厂房（异侧</w:t>
            </w:r>
            <w:r w:rsidRPr="0050039F">
              <w:rPr>
                <w:rFonts w:hint="eastAsia"/>
              </w:rPr>
              <w:t>4</w:t>
            </w:r>
            <w:r w:rsidRPr="0050039F">
              <w:rPr>
                <w:rFonts w:hint="eastAsia"/>
              </w:rPr>
              <w:t>洞）</w:t>
            </w:r>
            <w:bookmarkStart w:id="10" w:name="_GoBack"/>
            <w:bookmarkEnd w:id="10"/>
          </w:p>
        </w:tc>
      </w:tr>
    </w:tbl>
    <w:p w14:paraId="48479D0F" w14:textId="77777777" w:rsidR="00766B7B" w:rsidRPr="0044387D" w:rsidRDefault="00766B7B" w:rsidP="00766B7B">
      <w:pPr>
        <w:pStyle w:val="2"/>
        <w:ind w:left="0" w:firstLine="0"/>
        <w:rPr>
          <w:bCs/>
        </w:rPr>
      </w:pPr>
      <w:bookmarkStart w:id="11" w:name="_Toc364755272"/>
      <w:bookmarkStart w:id="12" w:name="_Toc533406457"/>
      <w:r w:rsidRPr="0044387D">
        <w:rPr>
          <w:bCs/>
        </w:rPr>
        <w:t>水位基本资料</w:t>
      </w:r>
      <w:bookmarkEnd w:id="6"/>
      <w:bookmarkEnd w:id="11"/>
      <w:bookmarkEnd w:id="12"/>
    </w:p>
    <w:p w14:paraId="7E61291A" w14:textId="77777777" w:rsidR="00A42FAB" w:rsidRDefault="00A42FAB" w:rsidP="00776AFE">
      <w:pPr>
        <w:ind w:firstLineChars="600" w:firstLine="1265"/>
        <w:rPr>
          <w:rFonts w:hAnsi="Arial"/>
          <w:b/>
          <w:szCs w:val="21"/>
        </w:rPr>
      </w:pPr>
      <w:bookmarkStart w:id="13" w:name="_Toc303327816"/>
      <w:r w:rsidRPr="00D157A3">
        <w:rPr>
          <w:rFonts w:hAnsi="Arial" w:hint="eastAsia"/>
          <w:b/>
          <w:szCs w:val="21"/>
        </w:rPr>
        <w:t xml:space="preserve">                </w:t>
      </w:r>
      <w:r>
        <w:rPr>
          <w:rFonts w:hAnsi="Arial" w:hint="eastAsia"/>
          <w:b/>
          <w:szCs w:val="21"/>
        </w:rPr>
        <w:t xml:space="preserve">       </w:t>
      </w:r>
      <w:bookmarkStart w:id="14" w:name="OLE_LINK11"/>
      <w:bookmarkStart w:id="15" w:name="OLE_LINK22"/>
      <w:r w:rsidRPr="00D157A3">
        <w:rPr>
          <w:rFonts w:hAnsi="Arial" w:hint="eastAsia"/>
          <w:b/>
          <w:szCs w:val="21"/>
        </w:rPr>
        <w:t xml:space="preserve"> </w:t>
      </w:r>
      <w:r w:rsidR="00B759B4">
        <w:rPr>
          <w:rFonts w:hAnsi="Arial" w:hint="eastAsia"/>
          <w:b/>
          <w:szCs w:val="21"/>
        </w:rPr>
        <w:t>表</w:t>
      </w:r>
      <w:r w:rsidR="00B759B4">
        <w:rPr>
          <w:rFonts w:hAnsi="Arial" w:hint="eastAsia"/>
          <w:b/>
          <w:szCs w:val="21"/>
        </w:rPr>
        <w:t>2-2</w:t>
      </w:r>
      <w:bookmarkEnd w:id="14"/>
      <w:bookmarkEnd w:id="15"/>
      <w:r w:rsidR="00B759B4">
        <w:rPr>
          <w:rFonts w:hAnsi="Arial" w:hint="eastAsia"/>
          <w:b/>
          <w:szCs w:val="21"/>
        </w:rPr>
        <w:t xml:space="preserve">  </w:t>
      </w:r>
      <w:r w:rsidRPr="00D157A3">
        <w:rPr>
          <w:rFonts w:hAnsi="Arial" w:hint="eastAsia"/>
          <w:b/>
          <w:szCs w:val="21"/>
        </w:rPr>
        <w:t>水库水位</w:t>
      </w:r>
    </w:p>
    <w:tbl>
      <w:tblPr>
        <w:tblW w:w="5000"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045"/>
        <w:gridCol w:w="3515"/>
        <w:gridCol w:w="3078"/>
      </w:tblGrid>
      <w:tr w:rsidR="00BF51ED" w14:paraId="0A22EB75" w14:textId="77777777" w:rsidTr="00BF51ED">
        <w:trPr>
          <w:cantSplit/>
          <w:trHeight w:hRule="exact" w:val="454"/>
          <w:jc w:val="center"/>
        </w:trPr>
        <w:tc>
          <w:tcPr>
            <w:tcW w:w="1579" w:type="pct"/>
            <w:tcBorders>
              <w:top w:val="single" w:sz="12" w:space="0" w:color="auto"/>
            </w:tcBorders>
            <w:vAlign w:val="center"/>
          </w:tcPr>
          <w:p w14:paraId="7072D6C9" w14:textId="77777777" w:rsidR="00BF51ED" w:rsidRDefault="00BF51ED" w:rsidP="00DB316C">
            <w:pPr>
              <w:jc w:val="center"/>
            </w:pPr>
            <w:r>
              <w:rPr>
                <w:rFonts w:hint="eastAsia"/>
              </w:rPr>
              <w:t>水位</w:t>
            </w:r>
            <w:r>
              <w:rPr>
                <w:rFonts w:hint="eastAsia"/>
              </w:rPr>
              <w:t xml:space="preserve"> (m)</w:t>
            </w:r>
          </w:p>
        </w:tc>
        <w:tc>
          <w:tcPr>
            <w:tcW w:w="1823" w:type="pct"/>
            <w:tcBorders>
              <w:top w:val="single" w:sz="12" w:space="0" w:color="auto"/>
            </w:tcBorders>
            <w:vAlign w:val="center"/>
          </w:tcPr>
          <w:p w14:paraId="00A6BF1B" w14:textId="49BCAB92" w:rsidR="00BF51ED" w:rsidRDefault="00F452D3" w:rsidP="00DB316C">
            <w:pPr>
              <w:jc w:val="center"/>
            </w:pPr>
            <w:r>
              <w:rPr>
                <w:rFonts w:hint="eastAsia"/>
              </w:rPr>
              <w:t>正常蓄</w:t>
            </w:r>
            <w:r w:rsidR="00BF51ED">
              <w:rPr>
                <w:rFonts w:hint="eastAsia"/>
              </w:rPr>
              <w:t>水位</w:t>
            </w:r>
          </w:p>
        </w:tc>
        <w:tc>
          <w:tcPr>
            <w:tcW w:w="1597" w:type="pct"/>
            <w:tcBorders>
              <w:top w:val="single" w:sz="12" w:space="0" w:color="auto"/>
            </w:tcBorders>
            <w:vAlign w:val="center"/>
          </w:tcPr>
          <w:p w14:paraId="17FE1972" w14:textId="77777777" w:rsidR="00BF51ED" w:rsidRDefault="00BF51ED" w:rsidP="00DB316C">
            <w:pPr>
              <w:jc w:val="center"/>
            </w:pPr>
            <w:r>
              <w:rPr>
                <w:rFonts w:hint="eastAsia"/>
              </w:rPr>
              <w:t>死水位</w:t>
            </w:r>
          </w:p>
        </w:tc>
      </w:tr>
      <w:tr w:rsidR="00BF51ED" w14:paraId="668DFEAF" w14:textId="77777777" w:rsidTr="00BF51ED">
        <w:trPr>
          <w:cantSplit/>
          <w:trHeight w:hRule="exact" w:val="454"/>
          <w:jc w:val="center"/>
        </w:trPr>
        <w:tc>
          <w:tcPr>
            <w:tcW w:w="1579" w:type="pct"/>
            <w:vAlign w:val="center"/>
          </w:tcPr>
          <w:p w14:paraId="78AF9997" w14:textId="77777777" w:rsidR="00BF51ED" w:rsidRDefault="00BF51ED" w:rsidP="00DB316C">
            <w:pPr>
              <w:jc w:val="center"/>
            </w:pPr>
            <w:r>
              <w:rPr>
                <w:rFonts w:hint="eastAsia"/>
              </w:rPr>
              <w:t>上库</w:t>
            </w:r>
          </w:p>
        </w:tc>
        <w:tc>
          <w:tcPr>
            <w:tcW w:w="1823" w:type="pct"/>
            <w:vAlign w:val="center"/>
          </w:tcPr>
          <w:p w14:paraId="03A43341" w14:textId="2D0B7E88" w:rsidR="00BF51ED" w:rsidRPr="00E43784" w:rsidRDefault="005B7151" w:rsidP="0098364D">
            <w:pPr>
              <w:spacing w:beforeLines="50" w:before="156" w:afterLines="50" w:after="156" w:line="0" w:lineRule="atLeast"/>
              <w:jc w:val="center"/>
            </w:pPr>
            <w:r w:rsidRPr="005B7151">
              <w:t>2807</w:t>
            </w:r>
          </w:p>
        </w:tc>
        <w:tc>
          <w:tcPr>
            <w:tcW w:w="1597" w:type="pct"/>
            <w:vAlign w:val="center"/>
          </w:tcPr>
          <w:p w14:paraId="4D4EE402" w14:textId="208B2DB8" w:rsidR="00BF51ED" w:rsidRPr="00E43784" w:rsidRDefault="005B7151" w:rsidP="0098364D">
            <w:pPr>
              <w:spacing w:beforeLines="50" w:before="156" w:afterLines="50" w:after="156" w:line="0" w:lineRule="atLeast"/>
              <w:jc w:val="center"/>
            </w:pPr>
            <w:r w:rsidRPr="005B7151">
              <w:t>2780</w:t>
            </w:r>
          </w:p>
        </w:tc>
      </w:tr>
      <w:tr w:rsidR="00BF51ED" w14:paraId="193C7B60" w14:textId="77777777" w:rsidTr="00BF51ED">
        <w:trPr>
          <w:cantSplit/>
          <w:trHeight w:hRule="exact" w:val="454"/>
          <w:jc w:val="center"/>
        </w:trPr>
        <w:tc>
          <w:tcPr>
            <w:tcW w:w="1579" w:type="pct"/>
            <w:tcBorders>
              <w:bottom w:val="single" w:sz="12" w:space="0" w:color="auto"/>
            </w:tcBorders>
            <w:vAlign w:val="center"/>
          </w:tcPr>
          <w:p w14:paraId="7070773B" w14:textId="77777777" w:rsidR="00BF51ED" w:rsidRDefault="00BF51ED" w:rsidP="00DB316C">
            <w:pPr>
              <w:jc w:val="center"/>
            </w:pPr>
            <w:r>
              <w:rPr>
                <w:rFonts w:hint="eastAsia"/>
              </w:rPr>
              <w:t>下库</w:t>
            </w:r>
          </w:p>
        </w:tc>
        <w:tc>
          <w:tcPr>
            <w:tcW w:w="1823" w:type="pct"/>
            <w:tcBorders>
              <w:bottom w:val="single" w:sz="12" w:space="0" w:color="auto"/>
            </w:tcBorders>
            <w:vAlign w:val="center"/>
          </w:tcPr>
          <w:p w14:paraId="259B15B6" w14:textId="36B92A96" w:rsidR="00BF51ED" w:rsidRPr="00E43784" w:rsidRDefault="005B7151" w:rsidP="0098364D">
            <w:pPr>
              <w:spacing w:beforeLines="50" w:before="156" w:afterLines="50" w:after="156" w:line="0" w:lineRule="atLeast"/>
              <w:jc w:val="center"/>
            </w:pPr>
            <w:r w:rsidRPr="005B7151">
              <w:t>2374.5</w:t>
            </w:r>
          </w:p>
        </w:tc>
        <w:tc>
          <w:tcPr>
            <w:tcW w:w="1597" w:type="pct"/>
            <w:tcBorders>
              <w:bottom w:val="single" w:sz="12" w:space="0" w:color="auto"/>
            </w:tcBorders>
            <w:vAlign w:val="center"/>
          </w:tcPr>
          <w:p w14:paraId="499CA396" w14:textId="5610E5C4" w:rsidR="00BF51ED" w:rsidRPr="00E43784" w:rsidRDefault="005B7151" w:rsidP="0098364D">
            <w:pPr>
              <w:spacing w:beforeLines="50" w:before="156" w:afterLines="50" w:after="156" w:line="0" w:lineRule="atLeast"/>
              <w:jc w:val="center"/>
            </w:pPr>
            <w:r w:rsidRPr="005B7151">
              <w:t>2345</w:t>
            </w:r>
          </w:p>
        </w:tc>
      </w:tr>
    </w:tbl>
    <w:p w14:paraId="4055C919" w14:textId="77777777" w:rsidR="00766B7B" w:rsidRPr="0044387D" w:rsidRDefault="00766B7B" w:rsidP="00766B7B">
      <w:pPr>
        <w:pStyle w:val="2"/>
        <w:rPr>
          <w:bCs/>
        </w:rPr>
      </w:pPr>
      <w:bookmarkStart w:id="16" w:name="_Toc364755273"/>
      <w:bookmarkStart w:id="17" w:name="_Toc533406458"/>
      <w:r w:rsidRPr="0044387D">
        <w:rPr>
          <w:bCs/>
        </w:rPr>
        <w:t>机组特性参数</w:t>
      </w:r>
      <w:bookmarkEnd w:id="13"/>
      <w:bookmarkEnd w:id="16"/>
      <w:bookmarkEnd w:id="17"/>
    </w:p>
    <w:p w14:paraId="361098E7" w14:textId="77777777" w:rsidR="00A42FAB" w:rsidRDefault="00A42FAB" w:rsidP="00776AFE">
      <w:pPr>
        <w:ind w:firstLineChars="400" w:firstLine="843"/>
        <w:rPr>
          <w:rFonts w:hAnsi="Arial"/>
          <w:b/>
          <w:szCs w:val="21"/>
        </w:rPr>
      </w:pPr>
      <w:r>
        <w:rPr>
          <w:rFonts w:hAnsi="Arial" w:hint="eastAsia"/>
          <w:b/>
          <w:szCs w:val="21"/>
        </w:rPr>
        <w:t xml:space="preserve">                  </w:t>
      </w:r>
      <w:r w:rsidRPr="00D157A3">
        <w:rPr>
          <w:rFonts w:hAnsi="Arial" w:hint="eastAsia"/>
          <w:b/>
          <w:szCs w:val="21"/>
        </w:rPr>
        <w:t xml:space="preserve"> </w:t>
      </w:r>
      <w:r>
        <w:rPr>
          <w:rFonts w:hAnsi="Arial" w:hint="eastAsia"/>
          <w:b/>
          <w:szCs w:val="21"/>
        </w:rPr>
        <w:t xml:space="preserve">        </w:t>
      </w:r>
      <w:r w:rsidR="00B759B4">
        <w:rPr>
          <w:rFonts w:hAnsi="Arial" w:hint="eastAsia"/>
          <w:b/>
          <w:szCs w:val="21"/>
        </w:rPr>
        <w:t>表</w:t>
      </w:r>
      <w:r w:rsidR="00B759B4">
        <w:rPr>
          <w:rFonts w:hAnsi="Arial" w:hint="eastAsia"/>
          <w:b/>
          <w:szCs w:val="21"/>
        </w:rPr>
        <w:t xml:space="preserve">2-3  </w:t>
      </w:r>
      <w:r w:rsidRPr="00D157A3">
        <w:rPr>
          <w:rFonts w:hAnsi="Arial" w:hint="eastAsia"/>
          <w:b/>
          <w:szCs w:val="21"/>
        </w:rPr>
        <w:t>机组参数表</w:t>
      </w:r>
    </w:p>
    <w:tbl>
      <w:tblPr>
        <w:tblStyle w:val="afff"/>
        <w:tblW w:w="5000" w:type="pct"/>
        <w:jc w:val="center"/>
        <w:tblLook w:val="04A0" w:firstRow="1" w:lastRow="0" w:firstColumn="1" w:lastColumn="0" w:noHBand="0" w:noVBand="1"/>
      </w:tblPr>
      <w:tblGrid>
        <w:gridCol w:w="1962"/>
        <w:gridCol w:w="1130"/>
        <w:gridCol w:w="6516"/>
      </w:tblGrid>
      <w:tr w:rsidR="00607E4D" w:rsidRPr="00701DA6" w14:paraId="3C6BB3A0" w14:textId="77777777" w:rsidTr="00607E4D">
        <w:trPr>
          <w:jc w:val="center"/>
        </w:trPr>
        <w:tc>
          <w:tcPr>
            <w:tcW w:w="1609" w:type="pct"/>
            <w:gridSpan w:val="2"/>
            <w:tcBorders>
              <w:top w:val="single" w:sz="12" w:space="0" w:color="auto"/>
              <w:left w:val="single" w:sz="12" w:space="0" w:color="auto"/>
            </w:tcBorders>
            <w:vAlign w:val="center"/>
          </w:tcPr>
          <w:p w14:paraId="35C6A112" w14:textId="77777777" w:rsidR="00607E4D" w:rsidRPr="00701DA6" w:rsidRDefault="00607E4D" w:rsidP="00607E4D">
            <w:pPr>
              <w:jc w:val="center"/>
              <w:rPr>
                <w:kern w:val="0"/>
                <w:szCs w:val="21"/>
              </w:rPr>
            </w:pPr>
            <w:r w:rsidRPr="00701DA6">
              <w:rPr>
                <w:kern w:val="0"/>
                <w:szCs w:val="21"/>
              </w:rPr>
              <w:t>项目</w:t>
            </w:r>
          </w:p>
        </w:tc>
        <w:tc>
          <w:tcPr>
            <w:tcW w:w="3391" w:type="pct"/>
            <w:tcBorders>
              <w:top w:val="single" w:sz="12" w:space="0" w:color="auto"/>
              <w:right w:val="single" w:sz="12" w:space="0" w:color="auto"/>
            </w:tcBorders>
            <w:vAlign w:val="center"/>
          </w:tcPr>
          <w:p w14:paraId="201E1080" w14:textId="77777777" w:rsidR="00607E4D" w:rsidRPr="00701DA6" w:rsidRDefault="00607E4D" w:rsidP="00607E4D">
            <w:pPr>
              <w:jc w:val="center"/>
              <w:rPr>
                <w:kern w:val="0"/>
                <w:szCs w:val="21"/>
              </w:rPr>
            </w:pPr>
            <w:r w:rsidRPr="00701DA6">
              <w:rPr>
                <w:kern w:val="0"/>
                <w:szCs w:val="21"/>
              </w:rPr>
              <w:t>主要参数</w:t>
            </w:r>
          </w:p>
        </w:tc>
      </w:tr>
      <w:tr w:rsidR="00607E4D" w:rsidRPr="00701DA6" w14:paraId="58EFE9F1" w14:textId="77777777" w:rsidTr="00607E4D">
        <w:trPr>
          <w:jc w:val="center"/>
        </w:trPr>
        <w:tc>
          <w:tcPr>
            <w:tcW w:w="1609" w:type="pct"/>
            <w:gridSpan w:val="2"/>
            <w:tcBorders>
              <w:left w:val="single" w:sz="12" w:space="0" w:color="auto"/>
            </w:tcBorders>
            <w:vAlign w:val="center"/>
          </w:tcPr>
          <w:p w14:paraId="0AD6D2A7" w14:textId="77777777" w:rsidR="00607E4D" w:rsidRPr="00701DA6" w:rsidRDefault="00607E4D" w:rsidP="00607E4D">
            <w:pPr>
              <w:jc w:val="center"/>
              <w:rPr>
                <w:kern w:val="0"/>
                <w:szCs w:val="21"/>
              </w:rPr>
            </w:pPr>
            <w:r w:rsidRPr="00701DA6">
              <w:rPr>
                <w:kern w:val="0"/>
                <w:szCs w:val="21"/>
              </w:rPr>
              <w:t>机型</w:t>
            </w:r>
          </w:p>
        </w:tc>
        <w:tc>
          <w:tcPr>
            <w:tcW w:w="3391" w:type="pct"/>
            <w:tcBorders>
              <w:right w:val="single" w:sz="12" w:space="0" w:color="auto"/>
            </w:tcBorders>
            <w:vAlign w:val="center"/>
          </w:tcPr>
          <w:p w14:paraId="6E5BF5C1" w14:textId="77777777" w:rsidR="00607E4D" w:rsidRPr="00701DA6" w:rsidRDefault="00607E4D" w:rsidP="00607E4D">
            <w:pPr>
              <w:jc w:val="center"/>
              <w:rPr>
                <w:kern w:val="0"/>
                <w:szCs w:val="21"/>
              </w:rPr>
            </w:pPr>
            <w:r w:rsidRPr="00701DA6">
              <w:rPr>
                <w:kern w:val="0"/>
                <w:szCs w:val="21"/>
              </w:rPr>
              <w:t>立轴单级混流可逆式水泵水轮机</w:t>
            </w:r>
          </w:p>
        </w:tc>
      </w:tr>
      <w:tr w:rsidR="00607E4D" w:rsidRPr="00701DA6" w14:paraId="0BA369A2" w14:textId="77777777" w:rsidTr="00607E4D">
        <w:trPr>
          <w:jc w:val="center"/>
        </w:trPr>
        <w:tc>
          <w:tcPr>
            <w:tcW w:w="1021" w:type="pct"/>
            <w:tcBorders>
              <w:left w:val="single" w:sz="12" w:space="0" w:color="auto"/>
            </w:tcBorders>
            <w:vAlign w:val="center"/>
          </w:tcPr>
          <w:p w14:paraId="06EEB412" w14:textId="77777777" w:rsidR="00607E4D" w:rsidRPr="00701DA6" w:rsidRDefault="00607E4D" w:rsidP="00607E4D">
            <w:pPr>
              <w:jc w:val="center"/>
              <w:rPr>
                <w:kern w:val="0"/>
                <w:szCs w:val="21"/>
              </w:rPr>
            </w:pPr>
            <w:r w:rsidRPr="00701DA6">
              <w:rPr>
                <w:kern w:val="0"/>
                <w:szCs w:val="21"/>
              </w:rPr>
              <w:t>机组台数</w:t>
            </w:r>
          </w:p>
        </w:tc>
        <w:tc>
          <w:tcPr>
            <w:tcW w:w="588" w:type="pct"/>
            <w:vAlign w:val="center"/>
          </w:tcPr>
          <w:p w14:paraId="0E7ED123" w14:textId="77777777" w:rsidR="00607E4D" w:rsidRPr="00701DA6" w:rsidRDefault="00607E4D" w:rsidP="00607E4D">
            <w:pPr>
              <w:jc w:val="center"/>
              <w:rPr>
                <w:kern w:val="0"/>
                <w:szCs w:val="21"/>
              </w:rPr>
            </w:pPr>
            <w:r w:rsidRPr="00701DA6">
              <w:rPr>
                <w:kern w:val="0"/>
                <w:szCs w:val="21"/>
              </w:rPr>
              <w:t>台</w:t>
            </w:r>
          </w:p>
        </w:tc>
        <w:tc>
          <w:tcPr>
            <w:tcW w:w="3391" w:type="pct"/>
            <w:tcBorders>
              <w:right w:val="single" w:sz="12" w:space="0" w:color="auto"/>
            </w:tcBorders>
            <w:vAlign w:val="center"/>
          </w:tcPr>
          <w:p w14:paraId="3229E0D7" w14:textId="5546FF7C" w:rsidR="00607E4D" w:rsidRPr="00701DA6" w:rsidRDefault="00572B71" w:rsidP="00607E4D">
            <w:pPr>
              <w:jc w:val="center"/>
              <w:rPr>
                <w:kern w:val="0"/>
                <w:szCs w:val="21"/>
              </w:rPr>
            </w:pPr>
            <w:r>
              <w:rPr>
                <w:kern w:val="0"/>
                <w:szCs w:val="21"/>
              </w:rPr>
              <w:t>4</w:t>
            </w:r>
          </w:p>
        </w:tc>
      </w:tr>
      <w:tr w:rsidR="00607E4D" w:rsidRPr="00701DA6" w14:paraId="6B1F514F" w14:textId="77777777" w:rsidTr="00607E4D">
        <w:trPr>
          <w:jc w:val="center"/>
        </w:trPr>
        <w:tc>
          <w:tcPr>
            <w:tcW w:w="1021" w:type="pct"/>
            <w:tcBorders>
              <w:left w:val="single" w:sz="12" w:space="0" w:color="auto"/>
            </w:tcBorders>
            <w:vAlign w:val="center"/>
          </w:tcPr>
          <w:p w14:paraId="171810F2" w14:textId="77777777" w:rsidR="00607E4D" w:rsidRPr="00701DA6" w:rsidRDefault="00607E4D" w:rsidP="00607E4D">
            <w:pPr>
              <w:jc w:val="center"/>
              <w:rPr>
                <w:kern w:val="0"/>
                <w:szCs w:val="21"/>
              </w:rPr>
            </w:pPr>
            <w:r w:rsidRPr="00701DA6">
              <w:rPr>
                <w:kern w:val="0"/>
                <w:szCs w:val="21"/>
              </w:rPr>
              <w:t>转轮直径</w:t>
            </w:r>
          </w:p>
        </w:tc>
        <w:tc>
          <w:tcPr>
            <w:tcW w:w="588" w:type="pct"/>
            <w:vAlign w:val="center"/>
          </w:tcPr>
          <w:p w14:paraId="114EC405" w14:textId="77777777" w:rsidR="00607E4D" w:rsidRPr="00701DA6" w:rsidRDefault="00607E4D" w:rsidP="00607E4D">
            <w:pPr>
              <w:jc w:val="center"/>
              <w:rPr>
                <w:kern w:val="0"/>
                <w:szCs w:val="21"/>
              </w:rPr>
            </w:pPr>
            <w:r w:rsidRPr="00701DA6">
              <w:rPr>
                <w:kern w:val="0"/>
                <w:szCs w:val="21"/>
              </w:rPr>
              <w:t>m</w:t>
            </w:r>
          </w:p>
        </w:tc>
        <w:tc>
          <w:tcPr>
            <w:tcW w:w="3391" w:type="pct"/>
            <w:tcBorders>
              <w:right w:val="single" w:sz="12" w:space="0" w:color="auto"/>
            </w:tcBorders>
            <w:vAlign w:val="center"/>
          </w:tcPr>
          <w:p w14:paraId="15C2BED3" w14:textId="29ED3F69" w:rsidR="00607E4D" w:rsidRPr="00701DA6" w:rsidRDefault="00572B71" w:rsidP="00607E4D">
            <w:pPr>
              <w:jc w:val="center"/>
              <w:rPr>
                <w:kern w:val="0"/>
                <w:szCs w:val="21"/>
              </w:rPr>
            </w:pPr>
            <w:r w:rsidRPr="00572B71">
              <w:rPr>
                <w:kern w:val="0"/>
                <w:szCs w:val="21"/>
              </w:rPr>
              <w:t>4.2</w:t>
            </w:r>
          </w:p>
        </w:tc>
      </w:tr>
      <w:tr w:rsidR="00607E4D" w:rsidRPr="00701DA6" w14:paraId="711A63F3" w14:textId="77777777" w:rsidTr="00607E4D">
        <w:trPr>
          <w:jc w:val="center"/>
        </w:trPr>
        <w:tc>
          <w:tcPr>
            <w:tcW w:w="1021" w:type="pct"/>
            <w:tcBorders>
              <w:left w:val="single" w:sz="12" w:space="0" w:color="auto"/>
            </w:tcBorders>
            <w:vAlign w:val="center"/>
          </w:tcPr>
          <w:p w14:paraId="2B7F276E" w14:textId="77777777" w:rsidR="00607E4D" w:rsidRPr="00701DA6" w:rsidRDefault="00607E4D" w:rsidP="00607E4D">
            <w:pPr>
              <w:jc w:val="center"/>
              <w:rPr>
                <w:kern w:val="0"/>
                <w:szCs w:val="21"/>
              </w:rPr>
            </w:pPr>
            <w:r w:rsidRPr="00701DA6">
              <w:rPr>
                <w:kern w:val="0"/>
                <w:szCs w:val="21"/>
              </w:rPr>
              <w:t>额定转速</w:t>
            </w:r>
          </w:p>
        </w:tc>
        <w:tc>
          <w:tcPr>
            <w:tcW w:w="588" w:type="pct"/>
            <w:vAlign w:val="center"/>
          </w:tcPr>
          <w:p w14:paraId="481877CF" w14:textId="77777777" w:rsidR="00607E4D" w:rsidRPr="00701DA6" w:rsidRDefault="00607E4D" w:rsidP="00607E4D">
            <w:pPr>
              <w:jc w:val="center"/>
              <w:rPr>
                <w:kern w:val="0"/>
                <w:szCs w:val="21"/>
              </w:rPr>
            </w:pPr>
            <w:r w:rsidRPr="00701DA6">
              <w:rPr>
                <w:kern w:val="0"/>
                <w:szCs w:val="21"/>
              </w:rPr>
              <w:t>r/min</w:t>
            </w:r>
          </w:p>
        </w:tc>
        <w:tc>
          <w:tcPr>
            <w:tcW w:w="3391" w:type="pct"/>
            <w:tcBorders>
              <w:right w:val="single" w:sz="12" w:space="0" w:color="auto"/>
            </w:tcBorders>
            <w:vAlign w:val="center"/>
          </w:tcPr>
          <w:p w14:paraId="6DB919A9" w14:textId="77777777" w:rsidR="00607E4D" w:rsidRPr="00701DA6" w:rsidRDefault="00F57A7D" w:rsidP="00607E4D">
            <w:pPr>
              <w:jc w:val="center"/>
              <w:rPr>
                <w:kern w:val="0"/>
                <w:szCs w:val="21"/>
              </w:rPr>
            </w:pPr>
            <w:r>
              <w:rPr>
                <w:kern w:val="0"/>
                <w:szCs w:val="21"/>
              </w:rPr>
              <w:t>428.6</w:t>
            </w:r>
          </w:p>
        </w:tc>
      </w:tr>
      <w:tr w:rsidR="00C04906" w:rsidRPr="00701DA6" w14:paraId="493B3878" w14:textId="77777777" w:rsidTr="00C3323B">
        <w:trPr>
          <w:jc w:val="center"/>
        </w:trPr>
        <w:tc>
          <w:tcPr>
            <w:tcW w:w="1021" w:type="pct"/>
            <w:tcBorders>
              <w:left w:val="single" w:sz="12" w:space="0" w:color="auto"/>
            </w:tcBorders>
            <w:vAlign w:val="center"/>
          </w:tcPr>
          <w:p w14:paraId="36DD38FC" w14:textId="2D87DD4E" w:rsidR="00C04906" w:rsidRPr="00C04906" w:rsidRDefault="00C04906" w:rsidP="00C04906">
            <w:pPr>
              <w:jc w:val="center"/>
              <w:rPr>
                <w:kern w:val="0"/>
                <w:szCs w:val="21"/>
              </w:rPr>
            </w:pPr>
            <w:r w:rsidRPr="00C04906">
              <w:rPr>
                <w:rFonts w:hint="eastAsia"/>
                <w:szCs w:val="21"/>
              </w:rPr>
              <w:t>额定水头最大流量</w:t>
            </w:r>
          </w:p>
        </w:tc>
        <w:tc>
          <w:tcPr>
            <w:tcW w:w="588" w:type="pct"/>
            <w:vAlign w:val="center"/>
          </w:tcPr>
          <w:p w14:paraId="5FDFFDB4" w14:textId="7A0E8BA5" w:rsidR="00C04906" w:rsidRPr="00701DA6" w:rsidRDefault="00C04906" w:rsidP="00C04906">
            <w:pPr>
              <w:jc w:val="center"/>
              <w:rPr>
                <w:kern w:val="0"/>
                <w:szCs w:val="21"/>
              </w:rPr>
            </w:pPr>
            <w:r w:rsidRPr="00CA70A1">
              <w:rPr>
                <w:rFonts w:hint="eastAsia"/>
              </w:rPr>
              <w:t>m</w:t>
            </w:r>
            <w:r w:rsidRPr="00CA70A1">
              <w:rPr>
                <w:rFonts w:hint="eastAsia"/>
                <w:vertAlign w:val="superscript"/>
              </w:rPr>
              <w:t>3</w:t>
            </w:r>
            <w:r w:rsidRPr="00CA70A1">
              <w:rPr>
                <w:rFonts w:hint="eastAsia"/>
              </w:rPr>
              <w:t>/s</w:t>
            </w:r>
          </w:p>
        </w:tc>
        <w:tc>
          <w:tcPr>
            <w:tcW w:w="3391" w:type="pct"/>
            <w:tcBorders>
              <w:right w:val="single" w:sz="12" w:space="0" w:color="auto"/>
            </w:tcBorders>
          </w:tcPr>
          <w:p w14:paraId="2F14BA48" w14:textId="62DFC971" w:rsidR="00C04906" w:rsidRDefault="00C04906" w:rsidP="00C04906">
            <w:pPr>
              <w:jc w:val="center"/>
              <w:rPr>
                <w:kern w:val="0"/>
                <w:szCs w:val="21"/>
              </w:rPr>
            </w:pPr>
            <w:r w:rsidRPr="003002A2">
              <w:t>81.3</w:t>
            </w:r>
            <w:r>
              <w:t>7</w:t>
            </w:r>
          </w:p>
        </w:tc>
      </w:tr>
      <w:tr w:rsidR="00C04906" w:rsidRPr="00701DA6" w14:paraId="701503EB" w14:textId="77777777" w:rsidTr="00C3323B">
        <w:trPr>
          <w:jc w:val="center"/>
        </w:trPr>
        <w:tc>
          <w:tcPr>
            <w:tcW w:w="1021" w:type="pct"/>
            <w:tcBorders>
              <w:left w:val="single" w:sz="12" w:space="0" w:color="auto"/>
            </w:tcBorders>
            <w:vAlign w:val="center"/>
          </w:tcPr>
          <w:p w14:paraId="184566FB" w14:textId="5041D738" w:rsidR="00C04906" w:rsidRPr="00C04906" w:rsidRDefault="00C04906" w:rsidP="00C04906">
            <w:pPr>
              <w:jc w:val="center"/>
              <w:rPr>
                <w:kern w:val="0"/>
                <w:szCs w:val="21"/>
              </w:rPr>
            </w:pPr>
            <w:r w:rsidRPr="00C04906">
              <w:rPr>
                <w:rFonts w:hint="eastAsia"/>
                <w:szCs w:val="21"/>
              </w:rPr>
              <w:t>最小扬程最大流量</w:t>
            </w:r>
          </w:p>
        </w:tc>
        <w:tc>
          <w:tcPr>
            <w:tcW w:w="588" w:type="pct"/>
            <w:vAlign w:val="center"/>
          </w:tcPr>
          <w:p w14:paraId="398C724B" w14:textId="6A779783" w:rsidR="00C04906" w:rsidRPr="00701DA6" w:rsidRDefault="00C04906" w:rsidP="00C04906">
            <w:pPr>
              <w:jc w:val="center"/>
              <w:rPr>
                <w:kern w:val="0"/>
                <w:szCs w:val="21"/>
              </w:rPr>
            </w:pPr>
            <w:r w:rsidRPr="00CA70A1">
              <w:rPr>
                <w:rFonts w:hint="eastAsia"/>
              </w:rPr>
              <w:t>m</w:t>
            </w:r>
            <w:r w:rsidRPr="00CA70A1">
              <w:rPr>
                <w:rFonts w:hint="eastAsia"/>
                <w:vertAlign w:val="superscript"/>
              </w:rPr>
              <w:t>3</w:t>
            </w:r>
            <w:r w:rsidRPr="00CA70A1">
              <w:rPr>
                <w:rFonts w:hint="eastAsia"/>
              </w:rPr>
              <w:t>/s</w:t>
            </w:r>
          </w:p>
        </w:tc>
        <w:tc>
          <w:tcPr>
            <w:tcW w:w="3391" w:type="pct"/>
            <w:tcBorders>
              <w:right w:val="single" w:sz="12" w:space="0" w:color="auto"/>
            </w:tcBorders>
          </w:tcPr>
          <w:p w14:paraId="5C09692E" w14:textId="1A860500" w:rsidR="00C04906" w:rsidRDefault="00C04906" w:rsidP="00C04906">
            <w:pPr>
              <w:jc w:val="center"/>
              <w:rPr>
                <w:kern w:val="0"/>
                <w:szCs w:val="21"/>
              </w:rPr>
            </w:pPr>
            <w:r w:rsidRPr="003002A2">
              <w:t>72.5</w:t>
            </w:r>
            <w:r>
              <w:t>7</w:t>
            </w:r>
          </w:p>
        </w:tc>
      </w:tr>
      <w:tr w:rsidR="00C04906" w:rsidRPr="00701DA6" w14:paraId="30051ABA" w14:textId="77777777" w:rsidTr="00C3323B">
        <w:trPr>
          <w:jc w:val="center"/>
        </w:trPr>
        <w:tc>
          <w:tcPr>
            <w:tcW w:w="1021" w:type="pct"/>
            <w:tcBorders>
              <w:left w:val="single" w:sz="12" w:space="0" w:color="auto"/>
            </w:tcBorders>
            <w:vAlign w:val="center"/>
          </w:tcPr>
          <w:p w14:paraId="16649013" w14:textId="775FFFAE" w:rsidR="00C04906" w:rsidRPr="00C04906" w:rsidRDefault="00C04906" w:rsidP="00C04906">
            <w:pPr>
              <w:jc w:val="center"/>
              <w:rPr>
                <w:rFonts w:hint="eastAsia"/>
                <w:szCs w:val="21"/>
              </w:rPr>
            </w:pPr>
            <w:r w:rsidRPr="00C04906">
              <w:rPr>
                <w:rFonts w:hint="eastAsia"/>
                <w:szCs w:val="21"/>
              </w:rPr>
              <w:t>最高扬程流量</w:t>
            </w:r>
          </w:p>
        </w:tc>
        <w:tc>
          <w:tcPr>
            <w:tcW w:w="588" w:type="pct"/>
            <w:vAlign w:val="center"/>
          </w:tcPr>
          <w:p w14:paraId="2AF7E6DF" w14:textId="6A572684" w:rsidR="00C04906" w:rsidRPr="00CA70A1" w:rsidRDefault="00C04906" w:rsidP="00C04906">
            <w:pPr>
              <w:jc w:val="center"/>
              <w:rPr>
                <w:rFonts w:hint="eastAsia"/>
              </w:rPr>
            </w:pPr>
            <w:r w:rsidRPr="00CA70A1">
              <w:rPr>
                <w:rFonts w:hint="eastAsia"/>
              </w:rPr>
              <w:t>m</w:t>
            </w:r>
            <w:r w:rsidRPr="00CA70A1">
              <w:rPr>
                <w:rFonts w:hint="eastAsia"/>
                <w:vertAlign w:val="superscript"/>
              </w:rPr>
              <w:t>3</w:t>
            </w:r>
            <w:r w:rsidRPr="00CA70A1">
              <w:rPr>
                <w:rFonts w:hint="eastAsia"/>
              </w:rPr>
              <w:t>/s</w:t>
            </w:r>
          </w:p>
        </w:tc>
        <w:tc>
          <w:tcPr>
            <w:tcW w:w="3391" w:type="pct"/>
            <w:tcBorders>
              <w:right w:val="single" w:sz="12" w:space="0" w:color="auto"/>
            </w:tcBorders>
          </w:tcPr>
          <w:p w14:paraId="0360B4CF" w14:textId="1D9DE8D0" w:rsidR="00C04906" w:rsidRDefault="00C04906" w:rsidP="00C04906">
            <w:pPr>
              <w:jc w:val="center"/>
              <w:rPr>
                <w:kern w:val="0"/>
                <w:szCs w:val="21"/>
              </w:rPr>
            </w:pPr>
            <w:r w:rsidRPr="003002A2">
              <w:t>64.01</w:t>
            </w:r>
          </w:p>
        </w:tc>
      </w:tr>
      <w:tr w:rsidR="00607E4D" w:rsidRPr="00701DA6" w14:paraId="2537D3D3" w14:textId="77777777" w:rsidTr="00607E4D">
        <w:trPr>
          <w:jc w:val="center"/>
        </w:trPr>
        <w:tc>
          <w:tcPr>
            <w:tcW w:w="1021" w:type="pct"/>
            <w:tcBorders>
              <w:left w:val="single" w:sz="12" w:space="0" w:color="auto"/>
            </w:tcBorders>
            <w:vAlign w:val="center"/>
          </w:tcPr>
          <w:p w14:paraId="1C794F59" w14:textId="77777777" w:rsidR="00607E4D" w:rsidRPr="00701DA6" w:rsidRDefault="00607E4D" w:rsidP="00607E4D">
            <w:pPr>
              <w:jc w:val="center"/>
              <w:rPr>
                <w:kern w:val="0"/>
                <w:szCs w:val="21"/>
              </w:rPr>
            </w:pPr>
            <w:r w:rsidRPr="00701DA6">
              <w:rPr>
                <w:kern w:val="0"/>
                <w:szCs w:val="21"/>
              </w:rPr>
              <w:t>水轮机额定功率</w:t>
            </w:r>
          </w:p>
        </w:tc>
        <w:tc>
          <w:tcPr>
            <w:tcW w:w="588" w:type="pct"/>
            <w:vAlign w:val="center"/>
          </w:tcPr>
          <w:p w14:paraId="74E5DCB9" w14:textId="77777777" w:rsidR="00607E4D" w:rsidRPr="00701DA6" w:rsidRDefault="00607E4D" w:rsidP="00607E4D">
            <w:pPr>
              <w:jc w:val="center"/>
              <w:rPr>
                <w:kern w:val="0"/>
                <w:szCs w:val="21"/>
              </w:rPr>
            </w:pPr>
            <w:r w:rsidRPr="00701DA6">
              <w:rPr>
                <w:kern w:val="0"/>
                <w:szCs w:val="21"/>
              </w:rPr>
              <w:t>MW</w:t>
            </w:r>
          </w:p>
        </w:tc>
        <w:tc>
          <w:tcPr>
            <w:tcW w:w="3391" w:type="pct"/>
            <w:tcBorders>
              <w:right w:val="single" w:sz="12" w:space="0" w:color="auto"/>
            </w:tcBorders>
            <w:vAlign w:val="center"/>
          </w:tcPr>
          <w:p w14:paraId="3151ABC8" w14:textId="59893F7D" w:rsidR="00607E4D" w:rsidRPr="00701DA6" w:rsidRDefault="00F57A7D" w:rsidP="00607E4D">
            <w:pPr>
              <w:jc w:val="center"/>
              <w:rPr>
                <w:kern w:val="0"/>
                <w:szCs w:val="21"/>
              </w:rPr>
            </w:pPr>
            <w:r>
              <w:rPr>
                <w:rFonts w:hint="eastAsia"/>
                <w:kern w:val="0"/>
                <w:szCs w:val="21"/>
              </w:rPr>
              <w:t>306.1</w:t>
            </w:r>
          </w:p>
        </w:tc>
      </w:tr>
      <w:tr w:rsidR="00607E4D" w:rsidRPr="00701DA6" w14:paraId="1BBD6A43" w14:textId="77777777" w:rsidTr="00607E4D">
        <w:trPr>
          <w:jc w:val="center"/>
        </w:trPr>
        <w:tc>
          <w:tcPr>
            <w:tcW w:w="1021" w:type="pct"/>
            <w:tcBorders>
              <w:left w:val="single" w:sz="12" w:space="0" w:color="auto"/>
            </w:tcBorders>
            <w:vAlign w:val="center"/>
          </w:tcPr>
          <w:p w14:paraId="69C61A05" w14:textId="77777777" w:rsidR="00607E4D" w:rsidRPr="00701DA6" w:rsidRDefault="00607E4D" w:rsidP="00607E4D">
            <w:pPr>
              <w:jc w:val="center"/>
              <w:rPr>
                <w:kern w:val="0"/>
                <w:szCs w:val="21"/>
              </w:rPr>
            </w:pPr>
            <w:r w:rsidRPr="00701DA6">
              <w:rPr>
                <w:kern w:val="0"/>
                <w:szCs w:val="21"/>
              </w:rPr>
              <w:t>水泵最大入力</w:t>
            </w:r>
          </w:p>
        </w:tc>
        <w:tc>
          <w:tcPr>
            <w:tcW w:w="588" w:type="pct"/>
            <w:vAlign w:val="center"/>
          </w:tcPr>
          <w:p w14:paraId="6FE11FE2" w14:textId="77777777" w:rsidR="00607E4D" w:rsidRPr="00701DA6" w:rsidRDefault="00607E4D" w:rsidP="00607E4D">
            <w:pPr>
              <w:jc w:val="center"/>
              <w:rPr>
                <w:kern w:val="0"/>
                <w:szCs w:val="21"/>
              </w:rPr>
            </w:pPr>
            <w:r w:rsidRPr="00701DA6">
              <w:rPr>
                <w:kern w:val="0"/>
                <w:szCs w:val="21"/>
              </w:rPr>
              <w:t>MW</w:t>
            </w:r>
          </w:p>
        </w:tc>
        <w:tc>
          <w:tcPr>
            <w:tcW w:w="3391" w:type="pct"/>
            <w:tcBorders>
              <w:right w:val="single" w:sz="12" w:space="0" w:color="auto"/>
            </w:tcBorders>
            <w:vAlign w:val="center"/>
          </w:tcPr>
          <w:p w14:paraId="2A911AC9" w14:textId="54039EE7" w:rsidR="00607E4D" w:rsidRPr="00701DA6" w:rsidRDefault="00607E4D" w:rsidP="00607E4D">
            <w:pPr>
              <w:jc w:val="center"/>
              <w:rPr>
                <w:kern w:val="0"/>
                <w:szCs w:val="21"/>
              </w:rPr>
            </w:pPr>
          </w:p>
        </w:tc>
      </w:tr>
      <w:tr w:rsidR="00607E4D" w:rsidRPr="00701DA6" w14:paraId="3070555B" w14:textId="77777777" w:rsidTr="00607E4D">
        <w:trPr>
          <w:jc w:val="center"/>
        </w:trPr>
        <w:tc>
          <w:tcPr>
            <w:tcW w:w="1021" w:type="pct"/>
            <w:tcBorders>
              <w:left w:val="single" w:sz="12" w:space="0" w:color="auto"/>
            </w:tcBorders>
            <w:vAlign w:val="center"/>
          </w:tcPr>
          <w:p w14:paraId="4CA24CA1" w14:textId="77777777" w:rsidR="00607E4D" w:rsidRPr="00701DA6" w:rsidRDefault="00607E4D" w:rsidP="00607E4D">
            <w:pPr>
              <w:jc w:val="center"/>
              <w:rPr>
                <w:kern w:val="0"/>
                <w:szCs w:val="21"/>
              </w:rPr>
            </w:pPr>
            <w:r w:rsidRPr="00701DA6">
              <w:rPr>
                <w:kern w:val="0"/>
                <w:szCs w:val="21"/>
              </w:rPr>
              <w:t>吸出高度</w:t>
            </w:r>
          </w:p>
        </w:tc>
        <w:tc>
          <w:tcPr>
            <w:tcW w:w="588" w:type="pct"/>
            <w:vAlign w:val="center"/>
          </w:tcPr>
          <w:p w14:paraId="0962907D" w14:textId="77777777" w:rsidR="00607E4D" w:rsidRPr="00701DA6" w:rsidRDefault="00607E4D" w:rsidP="00607E4D">
            <w:pPr>
              <w:jc w:val="center"/>
              <w:rPr>
                <w:kern w:val="0"/>
                <w:szCs w:val="21"/>
              </w:rPr>
            </w:pPr>
            <w:r w:rsidRPr="00701DA6">
              <w:rPr>
                <w:kern w:val="0"/>
                <w:szCs w:val="21"/>
              </w:rPr>
              <w:t>m</w:t>
            </w:r>
          </w:p>
        </w:tc>
        <w:tc>
          <w:tcPr>
            <w:tcW w:w="3391" w:type="pct"/>
            <w:tcBorders>
              <w:right w:val="single" w:sz="12" w:space="0" w:color="auto"/>
            </w:tcBorders>
            <w:vAlign w:val="center"/>
          </w:tcPr>
          <w:p w14:paraId="254DB047" w14:textId="220F4562" w:rsidR="00607E4D" w:rsidRPr="00701DA6" w:rsidRDefault="00F57A7D" w:rsidP="00607E4D">
            <w:pPr>
              <w:jc w:val="center"/>
              <w:rPr>
                <w:kern w:val="0"/>
                <w:szCs w:val="21"/>
              </w:rPr>
            </w:pPr>
            <w:r>
              <w:rPr>
                <w:kern w:val="0"/>
                <w:szCs w:val="21"/>
              </w:rPr>
              <w:t>-7</w:t>
            </w:r>
            <w:r w:rsidR="00572B71">
              <w:rPr>
                <w:kern w:val="0"/>
                <w:szCs w:val="21"/>
              </w:rPr>
              <w:t>0</w:t>
            </w:r>
          </w:p>
        </w:tc>
      </w:tr>
      <w:tr w:rsidR="00F53B65" w:rsidRPr="00701DA6" w14:paraId="39E96A67" w14:textId="77777777" w:rsidTr="00607E4D">
        <w:trPr>
          <w:jc w:val="center"/>
        </w:trPr>
        <w:tc>
          <w:tcPr>
            <w:tcW w:w="1021" w:type="pct"/>
            <w:tcBorders>
              <w:left w:val="single" w:sz="12" w:space="0" w:color="auto"/>
            </w:tcBorders>
            <w:vAlign w:val="center"/>
          </w:tcPr>
          <w:p w14:paraId="60875B6C" w14:textId="77777777" w:rsidR="00F53B65" w:rsidRPr="00701DA6" w:rsidRDefault="00F53B65" w:rsidP="00607E4D">
            <w:pPr>
              <w:jc w:val="center"/>
              <w:rPr>
                <w:kern w:val="0"/>
                <w:szCs w:val="21"/>
              </w:rPr>
            </w:pPr>
            <w:r>
              <w:rPr>
                <w:rFonts w:hint="eastAsia"/>
                <w:kern w:val="0"/>
                <w:szCs w:val="21"/>
              </w:rPr>
              <w:t>安装高程</w:t>
            </w:r>
          </w:p>
        </w:tc>
        <w:tc>
          <w:tcPr>
            <w:tcW w:w="588" w:type="pct"/>
            <w:vAlign w:val="center"/>
          </w:tcPr>
          <w:p w14:paraId="43CB367F" w14:textId="77777777" w:rsidR="00F53B65" w:rsidRPr="00701DA6" w:rsidRDefault="00F53B65" w:rsidP="00607E4D">
            <w:pPr>
              <w:jc w:val="center"/>
              <w:rPr>
                <w:kern w:val="0"/>
                <w:szCs w:val="21"/>
              </w:rPr>
            </w:pPr>
            <w:r>
              <w:rPr>
                <w:rFonts w:hint="eastAsia"/>
                <w:kern w:val="0"/>
                <w:szCs w:val="21"/>
              </w:rPr>
              <w:t>m</w:t>
            </w:r>
          </w:p>
        </w:tc>
        <w:tc>
          <w:tcPr>
            <w:tcW w:w="3391" w:type="pct"/>
            <w:tcBorders>
              <w:right w:val="single" w:sz="12" w:space="0" w:color="auto"/>
            </w:tcBorders>
            <w:vAlign w:val="center"/>
          </w:tcPr>
          <w:p w14:paraId="65F66E11" w14:textId="008D35FC" w:rsidR="00F53B65" w:rsidRPr="00701DA6" w:rsidRDefault="00572B71" w:rsidP="00607E4D">
            <w:pPr>
              <w:jc w:val="center"/>
              <w:rPr>
                <w:kern w:val="0"/>
                <w:szCs w:val="21"/>
              </w:rPr>
            </w:pPr>
            <w:r w:rsidRPr="00572B71">
              <w:rPr>
                <w:kern w:val="0"/>
                <w:szCs w:val="21"/>
              </w:rPr>
              <w:t>2275</w:t>
            </w:r>
          </w:p>
        </w:tc>
      </w:tr>
      <w:tr w:rsidR="00F53B65" w:rsidRPr="00701DA6" w14:paraId="26FF90D0" w14:textId="77777777" w:rsidTr="00AA2197">
        <w:trPr>
          <w:jc w:val="center"/>
        </w:trPr>
        <w:tc>
          <w:tcPr>
            <w:tcW w:w="1021" w:type="pct"/>
            <w:tcBorders>
              <w:left w:val="single" w:sz="12" w:space="0" w:color="auto"/>
            </w:tcBorders>
          </w:tcPr>
          <w:p w14:paraId="4AA3BE4B" w14:textId="77777777" w:rsidR="00F53B65" w:rsidRDefault="00F57A7D" w:rsidP="00BF24F1">
            <w:pPr>
              <w:jc w:val="center"/>
            </w:pPr>
            <w:r w:rsidRPr="00F57A7D">
              <w:rPr>
                <w:rFonts w:hint="eastAsia"/>
              </w:rPr>
              <w:t>转动惯量（发电机</w:t>
            </w:r>
            <w:r w:rsidRPr="00F57A7D">
              <w:rPr>
                <w:rFonts w:hint="eastAsia"/>
              </w:rPr>
              <w:lastRenderedPageBreak/>
              <w:t>和水轮机）</w:t>
            </w:r>
          </w:p>
        </w:tc>
        <w:tc>
          <w:tcPr>
            <w:tcW w:w="588" w:type="pct"/>
          </w:tcPr>
          <w:p w14:paraId="06C82B07" w14:textId="77777777" w:rsidR="00F53B65" w:rsidRDefault="00F53B65" w:rsidP="00BF24F1">
            <w:pPr>
              <w:jc w:val="center"/>
            </w:pPr>
            <w:r>
              <w:rPr>
                <w:rFonts w:hint="eastAsia"/>
              </w:rPr>
              <w:lastRenderedPageBreak/>
              <w:t>t-m</w:t>
            </w:r>
            <w:r w:rsidRPr="00B3086D">
              <w:rPr>
                <w:rFonts w:hint="eastAsia"/>
                <w:vertAlign w:val="superscript"/>
              </w:rPr>
              <w:t>2</w:t>
            </w:r>
          </w:p>
        </w:tc>
        <w:tc>
          <w:tcPr>
            <w:tcW w:w="3391" w:type="pct"/>
            <w:tcBorders>
              <w:right w:val="single" w:sz="12" w:space="0" w:color="auto"/>
            </w:tcBorders>
            <w:vAlign w:val="center"/>
          </w:tcPr>
          <w:p w14:paraId="48274E9C" w14:textId="1933DD70" w:rsidR="00F53B65" w:rsidRDefault="00AA2197" w:rsidP="00AA2197">
            <w:pPr>
              <w:jc w:val="center"/>
              <w:rPr>
                <w:rFonts w:hint="eastAsia"/>
              </w:rPr>
            </w:pPr>
            <w:r>
              <w:rPr>
                <w:rFonts w:hint="eastAsia"/>
              </w:rPr>
              <w:t>6200</w:t>
            </w:r>
            <w:r w:rsidR="00DA503D">
              <w:rPr>
                <w:rFonts w:hint="eastAsia"/>
              </w:rPr>
              <w:t>（暂定</w:t>
            </w:r>
            <w:r w:rsidR="00DA503D">
              <w:t>）</w:t>
            </w:r>
          </w:p>
        </w:tc>
      </w:tr>
      <w:tr w:rsidR="00F57A7D" w:rsidRPr="00701DA6" w14:paraId="7E815C1F" w14:textId="77777777" w:rsidTr="00BF24F1">
        <w:trPr>
          <w:jc w:val="center"/>
        </w:trPr>
        <w:tc>
          <w:tcPr>
            <w:tcW w:w="1021" w:type="pct"/>
            <w:tcBorders>
              <w:left w:val="single" w:sz="12" w:space="0" w:color="auto"/>
            </w:tcBorders>
          </w:tcPr>
          <w:p w14:paraId="356342BF" w14:textId="77777777" w:rsidR="00F57A7D" w:rsidRPr="00F57A7D" w:rsidRDefault="00F57A7D" w:rsidP="00BF24F1">
            <w:pPr>
              <w:jc w:val="center"/>
            </w:pPr>
            <w:r w:rsidRPr="00362298">
              <w:rPr>
                <w:rFonts w:ascii="宋体" w:hAnsi="宋体" w:cs="宋体" w:hint="eastAsia"/>
                <w:kern w:val="0"/>
                <w:sz w:val="20"/>
                <w:szCs w:val="20"/>
              </w:rPr>
              <w:t>最大净水头</w:t>
            </w:r>
          </w:p>
        </w:tc>
        <w:tc>
          <w:tcPr>
            <w:tcW w:w="588" w:type="pct"/>
          </w:tcPr>
          <w:p w14:paraId="3C04624B" w14:textId="77777777" w:rsidR="00F57A7D" w:rsidRDefault="00F57A7D" w:rsidP="00BF24F1">
            <w:pPr>
              <w:jc w:val="center"/>
            </w:pPr>
            <w:r>
              <w:t>m</w:t>
            </w:r>
          </w:p>
        </w:tc>
        <w:tc>
          <w:tcPr>
            <w:tcW w:w="3391" w:type="pct"/>
            <w:tcBorders>
              <w:right w:val="single" w:sz="12" w:space="0" w:color="auto"/>
            </w:tcBorders>
          </w:tcPr>
          <w:p w14:paraId="0F3BA6F9" w14:textId="718476A7" w:rsidR="00F57A7D" w:rsidRDefault="00572B71" w:rsidP="00BF24F1">
            <w:pPr>
              <w:jc w:val="center"/>
            </w:pPr>
            <w:r w:rsidRPr="00572B71">
              <w:t>459.26</w:t>
            </w:r>
          </w:p>
        </w:tc>
      </w:tr>
      <w:tr w:rsidR="00F57A7D" w:rsidRPr="00701DA6" w14:paraId="6F3E99C8" w14:textId="77777777" w:rsidTr="00BF24F1">
        <w:trPr>
          <w:jc w:val="center"/>
        </w:trPr>
        <w:tc>
          <w:tcPr>
            <w:tcW w:w="1021" w:type="pct"/>
            <w:tcBorders>
              <w:left w:val="single" w:sz="12" w:space="0" w:color="auto"/>
            </w:tcBorders>
          </w:tcPr>
          <w:p w14:paraId="43B7FDE8" w14:textId="77777777" w:rsidR="00F57A7D" w:rsidRPr="00F57A7D" w:rsidRDefault="00F57A7D" w:rsidP="00BF24F1">
            <w:pPr>
              <w:jc w:val="center"/>
            </w:pPr>
            <w:r w:rsidRPr="00362298">
              <w:rPr>
                <w:rFonts w:ascii="宋体" w:hAnsi="宋体" w:cs="宋体" w:hint="eastAsia"/>
                <w:kern w:val="0"/>
                <w:sz w:val="20"/>
                <w:szCs w:val="20"/>
              </w:rPr>
              <w:t>最小净水头</w:t>
            </w:r>
          </w:p>
        </w:tc>
        <w:tc>
          <w:tcPr>
            <w:tcW w:w="588" w:type="pct"/>
          </w:tcPr>
          <w:p w14:paraId="049495CF" w14:textId="77777777" w:rsidR="00F57A7D" w:rsidRDefault="00F57A7D" w:rsidP="00BF24F1">
            <w:pPr>
              <w:jc w:val="center"/>
            </w:pPr>
            <w:r>
              <w:rPr>
                <w:rFonts w:hint="eastAsia"/>
              </w:rPr>
              <w:t>m</w:t>
            </w:r>
          </w:p>
        </w:tc>
        <w:tc>
          <w:tcPr>
            <w:tcW w:w="3391" w:type="pct"/>
            <w:tcBorders>
              <w:right w:val="single" w:sz="12" w:space="0" w:color="auto"/>
            </w:tcBorders>
          </w:tcPr>
          <w:p w14:paraId="5343E896" w14:textId="0DECAB57" w:rsidR="00F57A7D" w:rsidRPr="00572B71" w:rsidRDefault="00572B71" w:rsidP="00572B71">
            <w:pPr>
              <w:widowControl/>
              <w:jc w:val="center"/>
              <w:rPr>
                <w:color w:val="000000"/>
                <w:kern w:val="0"/>
                <w:sz w:val="22"/>
                <w:szCs w:val="22"/>
              </w:rPr>
            </w:pPr>
            <w:r>
              <w:rPr>
                <w:rFonts w:hint="eastAsia"/>
                <w:color w:val="000000"/>
                <w:sz w:val="22"/>
                <w:szCs w:val="22"/>
              </w:rPr>
              <w:t>395.86</w:t>
            </w:r>
          </w:p>
        </w:tc>
      </w:tr>
      <w:tr w:rsidR="00F57A7D" w:rsidRPr="00701DA6" w14:paraId="6F1B888B" w14:textId="77777777" w:rsidTr="00BF24F1">
        <w:trPr>
          <w:jc w:val="center"/>
        </w:trPr>
        <w:tc>
          <w:tcPr>
            <w:tcW w:w="1021" w:type="pct"/>
            <w:tcBorders>
              <w:left w:val="single" w:sz="12" w:space="0" w:color="auto"/>
            </w:tcBorders>
          </w:tcPr>
          <w:p w14:paraId="4F9E7EF2" w14:textId="77777777" w:rsidR="00F57A7D" w:rsidRPr="00F57A7D" w:rsidRDefault="00F57A7D" w:rsidP="00BF24F1">
            <w:pPr>
              <w:jc w:val="center"/>
            </w:pPr>
            <w:r w:rsidRPr="00362298">
              <w:rPr>
                <w:rFonts w:ascii="宋体" w:hAnsi="宋体" w:cs="宋体" w:hint="eastAsia"/>
                <w:kern w:val="0"/>
                <w:sz w:val="20"/>
                <w:szCs w:val="20"/>
              </w:rPr>
              <w:t>最大扬程</w:t>
            </w:r>
          </w:p>
        </w:tc>
        <w:tc>
          <w:tcPr>
            <w:tcW w:w="588" w:type="pct"/>
          </w:tcPr>
          <w:p w14:paraId="0E78FC55" w14:textId="77777777" w:rsidR="00F57A7D" w:rsidRDefault="00F57A7D" w:rsidP="00BF24F1">
            <w:pPr>
              <w:jc w:val="center"/>
            </w:pPr>
            <w:r>
              <w:rPr>
                <w:rFonts w:hint="eastAsia"/>
              </w:rPr>
              <w:t>m</w:t>
            </w:r>
          </w:p>
        </w:tc>
        <w:tc>
          <w:tcPr>
            <w:tcW w:w="3391" w:type="pct"/>
            <w:tcBorders>
              <w:right w:val="single" w:sz="12" w:space="0" w:color="auto"/>
            </w:tcBorders>
          </w:tcPr>
          <w:p w14:paraId="52750A5E" w14:textId="2F339B79" w:rsidR="00F57A7D" w:rsidRDefault="00572B71" w:rsidP="00BF24F1">
            <w:pPr>
              <w:jc w:val="center"/>
            </w:pPr>
            <w:r w:rsidRPr="00572B71">
              <w:t>466.57</w:t>
            </w:r>
          </w:p>
        </w:tc>
      </w:tr>
      <w:tr w:rsidR="00F57A7D" w:rsidRPr="00701DA6" w14:paraId="208948C2" w14:textId="77777777" w:rsidTr="00BF24F1">
        <w:trPr>
          <w:jc w:val="center"/>
        </w:trPr>
        <w:tc>
          <w:tcPr>
            <w:tcW w:w="1021" w:type="pct"/>
            <w:tcBorders>
              <w:left w:val="single" w:sz="12" w:space="0" w:color="auto"/>
            </w:tcBorders>
          </w:tcPr>
          <w:p w14:paraId="0E5238E1" w14:textId="77777777" w:rsidR="00F57A7D" w:rsidRPr="00F57A7D" w:rsidRDefault="00F57A7D" w:rsidP="00BF24F1">
            <w:pPr>
              <w:jc w:val="center"/>
            </w:pPr>
            <w:r w:rsidRPr="00362298">
              <w:rPr>
                <w:rFonts w:ascii="宋体" w:hAnsi="宋体" w:cs="宋体" w:hint="eastAsia"/>
                <w:kern w:val="0"/>
                <w:sz w:val="20"/>
                <w:szCs w:val="20"/>
              </w:rPr>
              <w:t>最小扬程</w:t>
            </w:r>
          </w:p>
        </w:tc>
        <w:tc>
          <w:tcPr>
            <w:tcW w:w="588" w:type="pct"/>
          </w:tcPr>
          <w:p w14:paraId="035CD74D" w14:textId="77777777" w:rsidR="00F57A7D" w:rsidRDefault="00F57A7D" w:rsidP="00BF24F1">
            <w:pPr>
              <w:jc w:val="center"/>
            </w:pPr>
            <w:r>
              <w:rPr>
                <w:rFonts w:hint="eastAsia"/>
              </w:rPr>
              <w:t>m</w:t>
            </w:r>
          </w:p>
        </w:tc>
        <w:tc>
          <w:tcPr>
            <w:tcW w:w="3391" w:type="pct"/>
            <w:tcBorders>
              <w:right w:val="single" w:sz="12" w:space="0" w:color="auto"/>
            </w:tcBorders>
          </w:tcPr>
          <w:p w14:paraId="1BBC43FF" w14:textId="1562D209" w:rsidR="00F57A7D" w:rsidRDefault="00572B71" w:rsidP="00BF24F1">
            <w:pPr>
              <w:jc w:val="center"/>
            </w:pPr>
            <w:r w:rsidRPr="00572B71">
              <w:t>433.75</w:t>
            </w:r>
          </w:p>
        </w:tc>
      </w:tr>
    </w:tbl>
    <w:p w14:paraId="4DB8FA04" w14:textId="4ED7B78E" w:rsidR="00607E4D" w:rsidRDefault="00F24313" w:rsidP="00F24313">
      <w:pPr>
        <w:pStyle w:val="2"/>
      </w:pPr>
      <w:r>
        <w:rPr>
          <w:rFonts w:hint="eastAsia"/>
        </w:rPr>
        <w:t>调压室</w:t>
      </w:r>
      <w:r>
        <w:t>基本参数</w:t>
      </w:r>
    </w:p>
    <w:p w14:paraId="1B5A1EA2" w14:textId="6AB54A57" w:rsidR="00B86C11" w:rsidRDefault="00B86C11" w:rsidP="00B86C11">
      <w:pPr>
        <w:ind w:firstLineChars="400" w:firstLine="843"/>
        <w:jc w:val="center"/>
        <w:rPr>
          <w:rFonts w:hAnsi="Arial"/>
          <w:b/>
          <w:szCs w:val="21"/>
        </w:rPr>
      </w:pPr>
      <w:r>
        <w:rPr>
          <w:rFonts w:hAnsi="Arial" w:hint="eastAsia"/>
          <w:b/>
          <w:szCs w:val="21"/>
        </w:rPr>
        <w:t>表</w:t>
      </w:r>
      <w:r>
        <w:rPr>
          <w:rFonts w:hAnsi="Arial" w:hint="eastAsia"/>
          <w:b/>
          <w:szCs w:val="21"/>
        </w:rPr>
        <w:t xml:space="preserve">2-4  </w:t>
      </w:r>
      <w:r>
        <w:rPr>
          <w:rFonts w:hAnsi="Arial" w:hint="eastAsia"/>
          <w:b/>
          <w:szCs w:val="21"/>
        </w:rPr>
        <w:t>上游进出水口</w:t>
      </w:r>
      <w:r>
        <w:rPr>
          <w:rFonts w:hAnsi="Arial"/>
          <w:b/>
          <w:szCs w:val="21"/>
        </w:rPr>
        <w:t>闸门井</w:t>
      </w:r>
      <w:r w:rsidRPr="00D157A3">
        <w:rPr>
          <w:rFonts w:hAnsi="Arial" w:hint="eastAsia"/>
          <w:b/>
          <w:szCs w:val="21"/>
        </w:rPr>
        <w:t>参数表</w:t>
      </w:r>
    </w:p>
    <w:tbl>
      <w:tblPr>
        <w:tblStyle w:val="afff"/>
        <w:tblW w:w="5000" w:type="pct"/>
        <w:jc w:val="center"/>
        <w:tblLook w:val="04A0" w:firstRow="1" w:lastRow="0" w:firstColumn="1" w:lastColumn="0" w:noHBand="0" w:noVBand="1"/>
      </w:tblPr>
      <w:tblGrid>
        <w:gridCol w:w="3443"/>
        <w:gridCol w:w="3444"/>
        <w:gridCol w:w="2721"/>
      </w:tblGrid>
      <w:tr w:rsidR="00B86C11" w:rsidRPr="00701DA6" w14:paraId="42362B6F" w14:textId="77777777" w:rsidTr="00BD0F47">
        <w:trPr>
          <w:jc w:val="center"/>
        </w:trPr>
        <w:tc>
          <w:tcPr>
            <w:tcW w:w="1792" w:type="pct"/>
            <w:tcBorders>
              <w:left w:val="single" w:sz="12" w:space="0" w:color="auto"/>
            </w:tcBorders>
          </w:tcPr>
          <w:p w14:paraId="6B55E592" w14:textId="77777777" w:rsidR="00B86C11" w:rsidRDefault="00B86C11" w:rsidP="00BD0F47">
            <w:pPr>
              <w:jc w:val="center"/>
              <w:rPr>
                <w:kern w:val="0"/>
                <w:szCs w:val="21"/>
              </w:rPr>
            </w:pPr>
          </w:p>
        </w:tc>
        <w:tc>
          <w:tcPr>
            <w:tcW w:w="1792" w:type="pct"/>
            <w:tcBorders>
              <w:left w:val="single" w:sz="12" w:space="0" w:color="auto"/>
            </w:tcBorders>
            <w:vAlign w:val="center"/>
          </w:tcPr>
          <w:p w14:paraId="5954FF22" w14:textId="77777777" w:rsidR="00B86C11" w:rsidRPr="00701DA6" w:rsidRDefault="00B86C11" w:rsidP="00BD0F47">
            <w:pPr>
              <w:jc w:val="center"/>
              <w:rPr>
                <w:kern w:val="0"/>
                <w:szCs w:val="21"/>
              </w:rPr>
            </w:pPr>
            <w:r>
              <w:rPr>
                <w:rFonts w:hint="eastAsia"/>
                <w:kern w:val="0"/>
                <w:szCs w:val="21"/>
              </w:rPr>
              <w:t>调压室高程</w:t>
            </w:r>
          </w:p>
        </w:tc>
        <w:tc>
          <w:tcPr>
            <w:tcW w:w="1416" w:type="pct"/>
            <w:tcBorders>
              <w:right w:val="single" w:sz="12" w:space="0" w:color="auto"/>
            </w:tcBorders>
            <w:vAlign w:val="center"/>
          </w:tcPr>
          <w:p w14:paraId="2CCCA72D" w14:textId="77777777" w:rsidR="00B86C11" w:rsidRPr="00701DA6" w:rsidRDefault="00B86C11" w:rsidP="00BD0F47">
            <w:pPr>
              <w:jc w:val="center"/>
              <w:rPr>
                <w:kern w:val="0"/>
                <w:szCs w:val="21"/>
              </w:rPr>
            </w:pPr>
            <w:r>
              <w:rPr>
                <w:rFonts w:hint="eastAsia"/>
                <w:kern w:val="0"/>
                <w:szCs w:val="21"/>
              </w:rPr>
              <w:t>调压室断面面积</w:t>
            </w:r>
          </w:p>
        </w:tc>
      </w:tr>
      <w:tr w:rsidR="007833C1" w:rsidRPr="00701DA6" w14:paraId="4C7EC8EA" w14:textId="77777777" w:rsidTr="00BD0F47">
        <w:trPr>
          <w:jc w:val="center"/>
        </w:trPr>
        <w:tc>
          <w:tcPr>
            <w:tcW w:w="1792" w:type="pct"/>
            <w:vMerge w:val="restart"/>
            <w:tcBorders>
              <w:left w:val="single" w:sz="12" w:space="0" w:color="auto"/>
            </w:tcBorders>
            <w:vAlign w:val="center"/>
          </w:tcPr>
          <w:p w14:paraId="332D231B" w14:textId="77777777" w:rsidR="007833C1" w:rsidRPr="00FC74CA" w:rsidRDefault="007833C1" w:rsidP="007833C1">
            <w:pPr>
              <w:jc w:val="center"/>
            </w:pPr>
            <w:r>
              <w:rPr>
                <w:rFonts w:hint="eastAsia"/>
              </w:rPr>
              <w:t>闸门井高程</w:t>
            </w:r>
            <w:r>
              <w:t>/</w:t>
            </w:r>
            <w:r>
              <w:rPr>
                <w:rFonts w:hint="eastAsia"/>
              </w:rPr>
              <w:t>面积</w:t>
            </w:r>
          </w:p>
        </w:tc>
        <w:tc>
          <w:tcPr>
            <w:tcW w:w="1792" w:type="pct"/>
            <w:tcBorders>
              <w:left w:val="single" w:sz="12" w:space="0" w:color="auto"/>
            </w:tcBorders>
          </w:tcPr>
          <w:p w14:paraId="65A89E38" w14:textId="437F19C4" w:rsidR="007833C1" w:rsidRPr="00701DA6" w:rsidRDefault="00A74D61" w:rsidP="007833C1">
            <w:pPr>
              <w:jc w:val="center"/>
              <w:rPr>
                <w:kern w:val="0"/>
                <w:szCs w:val="21"/>
              </w:rPr>
            </w:pPr>
            <w:r>
              <w:t>2772.6</w:t>
            </w:r>
          </w:p>
        </w:tc>
        <w:tc>
          <w:tcPr>
            <w:tcW w:w="1416" w:type="pct"/>
            <w:tcBorders>
              <w:right w:val="single" w:sz="12" w:space="0" w:color="auto"/>
            </w:tcBorders>
          </w:tcPr>
          <w:p w14:paraId="10CABB44" w14:textId="5D51C2FD" w:rsidR="007833C1" w:rsidRPr="006570B1" w:rsidRDefault="006570B1" w:rsidP="006570B1">
            <w:pPr>
              <w:widowControl/>
              <w:jc w:val="center"/>
              <w:rPr>
                <w:kern w:val="0"/>
                <w:sz w:val="24"/>
              </w:rPr>
            </w:pPr>
            <w:r>
              <w:rPr>
                <w:rFonts w:hint="eastAsia"/>
              </w:rPr>
              <w:t>34.245</w:t>
            </w:r>
          </w:p>
        </w:tc>
      </w:tr>
      <w:tr w:rsidR="007833C1" w:rsidRPr="00701DA6" w14:paraId="5B82F7C6" w14:textId="77777777" w:rsidTr="00BD0F47">
        <w:trPr>
          <w:jc w:val="center"/>
        </w:trPr>
        <w:tc>
          <w:tcPr>
            <w:tcW w:w="1792" w:type="pct"/>
            <w:vMerge/>
            <w:tcBorders>
              <w:left w:val="single" w:sz="12" w:space="0" w:color="auto"/>
            </w:tcBorders>
            <w:vAlign w:val="center"/>
          </w:tcPr>
          <w:p w14:paraId="36EE8F1A" w14:textId="77777777" w:rsidR="007833C1" w:rsidRPr="00FC74CA" w:rsidRDefault="007833C1" w:rsidP="007833C1">
            <w:pPr>
              <w:jc w:val="center"/>
            </w:pPr>
          </w:p>
        </w:tc>
        <w:tc>
          <w:tcPr>
            <w:tcW w:w="1792" w:type="pct"/>
            <w:tcBorders>
              <w:left w:val="single" w:sz="12" w:space="0" w:color="auto"/>
            </w:tcBorders>
          </w:tcPr>
          <w:p w14:paraId="78F4A6F8" w14:textId="3E34E839" w:rsidR="007833C1" w:rsidRPr="00701DA6" w:rsidRDefault="00A74D61" w:rsidP="007833C1">
            <w:pPr>
              <w:jc w:val="center"/>
              <w:rPr>
                <w:kern w:val="0"/>
                <w:szCs w:val="21"/>
              </w:rPr>
            </w:pPr>
            <w:r>
              <w:t>2811</w:t>
            </w:r>
          </w:p>
        </w:tc>
        <w:tc>
          <w:tcPr>
            <w:tcW w:w="1416" w:type="pct"/>
            <w:tcBorders>
              <w:right w:val="single" w:sz="12" w:space="0" w:color="auto"/>
            </w:tcBorders>
          </w:tcPr>
          <w:p w14:paraId="5CB65FB8" w14:textId="6768009D" w:rsidR="007833C1" w:rsidRPr="006570B1" w:rsidRDefault="006570B1" w:rsidP="006570B1">
            <w:pPr>
              <w:widowControl/>
              <w:jc w:val="center"/>
              <w:rPr>
                <w:kern w:val="0"/>
                <w:sz w:val="24"/>
              </w:rPr>
            </w:pPr>
            <w:r>
              <w:rPr>
                <w:rFonts w:hint="eastAsia"/>
              </w:rPr>
              <w:t>34.245</w:t>
            </w:r>
          </w:p>
        </w:tc>
      </w:tr>
      <w:tr w:rsidR="004E7BD3" w:rsidRPr="00701DA6" w14:paraId="6FE6C9F7" w14:textId="77777777" w:rsidTr="00BD0F47">
        <w:trPr>
          <w:jc w:val="center"/>
        </w:trPr>
        <w:tc>
          <w:tcPr>
            <w:tcW w:w="1792" w:type="pct"/>
            <w:tcBorders>
              <w:left w:val="single" w:sz="12" w:space="0" w:color="auto"/>
            </w:tcBorders>
          </w:tcPr>
          <w:p w14:paraId="15EFE81E" w14:textId="729F3377" w:rsidR="004E7BD3" w:rsidRDefault="004E7BD3" w:rsidP="004E7BD3">
            <w:pPr>
              <w:jc w:val="center"/>
              <w:rPr>
                <w:kern w:val="0"/>
                <w:szCs w:val="21"/>
              </w:rPr>
            </w:pPr>
            <w:r>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2FA88AEF" w14:textId="3B0B7CA0" w:rsidR="004E7BD3" w:rsidRPr="00C015D4" w:rsidRDefault="00C015D4" w:rsidP="00C015D4">
            <w:pPr>
              <w:widowControl/>
              <w:jc w:val="center"/>
              <w:rPr>
                <w:kern w:val="0"/>
                <w:sz w:val="24"/>
              </w:rPr>
            </w:pPr>
            <w:r>
              <w:rPr>
                <w:rFonts w:hint="eastAsia"/>
              </w:rPr>
              <w:t>0.000088697</w:t>
            </w:r>
            <w:r w:rsidR="004E7BD3" w:rsidRPr="00A01D21">
              <w:rPr>
                <w:rFonts w:hint="eastAsia"/>
                <w:kern w:val="0"/>
                <w:szCs w:val="21"/>
              </w:rPr>
              <w:t>（流量</w:t>
            </w:r>
            <w:r w:rsidR="004E7BD3" w:rsidRPr="00A01D21">
              <w:rPr>
                <w:kern w:val="0"/>
                <w:szCs w:val="21"/>
              </w:rPr>
              <w:t>系数</w:t>
            </w:r>
            <w:r w:rsidR="004E7BD3" w:rsidRPr="00A01D21">
              <w:rPr>
                <w:kern w:val="0"/>
                <w:szCs w:val="21"/>
              </w:rPr>
              <w:t>φ</w:t>
            </w:r>
            <w:r w:rsidR="004E7BD3" w:rsidRPr="00A01D21">
              <w:rPr>
                <w:rFonts w:hint="eastAsia"/>
                <w:kern w:val="0"/>
                <w:szCs w:val="21"/>
              </w:rPr>
              <w:t>取</w:t>
            </w:r>
            <w:r w:rsidR="004E7BD3" w:rsidRPr="00A01D21">
              <w:rPr>
                <w:rFonts w:hint="eastAsia"/>
                <w:kern w:val="0"/>
                <w:szCs w:val="21"/>
              </w:rPr>
              <w:t>0.7</w:t>
            </w:r>
            <w:r w:rsidR="004E7BD3">
              <w:rPr>
                <w:rFonts w:hint="eastAsia"/>
                <w:kern w:val="0"/>
                <w:szCs w:val="21"/>
              </w:rPr>
              <w:t>，</w:t>
            </w:r>
            <w:r w:rsidR="004E7BD3">
              <w:rPr>
                <w:kern w:val="0"/>
                <w:szCs w:val="21"/>
              </w:rPr>
              <w:t>阻抗孔面积取</w:t>
            </w:r>
            <w:r>
              <w:rPr>
                <w:rFonts w:hint="eastAsia"/>
              </w:rPr>
              <w:t>34.245</w:t>
            </w:r>
            <w:r w:rsidR="004E7BD3" w:rsidRPr="00A01D21">
              <w:rPr>
                <w:rFonts w:hint="eastAsia"/>
                <w:kern w:val="0"/>
                <w:szCs w:val="21"/>
              </w:rPr>
              <w:t>）</w:t>
            </w:r>
          </w:p>
        </w:tc>
      </w:tr>
      <w:tr w:rsidR="00B86C11" w:rsidRPr="00701DA6" w14:paraId="6506B104" w14:textId="77777777" w:rsidTr="00BD0F47">
        <w:trPr>
          <w:jc w:val="center"/>
        </w:trPr>
        <w:tc>
          <w:tcPr>
            <w:tcW w:w="1792" w:type="pct"/>
            <w:tcBorders>
              <w:left w:val="single" w:sz="12" w:space="0" w:color="auto"/>
            </w:tcBorders>
          </w:tcPr>
          <w:p w14:paraId="05E4416D" w14:textId="77777777" w:rsidR="00B86C11" w:rsidRDefault="00B86C11" w:rsidP="00BD0F47">
            <w:pPr>
              <w:jc w:val="center"/>
              <w:rPr>
                <w:kern w:val="0"/>
                <w:szCs w:val="21"/>
              </w:rPr>
            </w:pPr>
            <w:r>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20AE97EA" w14:textId="788B2FF3" w:rsidR="00B86C11" w:rsidRPr="00A01D21" w:rsidRDefault="00C015D4" w:rsidP="00BD0F47">
            <w:pPr>
              <w:jc w:val="center"/>
              <w:rPr>
                <w:kern w:val="0"/>
                <w:szCs w:val="21"/>
              </w:rPr>
            </w:pPr>
            <w:r w:rsidRPr="00C015D4">
              <w:rPr>
                <w:kern w:val="0"/>
                <w:szCs w:val="21"/>
              </w:rPr>
              <w:t>0.000088697</w:t>
            </w:r>
            <w:r w:rsidR="00B86C11" w:rsidRPr="00A01D21">
              <w:rPr>
                <w:rFonts w:hint="eastAsia"/>
                <w:kern w:val="0"/>
                <w:szCs w:val="21"/>
              </w:rPr>
              <w:t>（流量</w:t>
            </w:r>
            <w:r w:rsidR="00B86C11" w:rsidRPr="00A01D21">
              <w:rPr>
                <w:kern w:val="0"/>
                <w:szCs w:val="21"/>
              </w:rPr>
              <w:t>系数</w:t>
            </w:r>
            <w:r w:rsidR="00B86C11" w:rsidRPr="00A01D21">
              <w:rPr>
                <w:kern w:val="0"/>
                <w:szCs w:val="21"/>
              </w:rPr>
              <w:t>φ</w:t>
            </w:r>
            <w:r w:rsidR="00B86C11" w:rsidRPr="00A01D21">
              <w:rPr>
                <w:rFonts w:hint="eastAsia"/>
                <w:kern w:val="0"/>
                <w:szCs w:val="21"/>
              </w:rPr>
              <w:t>取</w:t>
            </w:r>
            <w:r w:rsidR="00B86C11" w:rsidRPr="00A01D21">
              <w:rPr>
                <w:rFonts w:hint="eastAsia"/>
                <w:kern w:val="0"/>
                <w:szCs w:val="21"/>
              </w:rPr>
              <w:t>0.7</w:t>
            </w:r>
            <w:r w:rsidR="00B86C11">
              <w:rPr>
                <w:rFonts w:hint="eastAsia"/>
                <w:kern w:val="0"/>
                <w:szCs w:val="21"/>
              </w:rPr>
              <w:t>，</w:t>
            </w:r>
            <w:r w:rsidR="00B86C11">
              <w:rPr>
                <w:kern w:val="0"/>
                <w:szCs w:val="21"/>
              </w:rPr>
              <w:t>阻抗孔面积取</w:t>
            </w:r>
            <w:r>
              <w:rPr>
                <w:rFonts w:hint="eastAsia"/>
              </w:rPr>
              <w:t>34.245</w:t>
            </w:r>
            <w:r w:rsidR="00B86C11" w:rsidRPr="00A01D21">
              <w:rPr>
                <w:rFonts w:hint="eastAsia"/>
                <w:kern w:val="0"/>
                <w:szCs w:val="21"/>
              </w:rPr>
              <w:t>）</w:t>
            </w:r>
          </w:p>
        </w:tc>
      </w:tr>
    </w:tbl>
    <w:p w14:paraId="44A99827" w14:textId="77777777" w:rsidR="00B86C11" w:rsidRPr="00B86C11" w:rsidRDefault="00B86C11" w:rsidP="00B86C11"/>
    <w:p w14:paraId="561C1547" w14:textId="594E71A3" w:rsidR="00A01D21" w:rsidRDefault="00A01D21" w:rsidP="00A01D21">
      <w:pPr>
        <w:ind w:firstLineChars="400" w:firstLine="843"/>
        <w:jc w:val="center"/>
        <w:rPr>
          <w:rFonts w:hAnsi="Arial"/>
          <w:b/>
          <w:szCs w:val="21"/>
        </w:rPr>
      </w:pPr>
      <w:r>
        <w:rPr>
          <w:rFonts w:hAnsi="Arial" w:hint="eastAsia"/>
          <w:b/>
          <w:szCs w:val="21"/>
        </w:rPr>
        <w:t>表</w:t>
      </w:r>
      <w:r>
        <w:rPr>
          <w:rFonts w:hAnsi="Arial" w:hint="eastAsia"/>
          <w:b/>
          <w:szCs w:val="21"/>
        </w:rPr>
        <w:t xml:space="preserve">2-5  </w:t>
      </w:r>
      <w:r w:rsidR="007833C1">
        <w:rPr>
          <w:rFonts w:hAnsi="Arial" w:hint="eastAsia"/>
          <w:b/>
          <w:szCs w:val="21"/>
        </w:rPr>
        <w:t>上游</w:t>
      </w:r>
      <w:r w:rsidRPr="00F24313">
        <w:rPr>
          <w:rFonts w:hAnsi="Arial" w:hint="eastAsia"/>
          <w:b/>
          <w:szCs w:val="21"/>
        </w:rPr>
        <w:t>调压室</w:t>
      </w:r>
      <w:r w:rsidRPr="00D157A3">
        <w:rPr>
          <w:rFonts w:hAnsi="Arial" w:hint="eastAsia"/>
          <w:b/>
          <w:szCs w:val="21"/>
        </w:rPr>
        <w:t>参数表</w:t>
      </w:r>
    </w:p>
    <w:p w14:paraId="1F4699D2" w14:textId="77777777" w:rsidR="00040BF5" w:rsidRDefault="00040BF5" w:rsidP="00A01D21">
      <w:pPr>
        <w:ind w:firstLineChars="400" w:firstLine="843"/>
        <w:jc w:val="center"/>
        <w:rPr>
          <w:rFonts w:hAnsi="Arial"/>
          <w:b/>
          <w:szCs w:val="21"/>
        </w:rPr>
      </w:pPr>
    </w:p>
    <w:tbl>
      <w:tblPr>
        <w:tblStyle w:val="afff"/>
        <w:tblW w:w="5000" w:type="pct"/>
        <w:jc w:val="center"/>
        <w:tblLook w:val="04A0" w:firstRow="1" w:lastRow="0" w:firstColumn="1" w:lastColumn="0" w:noHBand="0" w:noVBand="1"/>
      </w:tblPr>
      <w:tblGrid>
        <w:gridCol w:w="3443"/>
        <w:gridCol w:w="3444"/>
        <w:gridCol w:w="2721"/>
      </w:tblGrid>
      <w:tr w:rsidR="00040BF5" w:rsidRPr="00040BF5" w14:paraId="5C7D6BFE" w14:textId="77777777" w:rsidTr="005C5B24">
        <w:trPr>
          <w:jc w:val="center"/>
        </w:trPr>
        <w:tc>
          <w:tcPr>
            <w:tcW w:w="1792" w:type="pct"/>
            <w:tcBorders>
              <w:left w:val="single" w:sz="12" w:space="0" w:color="auto"/>
            </w:tcBorders>
          </w:tcPr>
          <w:p w14:paraId="1B89ECEC" w14:textId="77777777" w:rsidR="00040BF5" w:rsidRPr="00040BF5" w:rsidRDefault="00040BF5" w:rsidP="00040BF5">
            <w:pPr>
              <w:jc w:val="center"/>
              <w:rPr>
                <w:kern w:val="0"/>
                <w:szCs w:val="21"/>
              </w:rPr>
            </w:pPr>
          </w:p>
        </w:tc>
        <w:tc>
          <w:tcPr>
            <w:tcW w:w="1792" w:type="pct"/>
            <w:tcBorders>
              <w:left w:val="single" w:sz="12" w:space="0" w:color="auto"/>
            </w:tcBorders>
            <w:vAlign w:val="center"/>
          </w:tcPr>
          <w:p w14:paraId="1552D442" w14:textId="77777777" w:rsidR="00040BF5" w:rsidRPr="00040BF5" w:rsidRDefault="00040BF5" w:rsidP="00040BF5">
            <w:pPr>
              <w:jc w:val="center"/>
              <w:rPr>
                <w:kern w:val="0"/>
                <w:szCs w:val="21"/>
              </w:rPr>
            </w:pPr>
            <w:r w:rsidRPr="00040BF5">
              <w:rPr>
                <w:rFonts w:hint="eastAsia"/>
                <w:kern w:val="0"/>
                <w:szCs w:val="21"/>
              </w:rPr>
              <w:t>调压室高程</w:t>
            </w:r>
          </w:p>
        </w:tc>
        <w:tc>
          <w:tcPr>
            <w:tcW w:w="1416" w:type="pct"/>
            <w:tcBorders>
              <w:right w:val="single" w:sz="12" w:space="0" w:color="auto"/>
            </w:tcBorders>
            <w:vAlign w:val="center"/>
          </w:tcPr>
          <w:p w14:paraId="25A59622" w14:textId="77777777" w:rsidR="00040BF5" w:rsidRPr="00040BF5" w:rsidRDefault="00040BF5" w:rsidP="00040BF5">
            <w:pPr>
              <w:jc w:val="center"/>
              <w:rPr>
                <w:kern w:val="0"/>
                <w:szCs w:val="21"/>
              </w:rPr>
            </w:pPr>
            <w:r w:rsidRPr="00040BF5">
              <w:rPr>
                <w:rFonts w:hint="eastAsia"/>
                <w:kern w:val="0"/>
                <w:szCs w:val="21"/>
              </w:rPr>
              <w:t>调压室断面面积</w:t>
            </w:r>
          </w:p>
        </w:tc>
      </w:tr>
      <w:tr w:rsidR="00040BF5" w:rsidRPr="00040BF5" w14:paraId="5E518109" w14:textId="77777777" w:rsidTr="005C5B24">
        <w:trPr>
          <w:jc w:val="center"/>
        </w:trPr>
        <w:tc>
          <w:tcPr>
            <w:tcW w:w="1792" w:type="pct"/>
            <w:vMerge w:val="restart"/>
            <w:tcBorders>
              <w:left w:val="single" w:sz="12" w:space="0" w:color="auto"/>
            </w:tcBorders>
            <w:vAlign w:val="center"/>
          </w:tcPr>
          <w:p w14:paraId="52A4E0B7" w14:textId="77777777" w:rsidR="00040BF5" w:rsidRPr="00040BF5" w:rsidRDefault="00040BF5" w:rsidP="00040BF5">
            <w:pPr>
              <w:jc w:val="center"/>
              <w:rPr>
                <w:kern w:val="0"/>
                <w:szCs w:val="21"/>
              </w:rPr>
            </w:pPr>
            <w:r w:rsidRPr="00040BF5">
              <w:rPr>
                <w:rFonts w:hint="eastAsia"/>
                <w:kern w:val="0"/>
                <w:szCs w:val="21"/>
              </w:rPr>
              <w:t>升管高程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1A4DA679" w14:textId="2525D4A1" w:rsidR="00040BF5" w:rsidRPr="00040BF5" w:rsidRDefault="008A6976" w:rsidP="00040BF5">
            <w:pPr>
              <w:jc w:val="center"/>
              <w:rPr>
                <w:kern w:val="0"/>
                <w:sz w:val="20"/>
                <w:szCs w:val="20"/>
              </w:rPr>
            </w:pPr>
            <w:r>
              <w:rPr>
                <w:kern w:val="0"/>
                <w:sz w:val="20"/>
                <w:szCs w:val="20"/>
              </w:rPr>
              <w:t>2707</w:t>
            </w:r>
            <w:r w:rsidR="00D74098">
              <w:rPr>
                <w:kern w:val="0"/>
                <w:sz w:val="20"/>
                <w:szCs w:val="20"/>
              </w:rPr>
              <w:t>.58</w:t>
            </w:r>
            <w:r w:rsidR="00040BF5" w:rsidRPr="00040BF5">
              <w:rPr>
                <w:kern w:val="0"/>
                <w:sz w:val="20"/>
                <w:szCs w:val="20"/>
              </w:rPr>
              <w:t>0000</w:t>
            </w:r>
          </w:p>
        </w:tc>
        <w:tc>
          <w:tcPr>
            <w:tcW w:w="1416" w:type="pct"/>
            <w:tcBorders>
              <w:right w:val="single" w:sz="12" w:space="0" w:color="auto"/>
            </w:tcBorders>
          </w:tcPr>
          <w:p w14:paraId="2FF82934" w14:textId="4D57B3CE" w:rsidR="00040BF5" w:rsidRPr="00040BF5" w:rsidRDefault="00AF3474" w:rsidP="00040BF5">
            <w:pPr>
              <w:jc w:val="center"/>
              <w:rPr>
                <w:kern w:val="0"/>
                <w:sz w:val="20"/>
                <w:szCs w:val="20"/>
              </w:rPr>
            </w:pPr>
            <w:r w:rsidRPr="00AF3474">
              <w:rPr>
                <w:kern w:val="0"/>
                <w:sz w:val="20"/>
                <w:szCs w:val="20"/>
              </w:rPr>
              <w:t>44.15625</w:t>
            </w:r>
          </w:p>
        </w:tc>
      </w:tr>
      <w:tr w:rsidR="00040BF5" w:rsidRPr="00040BF5" w14:paraId="0B514670" w14:textId="77777777" w:rsidTr="005C5B24">
        <w:trPr>
          <w:jc w:val="center"/>
        </w:trPr>
        <w:tc>
          <w:tcPr>
            <w:tcW w:w="1792" w:type="pct"/>
            <w:vMerge/>
            <w:tcBorders>
              <w:left w:val="single" w:sz="12" w:space="0" w:color="auto"/>
            </w:tcBorders>
            <w:vAlign w:val="center"/>
          </w:tcPr>
          <w:p w14:paraId="77D02B9B" w14:textId="77777777" w:rsidR="00040BF5" w:rsidRPr="00040BF5" w:rsidRDefault="00040BF5" w:rsidP="00040BF5">
            <w:pPr>
              <w:jc w:val="center"/>
              <w:rPr>
                <w:kern w:val="0"/>
                <w:szCs w:val="21"/>
              </w:rPr>
            </w:pPr>
          </w:p>
        </w:tc>
        <w:tc>
          <w:tcPr>
            <w:tcW w:w="1792" w:type="pct"/>
            <w:tcBorders>
              <w:left w:val="single" w:sz="12" w:space="0" w:color="auto"/>
            </w:tcBorders>
          </w:tcPr>
          <w:p w14:paraId="0825C463" w14:textId="1C4BDB7F" w:rsidR="00040BF5" w:rsidRPr="00040BF5" w:rsidRDefault="00AF3474" w:rsidP="00040BF5">
            <w:pPr>
              <w:jc w:val="center"/>
              <w:rPr>
                <w:kern w:val="0"/>
                <w:sz w:val="20"/>
                <w:szCs w:val="20"/>
              </w:rPr>
            </w:pPr>
            <w:r>
              <w:rPr>
                <w:kern w:val="0"/>
                <w:sz w:val="20"/>
                <w:szCs w:val="20"/>
              </w:rPr>
              <w:t>2757</w:t>
            </w:r>
            <w:r w:rsidR="00040BF5" w:rsidRPr="00040BF5">
              <w:rPr>
                <w:kern w:val="0"/>
                <w:sz w:val="20"/>
                <w:szCs w:val="20"/>
              </w:rPr>
              <w:t>.000000</w:t>
            </w:r>
          </w:p>
        </w:tc>
        <w:tc>
          <w:tcPr>
            <w:tcW w:w="1416" w:type="pct"/>
            <w:tcBorders>
              <w:right w:val="single" w:sz="12" w:space="0" w:color="auto"/>
            </w:tcBorders>
          </w:tcPr>
          <w:p w14:paraId="2BEBACCF" w14:textId="0AAD754C" w:rsidR="00040BF5" w:rsidRPr="00040BF5" w:rsidRDefault="00AF3474" w:rsidP="00040BF5">
            <w:pPr>
              <w:jc w:val="center"/>
              <w:rPr>
                <w:kern w:val="0"/>
                <w:sz w:val="20"/>
                <w:szCs w:val="20"/>
              </w:rPr>
            </w:pPr>
            <w:r w:rsidRPr="00AF3474">
              <w:rPr>
                <w:kern w:val="0"/>
                <w:sz w:val="20"/>
                <w:szCs w:val="20"/>
              </w:rPr>
              <w:t>44.15625</w:t>
            </w:r>
          </w:p>
        </w:tc>
      </w:tr>
      <w:tr w:rsidR="00040BF5" w:rsidRPr="00040BF5" w14:paraId="50D94D76" w14:textId="77777777" w:rsidTr="005C5B24">
        <w:trPr>
          <w:jc w:val="center"/>
        </w:trPr>
        <w:tc>
          <w:tcPr>
            <w:tcW w:w="1792" w:type="pct"/>
            <w:vMerge w:val="restart"/>
            <w:tcBorders>
              <w:left w:val="single" w:sz="12" w:space="0" w:color="auto"/>
            </w:tcBorders>
            <w:vAlign w:val="center"/>
          </w:tcPr>
          <w:p w14:paraId="4807E3DE" w14:textId="77777777" w:rsidR="00040BF5" w:rsidRPr="00040BF5" w:rsidRDefault="00040BF5" w:rsidP="00040BF5">
            <w:pPr>
              <w:jc w:val="center"/>
              <w:rPr>
                <w:kern w:val="0"/>
                <w:szCs w:val="21"/>
              </w:rPr>
            </w:pPr>
            <w:r w:rsidRPr="00040BF5">
              <w:rPr>
                <w:rFonts w:hint="eastAsia"/>
                <w:kern w:val="0"/>
                <w:szCs w:val="21"/>
              </w:rPr>
              <w:t>大井高程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71BDA9CA" w14:textId="3109C2DE" w:rsidR="00040BF5" w:rsidRPr="00040BF5" w:rsidRDefault="008A6976" w:rsidP="00040BF5">
            <w:pPr>
              <w:jc w:val="center"/>
              <w:rPr>
                <w:kern w:val="0"/>
                <w:sz w:val="20"/>
                <w:szCs w:val="20"/>
              </w:rPr>
            </w:pPr>
            <w:r>
              <w:rPr>
                <w:kern w:val="0"/>
                <w:sz w:val="20"/>
                <w:szCs w:val="20"/>
              </w:rPr>
              <w:t>2757</w:t>
            </w:r>
            <w:r w:rsidRPr="00040BF5">
              <w:rPr>
                <w:kern w:val="0"/>
                <w:sz w:val="20"/>
                <w:szCs w:val="20"/>
              </w:rPr>
              <w:t>.000000</w:t>
            </w:r>
            <w:r w:rsidR="004A3313">
              <w:rPr>
                <w:kern w:val="0"/>
                <w:sz w:val="20"/>
                <w:szCs w:val="20"/>
              </w:rPr>
              <w:t>0</w:t>
            </w:r>
            <w:r>
              <w:rPr>
                <w:rFonts w:hint="eastAsia"/>
                <w:kern w:val="0"/>
                <w:sz w:val="20"/>
                <w:szCs w:val="20"/>
              </w:rPr>
              <w:t>1</w:t>
            </w:r>
          </w:p>
        </w:tc>
        <w:tc>
          <w:tcPr>
            <w:tcW w:w="1416" w:type="pct"/>
            <w:tcBorders>
              <w:right w:val="single" w:sz="12" w:space="0" w:color="auto"/>
            </w:tcBorders>
          </w:tcPr>
          <w:p w14:paraId="1427AB0A" w14:textId="587BBA75" w:rsidR="00040BF5" w:rsidRPr="00040BF5" w:rsidRDefault="00AF3474" w:rsidP="00040BF5">
            <w:pPr>
              <w:jc w:val="center"/>
              <w:rPr>
                <w:kern w:val="0"/>
                <w:sz w:val="20"/>
                <w:szCs w:val="20"/>
              </w:rPr>
            </w:pPr>
            <w:r w:rsidRPr="00AF3474">
              <w:rPr>
                <w:kern w:val="0"/>
                <w:sz w:val="20"/>
                <w:szCs w:val="20"/>
              </w:rPr>
              <w:t>105.6296</w:t>
            </w:r>
          </w:p>
        </w:tc>
      </w:tr>
      <w:tr w:rsidR="00040BF5" w:rsidRPr="00040BF5" w14:paraId="685572AD" w14:textId="77777777" w:rsidTr="005C5B24">
        <w:trPr>
          <w:jc w:val="center"/>
        </w:trPr>
        <w:tc>
          <w:tcPr>
            <w:tcW w:w="1792" w:type="pct"/>
            <w:vMerge/>
            <w:tcBorders>
              <w:left w:val="single" w:sz="12" w:space="0" w:color="auto"/>
            </w:tcBorders>
          </w:tcPr>
          <w:p w14:paraId="3B7D95DD" w14:textId="77777777" w:rsidR="00040BF5" w:rsidRPr="00040BF5" w:rsidRDefault="00040BF5" w:rsidP="00040BF5">
            <w:pPr>
              <w:jc w:val="center"/>
              <w:rPr>
                <w:kern w:val="0"/>
                <w:szCs w:val="21"/>
              </w:rPr>
            </w:pPr>
          </w:p>
        </w:tc>
        <w:tc>
          <w:tcPr>
            <w:tcW w:w="1792" w:type="pct"/>
            <w:tcBorders>
              <w:left w:val="single" w:sz="12" w:space="0" w:color="auto"/>
            </w:tcBorders>
          </w:tcPr>
          <w:p w14:paraId="5BEB0BA3" w14:textId="728A5BCA" w:rsidR="00040BF5" w:rsidRPr="00040BF5" w:rsidRDefault="008A6976" w:rsidP="00040BF5">
            <w:pPr>
              <w:jc w:val="center"/>
              <w:rPr>
                <w:kern w:val="0"/>
                <w:sz w:val="20"/>
                <w:szCs w:val="20"/>
              </w:rPr>
            </w:pPr>
            <w:r>
              <w:rPr>
                <w:kern w:val="0"/>
                <w:sz w:val="20"/>
                <w:szCs w:val="20"/>
              </w:rPr>
              <w:t>2</w:t>
            </w:r>
            <w:r w:rsidR="00D74098">
              <w:rPr>
                <w:kern w:val="0"/>
                <w:sz w:val="20"/>
                <w:szCs w:val="20"/>
              </w:rPr>
              <w:t>813.00000000</w:t>
            </w:r>
          </w:p>
        </w:tc>
        <w:tc>
          <w:tcPr>
            <w:tcW w:w="1416" w:type="pct"/>
            <w:tcBorders>
              <w:right w:val="single" w:sz="12" w:space="0" w:color="auto"/>
            </w:tcBorders>
          </w:tcPr>
          <w:p w14:paraId="632A4993" w14:textId="3308A6CF" w:rsidR="00040BF5" w:rsidRPr="00040BF5" w:rsidRDefault="00AF3474" w:rsidP="00040BF5">
            <w:pPr>
              <w:jc w:val="center"/>
              <w:rPr>
                <w:kern w:val="0"/>
                <w:sz w:val="20"/>
                <w:szCs w:val="20"/>
              </w:rPr>
            </w:pPr>
            <w:r w:rsidRPr="00AF3474">
              <w:rPr>
                <w:kern w:val="0"/>
                <w:sz w:val="20"/>
                <w:szCs w:val="20"/>
              </w:rPr>
              <w:t>105.6296</w:t>
            </w:r>
          </w:p>
        </w:tc>
      </w:tr>
      <w:tr w:rsidR="00040BF5" w:rsidRPr="00040BF5" w14:paraId="684EAC78" w14:textId="77777777" w:rsidTr="005C5B24">
        <w:trPr>
          <w:jc w:val="center"/>
        </w:trPr>
        <w:tc>
          <w:tcPr>
            <w:tcW w:w="1792" w:type="pct"/>
            <w:tcBorders>
              <w:left w:val="single" w:sz="12" w:space="0" w:color="auto"/>
            </w:tcBorders>
          </w:tcPr>
          <w:p w14:paraId="311D54BA" w14:textId="77777777" w:rsidR="00040BF5" w:rsidRPr="00040BF5" w:rsidRDefault="00040BF5" w:rsidP="00040BF5">
            <w:pPr>
              <w:jc w:val="center"/>
              <w:rPr>
                <w:kern w:val="0"/>
                <w:szCs w:val="21"/>
              </w:rPr>
            </w:pPr>
            <w:r w:rsidRPr="00040BF5">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4D484367" w14:textId="264B193A" w:rsidR="00040BF5" w:rsidRPr="00C015D4" w:rsidRDefault="00C015D4" w:rsidP="00C015D4">
            <w:pPr>
              <w:widowControl/>
              <w:jc w:val="center"/>
              <w:rPr>
                <w:kern w:val="0"/>
                <w:sz w:val="24"/>
              </w:rPr>
            </w:pPr>
            <w:r>
              <w:rPr>
                <w:rFonts w:hint="eastAsia"/>
              </w:rPr>
              <w:t>0.000053348</w:t>
            </w:r>
            <w:r w:rsidRPr="00040BF5">
              <w:rPr>
                <w:rFonts w:hint="eastAsia"/>
                <w:kern w:val="0"/>
                <w:szCs w:val="21"/>
              </w:rPr>
              <w:t>（流量</w:t>
            </w:r>
            <w:r w:rsidRPr="00040BF5">
              <w:rPr>
                <w:kern w:val="0"/>
                <w:szCs w:val="21"/>
              </w:rPr>
              <w:t>系数</w:t>
            </w:r>
            <w:r w:rsidRPr="00040BF5">
              <w:rPr>
                <w:kern w:val="0"/>
                <w:szCs w:val="21"/>
              </w:rPr>
              <w:t>φ</w:t>
            </w:r>
            <w:r w:rsidRPr="00040BF5">
              <w:rPr>
                <w:rFonts w:hint="eastAsia"/>
                <w:kern w:val="0"/>
                <w:szCs w:val="21"/>
              </w:rPr>
              <w:t>取</w:t>
            </w:r>
            <w:r w:rsidRPr="00040BF5">
              <w:rPr>
                <w:rFonts w:hint="eastAsia"/>
                <w:kern w:val="0"/>
                <w:szCs w:val="21"/>
              </w:rPr>
              <w:t>0.7</w:t>
            </w:r>
            <w:r w:rsidRPr="00040BF5">
              <w:rPr>
                <w:rFonts w:hint="eastAsia"/>
                <w:kern w:val="0"/>
                <w:szCs w:val="21"/>
              </w:rPr>
              <w:t>）</w:t>
            </w:r>
          </w:p>
        </w:tc>
      </w:tr>
      <w:tr w:rsidR="00040BF5" w:rsidRPr="00040BF5" w14:paraId="14E6FDF1" w14:textId="77777777" w:rsidTr="005C5B24">
        <w:trPr>
          <w:jc w:val="center"/>
        </w:trPr>
        <w:tc>
          <w:tcPr>
            <w:tcW w:w="1792" w:type="pct"/>
            <w:tcBorders>
              <w:left w:val="single" w:sz="12" w:space="0" w:color="auto"/>
            </w:tcBorders>
          </w:tcPr>
          <w:p w14:paraId="2D3B6092" w14:textId="77777777" w:rsidR="00040BF5" w:rsidRPr="00040BF5" w:rsidRDefault="00040BF5" w:rsidP="00040BF5">
            <w:pPr>
              <w:jc w:val="center"/>
              <w:rPr>
                <w:kern w:val="0"/>
                <w:szCs w:val="21"/>
              </w:rPr>
            </w:pPr>
            <w:r w:rsidRPr="00040BF5">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59F486DF" w14:textId="4526B2A8" w:rsidR="00040BF5" w:rsidRPr="00040BF5" w:rsidRDefault="00C015D4" w:rsidP="00C015D4">
            <w:pPr>
              <w:jc w:val="center"/>
              <w:rPr>
                <w:kern w:val="0"/>
                <w:szCs w:val="21"/>
              </w:rPr>
            </w:pPr>
            <w:r>
              <w:rPr>
                <w:rFonts w:hint="eastAsia"/>
              </w:rPr>
              <w:t>0.000053348</w:t>
            </w:r>
            <w:r w:rsidR="00040BF5" w:rsidRPr="00040BF5">
              <w:rPr>
                <w:rFonts w:hint="eastAsia"/>
                <w:kern w:val="0"/>
                <w:szCs w:val="21"/>
              </w:rPr>
              <w:t>（流量</w:t>
            </w:r>
            <w:r w:rsidR="00040BF5" w:rsidRPr="00040BF5">
              <w:rPr>
                <w:kern w:val="0"/>
                <w:szCs w:val="21"/>
              </w:rPr>
              <w:t>系数</w:t>
            </w:r>
            <w:r w:rsidR="00040BF5" w:rsidRPr="00040BF5">
              <w:rPr>
                <w:kern w:val="0"/>
                <w:szCs w:val="21"/>
              </w:rPr>
              <w:t>φ</w:t>
            </w:r>
            <w:r w:rsidR="00040BF5" w:rsidRPr="00040BF5">
              <w:rPr>
                <w:rFonts w:hint="eastAsia"/>
                <w:kern w:val="0"/>
                <w:szCs w:val="21"/>
              </w:rPr>
              <w:t>取</w:t>
            </w:r>
            <w:r w:rsidR="00040BF5" w:rsidRPr="00040BF5">
              <w:rPr>
                <w:rFonts w:hint="eastAsia"/>
                <w:kern w:val="0"/>
                <w:szCs w:val="21"/>
              </w:rPr>
              <w:t>0.7</w:t>
            </w:r>
            <w:r w:rsidR="00040BF5" w:rsidRPr="00040BF5">
              <w:rPr>
                <w:rFonts w:hint="eastAsia"/>
                <w:kern w:val="0"/>
                <w:szCs w:val="21"/>
              </w:rPr>
              <w:t>）</w:t>
            </w:r>
          </w:p>
        </w:tc>
      </w:tr>
    </w:tbl>
    <w:p w14:paraId="7287CDCD" w14:textId="77777777" w:rsidR="00040BF5" w:rsidRDefault="00040BF5" w:rsidP="00A01D21">
      <w:pPr>
        <w:ind w:firstLineChars="400" w:firstLine="843"/>
        <w:jc w:val="center"/>
        <w:rPr>
          <w:rFonts w:hAnsi="Arial"/>
          <w:b/>
          <w:szCs w:val="21"/>
        </w:rPr>
      </w:pPr>
    </w:p>
    <w:p w14:paraId="7FA9375E" w14:textId="77777777" w:rsidR="00040BF5" w:rsidRPr="00040BF5" w:rsidRDefault="00040BF5" w:rsidP="00040BF5">
      <w:pPr>
        <w:rPr>
          <w:szCs w:val="21"/>
        </w:rPr>
      </w:pPr>
    </w:p>
    <w:p w14:paraId="19BE02F8" w14:textId="32993115" w:rsidR="00040BF5" w:rsidRPr="00040BF5" w:rsidRDefault="00040BF5" w:rsidP="00040BF5">
      <w:pPr>
        <w:ind w:firstLineChars="400" w:firstLine="843"/>
        <w:jc w:val="center"/>
        <w:rPr>
          <w:rFonts w:hAnsi="Arial"/>
          <w:b/>
          <w:szCs w:val="21"/>
        </w:rPr>
      </w:pPr>
      <w:r w:rsidRPr="00040BF5">
        <w:rPr>
          <w:rFonts w:hAnsi="Arial" w:hint="eastAsia"/>
          <w:b/>
          <w:szCs w:val="21"/>
        </w:rPr>
        <w:t>表</w:t>
      </w:r>
      <w:r w:rsidR="004F1433">
        <w:rPr>
          <w:rFonts w:hAnsi="Arial" w:hint="eastAsia"/>
          <w:b/>
          <w:szCs w:val="21"/>
        </w:rPr>
        <w:t>2-6</w:t>
      </w:r>
      <w:r w:rsidRPr="00040BF5">
        <w:rPr>
          <w:rFonts w:hAnsi="Arial" w:hint="eastAsia"/>
          <w:b/>
          <w:szCs w:val="21"/>
        </w:rPr>
        <w:t xml:space="preserve">  </w:t>
      </w:r>
      <w:r w:rsidRPr="00040BF5">
        <w:rPr>
          <w:rFonts w:hAnsi="Arial" w:hint="eastAsia"/>
          <w:b/>
          <w:szCs w:val="21"/>
        </w:rPr>
        <w:t>尾水调压室参数表</w:t>
      </w:r>
    </w:p>
    <w:tbl>
      <w:tblPr>
        <w:tblStyle w:val="afff"/>
        <w:tblW w:w="5000" w:type="pct"/>
        <w:jc w:val="center"/>
        <w:tblLook w:val="04A0" w:firstRow="1" w:lastRow="0" w:firstColumn="1" w:lastColumn="0" w:noHBand="0" w:noVBand="1"/>
      </w:tblPr>
      <w:tblGrid>
        <w:gridCol w:w="3443"/>
        <w:gridCol w:w="3444"/>
        <w:gridCol w:w="2721"/>
      </w:tblGrid>
      <w:tr w:rsidR="00040BF5" w:rsidRPr="00040BF5" w14:paraId="70667887" w14:textId="77777777" w:rsidTr="005C5B24">
        <w:trPr>
          <w:jc w:val="center"/>
        </w:trPr>
        <w:tc>
          <w:tcPr>
            <w:tcW w:w="1792" w:type="pct"/>
            <w:tcBorders>
              <w:left w:val="single" w:sz="12" w:space="0" w:color="auto"/>
            </w:tcBorders>
          </w:tcPr>
          <w:p w14:paraId="29849446" w14:textId="77777777" w:rsidR="00040BF5" w:rsidRPr="00040BF5" w:rsidRDefault="00040BF5" w:rsidP="00040BF5">
            <w:pPr>
              <w:jc w:val="center"/>
              <w:rPr>
                <w:kern w:val="0"/>
                <w:szCs w:val="21"/>
              </w:rPr>
            </w:pPr>
          </w:p>
        </w:tc>
        <w:tc>
          <w:tcPr>
            <w:tcW w:w="1792" w:type="pct"/>
            <w:tcBorders>
              <w:left w:val="single" w:sz="12" w:space="0" w:color="auto"/>
            </w:tcBorders>
            <w:vAlign w:val="center"/>
          </w:tcPr>
          <w:p w14:paraId="5E391366" w14:textId="77777777" w:rsidR="00040BF5" w:rsidRPr="00040BF5" w:rsidRDefault="00040BF5" w:rsidP="00040BF5">
            <w:pPr>
              <w:jc w:val="center"/>
              <w:rPr>
                <w:kern w:val="0"/>
                <w:szCs w:val="21"/>
              </w:rPr>
            </w:pPr>
            <w:r w:rsidRPr="00040BF5">
              <w:rPr>
                <w:rFonts w:hint="eastAsia"/>
                <w:kern w:val="0"/>
                <w:szCs w:val="21"/>
              </w:rPr>
              <w:t>调压室高程</w:t>
            </w:r>
          </w:p>
        </w:tc>
        <w:tc>
          <w:tcPr>
            <w:tcW w:w="1416" w:type="pct"/>
            <w:tcBorders>
              <w:right w:val="single" w:sz="12" w:space="0" w:color="auto"/>
            </w:tcBorders>
            <w:vAlign w:val="center"/>
          </w:tcPr>
          <w:p w14:paraId="4EAA2551" w14:textId="77777777" w:rsidR="00040BF5" w:rsidRPr="00040BF5" w:rsidRDefault="00040BF5" w:rsidP="00040BF5">
            <w:pPr>
              <w:jc w:val="center"/>
              <w:rPr>
                <w:kern w:val="0"/>
                <w:szCs w:val="21"/>
              </w:rPr>
            </w:pPr>
            <w:r w:rsidRPr="00040BF5">
              <w:rPr>
                <w:rFonts w:hint="eastAsia"/>
                <w:kern w:val="0"/>
                <w:szCs w:val="21"/>
              </w:rPr>
              <w:t>调压室断面面积</w:t>
            </w:r>
          </w:p>
        </w:tc>
      </w:tr>
      <w:tr w:rsidR="00040BF5" w:rsidRPr="00040BF5" w14:paraId="5F2B5BA8" w14:textId="77777777" w:rsidTr="005C5B24">
        <w:trPr>
          <w:jc w:val="center"/>
        </w:trPr>
        <w:tc>
          <w:tcPr>
            <w:tcW w:w="1792" w:type="pct"/>
            <w:vMerge w:val="restart"/>
            <w:tcBorders>
              <w:left w:val="single" w:sz="12" w:space="0" w:color="auto"/>
            </w:tcBorders>
            <w:vAlign w:val="center"/>
          </w:tcPr>
          <w:p w14:paraId="262AC6A9" w14:textId="77777777" w:rsidR="00040BF5" w:rsidRPr="00040BF5" w:rsidRDefault="00040BF5" w:rsidP="00040BF5">
            <w:pPr>
              <w:jc w:val="center"/>
              <w:rPr>
                <w:kern w:val="0"/>
                <w:szCs w:val="21"/>
              </w:rPr>
            </w:pPr>
            <w:r w:rsidRPr="00040BF5">
              <w:rPr>
                <w:rFonts w:hint="eastAsia"/>
                <w:kern w:val="0"/>
                <w:szCs w:val="21"/>
              </w:rPr>
              <w:t>升管高程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5213FF5C" w14:textId="018FDE61" w:rsidR="00040BF5" w:rsidRPr="00040BF5" w:rsidRDefault="003C16F3" w:rsidP="00040BF5">
            <w:pPr>
              <w:jc w:val="center"/>
              <w:rPr>
                <w:kern w:val="0"/>
                <w:sz w:val="20"/>
                <w:szCs w:val="20"/>
              </w:rPr>
            </w:pPr>
            <w:r w:rsidRPr="003C16F3">
              <w:rPr>
                <w:kern w:val="0"/>
                <w:sz w:val="20"/>
                <w:szCs w:val="20"/>
              </w:rPr>
              <w:t>2295.86</w:t>
            </w:r>
            <w:r w:rsidR="00AA2197">
              <w:rPr>
                <w:kern w:val="0"/>
                <w:sz w:val="20"/>
                <w:szCs w:val="20"/>
              </w:rPr>
              <w:t>000000</w:t>
            </w:r>
          </w:p>
        </w:tc>
        <w:tc>
          <w:tcPr>
            <w:tcW w:w="1416" w:type="pct"/>
            <w:tcBorders>
              <w:right w:val="single" w:sz="12" w:space="0" w:color="auto"/>
            </w:tcBorders>
          </w:tcPr>
          <w:p w14:paraId="64384E93" w14:textId="1EA361BF" w:rsidR="00040BF5" w:rsidRPr="00040BF5" w:rsidRDefault="00AF3474" w:rsidP="00040BF5">
            <w:pPr>
              <w:jc w:val="center"/>
              <w:rPr>
                <w:kern w:val="0"/>
                <w:sz w:val="20"/>
                <w:szCs w:val="20"/>
              </w:rPr>
            </w:pPr>
            <w:r w:rsidRPr="00111285">
              <w:t>26.4074</w:t>
            </w:r>
          </w:p>
        </w:tc>
      </w:tr>
      <w:tr w:rsidR="00AF3474" w:rsidRPr="00040BF5" w14:paraId="21EF37A6" w14:textId="77777777" w:rsidTr="005C5B24">
        <w:trPr>
          <w:jc w:val="center"/>
        </w:trPr>
        <w:tc>
          <w:tcPr>
            <w:tcW w:w="1792" w:type="pct"/>
            <w:vMerge/>
            <w:tcBorders>
              <w:left w:val="single" w:sz="12" w:space="0" w:color="auto"/>
            </w:tcBorders>
            <w:vAlign w:val="center"/>
          </w:tcPr>
          <w:p w14:paraId="1D681858" w14:textId="77777777" w:rsidR="00AF3474" w:rsidRPr="00040BF5" w:rsidRDefault="00AF3474" w:rsidP="00AF3474">
            <w:pPr>
              <w:jc w:val="center"/>
              <w:rPr>
                <w:kern w:val="0"/>
                <w:szCs w:val="21"/>
              </w:rPr>
            </w:pPr>
          </w:p>
        </w:tc>
        <w:tc>
          <w:tcPr>
            <w:tcW w:w="1792" w:type="pct"/>
            <w:tcBorders>
              <w:left w:val="single" w:sz="12" w:space="0" w:color="auto"/>
            </w:tcBorders>
          </w:tcPr>
          <w:p w14:paraId="3D7AB96B" w14:textId="03D03F32" w:rsidR="00AF3474" w:rsidRPr="00040BF5" w:rsidRDefault="003C16F3" w:rsidP="00AF3474">
            <w:pPr>
              <w:jc w:val="center"/>
              <w:rPr>
                <w:kern w:val="0"/>
                <w:sz w:val="20"/>
                <w:szCs w:val="20"/>
              </w:rPr>
            </w:pPr>
            <w:r>
              <w:rPr>
                <w:kern w:val="0"/>
                <w:sz w:val="20"/>
                <w:szCs w:val="20"/>
              </w:rPr>
              <w:t>2322.00000000</w:t>
            </w:r>
          </w:p>
        </w:tc>
        <w:tc>
          <w:tcPr>
            <w:tcW w:w="1416" w:type="pct"/>
            <w:tcBorders>
              <w:right w:val="single" w:sz="12" w:space="0" w:color="auto"/>
            </w:tcBorders>
          </w:tcPr>
          <w:p w14:paraId="2828025B" w14:textId="1BFAE022" w:rsidR="00AF3474" w:rsidRPr="00040BF5" w:rsidRDefault="00AF3474" w:rsidP="00AF3474">
            <w:pPr>
              <w:jc w:val="center"/>
              <w:rPr>
                <w:kern w:val="0"/>
                <w:sz w:val="20"/>
                <w:szCs w:val="20"/>
              </w:rPr>
            </w:pPr>
            <w:r w:rsidRPr="00111285">
              <w:t>26.4074</w:t>
            </w:r>
          </w:p>
        </w:tc>
      </w:tr>
      <w:tr w:rsidR="00AF3474" w:rsidRPr="00040BF5" w14:paraId="35C1F408" w14:textId="77777777" w:rsidTr="005C5B24">
        <w:trPr>
          <w:jc w:val="center"/>
        </w:trPr>
        <w:tc>
          <w:tcPr>
            <w:tcW w:w="1792" w:type="pct"/>
            <w:vMerge w:val="restart"/>
            <w:tcBorders>
              <w:left w:val="single" w:sz="12" w:space="0" w:color="auto"/>
            </w:tcBorders>
            <w:vAlign w:val="center"/>
          </w:tcPr>
          <w:p w14:paraId="7136A5EE" w14:textId="77777777" w:rsidR="00AF3474" w:rsidRPr="00040BF5" w:rsidRDefault="00AF3474" w:rsidP="00AF3474">
            <w:pPr>
              <w:jc w:val="center"/>
              <w:rPr>
                <w:kern w:val="0"/>
                <w:szCs w:val="21"/>
              </w:rPr>
            </w:pPr>
            <w:r w:rsidRPr="00040BF5">
              <w:rPr>
                <w:rFonts w:hint="eastAsia"/>
                <w:kern w:val="0"/>
                <w:szCs w:val="21"/>
              </w:rPr>
              <w:t>大井高程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5888985D" w14:textId="2B939E54" w:rsidR="00AF3474" w:rsidRPr="00040BF5" w:rsidRDefault="003C16F3" w:rsidP="00AF3474">
            <w:pPr>
              <w:jc w:val="center"/>
              <w:rPr>
                <w:kern w:val="0"/>
                <w:sz w:val="20"/>
                <w:szCs w:val="20"/>
              </w:rPr>
            </w:pPr>
            <w:r>
              <w:rPr>
                <w:kern w:val="0"/>
                <w:sz w:val="20"/>
                <w:szCs w:val="20"/>
              </w:rPr>
              <w:t>2322.00000001</w:t>
            </w:r>
          </w:p>
        </w:tc>
        <w:tc>
          <w:tcPr>
            <w:tcW w:w="1416" w:type="pct"/>
            <w:tcBorders>
              <w:right w:val="single" w:sz="12" w:space="0" w:color="auto"/>
            </w:tcBorders>
          </w:tcPr>
          <w:p w14:paraId="0B4A2033" w14:textId="664CF399" w:rsidR="00AF3474" w:rsidRPr="00040BF5" w:rsidRDefault="00AF3474" w:rsidP="00AF3474">
            <w:pPr>
              <w:jc w:val="center"/>
              <w:rPr>
                <w:kern w:val="0"/>
                <w:sz w:val="20"/>
                <w:szCs w:val="20"/>
              </w:rPr>
            </w:pPr>
            <w:r w:rsidRPr="00111285">
              <w:t>52.7834</w:t>
            </w:r>
          </w:p>
        </w:tc>
      </w:tr>
      <w:tr w:rsidR="00040BF5" w:rsidRPr="00040BF5" w14:paraId="47CB9808" w14:textId="77777777" w:rsidTr="005C5B24">
        <w:trPr>
          <w:jc w:val="center"/>
        </w:trPr>
        <w:tc>
          <w:tcPr>
            <w:tcW w:w="1792" w:type="pct"/>
            <w:vMerge/>
            <w:tcBorders>
              <w:left w:val="single" w:sz="12" w:space="0" w:color="auto"/>
            </w:tcBorders>
          </w:tcPr>
          <w:p w14:paraId="6CBBB6E3" w14:textId="77777777" w:rsidR="00040BF5" w:rsidRPr="00040BF5" w:rsidRDefault="00040BF5" w:rsidP="00040BF5">
            <w:pPr>
              <w:jc w:val="center"/>
              <w:rPr>
                <w:kern w:val="0"/>
                <w:szCs w:val="21"/>
              </w:rPr>
            </w:pPr>
          </w:p>
        </w:tc>
        <w:tc>
          <w:tcPr>
            <w:tcW w:w="1792" w:type="pct"/>
            <w:tcBorders>
              <w:left w:val="single" w:sz="12" w:space="0" w:color="auto"/>
            </w:tcBorders>
          </w:tcPr>
          <w:p w14:paraId="78641673" w14:textId="69D1671A" w:rsidR="00040BF5" w:rsidRPr="00040BF5" w:rsidRDefault="00F84657" w:rsidP="00040BF5">
            <w:pPr>
              <w:jc w:val="center"/>
              <w:rPr>
                <w:kern w:val="0"/>
                <w:sz w:val="20"/>
                <w:szCs w:val="20"/>
              </w:rPr>
            </w:pPr>
            <w:r>
              <w:rPr>
                <w:kern w:val="0"/>
                <w:sz w:val="20"/>
                <w:szCs w:val="20"/>
              </w:rPr>
              <w:t>2378.50000000</w:t>
            </w:r>
          </w:p>
        </w:tc>
        <w:tc>
          <w:tcPr>
            <w:tcW w:w="1416" w:type="pct"/>
            <w:tcBorders>
              <w:right w:val="single" w:sz="12" w:space="0" w:color="auto"/>
            </w:tcBorders>
          </w:tcPr>
          <w:p w14:paraId="32BE40E0" w14:textId="1774B3FC" w:rsidR="00040BF5" w:rsidRPr="00040BF5" w:rsidRDefault="00AF3474" w:rsidP="00040BF5">
            <w:pPr>
              <w:jc w:val="center"/>
              <w:rPr>
                <w:kern w:val="0"/>
                <w:sz w:val="20"/>
                <w:szCs w:val="20"/>
              </w:rPr>
            </w:pPr>
            <w:r w:rsidRPr="00111285">
              <w:t>52.7834</w:t>
            </w:r>
          </w:p>
        </w:tc>
      </w:tr>
      <w:tr w:rsidR="00040BF5" w:rsidRPr="00040BF5" w14:paraId="49DF4FF8" w14:textId="77777777" w:rsidTr="005C5B24">
        <w:trPr>
          <w:jc w:val="center"/>
        </w:trPr>
        <w:tc>
          <w:tcPr>
            <w:tcW w:w="1792" w:type="pct"/>
            <w:tcBorders>
              <w:left w:val="single" w:sz="12" w:space="0" w:color="auto"/>
            </w:tcBorders>
          </w:tcPr>
          <w:p w14:paraId="520A1CE6" w14:textId="77777777" w:rsidR="00040BF5" w:rsidRPr="00040BF5" w:rsidRDefault="00040BF5" w:rsidP="00040BF5">
            <w:pPr>
              <w:jc w:val="center"/>
              <w:rPr>
                <w:kern w:val="0"/>
                <w:szCs w:val="21"/>
              </w:rPr>
            </w:pPr>
            <w:r w:rsidRPr="00040BF5">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690397B1" w14:textId="7F5DF07E" w:rsidR="00040BF5" w:rsidRPr="00C015D4" w:rsidRDefault="00AA2197" w:rsidP="00C015D4">
            <w:pPr>
              <w:widowControl/>
              <w:jc w:val="center"/>
              <w:rPr>
                <w:kern w:val="0"/>
                <w:sz w:val="24"/>
              </w:rPr>
            </w:pPr>
            <w:r>
              <w:rPr>
                <w:rFonts w:hint="eastAsia"/>
              </w:rPr>
              <w:t>0.000149160</w:t>
            </w:r>
            <w:r w:rsidR="00C015D4" w:rsidRPr="00040BF5">
              <w:rPr>
                <w:rFonts w:hint="eastAsia"/>
                <w:kern w:val="0"/>
                <w:szCs w:val="21"/>
              </w:rPr>
              <w:t>（流量</w:t>
            </w:r>
            <w:r w:rsidR="00C015D4" w:rsidRPr="00040BF5">
              <w:rPr>
                <w:kern w:val="0"/>
                <w:szCs w:val="21"/>
              </w:rPr>
              <w:t>系数</w:t>
            </w:r>
            <w:r w:rsidR="00C015D4" w:rsidRPr="00040BF5">
              <w:rPr>
                <w:kern w:val="0"/>
                <w:szCs w:val="21"/>
              </w:rPr>
              <w:t>φ</w:t>
            </w:r>
            <w:r w:rsidR="00C015D4" w:rsidRPr="00040BF5">
              <w:rPr>
                <w:rFonts w:hint="eastAsia"/>
                <w:kern w:val="0"/>
                <w:szCs w:val="21"/>
              </w:rPr>
              <w:t>取</w:t>
            </w:r>
            <w:r w:rsidR="00C015D4" w:rsidRPr="00040BF5">
              <w:rPr>
                <w:rFonts w:hint="eastAsia"/>
                <w:kern w:val="0"/>
                <w:szCs w:val="21"/>
              </w:rPr>
              <w:t>0.7</w:t>
            </w:r>
            <w:r w:rsidR="00C015D4" w:rsidRPr="00040BF5">
              <w:rPr>
                <w:rFonts w:hint="eastAsia"/>
                <w:kern w:val="0"/>
                <w:szCs w:val="21"/>
              </w:rPr>
              <w:t>）</w:t>
            </w:r>
          </w:p>
        </w:tc>
      </w:tr>
      <w:tr w:rsidR="00040BF5" w:rsidRPr="00040BF5" w14:paraId="31489BAC" w14:textId="77777777" w:rsidTr="005C5B24">
        <w:trPr>
          <w:jc w:val="center"/>
        </w:trPr>
        <w:tc>
          <w:tcPr>
            <w:tcW w:w="1792" w:type="pct"/>
            <w:tcBorders>
              <w:left w:val="single" w:sz="12" w:space="0" w:color="auto"/>
            </w:tcBorders>
          </w:tcPr>
          <w:p w14:paraId="170BC1CD" w14:textId="77777777" w:rsidR="00040BF5" w:rsidRPr="00040BF5" w:rsidRDefault="00040BF5" w:rsidP="00040BF5">
            <w:pPr>
              <w:jc w:val="center"/>
              <w:rPr>
                <w:kern w:val="0"/>
                <w:szCs w:val="21"/>
              </w:rPr>
            </w:pPr>
            <w:r w:rsidRPr="00040BF5">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39168DBF" w14:textId="769AEB48" w:rsidR="00040BF5" w:rsidRPr="00040BF5" w:rsidRDefault="00C015D4" w:rsidP="00C015D4">
            <w:pPr>
              <w:jc w:val="center"/>
              <w:rPr>
                <w:kern w:val="0"/>
                <w:szCs w:val="21"/>
              </w:rPr>
            </w:pPr>
            <w:r>
              <w:rPr>
                <w:rFonts w:hint="eastAsia"/>
              </w:rPr>
              <w:t>0.000149160</w:t>
            </w:r>
            <w:r w:rsidR="00040BF5" w:rsidRPr="00040BF5">
              <w:rPr>
                <w:rFonts w:hint="eastAsia"/>
                <w:kern w:val="0"/>
                <w:szCs w:val="21"/>
              </w:rPr>
              <w:t>（流量</w:t>
            </w:r>
            <w:r w:rsidR="00040BF5" w:rsidRPr="00040BF5">
              <w:rPr>
                <w:kern w:val="0"/>
                <w:szCs w:val="21"/>
              </w:rPr>
              <w:t>系数</w:t>
            </w:r>
            <w:r w:rsidR="00040BF5" w:rsidRPr="00040BF5">
              <w:rPr>
                <w:kern w:val="0"/>
                <w:szCs w:val="21"/>
              </w:rPr>
              <w:t>φ</w:t>
            </w:r>
            <w:r w:rsidR="00040BF5" w:rsidRPr="00040BF5">
              <w:rPr>
                <w:rFonts w:hint="eastAsia"/>
                <w:kern w:val="0"/>
                <w:szCs w:val="21"/>
              </w:rPr>
              <w:t>取</w:t>
            </w:r>
            <w:r w:rsidR="00040BF5" w:rsidRPr="00040BF5">
              <w:rPr>
                <w:rFonts w:hint="eastAsia"/>
                <w:kern w:val="0"/>
                <w:szCs w:val="21"/>
              </w:rPr>
              <w:t>0.7</w:t>
            </w:r>
            <w:r w:rsidR="00040BF5" w:rsidRPr="00040BF5">
              <w:rPr>
                <w:rFonts w:hint="eastAsia"/>
                <w:kern w:val="0"/>
                <w:szCs w:val="21"/>
              </w:rPr>
              <w:t>）</w:t>
            </w:r>
          </w:p>
        </w:tc>
      </w:tr>
    </w:tbl>
    <w:p w14:paraId="4988F3AB" w14:textId="77777777" w:rsidR="00040BF5" w:rsidRPr="00040BF5" w:rsidRDefault="00040BF5" w:rsidP="00040BF5">
      <w:pPr>
        <w:ind w:firstLineChars="400" w:firstLine="843"/>
        <w:jc w:val="center"/>
        <w:rPr>
          <w:rFonts w:hAnsi="Arial"/>
          <w:b/>
          <w:szCs w:val="21"/>
        </w:rPr>
      </w:pPr>
    </w:p>
    <w:p w14:paraId="25F8CD53" w14:textId="32372987" w:rsidR="00040BF5" w:rsidRPr="00040BF5" w:rsidRDefault="00040BF5" w:rsidP="00040BF5">
      <w:pPr>
        <w:ind w:firstLineChars="400" w:firstLine="843"/>
        <w:jc w:val="center"/>
        <w:rPr>
          <w:rFonts w:hAnsi="Arial"/>
          <w:b/>
          <w:szCs w:val="21"/>
        </w:rPr>
      </w:pPr>
      <w:r w:rsidRPr="00040BF5">
        <w:rPr>
          <w:rFonts w:hAnsi="Arial" w:hint="eastAsia"/>
          <w:b/>
          <w:szCs w:val="21"/>
        </w:rPr>
        <w:t>表</w:t>
      </w:r>
      <w:r w:rsidR="004F1433">
        <w:rPr>
          <w:rFonts w:hAnsi="Arial" w:hint="eastAsia"/>
          <w:b/>
          <w:szCs w:val="21"/>
        </w:rPr>
        <w:t>2-7</w:t>
      </w:r>
      <w:r w:rsidRPr="00040BF5">
        <w:rPr>
          <w:rFonts w:hAnsi="Arial" w:hint="eastAsia"/>
          <w:b/>
          <w:szCs w:val="21"/>
        </w:rPr>
        <w:t xml:space="preserve">  </w:t>
      </w:r>
      <w:r w:rsidRPr="00040BF5">
        <w:rPr>
          <w:rFonts w:hAnsi="Arial" w:hint="eastAsia"/>
          <w:b/>
          <w:szCs w:val="21"/>
        </w:rPr>
        <w:t>下游进出水口</w:t>
      </w:r>
      <w:r w:rsidRPr="00040BF5">
        <w:rPr>
          <w:rFonts w:hAnsi="Arial"/>
          <w:b/>
          <w:szCs w:val="21"/>
        </w:rPr>
        <w:t>闸门井</w:t>
      </w:r>
      <w:r w:rsidRPr="00040BF5">
        <w:rPr>
          <w:rFonts w:hAnsi="Arial" w:hint="eastAsia"/>
          <w:b/>
          <w:szCs w:val="21"/>
        </w:rPr>
        <w:t>参数表</w:t>
      </w:r>
    </w:p>
    <w:tbl>
      <w:tblPr>
        <w:tblStyle w:val="afff"/>
        <w:tblW w:w="5000" w:type="pct"/>
        <w:jc w:val="center"/>
        <w:tblLook w:val="04A0" w:firstRow="1" w:lastRow="0" w:firstColumn="1" w:lastColumn="0" w:noHBand="0" w:noVBand="1"/>
      </w:tblPr>
      <w:tblGrid>
        <w:gridCol w:w="3443"/>
        <w:gridCol w:w="3444"/>
        <w:gridCol w:w="2721"/>
      </w:tblGrid>
      <w:tr w:rsidR="00040BF5" w:rsidRPr="00040BF5" w14:paraId="2577A16C" w14:textId="77777777" w:rsidTr="005C5B24">
        <w:trPr>
          <w:jc w:val="center"/>
        </w:trPr>
        <w:tc>
          <w:tcPr>
            <w:tcW w:w="1792" w:type="pct"/>
            <w:tcBorders>
              <w:left w:val="single" w:sz="12" w:space="0" w:color="auto"/>
            </w:tcBorders>
          </w:tcPr>
          <w:p w14:paraId="54E9B9B3" w14:textId="77777777" w:rsidR="00040BF5" w:rsidRPr="00040BF5" w:rsidRDefault="00040BF5" w:rsidP="00040BF5">
            <w:pPr>
              <w:jc w:val="center"/>
              <w:rPr>
                <w:kern w:val="0"/>
                <w:szCs w:val="21"/>
              </w:rPr>
            </w:pPr>
          </w:p>
        </w:tc>
        <w:tc>
          <w:tcPr>
            <w:tcW w:w="1792" w:type="pct"/>
            <w:tcBorders>
              <w:left w:val="single" w:sz="12" w:space="0" w:color="auto"/>
            </w:tcBorders>
            <w:vAlign w:val="center"/>
          </w:tcPr>
          <w:p w14:paraId="2585EBFC" w14:textId="77777777" w:rsidR="00040BF5" w:rsidRPr="00040BF5" w:rsidRDefault="00040BF5" w:rsidP="00040BF5">
            <w:pPr>
              <w:jc w:val="center"/>
              <w:rPr>
                <w:kern w:val="0"/>
                <w:szCs w:val="21"/>
              </w:rPr>
            </w:pPr>
            <w:r w:rsidRPr="00040BF5">
              <w:rPr>
                <w:rFonts w:hint="eastAsia"/>
                <w:kern w:val="0"/>
                <w:szCs w:val="21"/>
              </w:rPr>
              <w:t>调压室高程</w:t>
            </w:r>
          </w:p>
        </w:tc>
        <w:tc>
          <w:tcPr>
            <w:tcW w:w="1416" w:type="pct"/>
            <w:tcBorders>
              <w:right w:val="single" w:sz="12" w:space="0" w:color="auto"/>
            </w:tcBorders>
            <w:vAlign w:val="center"/>
          </w:tcPr>
          <w:p w14:paraId="1DBAE1DD" w14:textId="77777777" w:rsidR="00040BF5" w:rsidRPr="00040BF5" w:rsidRDefault="00040BF5" w:rsidP="00040BF5">
            <w:pPr>
              <w:jc w:val="center"/>
              <w:rPr>
                <w:kern w:val="0"/>
                <w:szCs w:val="21"/>
              </w:rPr>
            </w:pPr>
            <w:r w:rsidRPr="00040BF5">
              <w:rPr>
                <w:rFonts w:hint="eastAsia"/>
                <w:kern w:val="0"/>
                <w:szCs w:val="21"/>
              </w:rPr>
              <w:t>调压室断面面积</w:t>
            </w:r>
          </w:p>
        </w:tc>
      </w:tr>
      <w:tr w:rsidR="00040BF5" w:rsidRPr="00040BF5" w14:paraId="45B78B85" w14:textId="77777777" w:rsidTr="005C5B24">
        <w:trPr>
          <w:jc w:val="center"/>
        </w:trPr>
        <w:tc>
          <w:tcPr>
            <w:tcW w:w="1792" w:type="pct"/>
            <w:vMerge w:val="restart"/>
            <w:tcBorders>
              <w:left w:val="single" w:sz="12" w:space="0" w:color="auto"/>
            </w:tcBorders>
            <w:vAlign w:val="center"/>
          </w:tcPr>
          <w:p w14:paraId="7978604E" w14:textId="77777777" w:rsidR="00040BF5" w:rsidRPr="00040BF5" w:rsidRDefault="00040BF5" w:rsidP="00040BF5">
            <w:pPr>
              <w:jc w:val="center"/>
              <w:rPr>
                <w:kern w:val="0"/>
                <w:szCs w:val="21"/>
              </w:rPr>
            </w:pPr>
            <w:r w:rsidRPr="00040BF5">
              <w:rPr>
                <w:rFonts w:hint="eastAsia"/>
                <w:kern w:val="0"/>
                <w:szCs w:val="21"/>
              </w:rPr>
              <w:t>闸门井高程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1A1399C2" w14:textId="6D0ADD61" w:rsidR="00040BF5" w:rsidRPr="00040BF5" w:rsidRDefault="00C454C4" w:rsidP="00040BF5">
            <w:pPr>
              <w:jc w:val="center"/>
              <w:rPr>
                <w:kern w:val="0"/>
                <w:szCs w:val="21"/>
              </w:rPr>
            </w:pPr>
            <w:r>
              <w:rPr>
                <w:kern w:val="0"/>
                <w:szCs w:val="21"/>
              </w:rPr>
              <w:t>2326</w:t>
            </w:r>
          </w:p>
        </w:tc>
        <w:tc>
          <w:tcPr>
            <w:tcW w:w="1416" w:type="pct"/>
            <w:tcBorders>
              <w:right w:val="single" w:sz="12" w:space="0" w:color="auto"/>
            </w:tcBorders>
          </w:tcPr>
          <w:p w14:paraId="7CFE600B" w14:textId="5BAC0EE3" w:rsidR="00040BF5" w:rsidRPr="00040BF5" w:rsidRDefault="007B7E31" w:rsidP="00040BF5">
            <w:pPr>
              <w:jc w:val="center"/>
              <w:rPr>
                <w:color w:val="FF0000"/>
                <w:kern w:val="0"/>
                <w:szCs w:val="21"/>
              </w:rPr>
            </w:pPr>
            <w:r w:rsidRPr="007B7E31">
              <w:t>25.71</w:t>
            </w:r>
          </w:p>
        </w:tc>
      </w:tr>
      <w:tr w:rsidR="00040BF5" w:rsidRPr="00040BF5" w14:paraId="673BBEF0" w14:textId="77777777" w:rsidTr="005C5B24">
        <w:trPr>
          <w:jc w:val="center"/>
        </w:trPr>
        <w:tc>
          <w:tcPr>
            <w:tcW w:w="1792" w:type="pct"/>
            <w:vMerge/>
            <w:tcBorders>
              <w:left w:val="single" w:sz="12" w:space="0" w:color="auto"/>
            </w:tcBorders>
            <w:vAlign w:val="center"/>
          </w:tcPr>
          <w:p w14:paraId="2D703B2B" w14:textId="77777777" w:rsidR="00040BF5" w:rsidRPr="00040BF5" w:rsidRDefault="00040BF5" w:rsidP="00040BF5">
            <w:pPr>
              <w:jc w:val="center"/>
              <w:rPr>
                <w:kern w:val="0"/>
                <w:szCs w:val="21"/>
              </w:rPr>
            </w:pPr>
          </w:p>
        </w:tc>
        <w:tc>
          <w:tcPr>
            <w:tcW w:w="1792" w:type="pct"/>
            <w:tcBorders>
              <w:left w:val="single" w:sz="12" w:space="0" w:color="auto"/>
            </w:tcBorders>
          </w:tcPr>
          <w:p w14:paraId="459AAFE5" w14:textId="45B0FE1D" w:rsidR="00040BF5" w:rsidRPr="00040BF5" w:rsidRDefault="00C454C4" w:rsidP="00040BF5">
            <w:pPr>
              <w:jc w:val="center"/>
              <w:rPr>
                <w:kern w:val="0"/>
                <w:szCs w:val="21"/>
              </w:rPr>
            </w:pPr>
            <w:r>
              <w:rPr>
                <w:kern w:val="0"/>
                <w:szCs w:val="21"/>
              </w:rPr>
              <w:t>2379</w:t>
            </w:r>
          </w:p>
        </w:tc>
        <w:tc>
          <w:tcPr>
            <w:tcW w:w="1416" w:type="pct"/>
            <w:tcBorders>
              <w:right w:val="single" w:sz="12" w:space="0" w:color="auto"/>
            </w:tcBorders>
          </w:tcPr>
          <w:p w14:paraId="5A5AC4C6" w14:textId="504070F7" w:rsidR="00040BF5" w:rsidRPr="00040BF5" w:rsidRDefault="007B7E31" w:rsidP="00040BF5">
            <w:pPr>
              <w:jc w:val="center"/>
              <w:rPr>
                <w:color w:val="FF0000"/>
                <w:kern w:val="0"/>
                <w:szCs w:val="21"/>
              </w:rPr>
            </w:pPr>
            <w:r w:rsidRPr="007B7E31">
              <w:t>25.71</w:t>
            </w:r>
          </w:p>
        </w:tc>
      </w:tr>
      <w:tr w:rsidR="00040BF5" w:rsidRPr="00040BF5" w14:paraId="406A6297" w14:textId="77777777" w:rsidTr="005C5B24">
        <w:trPr>
          <w:jc w:val="center"/>
        </w:trPr>
        <w:tc>
          <w:tcPr>
            <w:tcW w:w="1792" w:type="pct"/>
            <w:tcBorders>
              <w:left w:val="single" w:sz="12" w:space="0" w:color="auto"/>
            </w:tcBorders>
          </w:tcPr>
          <w:p w14:paraId="7A18E350" w14:textId="77777777" w:rsidR="00040BF5" w:rsidRPr="00040BF5" w:rsidRDefault="00040BF5" w:rsidP="00040BF5">
            <w:pPr>
              <w:jc w:val="center"/>
              <w:rPr>
                <w:kern w:val="0"/>
                <w:szCs w:val="21"/>
              </w:rPr>
            </w:pPr>
            <w:r w:rsidRPr="00040BF5">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27D56402" w14:textId="74D542AC" w:rsidR="00040BF5" w:rsidRPr="00040BF5" w:rsidRDefault="00C015D4" w:rsidP="00040BF5">
            <w:pPr>
              <w:jc w:val="center"/>
              <w:rPr>
                <w:kern w:val="0"/>
                <w:szCs w:val="21"/>
              </w:rPr>
            </w:pPr>
            <w:r w:rsidRPr="00C015D4">
              <w:rPr>
                <w:kern w:val="0"/>
                <w:szCs w:val="21"/>
              </w:rPr>
              <w:t>0.000157362</w:t>
            </w:r>
            <w:r w:rsidRPr="00A01D21">
              <w:rPr>
                <w:rFonts w:hint="eastAsia"/>
                <w:kern w:val="0"/>
                <w:szCs w:val="21"/>
              </w:rPr>
              <w:t>（流量</w:t>
            </w:r>
            <w:r w:rsidRPr="00A01D21">
              <w:rPr>
                <w:kern w:val="0"/>
                <w:szCs w:val="21"/>
              </w:rPr>
              <w:t>系数</w:t>
            </w:r>
            <w:r w:rsidRPr="00A01D21">
              <w:rPr>
                <w:kern w:val="0"/>
                <w:szCs w:val="21"/>
              </w:rPr>
              <w:t>φ</w:t>
            </w:r>
            <w:r w:rsidRPr="00A01D21">
              <w:rPr>
                <w:rFonts w:hint="eastAsia"/>
                <w:kern w:val="0"/>
                <w:szCs w:val="21"/>
              </w:rPr>
              <w:t>取</w:t>
            </w:r>
            <w:r w:rsidRPr="00A01D21">
              <w:rPr>
                <w:rFonts w:hint="eastAsia"/>
                <w:kern w:val="0"/>
                <w:szCs w:val="21"/>
              </w:rPr>
              <w:t>0.7</w:t>
            </w:r>
            <w:r>
              <w:rPr>
                <w:rFonts w:hint="eastAsia"/>
                <w:kern w:val="0"/>
                <w:szCs w:val="21"/>
              </w:rPr>
              <w:t>，</w:t>
            </w:r>
            <w:r>
              <w:rPr>
                <w:kern w:val="0"/>
                <w:szCs w:val="21"/>
              </w:rPr>
              <w:t>阻抗孔面积取</w:t>
            </w:r>
            <w:r w:rsidRPr="007B7E31">
              <w:t>25.71</w:t>
            </w:r>
            <w:r w:rsidRPr="00A01D21">
              <w:rPr>
                <w:rFonts w:hint="eastAsia"/>
                <w:kern w:val="0"/>
                <w:szCs w:val="21"/>
              </w:rPr>
              <w:t>）</w:t>
            </w:r>
          </w:p>
        </w:tc>
      </w:tr>
      <w:tr w:rsidR="00040BF5" w:rsidRPr="00040BF5" w14:paraId="7A21A78B" w14:textId="77777777" w:rsidTr="005C5B24">
        <w:trPr>
          <w:jc w:val="center"/>
        </w:trPr>
        <w:tc>
          <w:tcPr>
            <w:tcW w:w="1792" w:type="pct"/>
            <w:tcBorders>
              <w:left w:val="single" w:sz="12" w:space="0" w:color="auto"/>
            </w:tcBorders>
          </w:tcPr>
          <w:p w14:paraId="4C5507BB" w14:textId="77777777" w:rsidR="00040BF5" w:rsidRPr="00040BF5" w:rsidRDefault="00040BF5" w:rsidP="00040BF5">
            <w:pPr>
              <w:jc w:val="center"/>
              <w:rPr>
                <w:kern w:val="0"/>
                <w:szCs w:val="21"/>
              </w:rPr>
            </w:pPr>
            <w:r w:rsidRPr="00040BF5">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751678B5" w14:textId="54415FEE" w:rsidR="00040BF5" w:rsidRPr="00040BF5" w:rsidRDefault="00C015D4" w:rsidP="00040BF5">
            <w:pPr>
              <w:jc w:val="center"/>
              <w:rPr>
                <w:kern w:val="0"/>
                <w:szCs w:val="21"/>
              </w:rPr>
            </w:pPr>
            <w:r w:rsidRPr="00C015D4">
              <w:rPr>
                <w:kern w:val="0"/>
                <w:szCs w:val="21"/>
              </w:rPr>
              <w:t>0.000157362</w:t>
            </w:r>
            <w:r w:rsidR="00040BF5" w:rsidRPr="00A01D21">
              <w:rPr>
                <w:rFonts w:hint="eastAsia"/>
                <w:kern w:val="0"/>
                <w:szCs w:val="21"/>
              </w:rPr>
              <w:t>（流量</w:t>
            </w:r>
            <w:r w:rsidR="00040BF5" w:rsidRPr="00A01D21">
              <w:rPr>
                <w:kern w:val="0"/>
                <w:szCs w:val="21"/>
              </w:rPr>
              <w:t>系数</w:t>
            </w:r>
            <w:r w:rsidR="00040BF5" w:rsidRPr="00A01D21">
              <w:rPr>
                <w:kern w:val="0"/>
                <w:szCs w:val="21"/>
              </w:rPr>
              <w:t>φ</w:t>
            </w:r>
            <w:r w:rsidR="00040BF5" w:rsidRPr="00A01D21">
              <w:rPr>
                <w:rFonts w:hint="eastAsia"/>
                <w:kern w:val="0"/>
                <w:szCs w:val="21"/>
              </w:rPr>
              <w:t>取</w:t>
            </w:r>
            <w:r w:rsidR="00040BF5" w:rsidRPr="00A01D21">
              <w:rPr>
                <w:rFonts w:hint="eastAsia"/>
                <w:kern w:val="0"/>
                <w:szCs w:val="21"/>
              </w:rPr>
              <w:t>0.7</w:t>
            </w:r>
            <w:r w:rsidR="00040BF5">
              <w:rPr>
                <w:rFonts w:hint="eastAsia"/>
                <w:kern w:val="0"/>
                <w:szCs w:val="21"/>
              </w:rPr>
              <w:t>，</w:t>
            </w:r>
            <w:r w:rsidR="00040BF5">
              <w:rPr>
                <w:kern w:val="0"/>
                <w:szCs w:val="21"/>
              </w:rPr>
              <w:t>阻抗孔面积取</w:t>
            </w:r>
            <w:r w:rsidRPr="007B7E31">
              <w:t>25.71</w:t>
            </w:r>
            <w:r w:rsidR="00040BF5" w:rsidRPr="00A01D21">
              <w:rPr>
                <w:rFonts w:hint="eastAsia"/>
                <w:kern w:val="0"/>
                <w:szCs w:val="21"/>
              </w:rPr>
              <w:t>）</w:t>
            </w:r>
          </w:p>
        </w:tc>
      </w:tr>
    </w:tbl>
    <w:p w14:paraId="5EE07FF9" w14:textId="5D0A2386" w:rsidR="00F24313" w:rsidRPr="00040BF5" w:rsidRDefault="00F24313" w:rsidP="00F24313"/>
    <w:p w14:paraId="4C5C467E" w14:textId="77777777" w:rsidR="0035724C" w:rsidRPr="00A50869" w:rsidRDefault="0035724C" w:rsidP="00A50869">
      <w:pPr>
        <w:pStyle w:val="2"/>
        <w:ind w:left="0" w:firstLine="0"/>
        <w:rPr>
          <w:bCs/>
        </w:rPr>
      </w:pPr>
      <w:bookmarkStart w:id="18" w:name="_Toc364755274"/>
      <w:bookmarkStart w:id="19" w:name="_Toc533406459"/>
      <w:r w:rsidRPr="00A50869">
        <w:rPr>
          <w:bCs/>
        </w:rPr>
        <w:t>调保限制</w:t>
      </w:r>
      <w:bookmarkEnd w:id="18"/>
      <w:bookmarkEnd w:id="19"/>
    </w:p>
    <w:p w14:paraId="4812E2A0" w14:textId="77777777" w:rsidR="00766B7B" w:rsidRPr="0013240B" w:rsidRDefault="00766B7B" w:rsidP="00A50869">
      <w:pPr>
        <w:pStyle w:val="2"/>
        <w:ind w:left="0" w:firstLine="0"/>
        <w:rPr>
          <w:bCs/>
        </w:rPr>
      </w:pPr>
      <w:bookmarkStart w:id="20" w:name="_Toc364755275"/>
      <w:bookmarkStart w:id="21" w:name="_Toc533406460"/>
      <w:r w:rsidRPr="0013240B">
        <w:rPr>
          <w:bCs/>
        </w:rPr>
        <w:t>机组特性曲线</w:t>
      </w:r>
      <w:bookmarkEnd w:id="20"/>
      <w:bookmarkEnd w:id="21"/>
    </w:p>
    <w:p w14:paraId="178CE666" w14:textId="498A6F85" w:rsidR="00A42FAB" w:rsidRPr="0013240B" w:rsidRDefault="00A42FAB" w:rsidP="00A42FAB">
      <w:pPr>
        <w:snapToGrid w:val="0"/>
        <w:spacing w:line="460" w:lineRule="atLeast"/>
        <w:ind w:firstLine="480"/>
        <w:rPr>
          <w:sz w:val="24"/>
        </w:rPr>
      </w:pPr>
      <w:bookmarkStart w:id="22" w:name="_Toc303327817"/>
      <w:r w:rsidRPr="0013240B">
        <w:rPr>
          <w:sz w:val="24"/>
        </w:rPr>
        <w:lastRenderedPageBreak/>
        <w:t>由于缺乏真机资料，</w:t>
      </w:r>
      <w:r w:rsidR="00540DE9" w:rsidRPr="0013240B">
        <w:rPr>
          <w:sz w:val="24"/>
        </w:rPr>
        <w:t>本阶段</w:t>
      </w:r>
      <w:r w:rsidR="005B7151">
        <w:rPr>
          <w:rFonts w:hint="eastAsia"/>
          <w:sz w:val="24"/>
        </w:rPr>
        <w:t>玉门</w:t>
      </w:r>
      <w:r w:rsidRPr="0013240B">
        <w:rPr>
          <w:sz w:val="24"/>
        </w:rPr>
        <w:t>抽水蓄能电站</w:t>
      </w:r>
      <w:r w:rsidR="00082450">
        <w:rPr>
          <w:rFonts w:hint="eastAsia"/>
          <w:sz w:val="24"/>
        </w:rPr>
        <w:t>调节保证</w:t>
      </w:r>
      <w:r w:rsidRPr="0013240B">
        <w:rPr>
          <w:sz w:val="24"/>
        </w:rPr>
        <w:t>只能借用其它已建抽水蓄能电站工程的水泵水轮机特性曲线。通过对国内外多个抽水蓄能电站工程机组参数的比较，</w:t>
      </w:r>
      <w:r w:rsidR="00A60898" w:rsidRPr="0013240B">
        <w:rPr>
          <w:sz w:val="24"/>
        </w:rPr>
        <w:t>本设计</w:t>
      </w:r>
      <w:r w:rsidR="00272E0F">
        <w:rPr>
          <w:rFonts w:hint="eastAsia"/>
          <w:sz w:val="24"/>
        </w:rPr>
        <w:t>套用</w:t>
      </w:r>
      <w:r w:rsidR="00892C88">
        <w:rPr>
          <w:rFonts w:hint="eastAsia"/>
          <w:sz w:val="24"/>
        </w:rPr>
        <w:t>深圳</w:t>
      </w:r>
      <w:r w:rsidR="00082450">
        <w:rPr>
          <w:rFonts w:hint="eastAsia"/>
          <w:sz w:val="24"/>
        </w:rPr>
        <w:t>抽水蓄能电站</w:t>
      </w:r>
      <w:r w:rsidR="00483FB0">
        <w:rPr>
          <w:rFonts w:hint="eastAsia"/>
          <w:sz w:val="24"/>
        </w:rPr>
        <w:t>的全特性数据，该电站与</w:t>
      </w:r>
      <w:r w:rsidR="005B7151">
        <w:rPr>
          <w:rFonts w:hint="eastAsia"/>
          <w:sz w:val="24"/>
        </w:rPr>
        <w:t>玉门</w:t>
      </w:r>
      <w:r w:rsidR="00483FB0" w:rsidRPr="0013240B">
        <w:rPr>
          <w:sz w:val="24"/>
        </w:rPr>
        <w:t>抽水蓄能电站</w:t>
      </w:r>
      <w:r w:rsidR="00483FB0">
        <w:rPr>
          <w:rFonts w:hint="eastAsia"/>
          <w:sz w:val="24"/>
        </w:rPr>
        <w:t>的特征</w:t>
      </w:r>
      <w:r w:rsidR="00272E0F">
        <w:rPr>
          <w:rFonts w:hint="eastAsia"/>
          <w:sz w:val="24"/>
        </w:rPr>
        <w:t>参数</w:t>
      </w:r>
      <w:r w:rsidR="00A60898" w:rsidRPr="0013240B">
        <w:rPr>
          <w:sz w:val="24"/>
        </w:rPr>
        <w:t>如表</w:t>
      </w:r>
      <w:r w:rsidR="006014DF">
        <w:rPr>
          <w:sz w:val="24"/>
        </w:rPr>
        <w:t>2.8</w:t>
      </w:r>
      <w:r w:rsidR="00A60898" w:rsidRPr="0013240B">
        <w:rPr>
          <w:sz w:val="24"/>
        </w:rPr>
        <w:t>所示。</w:t>
      </w:r>
    </w:p>
    <w:p w14:paraId="136F9B78" w14:textId="182A598B" w:rsidR="00A42FAB" w:rsidRDefault="00A42FAB" w:rsidP="00483FB0">
      <w:pPr>
        <w:snapToGrid w:val="0"/>
        <w:spacing w:line="460" w:lineRule="atLeast"/>
        <w:ind w:firstLineChars="1600" w:firstLine="3373"/>
        <w:rPr>
          <w:b/>
          <w:color w:val="000000"/>
          <w:szCs w:val="21"/>
        </w:rPr>
      </w:pPr>
      <w:r w:rsidRPr="0013240B">
        <w:rPr>
          <w:b/>
          <w:szCs w:val="21"/>
        </w:rPr>
        <w:t>表</w:t>
      </w:r>
      <w:r w:rsidR="00B759B4" w:rsidRPr="0013240B">
        <w:rPr>
          <w:b/>
          <w:szCs w:val="21"/>
        </w:rPr>
        <w:t>2.</w:t>
      </w:r>
      <w:r w:rsidR="004F1433">
        <w:rPr>
          <w:b/>
          <w:szCs w:val="21"/>
        </w:rPr>
        <w:t>8</w:t>
      </w:r>
      <w:r w:rsidRPr="0013240B">
        <w:rPr>
          <w:b/>
          <w:color w:val="FF0000"/>
          <w:szCs w:val="21"/>
        </w:rPr>
        <w:t xml:space="preserve"> </w:t>
      </w:r>
      <w:r w:rsidR="00B759B4" w:rsidRPr="0013240B">
        <w:rPr>
          <w:color w:val="000000"/>
          <w:szCs w:val="21"/>
        </w:rPr>
        <w:t xml:space="preserve"> </w:t>
      </w:r>
      <w:r w:rsidRPr="0013240B">
        <w:rPr>
          <w:color w:val="000000"/>
          <w:szCs w:val="21"/>
        </w:rPr>
        <w:t xml:space="preserve"> </w:t>
      </w:r>
      <w:r w:rsidR="00483FB0">
        <w:rPr>
          <w:rFonts w:hint="eastAsia"/>
          <w:b/>
          <w:color w:val="000000"/>
          <w:szCs w:val="21"/>
        </w:rPr>
        <w:t>电站特征</w:t>
      </w:r>
      <w:r w:rsidRPr="0013240B">
        <w:rPr>
          <w:b/>
          <w:color w:val="000000"/>
          <w:szCs w:val="21"/>
        </w:rPr>
        <w:t>参数比较表</w:t>
      </w:r>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3188"/>
        <w:gridCol w:w="3337"/>
        <w:gridCol w:w="3113"/>
      </w:tblGrid>
      <w:tr w:rsidR="000853D6" w:rsidRPr="00CE46D8" w14:paraId="601225C4" w14:textId="77777777" w:rsidTr="000853D6">
        <w:trPr>
          <w:trHeight w:val="270"/>
        </w:trPr>
        <w:tc>
          <w:tcPr>
            <w:tcW w:w="1654" w:type="pct"/>
            <w:shd w:val="clear" w:color="auto" w:fill="auto"/>
            <w:noWrap/>
            <w:vAlign w:val="center"/>
          </w:tcPr>
          <w:p w14:paraId="3BABF7DA" w14:textId="77777777" w:rsidR="000853D6" w:rsidRPr="00CE46D8" w:rsidRDefault="000853D6" w:rsidP="00CE46D8">
            <w:pPr>
              <w:jc w:val="center"/>
            </w:pPr>
            <w:r w:rsidRPr="00CE46D8">
              <w:t>机组参数</w:t>
            </w:r>
          </w:p>
        </w:tc>
        <w:tc>
          <w:tcPr>
            <w:tcW w:w="1731" w:type="pct"/>
            <w:shd w:val="clear" w:color="auto" w:fill="auto"/>
            <w:noWrap/>
            <w:vAlign w:val="center"/>
          </w:tcPr>
          <w:p w14:paraId="4F5034F2" w14:textId="1E276AC9" w:rsidR="000853D6" w:rsidRPr="00CE46D8" w:rsidRDefault="005B7151" w:rsidP="00CE46D8">
            <w:pPr>
              <w:jc w:val="center"/>
            </w:pPr>
            <w:r>
              <w:t>玉门</w:t>
            </w:r>
          </w:p>
        </w:tc>
        <w:tc>
          <w:tcPr>
            <w:tcW w:w="1615" w:type="pct"/>
            <w:shd w:val="clear" w:color="auto" w:fill="auto"/>
            <w:noWrap/>
            <w:vAlign w:val="center"/>
          </w:tcPr>
          <w:p w14:paraId="530BFE15" w14:textId="1677F862" w:rsidR="000853D6" w:rsidRPr="00CE46D8" w:rsidRDefault="00892C88" w:rsidP="00CE46D8">
            <w:pPr>
              <w:jc w:val="center"/>
            </w:pPr>
            <w:r>
              <w:rPr>
                <w:rFonts w:hint="eastAsia"/>
              </w:rPr>
              <w:t>深圳</w:t>
            </w:r>
          </w:p>
        </w:tc>
      </w:tr>
      <w:tr w:rsidR="000853D6" w:rsidRPr="00CE46D8" w14:paraId="49F6C801" w14:textId="77777777" w:rsidTr="000853D6">
        <w:trPr>
          <w:trHeight w:val="270"/>
        </w:trPr>
        <w:tc>
          <w:tcPr>
            <w:tcW w:w="1654" w:type="pct"/>
            <w:shd w:val="clear" w:color="auto" w:fill="auto"/>
            <w:noWrap/>
            <w:vAlign w:val="center"/>
            <w:hideMark/>
          </w:tcPr>
          <w:p w14:paraId="333FB26F" w14:textId="77777777" w:rsidR="000853D6" w:rsidRPr="00CE46D8" w:rsidRDefault="000853D6" w:rsidP="00CE46D8">
            <w:pPr>
              <w:widowControl/>
              <w:jc w:val="center"/>
              <w:rPr>
                <w:color w:val="000000"/>
                <w:kern w:val="0"/>
                <w:sz w:val="22"/>
                <w:szCs w:val="22"/>
              </w:rPr>
            </w:pPr>
            <w:r w:rsidRPr="00CE46D8">
              <w:rPr>
                <w:color w:val="000000"/>
                <w:kern w:val="0"/>
                <w:sz w:val="22"/>
                <w:szCs w:val="22"/>
              </w:rPr>
              <w:t>最大水头</w:t>
            </w:r>
            <w:r w:rsidRPr="00CE46D8">
              <w:rPr>
                <w:color w:val="000000"/>
                <w:kern w:val="0"/>
                <w:sz w:val="22"/>
                <w:szCs w:val="22"/>
              </w:rPr>
              <w:t>/m</w:t>
            </w:r>
          </w:p>
        </w:tc>
        <w:tc>
          <w:tcPr>
            <w:tcW w:w="1731" w:type="pct"/>
            <w:shd w:val="clear" w:color="auto" w:fill="auto"/>
            <w:noWrap/>
            <w:vAlign w:val="center"/>
            <w:hideMark/>
          </w:tcPr>
          <w:p w14:paraId="2DAD2B2F" w14:textId="421973EC" w:rsidR="000853D6" w:rsidRPr="00CE46D8" w:rsidRDefault="00892C88" w:rsidP="00CE46D8">
            <w:pPr>
              <w:widowControl/>
              <w:jc w:val="center"/>
              <w:rPr>
                <w:color w:val="000000"/>
                <w:kern w:val="0"/>
                <w:sz w:val="22"/>
                <w:szCs w:val="22"/>
              </w:rPr>
            </w:pPr>
            <w:r>
              <w:rPr>
                <w:color w:val="000000"/>
                <w:kern w:val="0"/>
                <w:sz w:val="22"/>
                <w:szCs w:val="22"/>
              </w:rPr>
              <w:t>462</w:t>
            </w:r>
            <w:r w:rsidR="000853D6" w:rsidRPr="00CE46D8">
              <w:rPr>
                <w:color w:val="000000"/>
                <w:kern w:val="0"/>
                <w:sz w:val="22"/>
                <w:szCs w:val="22"/>
              </w:rPr>
              <w:t>（毛）</w:t>
            </w:r>
          </w:p>
        </w:tc>
        <w:tc>
          <w:tcPr>
            <w:tcW w:w="1615" w:type="pct"/>
            <w:shd w:val="clear" w:color="auto" w:fill="auto"/>
            <w:noWrap/>
            <w:vAlign w:val="center"/>
            <w:hideMark/>
          </w:tcPr>
          <w:p w14:paraId="675E8243" w14:textId="5115A0BA" w:rsidR="000853D6" w:rsidRPr="00CE46D8" w:rsidRDefault="00892C88" w:rsidP="00CE46D8">
            <w:pPr>
              <w:widowControl/>
              <w:jc w:val="center"/>
              <w:rPr>
                <w:color w:val="000000"/>
                <w:kern w:val="0"/>
                <w:sz w:val="22"/>
                <w:szCs w:val="22"/>
              </w:rPr>
            </w:pPr>
            <w:r w:rsidRPr="00CA70A1">
              <w:rPr>
                <w:rFonts w:eastAsiaTheme="minorEastAsia"/>
                <w:sz w:val="24"/>
              </w:rPr>
              <w:t>466.81</w:t>
            </w:r>
          </w:p>
        </w:tc>
      </w:tr>
      <w:tr w:rsidR="000853D6" w:rsidRPr="00CE46D8" w14:paraId="7B0D594A" w14:textId="77777777" w:rsidTr="000853D6">
        <w:trPr>
          <w:trHeight w:val="270"/>
        </w:trPr>
        <w:tc>
          <w:tcPr>
            <w:tcW w:w="1654" w:type="pct"/>
            <w:shd w:val="clear" w:color="auto" w:fill="auto"/>
            <w:noWrap/>
            <w:vAlign w:val="center"/>
            <w:hideMark/>
          </w:tcPr>
          <w:p w14:paraId="1B63BAB6"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额定水头</w:t>
            </w:r>
            <w:r w:rsidRPr="00CE46D8">
              <w:rPr>
                <w:color w:val="000000"/>
                <w:kern w:val="0"/>
                <w:sz w:val="22"/>
                <w:szCs w:val="22"/>
              </w:rPr>
              <w:t>/m</w:t>
            </w:r>
          </w:p>
        </w:tc>
        <w:tc>
          <w:tcPr>
            <w:tcW w:w="1731" w:type="pct"/>
            <w:shd w:val="clear" w:color="auto" w:fill="auto"/>
            <w:noWrap/>
            <w:vAlign w:val="center"/>
            <w:hideMark/>
          </w:tcPr>
          <w:p w14:paraId="5BFEA49E" w14:textId="7B15761F" w:rsidR="000853D6" w:rsidRPr="00CE46D8" w:rsidRDefault="00892C88" w:rsidP="00CE46D8">
            <w:pPr>
              <w:widowControl/>
              <w:jc w:val="center"/>
              <w:rPr>
                <w:color w:val="000000"/>
                <w:kern w:val="0"/>
                <w:sz w:val="22"/>
                <w:szCs w:val="22"/>
              </w:rPr>
            </w:pPr>
            <w:r>
              <w:rPr>
                <w:color w:val="000000"/>
                <w:kern w:val="0"/>
                <w:sz w:val="22"/>
                <w:szCs w:val="22"/>
              </w:rPr>
              <w:t>420</w:t>
            </w:r>
          </w:p>
        </w:tc>
        <w:tc>
          <w:tcPr>
            <w:tcW w:w="1615" w:type="pct"/>
            <w:shd w:val="clear" w:color="auto" w:fill="auto"/>
            <w:noWrap/>
            <w:vAlign w:val="center"/>
            <w:hideMark/>
          </w:tcPr>
          <w:p w14:paraId="52FE2CB2" w14:textId="12349833" w:rsidR="000853D6" w:rsidRPr="00CE46D8" w:rsidRDefault="00892C88" w:rsidP="00CE46D8">
            <w:pPr>
              <w:widowControl/>
              <w:jc w:val="center"/>
              <w:rPr>
                <w:color w:val="000000"/>
                <w:kern w:val="0"/>
                <w:sz w:val="22"/>
                <w:szCs w:val="22"/>
              </w:rPr>
            </w:pPr>
            <w:r w:rsidRPr="00CA70A1">
              <w:rPr>
                <w:rFonts w:hint="eastAsia"/>
              </w:rPr>
              <w:t>419</w:t>
            </w:r>
          </w:p>
        </w:tc>
      </w:tr>
      <w:tr w:rsidR="000853D6" w:rsidRPr="00CE46D8" w14:paraId="58829E6F" w14:textId="77777777" w:rsidTr="000853D6">
        <w:trPr>
          <w:trHeight w:val="270"/>
        </w:trPr>
        <w:tc>
          <w:tcPr>
            <w:tcW w:w="1654" w:type="pct"/>
            <w:shd w:val="clear" w:color="auto" w:fill="auto"/>
            <w:noWrap/>
            <w:vAlign w:val="center"/>
            <w:hideMark/>
          </w:tcPr>
          <w:p w14:paraId="4A276B30" w14:textId="77777777" w:rsidR="000853D6" w:rsidRPr="00CE46D8" w:rsidRDefault="000853D6" w:rsidP="00CE46D8">
            <w:pPr>
              <w:widowControl/>
              <w:jc w:val="center"/>
              <w:rPr>
                <w:color w:val="000000"/>
                <w:kern w:val="0"/>
                <w:sz w:val="22"/>
                <w:szCs w:val="22"/>
              </w:rPr>
            </w:pPr>
            <w:r w:rsidRPr="00CE46D8">
              <w:rPr>
                <w:color w:val="000000"/>
                <w:kern w:val="0"/>
                <w:sz w:val="22"/>
                <w:szCs w:val="22"/>
              </w:rPr>
              <w:t>最小水头</w:t>
            </w:r>
            <w:r w:rsidRPr="00CE46D8">
              <w:rPr>
                <w:color w:val="000000"/>
                <w:kern w:val="0"/>
                <w:sz w:val="22"/>
                <w:szCs w:val="22"/>
              </w:rPr>
              <w:t>/m</w:t>
            </w:r>
          </w:p>
        </w:tc>
        <w:tc>
          <w:tcPr>
            <w:tcW w:w="1731" w:type="pct"/>
            <w:shd w:val="clear" w:color="auto" w:fill="auto"/>
            <w:noWrap/>
            <w:vAlign w:val="center"/>
            <w:hideMark/>
          </w:tcPr>
          <w:p w14:paraId="6547DB4A" w14:textId="1E2CD07F" w:rsidR="000853D6" w:rsidRPr="00CE46D8" w:rsidRDefault="00892C88" w:rsidP="00CE46D8">
            <w:pPr>
              <w:widowControl/>
              <w:jc w:val="center"/>
              <w:rPr>
                <w:color w:val="000000"/>
                <w:kern w:val="0"/>
                <w:sz w:val="22"/>
                <w:szCs w:val="22"/>
              </w:rPr>
            </w:pPr>
            <w:r>
              <w:rPr>
                <w:color w:val="000000"/>
                <w:kern w:val="0"/>
                <w:sz w:val="22"/>
                <w:szCs w:val="22"/>
              </w:rPr>
              <w:t>405</w:t>
            </w:r>
            <w:r w:rsidR="000853D6" w:rsidRPr="00CE46D8">
              <w:rPr>
                <w:color w:val="000000"/>
                <w:kern w:val="0"/>
                <w:sz w:val="22"/>
                <w:szCs w:val="22"/>
              </w:rPr>
              <w:t>（毛）</w:t>
            </w:r>
          </w:p>
        </w:tc>
        <w:tc>
          <w:tcPr>
            <w:tcW w:w="1615" w:type="pct"/>
            <w:shd w:val="clear" w:color="auto" w:fill="auto"/>
            <w:noWrap/>
            <w:vAlign w:val="center"/>
            <w:hideMark/>
          </w:tcPr>
          <w:p w14:paraId="10B49155" w14:textId="12B8EF89" w:rsidR="000853D6" w:rsidRPr="00CE46D8" w:rsidRDefault="00892C88" w:rsidP="00CE46D8">
            <w:pPr>
              <w:widowControl/>
              <w:jc w:val="center"/>
              <w:rPr>
                <w:color w:val="000000"/>
                <w:kern w:val="0"/>
                <w:sz w:val="22"/>
                <w:szCs w:val="22"/>
              </w:rPr>
            </w:pPr>
            <w:r w:rsidRPr="00CA70A1">
              <w:rPr>
                <w:rFonts w:eastAsiaTheme="minorEastAsia"/>
                <w:sz w:val="24"/>
              </w:rPr>
              <w:t>431.78</w:t>
            </w:r>
          </w:p>
        </w:tc>
      </w:tr>
      <w:tr w:rsidR="000853D6" w:rsidRPr="00CE46D8" w14:paraId="510C7B83" w14:textId="77777777" w:rsidTr="000853D6">
        <w:trPr>
          <w:trHeight w:val="270"/>
        </w:trPr>
        <w:tc>
          <w:tcPr>
            <w:tcW w:w="1654" w:type="pct"/>
            <w:shd w:val="clear" w:color="auto" w:fill="auto"/>
            <w:noWrap/>
            <w:vAlign w:val="center"/>
            <w:hideMark/>
          </w:tcPr>
          <w:p w14:paraId="2604E1DE"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额定流量</w:t>
            </w:r>
            <w:r w:rsidRPr="00CE46D8">
              <w:rPr>
                <w:color w:val="000000"/>
                <w:kern w:val="0"/>
                <w:sz w:val="22"/>
                <w:szCs w:val="22"/>
              </w:rPr>
              <w:t>/(m3/s)</w:t>
            </w:r>
          </w:p>
        </w:tc>
        <w:tc>
          <w:tcPr>
            <w:tcW w:w="1731" w:type="pct"/>
            <w:shd w:val="clear" w:color="auto" w:fill="auto"/>
            <w:noWrap/>
            <w:vAlign w:val="center"/>
            <w:hideMark/>
          </w:tcPr>
          <w:p w14:paraId="2459B773" w14:textId="5B70E00A" w:rsidR="000853D6" w:rsidRPr="00CE46D8" w:rsidRDefault="00892C88" w:rsidP="00CE46D8">
            <w:pPr>
              <w:widowControl/>
              <w:jc w:val="center"/>
              <w:rPr>
                <w:color w:val="000000"/>
                <w:kern w:val="0"/>
                <w:sz w:val="22"/>
                <w:szCs w:val="22"/>
              </w:rPr>
            </w:pPr>
            <w:r>
              <w:rPr>
                <w:color w:val="000000"/>
                <w:kern w:val="0"/>
                <w:sz w:val="22"/>
                <w:szCs w:val="22"/>
              </w:rPr>
              <w:t>81.37</w:t>
            </w:r>
          </w:p>
        </w:tc>
        <w:tc>
          <w:tcPr>
            <w:tcW w:w="1615" w:type="pct"/>
            <w:shd w:val="clear" w:color="auto" w:fill="auto"/>
            <w:noWrap/>
            <w:vAlign w:val="center"/>
            <w:hideMark/>
          </w:tcPr>
          <w:p w14:paraId="20DF7A4A" w14:textId="0A5EF466" w:rsidR="000853D6" w:rsidRPr="00CE46D8" w:rsidRDefault="00892C88" w:rsidP="00CE46D8">
            <w:pPr>
              <w:widowControl/>
              <w:jc w:val="center"/>
              <w:rPr>
                <w:color w:val="000000"/>
                <w:kern w:val="0"/>
                <w:sz w:val="22"/>
                <w:szCs w:val="22"/>
              </w:rPr>
            </w:pPr>
            <w:r w:rsidRPr="00CA70A1">
              <w:rPr>
                <w:rFonts w:hint="eastAsia"/>
              </w:rPr>
              <w:t>83.53</w:t>
            </w:r>
          </w:p>
        </w:tc>
      </w:tr>
      <w:tr w:rsidR="000853D6" w:rsidRPr="00CE46D8" w14:paraId="46A88148" w14:textId="77777777" w:rsidTr="000853D6">
        <w:trPr>
          <w:trHeight w:val="270"/>
        </w:trPr>
        <w:tc>
          <w:tcPr>
            <w:tcW w:w="1654" w:type="pct"/>
            <w:shd w:val="clear" w:color="auto" w:fill="auto"/>
            <w:noWrap/>
            <w:vAlign w:val="center"/>
            <w:hideMark/>
          </w:tcPr>
          <w:p w14:paraId="66EB2242"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额定转速</w:t>
            </w:r>
            <w:r w:rsidRPr="00CE46D8">
              <w:rPr>
                <w:color w:val="000000"/>
                <w:kern w:val="0"/>
                <w:sz w:val="22"/>
                <w:szCs w:val="22"/>
              </w:rPr>
              <w:t>/rpm</w:t>
            </w:r>
          </w:p>
        </w:tc>
        <w:tc>
          <w:tcPr>
            <w:tcW w:w="1731" w:type="pct"/>
            <w:shd w:val="clear" w:color="auto" w:fill="auto"/>
            <w:noWrap/>
            <w:vAlign w:val="center"/>
            <w:hideMark/>
          </w:tcPr>
          <w:p w14:paraId="658E3DBA" w14:textId="3653A786" w:rsidR="000853D6" w:rsidRPr="00CE46D8" w:rsidRDefault="000853D6" w:rsidP="00CE46D8">
            <w:pPr>
              <w:widowControl/>
              <w:jc w:val="center"/>
              <w:rPr>
                <w:color w:val="000000"/>
                <w:kern w:val="0"/>
                <w:sz w:val="22"/>
                <w:szCs w:val="22"/>
              </w:rPr>
            </w:pPr>
            <w:r w:rsidRPr="00655300">
              <w:rPr>
                <w:color w:val="000000"/>
                <w:kern w:val="0"/>
                <w:sz w:val="22"/>
                <w:szCs w:val="22"/>
              </w:rPr>
              <w:t>428.6</w:t>
            </w:r>
          </w:p>
        </w:tc>
        <w:tc>
          <w:tcPr>
            <w:tcW w:w="1615" w:type="pct"/>
            <w:shd w:val="clear" w:color="auto" w:fill="auto"/>
            <w:noWrap/>
            <w:vAlign w:val="center"/>
            <w:hideMark/>
          </w:tcPr>
          <w:p w14:paraId="1CE2FD29" w14:textId="62D6BA7A" w:rsidR="000853D6" w:rsidRPr="00CE46D8" w:rsidRDefault="000853D6" w:rsidP="00CE46D8">
            <w:pPr>
              <w:widowControl/>
              <w:jc w:val="center"/>
              <w:rPr>
                <w:color w:val="000000"/>
                <w:kern w:val="0"/>
                <w:sz w:val="22"/>
                <w:szCs w:val="22"/>
              </w:rPr>
            </w:pPr>
            <w:r w:rsidRPr="00655300">
              <w:rPr>
                <w:color w:val="000000"/>
                <w:kern w:val="0"/>
                <w:sz w:val="22"/>
                <w:szCs w:val="22"/>
              </w:rPr>
              <w:t>428.6</w:t>
            </w:r>
          </w:p>
        </w:tc>
      </w:tr>
      <w:tr w:rsidR="000853D6" w:rsidRPr="00CE46D8" w14:paraId="6EC74C91" w14:textId="77777777" w:rsidTr="000853D6">
        <w:trPr>
          <w:trHeight w:val="270"/>
        </w:trPr>
        <w:tc>
          <w:tcPr>
            <w:tcW w:w="1654" w:type="pct"/>
            <w:shd w:val="clear" w:color="auto" w:fill="auto"/>
            <w:noWrap/>
            <w:vAlign w:val="center"/>
            <w:hideMark/>
          </w:tcPr>
          <w:p w14:paraId="4974880A"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额定功率</w:t>
            </w:r>
            <w:r w:rsidRPr="00CE46D8">
              <w:rPr>
                <w:color w:val="000000"/>
                <w:kern w:val="0"/>
                <w:sz w:val="22"/>
                <w:szCs w:val="22"/>
              </w:rPr>
              <w:t>/MW</w:t>
            </w:r>
          </w:p>
        </w:tc>
        <w:tc>
          <w:tcPr>
            <w:tcW w:w="1731" w:type="pct"/>
            <w:shd w:val="clear" w:color="auto" w:fill="auto"/>
            <w:noWrap/>
            <w:vAlign w:val="center"/>
            <w:hideMark/>
          </w:tcPr>
          <w:p w14:paraId="1693BC28" w14:textId="3AF5775E" w:rsidR="000853D6" w:rsidRPr="00CE46D8" w:rsidRDefault="000853D6" w:rsidP="00CE46D8">
            <w:pPr>
              <w:widowControl/>
              <w:jc w:val="center"/>
              <w:rPr>
                <w:color w:val="000000"/>
                <w:kern w:val="0"/>
                <w:sz w:val="22"/>
                <w:szCs w:val="22"/>
              </w:rPr>
            </w:pPr>
            <w:r>
              <w:rPr>
                <w:color w:val="000000"/>
                <w:kern w:val="0"/>
                <w:sz w:val="22"/>
                <w:szCs w:val="22"/>
              </w:rPr>
              <w:t>306.1</w:t>
            </w:r>
          </w:p>
        </w:tc>
        <w:tc>
          <w:tcPr>
            <w:tcW w:w="1615" w:type="pct"/>
            <w:shd w:val="clear" w:color="auto" w:fill="auto"/>
            <w:noWrap/>
            <w:vAlign w:val="center"/>
            <w:hideMark/>
          </w:tcPr>
          <w:p w14:paraId="3CA5F9D0" w14:textId="4893849E" w:rsidR="000853D6" w:rsidRPr="00CE46D8" w:rsidRDefault="000853D6" w:rsidP="00CE46D8">
            <w:pPr>
              <w:widowControl/>
              <w:jc w:val="center"/>
              <w:rPr>
                <w:color w:val="000000"/>
                <w:kern w:val="0"/>
                <w:sz w:val="22"/>
                <w:szCs w:val="22"/>
              </w:rPr>
            </w:pPr>
            <w:r w:rsidRPr="00655300">
              <w:rPr>
                <w:color w:val="000000"/>
                <w:kern w:val="0"/>
                <w:sz w:val="22"/>
                <w:szCs w:val="22"/>
              </w:rPr>
              <w:t>326.5</w:t>
            </w:r>
          </w:p>
        </w:tc>
      </w:tr>
      <w:tr w:rsidR="000853D6" w:rsidRPr="00CE46D8" w14:paraId="62CC17A3" w14:textId="77777777" w:rsidTr="000853D6">
        <w:trPr>
          <w:trHeight w:val="270"/>
        </w:trPr>
        <w:tc>
          <w:tcPr>
            <w:tcW w:w="1654" w:type="pct"/>
            <w:shd w:val="clear" w:color="auto" w:fill="auto"/>
            <w:noWrap/>
            <w:vAlign w:val="center"/>
            <w:hideMark/>
          </w:tcPr>
          <w:p w14:paraId="6ED13648" w14:textId="77777777" w:rsidR="000853D6" w:rsidRPr="00CE46D8" w:rsidRDefault="000853D6" w:rsidP="00CE46D8">
            <w:pPr>
              <w:widowControl/>
              <w:jc w:val="center"/>
              <w:rPr>
                <w:color w:val="000000"/>
                <w:kern w:val="0"/>
                <w:sz w:val="22"/>
                <w:szCs w:val="22"/>
              </w:rPr>
            </w:pPr>
            <w:r w:rsidRPr="00CE46D8">
              <w:rPr>
                <w:color w:val="000000"/>
                <w:kern w:val="0"/>
                <w:sz w:val="22"/>
                <w:szCs w:val="22"/>
              </w:rPr>
              <w:t>转轮直径</w:t>
            </w:r>
            <w:r w:rsidRPr="00CE46D8">
              <w:rPr>
                <w:color w:val="000000"/>
                <w:kern w:val="0"/>
                <w:sz w:val="22"/>
                <w:szCs w:val="22"/>
              </w:rPr>
              <w:t>/m</w:t>
            </w:r>
          </w:p>
        </w:tc>
        <w:tc>
          <w:tcPr>
            <w:tcW w:w="1731" w:type="pct"/>
            <w:shd w:val="clear" w:color="auto" w:fill="auto"/>
            <w:noWrap/>
            <w:vAlign w:val="center"/>
            <w:hideMark/>
          </w:tcPr>
          <w:p w14:paraId="6B1C5FAA" w14:textId="6DFCE70C" w:rsidR="000853D6" w:rsidRPr="00CE46D8" w:rsidRDefault="00892C88" w:rsidP="00CE46D8">
            <w:pPr>
              <w:widowControl/>
              <w:jc w:val="center"/>
              <w:rPr>
                <w:color w:val="000000"/>
                <w:kern w:val="0"/>
                <w:sz w:val="22"/>
                <w:szCs w:val="22"/>
              </w:rPr>
            </w:pPr>
            <w:r>
              <w:rPr>
                <w:color w:val="000000"/>
                <w:kern w:val="0"/>
                <w:sz w:val="22"/>
                <w:szCs w:val="22"/>
              </w:rPr>
              <w:t>4.2</w:t>
            </w:r>
          </w:p>
        </w:tc>
        <w:tc>
          <w:tcPr>
            <w:tcW w:w="1615" w:type="pct"/>
            <w:shd w:val="clear" w:color="auto" w:fill="auto"/>
            <w:noWrap/>
            <w:vAlign w:val="center"/>
            <w:hideMark/>
          </w:tcPr>
          <w:p w14:paraId="3A8EF22C" w14:textId="3F57CD8D" w:rsidR="000853D6" w:rsidRPr="00CE46D8" w:rsidRDefault="00892C88" w:rsidP="00CE46D8">
            <w:pPr>
              <w:widowControl/>
              <w:jc w:val="center"/>
              <w:rPr>
                <w:color w:val="000000"/>
                <w:kern w:val="0"/>
                <w:sz w:val="22"/>
                <w:szCs w:val="22"/>
              </w:rPr>
            </w:pPr>
            <w:r w:rsidRPr="00CA70A1">
              <w:rPr>
                <w:rFonts w:hint="eastAsia"/>
              </w:rPr>
              <w:t>4.16</w:t>
            </w:r>
          </w:p>
        </w:tc>
      </w:tr>
    </w:tbl>
    <w:p w14:paraId="4AB3A919" w14:textId="4152C84D" w:rsidR="00A42FAB" w:rsidRPr="0013240B" w:rsidRDefault="00655300" w:rsidP="00A42FAB">
      <w:pPr>
        <w:snapToGrid w:val="0"/>
        <w:spacing w:line="460" w:lineRule="atLeast"/>
        <w:ind w:firstLine="480"/>
        <w:rPr>
          <w:sz w:val="24"/>
        </w:rPr>
      </w:pPr>
      <w:r>
        <w:rPr>
          <w:rFonts w:hint="eastAsia"/>
          <w:sz w:val="24"/>
        </w:rPr>
        <w:t>清远</w:t>
      </w:r>
      <w:r w:rsidR="00776AFE" w:rsidRPr="0013240B">
        <w:rPr>
          <w:sz w:val="24"/>
        </w:rPr>
        <w:t>水泵水轮机四象限特性曲线经</w:t>
      </w:r>
      <w:r w:rsidR="00FF2C67" w:rsidRPr="0013240B">
        <w:rPr>
          <w:sz w:val="24"/>
        </w:rPr>
        <w:t>加密后如</w:t>
      </w:r>
      <w:r w:rsidR="00B759B4" w:rsidRPr="0013240B">
        <w:rPr>
          <w:sz w:val="24"/>
        </w:rPr>
        <w:t>图</w:t>
      </w:r>
      <w:r w:rsidR="00B759B4" w:rsidRPr="0013240B">
        <w:rPr>
          <w:sz w:val="24"/>
        </w:rPr>
        <w:t>2.1</w:t>
      </w:r>
      <w:r w:rsidR="00776AFE" w:rsidRPr="0013240B">
        <w:rPr>
          <w:sz w:val="24"/>
        </w:rPr>
        <w:t>所示</w:t>
      </w:r>
      <w:r w:rsidR="00B759B4" w:rsidRPr="0013240B">
        <w:rPr>
          <w:sz w:val="24"/>
        </w:rPr>
        <w:t>。</w:t>
      </w:r>
    </w:p>
    <w:p w14:paraId="19E199F2" w14:textId="77777777" w:rsidR="00822DF8" w:rsidRPr="00822DF8" w:rsidRDefault="00822DF8" w:rsidP="00A42FAB">
      <w:pPr>
        <w:ind w:firstLineChars="1500" w:firstLine="3162"/>
        <w:rPr>
          <w:b/>
          <w:szCs w:val="21"/>
        </w:rPr>
      </w:pPr>
    </w:p>
    <w:p w14:paraId="7EDB8F15" w14:textId="77777777" w:rsidR="00766B7B" w:rsidRPr="0013240B" w:rsidRDefault="00766B7B" w:rsidP="00A50869">
      <w:pPr>
        <w:pStyle w:val="2"/>
        <w:ind w:left="0" w:firstLine="0"/>
        <w:rPr>
          <w:bCs/>
        </w:rPr>
      </w:pPr>
      <w:bookmarkStart w:id="23" w:name="_Toc364755276"/>
      <w:bookmarkStart w:id="24" w:name="_Toc533406461"/>
      <w:r w:rsidRPr="0013240B">
        <w:rPr>
          <w:bCs/>
        </w:rPr>
        <w:t>管道糙率</w:t>
      </w:r>
      <w:bookmarkEnd w:id="22"/>
      <w:bookmarkEnd w:id="23"/>
      <w:bookmarkEnd w:id="24"/>
    </w:p>
    <w:p w14:paraId="480D2558" w14:textId="77777777" w:rsidR="00766B7B" w:rsidRPr="0013240B" w:rsidRDefault="00766B7B" w:rsidP="00766B7B">
      <w:pPr>
        <w:pStyle w:val="a0"/>
        <w:rPr>
          <w:rFonts w:hAnsi="Times New Roman"/>
        </w:rPr>
      </w:pPr>
      <w:r w:rsidRPr="0013240B">
        <w:rPr>
          <w:rFonts w:hAnsi="Times New Roman"/>
        </w:rPr>
        <w:t>（</w:t>
      </w:r>
      <w:r w:rsidRPr="0013240B">
        <w:rPr>
          <w:rFonts w:hAnsi="Times New Roman"/>
        </w:rPr>
        <w:t>1</w:t>
      </w:r>
      <w:r w:rsidRPr="0013240B">
        <w:rPr>
          <w:rFonts w:hAnsi="Times New Roman"/>
        </w:rPr>
        <w:t>）混凝土衬砌；</w:t>
      </w:r>
      <w:r w:rsidR="00272E0F">
        <w:rPr>
          <w:rFonts w:hAnsi="Times New Roman"/>
        </w:rPr>
        <w:t xml:space="preserve">                       n=0.014</w:t>
      </w:r>
    </w:p>
    <w:p w14:paraId="33522098" w14:textId="345DCAE5" w:rsidR="00DB316C" w:rsidRPr="000853D6" w:rsidRDefault="00766B7B" w:rsidP="000853D6">
      <w:pPr>
        <w:pStyle w:val="a0"/>
        <w:rPr>
          <w:rFonts w:hAnsi="Times New Roman"/>
        </w:rPr>
      </w:pPr>
      <w:r w:rsidRPr="0013240B">
        <w:rPr>
          <w:rFonts w:hAnsi="Times New Roman"/>
        </w:rPr>
        <w:t>（</w:t>
      </w:r>
      <w:r w:rsidRPr="0013240B">
        <w:rPr>
          <w:rFonts w:hAnsi="Times New Roman"/>
        </w:rPr>
        <w:t>2</w:t>
      </w:r>
      <w:r w:rsidRPr="0013240B">
        <w:rPr>
          <w:rFonts w:hAnsi="Times New Roman"/>
        </w:rPr>
        <w:t>）钢衬衬砌；</w:t>
      </w:r>
      <w:r w:rsidRPr="0013240B">
        <w:rPr>
          <w:rFonts w:hAnsi="Times New Roman"/>
        </w:rPr>
        <w:t xml:space="preserve">                         n=0.012</w:t>
      </w:r>
    </w:p>
    <w:p w14:paraId="70B94567" w14:textId="77777777" w:rsidR="0035724C" w:rsidRPr="0035724C" w:rsidRDefault="0035724C" w:rsidP="00B759B4">
      <w:pPr>
        <w:pStyle w:val="1"/>
        <w:spacing w:before="156"/>
        <w:rPr>
          <w:sz w:val="24"/>
        </w:rPr>
      </w:pPr>
      <w:bookmarkStart w:id="25" w:name="_Toc190864914"/>
      <w:bookmarkStart w:id="26" w:name="_Toc191350785"/>
      <w:bookmarkStart w:id="27" w:name="_Toc191351369"/>
      <w:bookmarkStart w:id="28" w:name="_Toc230669898"/>
      <w:bookmarkStart w:id="29" w:name="_Toc338703752"/>
      <w:bookmarkStart w:id="30" w:name="_Toc364755277"/>
      <w:bookmarkStart w:id="31" w:name="_Toc533406462"/>
      <w:r w:rsidRPr="0035724C">
        <w:t>计算理论与计算方法</w:t>
      </w:r>
      <w:bookmarkEnd w:id="25"/>
      <w:bookmarkEnd w:id="26"/>
      <w:bookmarkEnd w:id="27"/>
      <w:bookmarkEnd w:id="28"/>
      <w:bookmarkEnd w:id="29"/>
      <w:bookmarkEnd w:id="30"/>
      <w:bookmarkEnd w:id="31"/>
    </w:p>
    <w:p w14:paraId="0EA866A0" w14:textId="77777777" w:rsidR="0035724C" w:rsidRPr="00D3328B" w:rsidRDefault="004B619D" w:rsidP="004B619D">
      <w:pPr>
        <w:pStyle w:val="2"/>
        <w:ind w:left="0" w:firstLine="0"/>
      </w:pPr>
      <w:bookmarkStart w:id="32" w:name="_Toc190864917"/>
      <w:bookmarkStart w:id="33" w:name="_Toc190865135"/>
      <w:bookmarkStart w:id="34" w:name="_Toc191279139"/>
      <w:bookmarkStart w:id="35" w:name="_Toc191350787"/>
      <w:bookmarkStart w:id="36" w:name="_Toc191351371"/>
      <w:bookmarkStart w:id="37" w:name="_Toc230669899"/>
      <w:bookmarkStart w:id="38" w:name="_Toc338703753"/>
      <w:bookmarkStart w:id="39" w:name="_Toc364755278"/>
      <w:bookmarkStart w:id="40" w:name="_Toc533406463"/>
      <w:r>
        <w:rPr>
          <w:rFonts w:hint="eastAsia"/>
        </w:rPr>
        <w:t>管</w:t>
      </w:r>
      <w:r w:rsidR="0035724C" w:rsidRPr="00D3328B">
        <w:t>道非恒定流数学模型和特征线法</w:t>
      </w:r>
      <w:bookmarkEnd w:id="32"/>
      <w:bookmarkEnd w:id="33"/>
      <w:bookmarkEnd w:id="34"/>
      <w:bookmarkEnd w:id="35"/>
      <w:bookmarkEnd w:id="36"/>
      <w:bookmarkEnd w:id="37"/>
      <w:bookmarkEnd w:id="38"/>
      <w:bookmarkEnd w:id="39"/>
      <w:bookmarkEnd w:id="40"/>
    </w:p>
    <w:p w14:paraId="6D75B24F"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有压管道非恒定流基本方程为：</w:t>
      </w:r>
    </w:p>
    <w:tbl>
      <w:tblPr>
        <w:tblW w:w="5000" w:type="pct"/>
        <w:tblLook w:val="01E0" w:firstRow="1" w:lastRow="1" w:firstColumn="1" w:lastColumn="1" w:noHBand="0" w:noVBand="0"/>
      </w:tblPr>
      <w:tblGrid>
        <w:gridCol w:w="8061"/>
        <w:gridCol w:w="1577"/>
      </w:tblGrid>
      <w:tr w:rsidR="0035724C" w:rsidRPr="00D3328B" w14:paraId="33071C35" w14:textId="77777777" w:rsidTr="00065542">
        <w:tc>
          <w:tcPr>
            <w:tcW w:w="4182" w:type="pct"/>
            <w:vAlign w:val="center"/>
          </w:tcPr>
          <w:p w14:paraId="574664A7"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hAnsi="Times New Roman" w:cs="Times New Roman"/>
                <w:sz w:val="24"/>
                <w:szCs w:val="24"/>
              </w:rPr>
              <w:t>连续方程</w:t>
            </w:r>
            <w:r w:rsidRPr="003A2B5C">
              <w:rPr>
                <w:rFonts w:ascii="Times New Roman" w:hAnsi="Times New Roman" w:cs="Times New Roman"/>
                <w:sz w:val="24"/>
                <w:szCs w:val="24"/>
              </w:rPr>
              <w:t xml:space="preserve"> </w:t>
            </w:r>
            <w:r w:rsidRPr="003A2B5C">
              <w:rPr>
                <w:rFonts w:ascii="Times New Roman" w:eastAsia="黑体" w:hAnsi="Times New Roman" w:cs="Times New Roman"/>
                <w:sz w:val="24"/>
              </w:rPr>
              <w:t xml:space="preserve"> </w:t>
            </w:r>
            <w:r w:rsidRPr="003A2B5C">
              <w:rPr>
                <w:rFonts w:ascii="Times New Roman" w:eastAsia="黑体" w:hAnsi="Times New Roman" w:cs="Times New Roman"/>
                <w:position w:val="-28"/>
                <w:sz w:val="24"/>
              </w:rPr>
              <w:object w:dxaOrig="3780" w:dyaOrig="700" w14:anchorId="575FA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5.15pt" o:ole="">
                  <v:imagedata r:id="rId16" o:title=""/>
                </v:shape>
                <o:OLEObject Type="Embed" ProgID="Equation.DSMT4" ShapeID="_x0000_i1025" DrawAspect="Content" ObjectID="_1662390164" r:id="rId17"/>
              </w:object>
            </w:r>
            <w:r w:rsidRPr="003A2B5C">
              <w:rPr>
                <w:rFonts w:ascii="Times New Roman" w:eastAsia="黑体" w:hAnsi="Times New Roman" w:cs="Times New Roman"/>
                <w:sz w:val="24"/>
              </w:rPr>
              <w:t xml:space="preserve">  </w:t>
            </w:r>
          </w:p>
        </w:tc>
        <w:tc>
          <w:tcPr>
            <w:tcW w:w="818" w:type="pct"/>
            <w:vAlign w:val="center"/>
          </w:tcPr>
          <w:p w14:paraId="4290407F"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w:t>
            </w:r>
            <w:r w:rsidR="0035724C" w:rsidRPr="003A2B5C">
              <w:rPr>
                <w:rFonts w:eastAsia="黑体"/>
                <w:sz w:val="24"/>
              </w:rPr>
              <w:t>）</w:t>
            </w:r>
          </w:p>
        </w:tc>
      </w:tr>
      <w:tr w:rsidR="0035724C" w:rsidRPr="00D3328B" w14:paraId="22F615DF" w14:textId="77777777" w:rsidTr="00065542">
        <w:tc>
          <w:tcPr>
            <w:tcW w:w="4182" w:type="pct"/>
            <w:vAlign w:val="center"/>
          </w:tcPr>
          <w:p w14:paraId="32D1EF7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hAnsi="Times New Roman" w:cs="Times New Roman"/>
                <w:sz w:val="24"/>
                <w:szCs w:val="24"/>
              </w:rPr>
              <w:t>动量方程</w:t>
            </w:r>
            <w:r w:rsidRPr="003A2B5C">
              <w:rPr>
                <w:rFonts w:ascii="Times New Roman" w:hAnsi="Times New Roman" w:cs="Times New Roman"/>
                <w:sz w:val="24"/>
                <w:szCs w:val="24"/>
              </w:rPr>
              <w:t xml:space="preserve"> </w:t>
            </w:r>
            <w:r w:rsidRPr="003A2B5C">
              <w:rPr>
                <w:rFonts w:ascii="Times New Roman" w:eastAsia="黑体" w:hAnsi="Times New Roman" w:cs="Times New Roman"/>
                <w:sz w:val="24"/>
              </w:rPr>
              <w:t xml:space="preserve"> </w:t>
            </w:r>
            <w:r w:rsidRPr="003A2B5C">
              <w:rPr>
                <w:rFonts w:ascii="Times New Roman" w:eastAsia="黑体" w:hAnsi="Times New Roman" w:cs="Times New Roman"/>
                <w:position w:val="-24"/>
                <w:sz w:val="24"/>
              </w:rPr>
              <w:object w:dxaOrig="2820" w:dyaOrig="620" w14:anchorId="0AA7A373">
                <v:shape id="_x0000_i1026" type="#_x0000_t75" style="width:148.6pt;height:30.55pt" o:ole="">
                  <v:imagedata r:id="rId18" o:title=""/>
                </v:shape>
                <o:OLEObject Type="Embed" ProgID="Equation.DSMT4" ShapeID="_x0000_i1026" DrawAspect="Content" ObjectID="_1662390165" r:id="rId19"/>
              </w:object>
            </w:r>
          </w:p>
        </w:tc>
        <w:tc>
          <w:tcPr>
            <w:tcW w:w="818" w:type="pct"/>
            <w:vAlign w:val="center"/>
          </w:tcPr>
          <w:p w14:paraId="3ADBF29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w:t>
            </w:r>
            <w:r w:rsidR="0035724C" w:rsidRPr="003A2B5C">
              <w:rPr>
                <w:rFonts w:eastAsia="黑体"/>
                <w:sz w:val="24"/>
              </w:rPr>
              <w:t>）</w:t>
            </w:r>
          </w:p>
        </w:tc>
      </w:tr>
    </w:tbl>
    <w:p w14:paraId="55B1DA63"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其中</w:t>
      </w:r>
      <w:r w:rsidRPr="00D3328B">
        <w:rPr>
          <w:rFonts w:ascii="Times New Roman" w:hAnsi="Times New Roman" w:cs="Times New Roman"/>
          <w:sz w:val="24"/>
          <w:szCs w:val="24"/>
        </w:rPr>
        <w:t>H</w:t>
      </w:r>
      <w:r w:rsidRPr="00D3328B">
        <w:rPr>
          <w:rFonts w:ascii="Times New Roman" w:hAnsi="Times New Roman" w:cs="Times New Roman"/>
          <w:sz w:val="24"/>
          <w:szCs w:val="24"/>
        </w:rPr>
        <w:t>为以某一水平面为基准的测压管水头；</w:t>
      </w:r>
      <w:r w:rsidRPr="00D3328B">
        <w:rPr>
          <w:rFonts w:ascii="Times New Roman" w:hAnsi="Times New Roman" w:cs="Times New Roman"/>
          <w:sz w:val="24"/>
          <w:szCs w:val="24"/>
        </w:rPr>
        <w:t>V</w:t>
      </w:r>
      <w:r w:rsidRPr="00D3328B">
        <w:rPr>
          <w:rFonts w:ascii="Times New Roman" w:hAnsi="Times New Roman" w:cs="Times New Roman"/>
          <w:sz w:val="24"/>
          <w:szCs w:val="24"/>
        </w:rPr>
        <w:t>为管道断面的平均流速；</w:t>
      </w:r>
      <w:r w:rsidRPr="00D3328B">
        <w:rPr>
          <w:rFonts w:ascii="Times New Roman" w:hAnsi="Times New Roman" w:cs="Times New Roman"/>
          <w:sz w:val="24"/>
          <w:szCs w:val="24"/>
        </w:rPr>
        <w:t>A</w:t>
      </w:r>
      <w:r w:rsidRPr="00D3328B">
        <w:rPr>
          <w:rFonts w:ascii="Times New Roman" w:hAnsi="Times New Roman" w:cs="Times New Roman"/>
          <w:sz w:val="24"/>
          <w:szCs w:val="24"/>
        </w:rPr>
        <w:t>为管道断面面积；</w:t>
      </w:r>
      <w:r w:rsidRPr="00D3328B">
        <w:rPr>
          <w:rFonts w:ascii="Times New Roman" w:hAnsi="Times New Roman" w:cs="Times New Roman"/>
          <w:sz w:val="24"/>
          <w:szCs w:val="24"/>
        </w:rPr>
        <w:object w:dxaOrig="300" w:dyaOrig="360" w14:anchorId="5C362C3F">
          <v:shape id="_x0000_i1027" type="#_x0000_t75" style="width:15pt;height:19pt" o:ole="" fillcolor="window">
            <v:imagedata r:id="rId20" o:title=""/>
          </v:shape>
          <o:OLEObject Type="Embed" ProgID="Equation.3" ShapeID="_x0000_i1027" DrawAspect="Content" ObjectID="_1662390166" r:id="rId21"/>
        </w:object>
      </w:r>
      <w:r w:rsidRPr="00D3328B">
        <w:rPr>
          <w:rFonts w:ascii="Times New Roman" w:hAnsi="Times New Roman" w:cs="Times New Roman"/>
          <w:sz w:val="24"/>
          <w:szCs w:val="24"/>
        </w:rPr>
        <w:t>管道断面面积随</w:t>
      </w:r>
      <w:r w:rsidRPr="00D3328B">
        <w:rPr>
          <w:rFonts w:ascii="Times New Roman" w:hAnsi="Times New Roman" w:cs="Times New Roman"/>
          <w:sz w:val="24"/>
          <w:szCs w:val="24"/>
        </w:rPr>
        <w:t>x</w:t>
      </w:r>
      <w:r w:rsidRPr="00D3328B">
        <w:rPr>
          <w:rFonts w:ascii="Times New Roman" w:hAnsi="Times New Roman" w:cs="Times New Roman"/>
          <w:sz w:val="24"/>
          <w:szCs w:val="24"/>
        </w:rPr>
        <w:t>轴线的变化率，若</w:t>
      </w:r>
      <w:r w:rsidRPr="00D3328B">
        <w:rPr>
          <w:rFonts w:ascii="Times New Roman" w:hAnsi="Times New Roman" w:cs="Times New Roman"/>
          <w:sz w:val="24"/>
          <w:szCs w:val="24"/>
        </w:rPr>
        <w:object w:dxaOrig="700" w:dyaOrig="360" w14:anchorId="254C52F1">
          <v:shape id="_x0000_i1028" type="#_x0000_t75" style="width:35.15pt;height:19pt" o:ole="">
            <v:imagedata r:id="rId22" o:title=""/>
          </v:shape>
          <o:OLEObject Type="Embed" ProgID="Equation.3" ShapeID="_x0000_i1028" DrawAspect="Content" ObjectID="_1662390167" r:id="rId23"/>
        </w:object>
      </w:r>
      <w:r w:rsidRPr="00D3328B">
        <w:rPr>
          <w:rFonts w:ascii="Times New Roman" w:hAnsi="Times New Roman" w:cs="Times New Roman"/>
          <w:sz w:val="24"/>
          <w:szCs w:val="24"/>
        </w:rPr>
        <w:t>，则式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w:t>
      </w:r>
      <w:r w:rsidRPr="00D3328B">
        <w:rPr>
          <w:rFonts w:ascii="Times New Roman" w:hAnsi="Times New Roman" w:cs="Times New Roman"/>
          <w:sz w:val="24"/>
          <w:szCs w:val="24"/>
        </w:rPr>
        <w:t>）即简化为棱柱体管道中的水流连续性方程；</w:t>
      </w:r>
      <w:r w:rsidRPr="00D3328B">
        <w:rPr>
          <w:rFonts w:ascii="Times New Roman" w:hAnsi="Times New Roman" w:cs="Times New Roman"/>
          <w:sz w:val="24"/>
          <w:szCs w:val="24"/>
        </w:rPr>
        <w:object w:dxaOrig="200" w:dyaOrig="279" w14:anchorId="7C16AA29">
          <v:shape id="_x0000_i1029" type="#_x0000_t75" style="width:8.65pt;height:14.4pt" o:ole="">
            <v:imagedata r:id="rId24" o:title=""/>
          </v:shape>
          <o:OLEObject Type="Embed" ProgID="Equation.2" ShapeID="_x0000_i1029" DrawAspect="Content" ObjectID="_1662390168" r:id="rId25"/>
        </w:object>
      </w:r>
      <w:r w:rsidRPr="00D3328B">
        <w:rPr>
          <w:rFonts w:ascii="Times New Roman" w:hAnsi="Times New Roman" w:cs="Times New Roman"/>
          <w:sz w:val="24"/>
          <w:szCs w:val="24"/>
        </w:rPr>
        <w:t>为管道各断面形心的连线与水平面所成的夹角；</w:t>
      </w:r>
      <w:r w:rsidRPr="00D3328B">
        <w:rPr>
          <w:rFonts w:ascii="Times New Roman" w:hAnsi="Times New Roman" w:cs="Times New Roman"/>
          <w:sz w:val="24"/>
          <w:szCs w:val="24"/>
        </w:rPr>
        <w:t>S</w:t>
      </w:r>
      <w:r w:rsidRPr="00D3328B">
        <w:rPr>
          <w:rFonts w:ascii="Times New Roman" w:hAnsi="Times New Roman" w:cs="Times New Roman"/>
          <w:sz w:val="24"/>
          <w:szCs w:val="24"/>
        </w:rPr>
        <w:t>为湿周；</w:t>
      </w:r>
      <w:r w:rsidRPr="00D3328B">
        <w:rPr>
          <w:rFonts w:ascii="Times New Roman" w:hAnsi="Times New Roman" w:cs="Times New Roman"/>
          <w:sz w:val="24"/>
          <w:szCs w:val="24"/>
        </w:rPr>
        <w:t>f</w:t>
      </w:r>
      <w:r w:rsidRPr="00D3328B">
        <w:rPr>
          <w:rFonts w:ascii="Times New Roman" w:hAnsi="Times New Roman" w:cs="Times New Roman"/>
          <w:sz w:val="24"/>
          <w:szCs w:val="24"/>
        </w:rPr>
        <w:t>为</w:t>
      </w:r>
      <w:r w:rsidRPr="00D3328B">
        <w:rPr>
          <w:rFonts w:ascii="Times New Roman" w:hAnsi="Times New Roman" w:cs="Times New Roman"/>
          <w:sz w:val="24"/>
          <w:szCs w:val="24"/>
        </w:rPr>
        <w:t>Darcy-Weisbach</w:t>
      </w:r>
      <w:r w:rsidRPr="00D3328B">
        <w:rPr>
          <w:rFonts w:ascii="Times New Roman" w:hAnsi="Times New Roman" w:cs="Times New Roman"/>
          <w:sz w:val="24"/>
          <w:szCs w:val="24"/>
        </w:rPr>
        <w:t>摩阻系数；</w:t>
      </w:r>
      <w:r w:rsidRPr="00D3328B">
        <w:rPr>
          <w:rFonts w:ascii="Times New Roman" w:hAnsi="Times New Roman" w:cs="Times New Roman"/>
          <w:sz w:val="24"/>
          <w:szCs w:val="24"/>
        </w:rPr>
        <w:object w:dxaOrig="200" w:dyaOrig="220" w14:anchorId="0C8AD318">
          <v:shape id="_x0000_i1030" type="#_x0000_t75" style="width:11.5pt;height:11.5pt" o:ole="" fillcolor="window">
            <v:imagedata r:id="rId26" o:title=""/>
          </v:shape>
          <o:OLEObject Type="Embed" ProgID="Equation.3" ShapeID="_x0000_i1030" DrawAspect="Content" ObjectID="_1662390169" r:id="rId27"/>
        </w:object>
      </w:r>
      <w:r w:rsidRPr="00D3328B">
        <w:rPr>
          <w:rFonts w:ascii="Times New Roman" w:hAnsi="Times New Roman" w:cs="Times New Roman"/>
          <w:sz w:val="24"/>
          <w:szCs w:val="24"/>
        </w:rPr>
        <w:t>为水击波传播速度。</w:t>
      </w:r>
    </w:p>
    <w:p w14:paraId="2313E1A8"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本报告数值计算采用当量管计算方法，因此式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w:t>
      </w:r>
      <w:r w:rsidRPr="00D3328B">
        <w:rPr>
          <w:rFonts w:ascii="Times New Roman" w:hAnsi="Times New Roman" w:cs="Times New Roman"/>
          <w:sz w:val="24"/>
          <w:szCs w:val="24"/>
        </w:rPr>
        <w:t>）中</w:t>
      </w:r>
      <w:r w:rsidRPr="00D3328B">
        <w:rPr>
          <w:rFonts w:ascii="Times New Roman" w:hAnsi="Times New Roman" w:cs="Times New Roman"/>
          <w:sz w:val="24"/>
          <w:szCs w:val="24"/>
        </w:rPr>
        <w:object w:dxaOrig="700" w:dyaOrig="360" w14:anchorId="44D0FE49">
          <v:shape id="_x0000_i1031" type="#_x0000_t75" style="width:35.15pt;height:19pt" o:ole="">
            <v:imagedata r:id="rId22" o:title=""/>
          </v:shape>
          <o:OLEObject Type="Embed" ProgID="Equation.3" ShapeID="_x0000_i1031" DrawAspect="Content" ObjectID="_1662390170" r:id="rId28"/>
        </w:object>
      </w:r>
      <w:r w:rsidRPr="00D3328B">
        <w:rPr>
          <w:rFonts w:ascii="Times New Roman" w:hAnsi="Times New Roman" w:cs="Times New Roman"/>
          <w:sz w:val="24"/>
          <w:szCs w:val="24"/>
        </w:rPr>
        <w:t>。</w:t>
      </w:r>
    </w:p>
    <w:p w14:paraId="4CC4ADC4" w14:textId="77777777" w:rsidR="0035724C" w:rsidRPr="00D3328B" w:rsidRDefault="0035724C" w:rsidP="0035724C">
      <w:pPr>
        <w:pStyle w:val="af2"/>
        <w:spacing w:line="360" w:lineRule="auto"/>
        <w:ind w:firstLineChars="200" w:firstLine="480"/>
        <w:rPr>
          <w:rFonts w:ascii="Times New Roman" w:hAnsi="Times New Roman" w:cs="Times New Roman"/>
        </w:rPr>
      </w:pPr>
      <w:r w:rsidRPr="00D3328B">
        <w:rPr>
          <w:rFonts w:ascii="Times New Roman" w:hAnsi="Times New Roman" w:cs="Times New Roman"/>
          <w:sz w:val="24"/>
          <w:szCs w:val="24"/>
        </w:rPr>
        <w:t>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w:t>
      </w:r>
      <w:r w:rsidRPr="00D3328B">
        <w:rPr>
          <w:rFonts w:ascii="Times New Roman" w:hAnsi="Times New Roman" w:cs="Times New Roman"/>
          <w:sz w:val="24"/>
          <w:szCs w:val="24"/>
        </w:rPr>
        <w:t>）和方程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2</w:t>
      </w:r>
      <w:r w:rsidRPr="00D3328B">
        <w:rPr>
          <w:rFonts w:ascii="Times New Roman" w:hAnsi="Times New Roman" w:cs="Times New Roman"/>
          <w:sz w:val="24"/>
          <w:szCs w:val="24"/>
        </w:rPr>
        <w:t>）是一组拟线性双曲型偏微分方程，可采用特征线法将其转化为两个在特征线上的常微分方程：</w:t>
      </w:r>
    </w:p>
    <w:tbl>
      <w:tblPr>
        <w:tblW w:w="5000" w:type="pct"/>
        <w:tblLook w:val="01E0" w:firstRow="1" w:lastRow="1" w:firstColumn="1" w:lastColumn="1" w:noHBand="0" w:noVBand="0"/>
      </w:tblPr>
      <w:tblGrid>
        <w:gridCol w:w="8061"/>
        <w:gridCol w:w="1577"/>
      </w:tblGrid>
      <w:tr w:rsidR="0035724C" w:rsidRPr="00D3328B" w14:paraId="26E7DB24" w14:textId="77777777" w:rsidTr="00065542">
        <w:tc>
          <w:tcPr>
            <w:tcW w:w="4182" w:type="pct"/>
            <w:vAlign w:val="center"/>
          </w:tcPr>
          <w:p w14:paraId="304B19D6" w14:textId="77777777" w:rsidR="0035724C" w:rsidRPr="003A2B5C" w:rsidRDefault="0035724C" w:rsidP="0098364D">
            <w:pPr>
              <w:pStyle w:val="af2"/>
              <w:spacing w:beforeLines="50" w:before="156" w:line="360" w:lineRule="auto"/>
              <w:ind w:firstLineChars="200" w:firstLine="482"/>
              <w:jc w:val="center"/>
              <w:rPr>
                <w:rFonts w:ascii="Times New Roman" w:eastAsia="黑体" w:hAnsi="Times New Roman" w:cs="Times New Roman"/>
                <w:b/>
                <w:sz w:val="24"/>
              </w:rPr>
            </w:pPr>
            <w:r w:rsidRPr="003A2B5C">
              <w:rPr>
                <w:rFonts w:ascii="Times New Roman" w:eastAsia="黑体" w:hAnsi="Times New Roman" w:cs="Times New Roman"/>
                <w:b/>
                <w:position w:val="-60"/>
                <w:sz w:val="24"/>
              </w:rPr>
              <w:object w:dxaOrig="5380" w:dyaOrig="1320" w14:anchorId="20B803B3">
                <v:shape id="_x0000_i1032" type="#_x0000_t75" style="width:273pt;height:65.65pt" o:ole="">
                  <v:imagedata r:id="rId29" o:title=""/>
                </v:shape>
                <o:OLEObject Type="Embed" ProgID="Equation.3" ShapeID="_x0000_i1032" DrawAspect="Content" ObjectID="_1662390171" r:id="rId30"/>
              </w:object>
            </w:r>
          </w:p>
        </w:tc>
        <w:tc>
          <w:tcPr>
            <w:tcW w:w="818" w:type="pct"/>
            <w:vAlign w:val="center"/>
          </w:tcPr>
          <w:p w14:paraId="4C2AF438"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3</w:t>
            </w:r>
            <w:r w:rsidR="0035724C" w:rsidRPr="003A2B5C">
              <w:rPr>
                <w:rFonts w:eastAsia="黑体"/>
                <w:sz w:val="24"/>
              </w:rPr>
              <w:t>）</w:t>
            </w:r>
          </w:p>
        </w:tc>
      </w:tr>
      <w:tr w:rsidR="0035724C" w:rsidRPr="00D3328B" w14:paraId="2C20EB76" w14:textId="77777777" w:rsidTr="00065542">
        <w:tc>
          <w:tcPr>
            <w:tcW w:w="4182" w:type="pct"/>
            <w:vAlign w:val="center"/>
          </w:tcPr>
          <w:p w14:paraId="27CEC2E8" w14:textId="77777777" w:rsidR="0035724C" w:rsidRPr="003A2B5C" w:rsidRDefault="0035724C" w:rsidP="0098364D">
            <w:pPr>
              <w:pStyle w:val="af2"/>
              <w:spacing w:beforeLines="50" w:before="156" w:line="360" w:lineRule="auto"/>
              <w:ind w:firstLineChars="200" w:firstLine="482"/>
              <w:jc w:val="center"/>
              <w:rPr>
                <w:rFonts w:ascii="Times New Roman" w:eastAsia="黑体" w:hAnsi="Times New Roman" w:cs="Times New Roman"/>
                <w:b/>
                <w:sz w:val="24"/>
              </w:rPr>
            </w:pPr>
            <w:r w:rsidRPr="003A2B5C">
              <w:rPr>
                <w:rFonts w:ascii="Times New Roman" w:eastAsia="黑体" w:hAnsi="Times New Roman" w:cs="Times New Roman"/>
                <w:b/>
                <w:position w:val="-58"/>
                <w:sz w:val="24"/>
              </w:rPr>
              <w:object w:dxaOrig="5319" w:dyaOrig="1280" w14:anchorId="4E72A0F3">
                <v:shape id="_x0000_i1033" type="#_x0000_t75" style="width:269.55pt;height:65.1pt" o:ole="">
                  <v:imagedata r:id="rId31" o:title=""/>
                </v:shape>
                <o:OLEObject Type="Embed" ProgID="Equation.3" ShapeID="_x0000_i1033" DrawAspect="Content" ObjectID="_1662390172" r:id="rId32"/>
              </w:object>
            </w:r>
          </w:p>
        </w:tc>
        <w:tc>
          <w:tcPr>
            <w:tcW w:w="818" w:type="pct"/>
            <w:vAlign w:val="center"/>
          </w:tcPr>
          <w:p w14:paraId="4217F50E"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4</w:t>
            </w:r>
            <w:r w:rsidR="0035724C" w:rsidRPr="003A2B5C">
              <w:rPr>
                <w:rFonts w:eastAsia="黑体"/>
                <w:sz w:val="24"/>
              </w:rPr>
              <w:t>）</w:t>
            </w:r>
          </w:p>
        </w:tc>
      </w:tr>
    </w:tbl>
    <w:p w14:paraId="05F5CB63"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上述方程沿特征线</w:t>
      </w:r>
      <w:r w:rsidRPr="00D3328B">
        <w:rPr>
          <w:rFonts w:ascii="Times New Roman" w:hAnsi="Times New Roman" w:cs="Times New Roman"/>
          <w:sz w:val="24"/>
          <w:szCs w:val="24"/>
        </w:rPr>
        <w:t>C+</w:t>
      </w:r>
      <w:r w:rsidRPr="00D3328B">
        <w:rPr>
          <w:rFonts w:ascii="Times New Roman" w:hAnsi="Times New Roman" w:cs="Times New Roman"/>
          <w:sz w:val="24"/>
          <w:szCs w:val="24"/>
        </w:rPr>
        <w:t>和</w:t>
      </w:r>
      <w:r w:rsidRPr="00D3328B">
        <w:rPr>
          <w:rFonts w:ascii="Times New Roman" w:hAnsi="Times New Roman" w:cs="Times New Roman"/>
          <w:sz w:val="24"/>
          <w:szCs w:val="24"/>
        </w:rPr>
        <w:t>C</w:t>
      </w:r>
      <w:r w:rsidRPr="00D3328B">
        <w:rPr>
          <w:rFonts w:ascii="Times New Roman" w:hAnsi="Times New Roman" w:cs="Times New Roman"/>
          <w:sz w:val="24"/>
          <w:szCs w:val="24"/>
        </w:rPr>
        <w:t>－积分，其中摩阻损失项采取二阶精度数值积分，并用流量代替断面流速，经整理得：</w:t>
      </w:r>
    </w:p>
    <w:tbl>
      <w:tblPr>
        <w:tblW w:w="5000" w:type="pct"/>
        <w:tblLook w:val="01E0" w:firstRow="1" w:lastRow="1" w:firstColumn="1" w:lastColumn="1" w:noHBand="0" w:noVBand="0"/>
      </w:tblPr>
      <w:tblGrid>
        <w:gridCol w:w="8061"/>
        <w:gridCol w:w="1577"/>
      </w:tblGrid>
      <w:tr w:rsidR="0035724C" w:rsidRPr="00D3328B" w14:paraId="2880BD7E" w14:textId="77777777" w:rsidTr="00065542">
        <w:tc>
          <w:tcPr>
            <w:tcW w:w="4182" w:type="pct"/>
            <w:vAlign w:val="center"/>
          </w:tcPr>
          <w:p w14:paraId="41884D5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rPr>
              <w:t>C</w:t>
            </w:r>
            <w:r w:rsidRPr="003A2B5C">
              <w:rPr>
                <w:rFonts w:ascii="Times New Roman" w:eastAsia="黑体" w:hAnsi="Times New Roman" w:cs="Times New Roman"/>
                <w:sz w:val="24"/>
                <w:vertAlign w:val="superscript"/>
              </w:rPr>
              <w:t>+</w:t>
            </w:r>
            <w:r w:rsidRPr="003A2B5C">
              <w:rPr>
                <w:rFonts w:ascii="Times New Roman" w:eastAsia="黑体" w:hAnsi="Times New Roman" w:cs="Times New Roman"/>
                <w:sz w:val="24"/>
              </w:rPr>
              <w:t>：</w:t>
            </w:r>
            <w:r w:rsidRPr="003A2B5C">
              <w:rPr>
                <w:rFonts w:ascii="Times New Roman" w:eastAsia="黑体" w:hAnsi="Times New Roman" w:cs="Times New Roman"/>
                <w:position w:val="-10"/>
                <w:sz w:val="24"/>
              </w:rPr>
              <w:object w:dxaOrig="2320" w:dyaOrig="340" w14:anchorId="1E956997">
                <v:shape id="_x0000_i1034" type="#_x0000_t75" style="width:116.35pt;height:16.15pt" o:ole="" fillcolor="window">
                  <v:imagedata r:id="rId33" o:title=""/>
                </v:shape>
                <o:OLEObject Type="Embed" ProgID="Equation.3" ShapeID="_x0000_i1034" DrawAspect="Content" ObjectID="_1662390173" r:id="rId34"/>
              </w:object>
            </w:r>
          </w:p>
        </w:tc>
        <w:tc>
          <w:tcPr>
            <w:tcW w:w="818" w:type="pct"/>
            <w:vAlign w:val="center"/>
          </w:tcPr>
          <w:p w14:paraId="250AC052"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5</w:t>
            </w:r>
            <w:r w:rsidR="0035724C" w:rsidRPr="003A2B5C">
              <w:rPr>
                <w:rFonts w:eastAsia="黑体"/>
                <w:sz w:val="24"/>
              </w:rPr>
              <w:t>）</w:t>
            </w:r>
          </w:p>
        </w:tc>
      </w:tr>
      <w:tr w:rsidR="0035724C" w:rsidRPr="00D3328B" w14:paraId="6D7EFE89" w14:textId="77777777" w:rsidTr="00065542">
        <w:tc>
          <w:tcPr>
            <w:tcW w:w="4182" w:type="pct"/>
            <w:vAlign w:val="center"/>
          </w:tcPr>
          <w:p w14:paraId="6DF24AFC"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rPr>
              <w:t>C</w:t>
            </w:r>
            <w:r w:rsidRPr="003A2B5C">
              <w:rPr>
                <w:rFonts w:ascii="Times New Roman" w:eastAsia="黑体" w:hAnsi="Times New Roman" w:cs="Times New Roman"/>
                <w:sz w:val="24"/>
                <w:vertAlign w:val="superscript"/>
              </w:rPr>
              <w:t>－</w:t>
            </w:r>
            <w:r w:rsidRPr="003A2B5C">
              <w:rPr>
                <w:rFonts w:ascii="Times New Roman" w:eastAsia="黑体" w:hAnsi="Times New Roman" w:cs="Times New Roman"/>
                <w:sz w:val="24"/>
              </w:rPr>
              <w:t>：</w:t>
            </w:r>
            <w:r w:rsidRPr="003A2B5C">
              <w:rPr>
                <w:rFonts w:ascii="Times New Roman" w:eastAsia="黑体" w:hAnsi="Times New Roman" w:cs="Times New Roman"/>
                <w:position w:val="-10"/>
                <w:sz w:val="24"/>
              </w:rPr>
              <w:object w:dxaOrig="2360" w:dyaOrig="340" w14:anchorId="65007B21">
                <v:shape id="_x0000_i1035" type="#_x0000_t75" style="width:117.5pt;height:16.15pt" o:ole="">
                  <v:imagedata r:id="rId35" o:title=""/>
                </v:shape>
                <o:OLEObject Type="Embed" ProgID="Equation.3" ShapeID="_x0000_i1035" DrawAspect="Content" ObjectID="_1662390174" r:id="rId36"/>
              </w:object>
            </w:r>
          </w:p>
        </w:tc>
        <w:tc>
          <w:tcPr>
            <w:tcW w:w="818" w:type="pct"/>
            <w:vAlign w:val="center"/>
          </w:tcPr>
          <w:p w14:paraId="033398F1"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6</w:t>
            </w:r>
            <w:r w:rsidR="0035724C" w:rsidRPr="003A2B5C">
              <w:rPr>
                <w:rFonts w:eastAsia="黑体"/>
                <w:sz w:val="24"/>
              </w:rPr>
              <w:t>）</w:t>
            </w:r>
          </w:p>
        </w:tc>
      </w:tr>
    </w:tbl>
    <w:p w14:paraId="3BF7B553"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5</w:t>
      </w:r>
      <w:r w:rsidRPr="00D3328B">
        <w:rPr>
          <w:rFonts w:ascii="Times New Roman" w:hAnsi="Times New Roman" w:cs="Times New Roman"/>
          <w:sz w:val="24"/>
          <w:szCs w:val="24"/>
        </w:rPr>
        <w:t>）和式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6</w:t>
      </w:r>
      <w:r w:rsidRPr="00D3328B">
        <w:rPr>
          <w:rFonts w:ascii="Times New Roman" w:hAnsi="Times New Roman" w:cs="Times New Roman"/>
          <w:sz w:val="24"/>
          <w:szCs w:val="24"/>
        </w:rPr>
        <w:t>）为二元一次方程组，十分便于求解管道内点的</w:t>
      </w:r>
      <w:r w:rsidRPr="00D3328B">
        <w:rPr>
          <w:rFonts w:ascii="Times New Roman" w:hAnsi="Times New Roman" w:cs="Times New Roman"/>
          <w:sz w:val="24"/>
          <w:szCs w:val="24"/>
        </w:rPr>
        <w:t>Q</w:t>
      </w:r>
      <w:r w:rsidRPr="00D3328B">
        <w:rPr>
          <w:rFonts w:ascii="Times New Roman" w:hAnsi="Times New Roman" w:cs="Times New Roman"/>
          <w:sz w:val="24"/>
          <w:szCs w:val="24"/>
          <w:vertAlign w:val="subscript"/>
        </w:rPr>
        <w:t>P</w:t>
      </w:r>
      <w:r w:rsidRPr="00D3328B">
        <w:rPr>
          <w:rFonts w:ascii="Times New Roman" w:hAnsi="Times New Roman" w:cs="Times New Roman"/>
          <w:sz w:val="24"/>
          <w:szCs w:val="24"/>
        </w:rPr>
        <w:t>和</w:t>
      </w:r>
      <w:r w:rsidRPr="00D3328B">
        <w:rPr>
          <w:rFonts w:ascii="Times New Roman" w:hAnsi="Times New Roman" w:cs="Times New Roman"/>
          <w:sz w:val="24"/>
          <w:szCs w:val="24"/>
        </w:rPr>
        <w:t>H</w:t>
      </w:r>
      <w:r w:rsidRPr="00D3328B">
        <w:rPr>
          <w:rFonts w:ascii="Times New Roman" w:hAnsi="Times New Roman" w:cs="Times New Roman"/>
          <w:sz w:val="24"/>
          <w:szCs w:val="24"/>
          <w:vertAlign w:val="subscript"/>
        </w:rPr>
        <w:t>P</w:t>
      </w:r>
      <w:r w:rsidRPr="00D3328B">
        <w:rPr>
          <w:rFonts w:ascii="Times New Roman" w:hAnsi="Times New Roman" w:cs="Times New Roman"/>
          <w:sz w:val="24"/>
          <w:szCs w:val="24"/>
        </w:rPr>
        <w:t>。计算中时间步长和空间步长的选取，需满足库朗稳定条件</w:t>
      </w:r>
      <w:r w:rsidRPr="00D3328B">
        <w:rPr>
          <w:rFonts w:ascii="Times New Roman" w:hAnsi="Times New Roman" w:cs="Times New Roman"/>
          <w:position w:val="-30"/>
          <w:sz w:val="24"/>
          <w:szCs w:val="24"/>
        </w:rPr>
        <w:object w:dxaOrig="1100" w:dyaOrig="680" w14:anchorId="5E808072">
          <v:shape id="_x0000_i1036" type="#_x0000_t75" style="width:55.85pt;height:34pt" o:ole="">
            <v:imagedata r:id="rId37" o:title=""/>
          </v:shape>
          <o:OLEObject Type="Embed" ProgID="Equation.DSMT4" ShapeID="_x0000_i1036" DrawAspect="Content" ObjectID="_1662390175" r:id="rId38"/>
        </w:object>
      </w:r>
      <w:r w:rsidRPr="00D3328B">
        <w:rPr>
          <w:rFonts w:ascii="Times New Roman" w:hAnsi="Times New Roman" w:cs="Times New Roman"/>
          <w:sz w:val="24"/>
          <w:szCs w:val="24"/>
        </w:rPr>
        <w:t>，否则计算结果不能收敛。</w:t>
      </w:r>
    </w:p>
    <w:p w14:paraId="28F3FCC2" w14:textId="77777777" w:rsidR="0035724C" w:rsidRPr="00D3328B" w:rsidRDefault="0035724C" w:rsidP="004B619D">
      <w:pPr>
        <w:pStyle w:val="2"/>
        <w:ind w:left="0" w:firstLine="0"/>
      </w:pPr>
      <w:bookmarkStart w:id="41" w:name="_Toc190864918"/>
      <w:bookmarkStart w:id="42" w:name="_Toc190865136"/>
      <w:bookmarkStart w:id="43" w:name="_Toc191279140"/>
      <w:bookmarkStart w:id="44" w:name="_Toc191350788"/>
      <w:bookmarkStart w:id="45" w:name="_Toc191351372"/>
      <w:bookmarkStart w:id="46" w:name="_Toc230669900"/>
      <w:bookmarkStart w:id="47" w:name="_Toc338703754"/>
      <w:bookmarkStart w:id="48" w:name="_Toc364755279"/>
      <w:bookmarkStart w:id="49" w:name="_Toc533406464"/>
      <w:r w:rsidRPr="00D3328B">
        <w:t>电机组边界条件</w:t>
      </w:r>
      <w:bookmarkEnd w:id="41"/>
      <w:bookmarkEnd w:id="42"/>
      <w:bookmarkEnd w:id="43"/>
      <w:bookmarkEnd w:id="44"/>
      <w:bookmarkEnd w:id="45"/>
      <w:bookmarkEnd w:id="46"/>
      <w:bookmarkEnd w:id="47"/>
      <w:bookmarkEnd w:id="48"/>
      <w:bookmarkEnd w:id="49"/>
    </w:p>
    <w:p w14:paraId="33345C85" w14:textId="77777777" w:rsidR="0035724C" w:rsidRPr="00D3328B" w:rsidRDefault="0035724C" w:rsidP="004B619D">
      <w:pPr>
        <w:pStyle w:val="3"/>
      </w:pPr>
      <w:bookmarkStart w:id="50" w:name="_Toc191350789"/>
      <w:bookmarkStart w:id="51" w:name="_Toc191350841"/>
      <w:bookmarkStart w:id="52" w:name="_Toc230669901"/>
      <w:bookmarkStart w:id="53" w:name="_Toc517106263"/>
      <w:bookmarkStart w:id="54" w:name="_Toc533406465"/>
      <w:r w:rsidRPr="00D3328B">
        <w:t>机组</w:t>
      </w:r>
      <w:r w:rsidRPr="004B619D">
        <w:rPr>
          <w:rFonts w:cs="宋体"/>
        </w:rPr>
        <w:t>事故</w:t>
      </w:r>
      <w:r w:rsidRPr="00D3328B">
        <w:t>甩负荷</w:t>
      </w:r>
      <w:bookmarkEnd w:id="50"/>
      <w:bookmarkEnd w:id="51"/>
      <w:bookmarkEnd w:id="52"/>
      <w:bookmarkEnd w:id="53"/>
      <w:bookmarkEnd w:id="54"/>
    </w:p>
    <w:p w14:paraId="7ACE1D13"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在甩负荷过渡过程计算中，机组边界共有九个未知数，分别为：转轮进口侧测压管水头</w:t>
      </w:r>
      <w:r w:rsidRPr="00D3328B">
        <w:rPr>
          <w:rFonts w:ascii="Times New Roman" w:hAnsi="Times New Roman" w:cs="Times New Roman"/>
          <w:sz w:val="24"/>
          <w:szCs w:val="24"/>
        </w:rPr>
        <w:object w:dxaOrig="360" w:dyaOrig="320" w14:anchorId="02CC7EFE">
          <v:shape id="_x0000_i1037" type="#_x0000_t75" style="width:19pt;height:15.55pt" o:ole="">
            <v:imagedata r:id="rId39" o:title=""/>
          </v:shape>
          <o:OLEObject Type="Embed" ProgID="Equation.3" ShapeID="_x0000_i1037" DrawAspect="Content" ObjectID="_1662390176" r:id="rId40"/>
        </w:object>
      </w:r>
      <w:r w:rsidRPr="00D3328B">
        <w:rPr>
          <w:rFonts w:ascii="Times New Roman" w:hAnsi="Times New Roman" w:cs="Times New Roman"/>
          <w:sz w:val="24"/>
          <w:szCs w:val="24"/>
        </w:rPr>
        <w:t>、流量</w:t>
      </w:r>
      <w:r w:rsidRPr="00D3328B">
        <w:rPr>
          <w:rFonts w:ascii="Times New Roman" w:hAnsi="Times New Roman" w:cs="Times New Roman"/>
          <w:sz w:val="24"/>
          <w:szCs w:val="24"/>
        </w:rPr>
        <w:object w:dxaOrig="320" w:dyaOrig="320" w14:anchorId="7A308720">
          <v:shape id="_x0000_i1038" type="#_x0000_t75" style="width:15.55pt;height:15.55pt" o:ole="">
            <v:imagedata r:id="rId41" o:title=""/>
          </v:shape>
          <o:OLEObject Type="Embed" ProgID="Equation.3" ShapeID="_x0000_i1038" DrawAspect="Content" ObjectID="_1662390177" r:id="rId42"/>
        </w:object>
      </w:r>
      <w:r w:rsidRPr="00D3328B">
        <w:rPr>
          <w:rFonts w:ascii="Times New Roman" w:hAnsi="Times New Roman" w:cs="Times New Roman"/>
          <w:sz w:val="24"/>
          <w:szCs w:val="24"/>
        </w:rPr>
        <w:t>，转轮出口侧测压管水头</w:t>
      </w:r>
      <w:r w:rsidRPr="00D3328B">
        <w:rPr>
          <w:rFonts w:ascii="Times New Roman" w:hAnsi="Times New Roman" w:cs="Times New Roman"/>
          <w:sz w:val="24"/>
          <w:szCs w:val="24"/>
        </w:rPr>
        <w:object w:dxaOrig="340" w:dyaOrig="320" w14:anchorId="32BCC0F4">
          <v:shape id="_x0000_i1039" type="#_x0000_t75" style="width:16.15pt;height:15.55pt" o:ole="">
            <v:imagedata r:id="rId43" o:title=""/>
          </v:shape>
          <o:OLEObject Type="Embed" ProgID="Equation.3" ShapeID="_x0000_i1039" DrawAspect="Content" ObjectID="_1662390178" r:id="rId44"/>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300" w:dyaOrig="320" w14:anchorId="0E431175">
          <v:shape id="_x0000_i1040" type="#_x0000_t75" style="width:15pt;height:15.55pt" o:ole="">
            <v:imagedata r:id="rId45" o:title=""/>
          </v:shape>
          <o:OLEObject Type="Embed" ProgID="Equation.3" ShapeID="_x0000_i1040" DrawAspect="Content" ObjectID="_1662390179" r:id="rId46"/>
        </w:object>
      </w:r>
      <w:r w:rsidRPr="00D3328B">
        <w:rPr>
          <w:rFonts w:ascii="Times New Roman" w:hAnsi="Times New Roman" w:cs="Times New Roman"/>
          <w:sz w:val="24"/>
          <w:szCs w:val="24"/>
        </w:rPr>
        <w:t>，单位转速</w:t>
      </w:r>
      <w:r w:rsidRPr="00D3328B">
        <w:rPr>
          <w:rFonts w:ascii="Times New Roman" w:hAnsi="Times New Roman" w:cs="Times New Roman"/>
          <w:sz w:val="24"/>
          <w:szCs w:val="24"/>
        </w:rPr>
        <w:object w:dxaOrig="260" w:dyaOrig="320" w14:anchorId="3E016D8D">
          <v:shape id="_x0000_i1041" type="#_x0000_t75" style="width:13.8pt;height:15.55pt" o:ole="">
            <v:imagedata r:id="rId47" o:title=""/>
          </v:shape>
          <o:OLEObject Type="Embed" ProgID="Equation.3" ShapeID="_x0000_i1041" DrawAspect="Content" ObjectID="_1662390180" r:id="rId48"/>
        </w:object>
      </w:r>
      <w:r w:rsidRPr="00D3328B">
        <w:rPr>
          <w:rFonts w:ascii="Times New Roman" w:hAnsi="Times New Roman" w:cs="Times New Roman"/>
          <w:sz w:val="24"/>
          <w:szCs w:val="24"/>
        </w:rPr>
        <w:t>，单位流量</w:t>
      </w:r>
      <w:r w:rsidRPr="00D3328B">
        <w:rPr>
          <w:rFonts w:ascii="Times New Roman" w:hAnsi="Times New Roman" w:cs="Times New Roman"/>
          <w:sz w:val="24"/>
          <w:szCs w:val="24"/>
        </w:rPr>
        <w:object w:dxaOrig="279" w:dyaOrig="320" w14:anchorId="57D48EF7">
          <v:shape id="_x0000_i1042" type="#_x0000_t75" style="width:14.4pt;height:15.55pt" o:ole="">
            <v:imagedata r:id="rId49" o:title=""/>
          </v:shape>
          <o:OLEObject Type="Embed" ProgID="Equation.3" ShapeID="_x0000_i1042" DrawAspect="Content" ObjectID="_1662390181" r:id="rId50"/>
        </w:object>
      </w:r>
      <w:r w:rsidRPr="00D3328B">
        <w:rPr>
          <w:rFonts w:ascii="Times New Roman" w:hAnsi="Times New Roman" w:cs="Times New Roman"/>
          <w:sz w:val="24"/>
          <w:szCs w:val="24"/>
        </w:rPr>
        <w:t>，单位力矩</w:t>
      </w:r>
      <w:r w:rsidRPr="00D3328B">
        <w:rPr>
          <w:rFonts w:ascii="Times New Roman" w:hAnsi="Times New Roman" w:cs="Times New Roman"/>
          <w:sz w:val="24"/>
          <w:szCs w:val="24"/>
        </w:rPr>
        <w:object w:dxaOrig="340" w:dyaOrig="320" w14:anchorId="107D8448">
          <v:shape id="_x0000_i1043" type="#_x0000_t75" style="width:16.15pt;height:15.55pt" o:ole="">
            <v:imagedata r:id="rId51" o:title=""/>
          </v:shape>
          <o:OLEObject Type="Embed" ProgID="Equation.3" ShapeID="_x0000_i1043" DrawAspect="Content" ObjectID="_1662390182" r:id="rId52"/>
        </w:object>
      </w:r>
      <w:r w:rsidRPr="00D3328B">
        <w:rPr>
          <w:rFonts w:ascii="Times New Roman" w:hAnsi="Times New Roman" w:cs="Times New Roman"/>
          <w:sz w:val="24"/>
          <w:szCs w:val="24"/>
        </w:rPr>
        <w:t>，水轮机力矩</w:t>
      </w:r>
      <w:r w:rsidRPr="00D3328B">
        <w:rPr>
          <w:rFonts w:ascii="Times New Roman" w:hAnsi="Times New Roman" w:cs="Times New Roman"/>
          <w:sz w:val="24"/>
          <w:szCs w:val="24"/>
        </w:rPr>
        <w:object w:dxaOrig="360" w:dyaOrig="360" w14:anchorId="3A487CDF">
          <v:shape id="_x0000_i1044" type="#_x0000_t75" style="width:19pt;height:19pt" o:ole="">
            <v:imagedata r:id="rId53" o:title=""/>
          </v:shape>
          <o:OLEObject Type="Embed" ProgID="Equation.DSMT4" ShapeID="_x0000_i1044" DrawAspect="Content" ObjectID="_1662390183" r:id="rId54"/>
        </w:object>
      </w:r>
      <w:r w:rsidRPr="00D3328B">
        <w:rPr>
          <w:rFonts w:ascii="Times New Roman" w:hAnsi="Times New Roman" w:cs="Times New Roman"/>
          <w:sz w:val="24"/>
          <w:szCs w:val="24"/>
        </w:rPr>
        <w:t>，转速</w:t>
      </w:r>
      <w:r w:rsidRPr="00D3328B">
        <w:rPr>
          <w:rFonts w:ascii="Times New Roman" w:hAnsi="Times New Roman" w:cs="Times New Roman"/>
          <w:sz w:val="24"/>
          <w:szCs w:val="24"/>
        </w:rPr>
        <w:object w:dxaOrig="200" w:dyaOrig="220" w14:anchorId="09EB5221">
          <v:shape id="_x0000_i1045" type="#_x0000_t75" style="width:8.65pt;height:11.5pt" o:ole="">
            <v:imagedata r:id="rId55" o:title=""/>
          </v:shape>
          <o:OLEObject Type="Embed" ProgID="Equation.DSMT4" ShapeID="_x0000_i1045" DrawAspect="Content" ObjectID="_1662390184" r:id="rId56"/>
        </w:object>
      </w:r>
      <w:r w:rsidRPr="00D3328B">
        <w:rPr>
          <w:rFonts w:ascii="Times New Roman" w:hAnsi="Times New Roman" w:cs="Times New Roman"/>
          <w:sz w:val="24"/>
          <w:szCs w:val="24"/>
        </w:rPr>
        <w:t>。对应该九个变量的机组边界方程如下：水轮发电机组的边界条件包括九个方程：</w:t>
      </w:r>
    </w:p>
    <w:tbl>
      <w:tblPr>
        <w:tblW w:w="5000" w:type="pct"/>
        <w:tblLook w:val="01E0" w:firstRow="1" w:lastRow="1" w:firstColumn="1" w:lastColumn="1" w:noHBand="0" w:noVBand="0"/>
      </w:tblPr>
      <w:tblGrid>
        <w:gridCol w:w="8061"/>
        <w:gridCol w:w="1577"/>
      </w:tblGrid>
      <w:tr w:rsidR="0035724C" w:rsidRPr="00D3328B" w14:paraId="3A20C1AC" w14:textId="77777777" w:rsidTr="00065542">
        <w:tc>
          <w:tcPr>
            <w:tcW w:w="4182" w:type="pct"/>
            <w:vAlign w:val="center"/>
          </w:tcPr>
          <w:p w14:paraId="503E5C09"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859" w:dyaOrig="360" w14:anchorId="23BA6AAC">
                <v:shape id="_x0000_i1046" type="#_x0000_t75" style="width:50.7pt;height:19pt" o:ole="">
                  <v:imagedata r:id="rId57" o:title=""/>
                </v:shape>
                <o:OLEObject Type="Embed" ProgID="Equation.3" ShapeID="_x0000_i1046" DrawAspect="Content" ObjectID="_1662390185" r:id="rId58"/>
              </w:object>
            </w:r>
          </w:p>
        </w:tc>
        <w:tc>
          <w:tcPr>
            <w:tcW w:w="818" w:type="pct"/>
            <w:vAlign w:val="center"/>
          </w:tcPr>
          <w:p w14:paraId="035DA21C"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7</w:t>
            </w:r>
            <w:r w:rsidR="0035724C" w:rsidRPr="003A2B5C">
              <w:rPr>
                <w:rFonts w:eastAsia="黑体"/>
                <w:sz w:val="24"/>
              </w:rPr>
              <w:t>）</w:t>
            </w:r>
          </w:p>
        </w:tc>
      </w:tr>
      <w:tr w:rsidR="0035724C" w:rsidRPr="00D3328B" w14:paraId="25691F52" w14:textId="77777777" w:rsidTr="00065542">
        <w:tc>
          <w:tcPr>
            <w:tcW w:w="4182" w:type="pct"/>
            <w:vAlign w:val="center"/>
          </w:tcPr>
          <w:p w14:paraId="15B2B17D"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2920" w:dyaOrig="420" w14:anchorId="419B022E">
                <v:shape id="_x0000_i1047" type="#_x0000_t75" style="width:156.1pt;height:21.3pt" o:ole="">
                  <v:imagedata r:id="rId59" o:title=""/>
                </v:shape>
                <o:OLEObject Type="Embed" ProgID="Equation.3" ShapeID="_x0000_i1047" DrawAspect="Content" ObjectID="_1662390186" r:id="rId60"/>
              </w:object>
            </w:r>
          </w:p>
        </w:tc>
        <w:tc>
          <w:tcPr>
            <w:tcW w:w="818" w:type="pct"/>
            <w:vAlign w:val="center"/>
          </w:tcPr>
          <w:p w14:paraId="034FBF43"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8</w:t>
            </w:r>
            <w:r w:rsidR="0035724C" w:rsidRPr="003A2B5C">
              <w:rPr>
                <w:rFonts w:eastAsia="黑体"/>
                <w:sz w:val="24"/>
              </w:rPr>
              <w:t>）</w:t>
            </w:r>
          </w:p>
        </w:tc>
      </w:tr>
      <w:tr w:rsidR="0035724C" w:rsidRPr="00D3328B" w14:paraId="4C9D5BEC" w14:textId="77777777" w:rsidTr="00065542">
        <w:tc>
          <w:tcPr>
            <w:tcW w:w="4182" w:type="pct"/>
            <w:vAlign w:val="center"/>
          </w:tcPr>
          <w:p w14:paraId="4CE3463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2240" w:dyaOrig="340" w14:anchorId="72AF734D">
                <v:shape id="_x0000_i1048" type="#_x0000_t75" style="width:109.45pt;height:16.15pt" o:ole="">
                  <v:imagedata r:id="rId61" o:title=""/>
                </v:shape>
                <o:OLEObject Type="Embed" ProgID="Equation.3" ShapeID="_x0000_i1048" DrawAspect="Content" ObjectID="_1662390187" r:id="rId62"/>
              </w:object>
            </w:r>
          </w:p>
        </w:tc>
        <w:tc>
          <w:tcPr>
            <w:tcW w:w="818" w:type="pct"/>
            <w:vAlign w:val="center"/>
          </w:tcPr>
          <w:p w14:paraId="46086F2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9</w:t>
            </w:r>
            <w:r w:rsidR="0035724C" w:rsidRPr="003A2B5C">
              <w:rPr>
                <w:rFonts w:eastAsia="黑体"/>
                <w:sz w:val="24"/>
              </w:rPr>
              <w:t>）</w:t>
            </w:r>
          </w:p>
        </w:tc>
      </w:tr>
      <w:tr w:rsidR="0035724C" w:rsidRPr="00D3328B" w14:paraId="2B994FDA" w14:textId="77777777" w:rsidTr="00065542">
        <w:tc>
          <w:tcPr>
            <w:tcW w:w="4182" w:type="pct"/>
            <w:vAlign w:val="center"/>
          </w:tcPr>
          <w:p w14:paraId="4BDC5961"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2400" w:dyaOrig="360" w14:anchorId="4FE753F2">
                <v:shape id="_x0000_i1049" type="#_x0000_t75" style="width:117.5pt;height:19pt" o:ole="">
                  <v:imagedata r:id="rId63" o:title=""/>
                </v:shape>
                <o:OLEObject Type="Embed" ProgID="Equation.3" ShapeID="_x0000_i1049" DrawAspect="Content" ObjectID="_1662390188" r:id="rId64"/>
              </w:object>
            </w:r>
          </w:p>
        </w:tc>
        <w:tc>
          <w:tcPr>
            <w:tcW w:w="818" w:type="pct"/>
            <w:vAlign w:val="center"/>
          </w:tcPr>
          <w:p w14:paraId="5F5DC69D"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10</w:t>
            </w:r>
            <w:r w:rsidR="0035724C" w:rsidRPr="003A2B5C">
              <w:rPr>
                <w:rFonts w:eastAsia="黑体"/>
                <w:sz w:val="24"/>
              </w:rPr>
              <w:t>）</w:t>
            </w:r>
          </w:p>
        </w:tc>
      </w:tr>
      <w:tr w:rsidR="0035724C" w:rsidRPr="00D3328B" w14:paraId="234AD89D" w14:textId="77777777" w:rsidTr="00065542">
        <w:tc>
          <w:tcPr>
            <w:tcW w:w="4182" w:type="pct"/>
            <w:vAlign w:val="center"/>
          </w:tcPr>
          <w:p w14:paraId="3399175E"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2840" w:dyaOrig="420" w14:anchorId="788C583B">
                <v:shape id="_x0000_i1050" type="#_x0000_t75" style="width:139.4pt;height:21.3pt" o:ole="">
                  <v:imagedata r:id="rId65" o:title=""/>
                </v:shape>
                <o:OLEObject Type="Embed" ProgID="Equation.3" ShapeID="_x0000_i1050" DrawAspect="Content" ObjectID="_1662390189" r:id="rId66"/>
              </w:object>
            </w:r>
          </w:p>
        </w:tc>
        <w:tc>
          <w:tcPr>
            <w:tcW w:w="818" w:type="pct"/>
            <w:vAlign w:val="center"/>
          </w:tcPr>
          <w:p w14:paraId="13223B5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11</w:t>
            </w:r>
            <w:r w:rsidR="0035724C" w:rsidRPr="003A2B5C">
              <w:rPr>
                <w:rFonts w:eastAsia="黑体"/>
                <w:sz w:val="24"/>
              </w:rPr>
              <w:t>）</w:t>
            </w:r>
          </w:p>
        </w:tc>
      </w:tr>
      <w:tr w:rsidR="0035724C" w:rsidRPr="00D3328B" w14:paraId="384F7E21" w14:textId="77777777" w:rsidTr="00065542">
        <w:tc>
          <w:tcPr>
            <w:tcW w:w="4182" w:type="pct"/>
            <w:vAlign w:val="center"/>
          </w:tcPr>
          <w:p w14:paraId="0964C36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1560" w:dyaOrig="340" w14:anchorId="3B21D029">
                <v:shape id="_x0000_i1051" type="#_x0000_t75" style="width:76.6pt;height:16.15pt" o:ole="">
                  <v:imagedata r:id="rId67" o:title=""/>
                </v:shape>
                <o:OLEObject Type="Embed" ProgID="Equation.3" ShapeID="_x0000_i1051" DrawAspect="Content" ObjectID="_1662390190" r:id="rId68"/>
              </w:object>
            </w:r>
          </w:p>
        </w:tc>
        <w:tc>
          <w:tcPr>
            <w:tcW w:w="818" w:type="pct"/>
            <w:vAlign w:val="center"/>
          </w:tcPr>
          <w:p w14:paraId="79A7E02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12</w:t>
            </w:r>
            <w:r w:rsidR="0035724C" w:rsidRPr="003A2B5C">
              <w:rPr>
                <w:rFonts w:eastAsia="黑体"/>
                <w:sz w:val="24"/>
              </w:rPr>
              <w:t>）</w:t>
            </w:r>
          </w:p>
        </w:tc>
      </w:tr>
      <w:tr w:rsidR="0035724C" w:rsidRPr="00D3328B" w14:paraId="19250E04" w14:textId="77777777" w:rsidTr="00065542">
        <w:tc>
          <w:tcPr>
            <w:tcW w:w="4182" w:type="pct"/>
            <w:vAlign w:val="center"/>
          </w:tcPr>
          <w:p w14:paraId="5CA68DEE"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1660" w:dyaOrig="340" w14:anchorId="1B3B9122">
                <v:shape id="_x0000_i1052" type="#_x0000_t75" style="width:78.9pt;height:16.15pt" o:ole="">
                  <v:imagedata r:id="rId69" o:title=""/>
                </v:shape>
                <o:OLEObject Type="Embed" ProgID="Equation.3" ShapeID="_x0000_i1052" DrawAspect="Content" ObjectID="_1662390191" r:id="rId70"/>
              </w:object>
            </w:r>
          </w:p>
        </w:tc>
        <w:tc>
          <w:tcPr>
            <w:tcW w:w="818" w:type="pct"/>
            <w:vAlign w:val="center"/>
          </w:tcPr>
          <w:p w14:paraId="7C9FCA6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13</w:t>
            </w:r>
            <w:r w:rsidR="0035724C" w:rsidRPr="003A2B5C">
              <w:rPr>
                <w:rFonts w:eastAsia="黑体"/>
                <w:sz w:val="24"/>
              </w:rPr>
              <w:t>）</w:t>
            </w:r>
          </w:p>
        </w:tc>
      </w:tr>
      <w:tr w:rsidR="0035724C" w:rsidRPr="00D3328B" w14:paraId="22417907" w14:textId="77777777" w:rsidTr="00065542">
        <w:tc>
          <w:tcPr>
            <w:tcW w:w="4182" w:type="pct"/>
            <w:vAlign w:val="center"/>
          </w:tcPr>
          <w:p w14:paraId="3D976A46"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2799" w:dyaOrig="400" w14:anchorId="573B8FD4">
                <v:shape id="_x0000_i1053" type="#_x0000_t75" style="width:139.4pt;height:21.3pt" o:ole="">
                  <v:imagedata r:id="rId71" o:title=""/>
                </v:shape>
                <o:OLEObject Type="Embed" ProgID="Equation.DSMT4" ShapeID="_x0000_i1053" DrawAspect="Content" ObjectID="_1662390192" r:id="rId72"/>
              </w:object>
            </w:r>
          </w:p>
        </w:tc>
        <w:tc>
          <w:tcPr>
            <w:tcW w:w="818" w:type="pct"/>
            <w:vAlign w:val="center"/>
          </w:tcPr>
          <w:p w14:paraId="74D4C97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14</w:t>
            </w:r>
            <w:r w:rsidR="0035724C" w:rsidRPr="003A2B5C">
              <w:rPr>
                <w:rFonts w:eastAsia="黑体"/>
                <w:sz w:val="24"/>
              </w:rPr>
              <w:t>）</w:t>
            </w:r>
          </w:p>
        </w:tc>
      </w:tr>
      <w:tr w:rsidR="0035724C" w:rsidRPr="00D3328B" w14:paraId="60595A10" w14:textId="77777777" w:rsidTr="00065542">
        <w:tc>
          <w:tcPr>
            <w:tcW w:w="4182" w:type="pct"/>
            <w:vAlign w:val="center"/>
          </w:tcPr>
          <w:p w14:paraId="44CCCE32"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3400" w:dyaOrig="400" w14:anchorId="2309A6FD">
                <v:shape id="_x0000_i1054" type="#_x0000_t75" style="width:167.05pt;height:21.3pt" o:ole="" fillcolor="window">
                  <v:imagedata r:id="rId73" o:title=""/>
                </v:shape>
                <o:OLEObject Type="Embed" ProgID="Equation.DSMT4" ShapeID="_x0000_i1054" DrawAspect="Content" ObjectID="_1662390193" r:id="rId74"/>
              </w:object>
            </w:r>
          </w:p>
        </w:tc>
        <w:tc>
          <w:tcPr>
            <w:tcW w:w="818" w:type="pct"/>
            <w:vAlign w:val="center"/>
          </w:tcPr>
          <w:p w14:paraId="000F270A"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15</w:t>
            </w:r>
            <w:r w:rsidR="0035724C" w:rsidRPr="003A2B5C">
              <w:rPr>
                <w:rFonts w:eastAsia="黑体"/>
                <w:sz w:val="24"/>
              </w:rPr>
              <w:t>）</w:t>
            </w:r>
          </w:p>
        </w:tc>
      </w:tr>
      <w:tr w:rsidR="0035724C" w:rsidRPr="00D3328B" w14:paraId="3A782FA9" w14:textId="77777777" w:rsidTr="00065542">
        <w:tc>
          <w:tcPr>
            <w:tcW w:w="4182" w:type="pct"/>
            <w:vAlign w:val="center"/>
          </w:tcPr>
          <w:p w14:paraId="5EE0F0D4" w14:textId="77777777" w:rsidR="0035724C" w:rsidRPr="003A2B5C" w:rsidRDefault="0035724C" w:rsidP="0098364D">
            <w:pPr>
              <w:pStyle w:val="af2"/>
              <w:spacing w:beforeLines="50" w:before="156" w:line="360" w:lineRule="auto"/>
              <w:ind w:firstLineChars="8" w:firstLine="19"/>
              <w:jc w:val="center"/>
              <w:rPr>
                <w:rFonts w:ascii="Times New Roman" w:eastAsia="黑体" w:hAnsi="Times New Roman" w:cs="Times New Roman"/>
                <w:sz w:val="24"/>
              </w:rPr>
            </w:pPr>
            <w:r w:rsidRPr="003A2B5C">
              <w:rPr>
                <w:rFonts w:ascii="Times New Roman" w:hAnsi="Times New Roman" w:cs="Times New Roman"/>
                <w:sz w:val="24"/>
                <w:szCs w:val="24"/>
              </w:rPr>
              <w:t>式中</w:t>
            </w:r>
            <w:r w:rsidRPr="003A2B5C">
              <w:rPr>
                <w:rFonts w:ascii="Times New Roman" w:hAnsi="Times New Roman" w:cs="Times New Roman"/>
                <w:sz w:val="24"/>
                <w:szCs w:val="24"/>
              </w:rPr>
              <w:t>,</w:t>
            </w:r>
            <w:r w:rsidRPr="003A2B5C">
              <w:rPr>
                <w:rFonts w:ascii="Times New Roman" w:eastAsia="黑体" w:hAnsi="Times New Roman" w:cs="Times New Roman"/>
                <w:position w:val="-32"/>
                <w:sz w:val="24"/>
              </w:rPr>
              <w:object w:dxaOrig="2460" w:dyaOrig="760" w14:anchorId="4457EBC3">
                <v:shape id="_x0000_i1055" type="#_x0000_t75" style="width:105.4pt;height:38pt" o:ole="">
                  <v:imagedata r:id="rId75" o:title=""/>
                </v:shape>
                <o:OLEObject Type="Embed" ProgID="Equation.3" ShapeID="_x0000_i1055" DrawAspect="Content" ObjectID="_1662390194" r:id="rId76"/>
              </w:object>
            </w:r>
            <w:r w:rsidRPr="003A2B5C">
              <w:rPr>
                <w:rFonts w:ascii="Times New Roman" w:eastAsia="黑体" w:hAnsi="Times New Roman" w:cs="Times New Roman"/>
                <w:sz w:val="24"/>
              </w:rPr>
              <w:t xml:space="preserve">   </w:t>
            </w:r>
          </w:p>
        </w:tc>
        <w:tc>
          <w:tcPr>
            <w:tcW w:w="818" w:type="pct"/>
            <w:vAlign w:val="center"/>
          </w:tcPr>
          <w:p w14:paraId="7683D46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16</w:t>
            </w:r>
            <w:r w:rsidR="0035724C" w:rsidRPr="003A2B5C">
              <w:rPr>
                <w:rFonts w:eastAsia="黑体"/>
                <w:sz w:val="24"/>
              </w:rPr>
              <w:t>）</w:t>
            </w:r>
          </w:p>
        </w:tc>
      </w:tr>
    </w:tbl>
    <w:p w14:paraId="2FC941BC"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在上述公式中：</w:t>
      </w:r>
      <w:r w:rsidRPr="00D3328B">
        <w:rPr>
          <w:rFonts w:ascii="Times New Roman" w:hAnsi="Times New Roman" w:cs="Times New Roman"/>
          <w:sz w:val="24"/>
          <w:szCs w:val="24"/>
        </w:rPr>
        <w:object w:dxaOrig="300" w:dyaOrig="340" w14:anchorId="7BFC65FD">
          <v:shape id="_x0000_i1056" type="#_x0000_t75" style="width:15pt;height:16.15pt" o:ole="">
            <v:imagedata r:id="rId77" o:title=""/>
          </v:shape>
          <o:OLEObject Type="Embed" ProgID="Equation.3" ShapeID="_x0000_i1056" DrawAspect="Content" ObjectID="_1662390195" r:id="rId78"/>
        </w:object>
      </w:r>
      <w:r w:rsidRPr="00D3328B">
        <w:rPr>
          <w:rFonts w:ascii="Times New Roman" w:hAnsi="Times New Roman" w:cs="Times New Roman"/>
          <w:sz w:val="24"/>
          <w:szCs w:val="24"/>
        </w:rPr>
        <w:t>转轮直径。下标</w:t>
      </w:r>
      <w:r w:rsidRPr="00D3328B">
        <w:rPr>
          <w:rFonts w:ascii="Times New Roman" w:hAnsi="Times New Roman" w:cs="Times New Roman"/>
          <w:sz w:val="24"/>
          <w:szCs w:val="24"/>
        </w:rPr>
        <w:t>0</w:t>
      </w:r>
      <w:r w:rsidRPr="00D3328B">
        <w:rPr>
          <w:rFonts w:ascii="Times New Roman" w:hAnsi="Times New Roman" w:cs="Times New Roman"/>
          <w:sz w:val="24"/>
          <w:szCs w:val="24"/>
        </w:rPr>
        <w:t>表示上一计算时段的已知值。式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12</w:t>
      </w:r>
      <w:r w:rsidRPr="00D3328B">
        <w:rPr>
          <w:rFonts w:ascii="Times New Roman" w:hAnsi="Times New Roman" w:cs="Times New Roman"/>
          <w:sz w:val="24"/>
          <w:szCs w:val="24"/>
        </w:rPr>
        <w:t>）和式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13</w:t>
      </w:r>
      <w:r w:rsidRPr="00D3328B">
        <w:rPr>
          <w:rFonts w:ascii="Times New Roman" w:hAnsi="Times New Roman" w:cs="Times New Roman"/>
          <w:sz w:val="24"/>
          <w:szCs w:val="24"/>
        </w:rPr>
        <w:t>）是以直线方程的型式分别代表水轮机瞬时工况点的流量特性和力矩特性。</w:t>
      </w:r>
    </w:p>
    <w:tbl>
      <w:tblPr>
        <w:tblW w:w="5000" w:type="pct"/>
        <w:tblLook w:val="01E0" w:firstRow="1" w:lastRow="1" w:firstColumn="1" w:lastColumn="1" w:noHBand="0" w:noVBand="0"/>
      </w:tblPr>
      <w:tblGrid>
        <w:gridCol w:w="8061"/>
        <w:gridCol w:w="1577"/>
      </w:tblGrid>
      <w:tr w:rsidR="0035724C" w:rsidRPr="00D3328B" w14:paraId="02B4A0D5" w14:textId="77777777" w:rsidTr="00065542">
        <w:tc>
          <w:tcPr>
            <w:tcW w:w="4182" w:type="pct"/>
            <w:vAlign w:val="center"/>
          </w:tcPr>
          <w:p w14:paraId="56EB8CE2" w14:textId="77777777" w:rsidR="0035724C" w:rsidRPr="003A2B5C" w:rsidRDefault="0035724C" w:rsidP="0098364D">
            <w:pPr>
              <w:spacing w:beforeLines="50" w:before="156" w:line="360" w:lineRule="auto"/>
              <w:ind w:firstLineChars="8" w:firstLine="19"/>
              <w:jc w:val="center"/>
              <w:rPr>
                <w:rFonts w:eastAsia="黑体"/>
              </w:rPr>
            </w:pPr>
            <w:r w:rsidRPr="003A2B5C">
              <w:rPr>
                <w:sz w:val="24"/>
              </w:rPr>
              <w:t>令：</w:t>
            </w:r>
            <w:r w:rsidRPr="003A2B5C">
              <w:rPr>
                <w:rFonts w:eastAsia="黑体"/>
                <w:position w:val="-14"/>
              </w:rPr>
              <w:object w:dxaOrig="2439" w:dyaOrig="420" w14:anchorId="1CE1860F">
                <v:shape id="_x0000_i1057" type="#_x0000_t75" style="width:122.1pt;height:21.3pt" o:ole="">
                  <v:imagedata r:id="rId79" o:title=""/>
                </v:shape>
                <o:OLEObject Type="Embed" ProgID="Equation.3" ShapeID="_x0000_i1057" DrawAspect="Content" ObjectID="_1662390196" r:id="rId80"/>
              </w:object>
            </w:r>
          </w:p>
        </w:tc>
        <w:tc>
          <w:tcPr>
            <w:tcW w:w="818" w:type="pct"/>
            <w:vAlign w:val="center"/>
          </w:tcPr>
          <w:p w14:paraId="25888DCC"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27762833" w14:textId="77777777" w:rsidTr="00065542">
        <w:tc>
          <w:tcPr>
            <w:tcW w:w="4182" w:type="pct"/>
            <w:vAlign w:val="center"/>
          </w:tcPr>
          <w:p w14:paraId="668AB70F"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3100" w:dyaOrig="340" w14:anchorId="12E0BDB3">
                <v:shape id="_x0000_i1058" type="#_x0000_t75" style="width:156.1pt;height:16.15pt" o:ole="">
                  <v:imagedata r:id="rId81" o:title=""/>
                </v:shape>
                <o:OLEObject Type="Embed" ProgID="Equation.3" ShapeID="_x0000_i1058" DrawAspect="Content" ObjectID="_1662390197" r:id="rId82"/>
              </w:object>
            </w:r>
          </w:p>
        </w:tc>
        <w:tc>
          <w:tcPr>
            <w:tcW w:w="818" w:type="pct"/>
            <w:vAlign w:val="center"/>
          </w:tcPr>
          <w:p w14:paraId="729DB6AE"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0ECA79E2" w14:textId="77777777" w:rsidTr="00065542">
        <w:tc>
          <w:tcPr>
            <w:tcW w:w="4182" w:type="pct"/>
            <w:vAlign w:val="center"/>
          </w:tcPr>
          <w:p w14:paraId="7AF0F115"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2200" w:dyaOrig="340" w14:anchorId="52DA441C">
                <v:shape id="_x0000_i1059" type="#_x0000_t75" style="width:110pt;height:16.15pt" o:ole="">
                  <v:imagedata r:id="rId83" o:title=""/>
                </v:shape>
                <o:OLEObject Type="Embed" ProgID="Equation.3" ShapeID="_x0000_i1059" DrawAspect="Content" ObjectID="_1662390198" r:id="rId84"/>
              </w:object>
            </w:r>
          </w:p>
        </w:tc>
        <w:tc>
          <w:tcPr>
            <w:tcW w:w="818" w:type="pct"/>
            <w:vAlign w:val="center"/>
          </w:tcPr>
          <w:p w14:paraId="085DBA8D"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16364902" w14:textId="77777777" w:rsidTr="00065542">
        <w:tc>
          <w:tcPr>
            <w:tcW w:w="4182" w:type="pct"/>
            <w:vAlign w:val="center"/>
          </w:tcPr>
          <w:p w14:paraId="08B29198"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2900" w:dyaOrig="380" w14:anchorId="1A73B5F9">
                <v:shape id="_x0000_i1060" type="#_x0000_t75" style="width:144.6pt;height:19pt" o:ole="">
                  <v:imagedata r:id="rId85" o:title=""/>
                </v:shape>
                <o:OLEObject Type="Embed" ProgID="Equation.3" ShapeID="_x0000_i1060" DrawAspect="Content" ObjectID="_1662390199" r:id="rId86"/>
              </w:object>
            </w:r>
          </w:p>
        </w:tc>
        <w:tc>
          <w:tcPr>
            <w:tcW w:w="818" w:type="pct"/>
            <w:vAlign w:val="center"/>
          </w:tcPr>
          <w:p w14:paraId="45883A6D"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24C7A745" w14:textId="77777777" w:rsidTr="00065542">
        <w:tc>
          <w:tcPr>
            <w:tcW w:w="4182" w:type="pct"/>
            <w:vAlign w:val="center"/>
          </w:tcPr>
          <w:p w14:paraId="3B9B8A4C"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1980" w:dyaOrig="360" w14:anchorId="6418D617">
                <v:shape id="_x0000_i1061" type="#_x0000_t75" style="width:99.05pt;height:19pt" o:ole="">
                  <v:imagedata r:id="rId87" o:title=""/>
                </v:shape>
                <o:OLEObject Type="Embed" ProgID="Equation.3" ShapeID="_x0000_i1061" DrawAspect="Content" ObjectID="_1662390200" r:id="rId88"/>
              </w:object>
            </w:r>
          </w:p>
        </w:tc>
        <w:tc>
          <w:tcPr>
            <w:tcW w:w="818" w:type="pct"/>
            <w:vAlign w:val="center"/>
          </w:tcPr>
          <w:p w14:paraId="591564C4" w14:textId="77777777" w:rsidR="0035724C" w:rsidRPr="003A2B5C" w:rsidRDefault="0035724C" w:rsidP="0098364D">
            <w:pPr>
              <w:spacing w:beforeLines="50" w:before="156" w:line="360" w:lineRule="auto"/>
              <w:ind w:firstLineChars="8" w:firstLine="19"/>
              <w:jc w:val="center"/>
              <w:rPr>
                <w:rFonts w:eastAsia="黑体"/>
                <w:sz w:val="24"/>
              </w:rPr>
            </w:pPr>
          </w:p>
        </w:tc>
      </w:tr>
    </w:tbl>
    <w:p w14:paraId="1A68C368"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上述九个方程可以化成：</w:t>
      </w:r>
    </w:p>
    <w:tbl>
      <w:tblPr>
        <w:tblW w:w="5000" w:type="pct"/>
        <w:tblLook w:val="01E0" w:firstRow="1" w:lastRow="1" w:firstColumn="1" w:lastColumn="1" w:noHBand="0" w:noVBand="0"/>
      </w:tblPr>
      <w:tblGrid>
        <w:gridCol w:w="8061"/>
        <w:gridCol w:w="1577"/>
      </w:tblGrid>
      <w:tr w:rsidR="0035724C" w:rsidRPr="00D3328B" w14:paraId="2FC454D4" w14:textId="77777777" w:rsidTr="00065542">
        <w:tc>
          <w:tcPr>
            <w:tcW w:w="4182" w:type="pct"/>
            <w:vAlign w:val="center"/>
          </w:tcPr>
          <w:p w14:paraId="401D2F3E"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noProof/>
                <w:position w:val="-32"/>
                <w:sz w:val="24"/>
              </w:rPr>
              <w:object w:dxaOrig="4959" w:dyaOrig="760" w14:anchorId="27DA18E2">
                <v:shape id="_x0000_i1062" type="#_x0000_t75" style="width:247.1pt;height:38pt" o:ole="">
                  <v:imagedata r:id="rId89" o:title=""/>
                </v:shape>
                <o:OLEObject Type="Embed" ProgID="Equation.3" ShapeID="_x0000_i1062" DrawAspect="Content" ObjectID="_1662390201" r:id="rId90"/>
              </w:object>
            </w:r>
          </w:p>
        </w:tc>
        <w:tc>
          <w:tcPr>
            <w:tcW w:w="818" w:type="pct"/>
            <w:vAlign w:val="center"/>
          </w:tcPr>
          <w:p w14:paraId="3AAA3BC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17</w:t>
            </w:r>
            <w:r w:rsidR="0035724C" w:rsidRPr="003A2B5C">
              <w:rPr>
                <w:rFonts w:eastAsia="黑体"/>
                <w:sz w:val="24"/>
              </w:rPr>
              <w:t>）</w:t>
            </w:r>
          </w:p>
        </w:tc>
      </w:tr>
      <w:tr w:rsidR="0035724C" w:rsidRPr="00D3328B" w14:paraId="5AC38F65" w14:textId="77777777" w:rsidTr="00065542">
        <w:tc>
          <w:tcPr>
            <w:tcW w:w="4182" w:type="pct"/>
            <w:vAlign w:val="center"/>
          </w:tcPr>
          <w:p w14:paraId="19F71572"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4660" w:dyaOrig="380" w14:anchorId="74F9587C">
                <v:shape id="_x0000_i1063" type="#_x0000_t75" style="width:232.15pt;height:19pt" o:ole="">
                  <v:imagedata r:id="rId91" o:title=""/>
                </v:shape>
                <o:OLEObject Type="Embed" ProgID="Equation.3" ShapeID="_x0000_i1063" DrawAspect="Content" ObjectID="_1662390202" r:id="rId92"/>
              </w:object>
            </w:r>
          </w:p>
        </w:tc>
        <w:tc>
          <w:tcPr>
            <w:tcW w:w="818" w:type="pct"/>
            <w:vAlign w:val="center"/>
          </w:tcPr>
          <w:p w14:paraId="36FE7461"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18</w:t>
            </w:r>
            <w:r w:rsidR="0035724C" w:rsidRPr="003A2B5C">
              <w:rPr>
                <w:rFonts w:eastAsia="黑体"/>
                <w:sz w:val="24"/>
              </w:rPr>
              <w:t>）</w:t>
            </w:r>
          </w:p>
        </w:tc>
      </w:tr>
    </w:tbl>
    <w:p w14:paraId="1B60ED96"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用牛顿辛普生方法解上述两个方程。求出</w:t>
      </w:r>
      <w:r w:rsidRPr="00D3328B">
        <w:rPr>
          <w:rFonts w:ascii="Times New Roman" w:hAnsi="Times New Roman" w:cs="Times New Roman"/>
          <w:sz w:val="24"/>
          <w:szCs w:val="24"/>
        </w:rPr>
        <w:t>X</w:t>
      </w:r>
      <w:r w:rsidRPr="00D3328B">
        <w:rPr>
          <w:rFonts w:ascii="Times New Roman" w:hAnsi="Times New Roman" w:cs="Times New Roman"/>
          <w:sz w:val="24"/>
          <w:szCs w:val="24"/>
        </w:rPr>
        <w:t>，</w:t>
      </w:r>
      <w:r w:rsidRPr="00D3328B">
        <w:rPr>
          <w:rFonts w:ascii="Times New Roman" w:hAnsi="Times New Roman" w:cs="Times New Roman"/>
          <w:sz w:val="24"/>
          <w:szCs w:val="24"/>
        </w:rPr>
        <w:t>n</w:t>
      </w:r>
      <w:r w:rsidRPr="00D3328B">
        <w:rPr>
          <w:rFonts w:ascii="Times New Roman" w:hAnsi="Times New Roman" w:cs="Times New Roman"/>
          <w:sz w:val="24"/>
          <w:szCs w:val="24"/>
        </w:rPr>
        <w:t>后，将其回代，可依次求出各未知变量。</w:t>
      </w:r>
    </w:p>
    <w:p w14:paraId="70874970" w14:textId="77777777" w:rsidR="0035724C" w:rsidRPr="00D3328B" w:rsidRDefault="0035724C" w:rsidP="004B619D">
      <w:pPr>
        <w:pStyle w:val="3"/>
      </w:pPr>
      <w:bookmarkStart w:id="55" w:name="_Toc230669902"/>
      <w:bookmarkStart w:id="56" w:name="_Toc517106264"/>
      <w:bookmarkStart w:id="57" w:name="_Toc533406466"/>
      <w:r w:rsidRPr="00D3328B">
        <w:t>机组增、减负荷</w:t>
      </w:r>
      <w:bookmarkEnd w:id="55"/>
      <w:bookmarkEnd w:id="56"/>
      <w:bookmarkEnd w:id="57"/>
    </w:p>
    <w:p w14:paraId="11194580" w14:textId="77777777" w:rsidR="0035724C" w:rsidRPr="004B619D" w:rsidRDefault="0035724C" w:rsidP="004B619D">
      <w:pPr>
        <w:pStyle w:val="4"/>
      </w:pPr>
      <w:r w:rsidRPr="004B619D">
        <w:t>频率调节</w:t>
      </w:r>
    </w:p>
    <w:p w14:paraId="118C0410"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在已知的机组边界方程</w:t>
      </w:r>
      <w:r w:rsidR="00B759B4">
        <w:rPr>
          <w:rFonts w:ascii="Times New Roman" w:hAnsi="Times New Roman" w:cs="Times New Roman"/>
          <w:sz w:val="24"/>
        </w:rPr>
        <w:t>（</w:t>
      </w:r>
      <w:r w:rsidR="00B759B4">
        <w:rPr>
          <w:rFonts w:ascii="Times New Roman" w:hAnsi="Times New Roman" w:cs="Times New Roman"/>
          <w:sz w:val="24"/>
        </w:rPr>
        <w:t>3-</w:t>
      </w:r>
      <w:r w:rsidRPr="00D3328B">
        <w:rPr>
          <w:rFonts w:ascii="Times New Roman" w:hAnsi="Times New Roman" w:cs="Times New Roman"/>
          <w:sz w:val="24"/>
        </w:rPr>
        <w:t>7</w:t>
      </w:r>
      <w:r w:rsidRPr="00D3328B">
        <w:rPr>
          <w:rFonts w:ascii="Times New Roman" w:hAnsi="Times New Roman" w:cs="Times New Roman"/>
          <w:sz w:val="24"/>
        </w:rPr>
        <w:t>）</w:t>
      </w:r>
      <w:r w:rsidRPr="00D3328B">
        <w:rPr>
          <w:rFonts w:ascii="Times New Roman" w:hAnsi="Times New Roman" w:cs="Times New Roman"/>
          <w:sz w:val="24"/>
          <w:szCs w:val="24"/>
        </w:rPr>
        <w:t>～</w:t>
      </w:r>
      <w:r w:rsidR="00B759B4">
        <w:rPr>
          <w:rFonts w:ascii="Times New Roman" w:hAnsi="Times New Roman" w:cs="Times New Roman"/>
          <w:sz w:val="24"/>
        </w:rPr>
        <w:t>（</w:t>
      </w:r>
      <w:r w:rsidR="00B759B4">
        <w:rPr>
          <w:rFonts w:ascii="Times New Roman" w:hAnsi="Times New Roman" w:cs="Times New Roman"/>
          <w:sz w:val="24"/>
        </w:rPr>
        <w:t>3-</w:t>
      </w:r>
      <w:r w:rsidRPr="00D3328B">
        <w:rPr>
          <w:rFonts w:ascii="Times New Roman" w:hAnsi="Times New Roman" w:cs="Times New Roman"/>
          <w:sz w:val="24"/>
        </w:rPr>
        <w:t>15</w:t>
      </w:r>
      <w:r w:rsidRPr="00D3328B">
        <w:rPr>
          <w:rFonts w:ascii="Times New Roman" w:hAnsi="Times New Roman" w:cs="Times New Roman"/>
          <w:sz w:val="24"/>
        </w:rPr>
        <w:t>）</w:t>
      </w:r>
      <w:r w:rsidRPr="00D3328B">
        <w:rPr>
          <w:rFonts w:ascii="Times New Roman" w:hAnsi="Times New Roman" w:cs="Times New Roman"/>
          <w:sz w:val="24"/>
          <w:szCs w:val="24"/>
        </w:rPr>
        <w:t>基础上，加入一个调速器方程。考虑测频微分</w:t>
      </w:r>
      <w:r w:rsidRPr="00D3328B">
        <w:rPr>
          <w:rFonts w:ascii="Times New Roman" w:hAnsi="Times New Roman" w:cs="Times New Roman"/>
          <w:sz w:val="24"/>
          <w:szCs w:val="24"/>
        </w:rPr>
        <w:lastRenderedPageBreak/>
        <w:t>环节（加速度回路）的辅助接力器型调速器方框图如图</w:t>
      </w:r>
      <w:r w:rsidRPr="00D3328B">
        <w:rPr>
          <w:rFonts w:ascii="Times New Roman" w:hAnsi="Times New Roman" w:cs="Times New Roman"/>
          <w:sz w:val="24"/>
          <w:szCs w:val="24"/>
        </w:rPr>
        <w:t>4-1</w:t>
      </w:r>
      <w:r w:rsidRPr="00D3328B">
        <w:rPr>
          <w:rFonts w:ascii="Times New Roman" w:hAnsi="Times New Roman" w:cs="Times New Roman"/>
          <w:sz w:val="24"/>
          <w:szCs w:val="24"/>
        </w:rPr>
        <w:t>所示，其调速器方程如下：</w:t>
      </w:r>
    </w:p>
    <w:tbl>
      <w:tblPr>
        <w:tblW w:w="5000" w:type="pct"/>
        <w:tblLook w:val="01E0" w:firstRow="1" w:lastRow="1" w:firstColumn="1" w:lastColumn="1" w:noHBand="0" w:noVBand="0"/>
      </w:tblPr>
      <w:tblGrid>
        <w:gridCol w:w="8061"/>
        <w:gridCol w:w="1577"/>
      </w:tblGrid>
      <w:tr w:rsidR="0035724C" w:rsidRPr="00D3328B" w14:paraId="6FC1B8B6" w14:textId="77777777" w:rsidTr="00065542">
        <w:tc>
          <w:tcPr>
            <w:tcW w:w="4182" w:type="pct"/>
            <w:vAlign w:val="center"/>
          </w:tcPr>
          <w:p w14:paraId="43849502" w14:textId="77777777" w:rsidR="0035724C" w:rsidRPr="003A2B5C" w:rsidRDefault="0035724C" w:rsidP="0098364D">
            <w:pPr>
              <w:pStyle w:val="af2"/>
              <w:spacing w:beforeLines="50" w:before="156" w:line="360" w:lineRule="auto"/>
              <w:ind w:firstLineChars="8" w:firstLine="19"/>
              <w:jc w:val="center"/>
              <w:rPr>
                <w:rFonts w:ascii="Times New Roman" w:eastAsia="黑体" w:hAnsi="Times New Roman" w:cs="Times New Roman"/>
                <w:sz w:val="24"/>
              </w:rPr>
            </w:pPr>
            <w:r w:rsidRPr="003A2B5C">
              <w:rPr>
                <w:rFonts w:ascii="Times New Roman" w:eastAsia="黑体" w:hAnsi="Times New Roman" w:cs="Times New Roman"/>
                <w:position w:val="-24"/>
                <w:sz w:val="24"/>
              </w:rPr>
              <w:object w:dxaOrig="6759" w:dyaOrig="660" w14:anchorId="1CC48AB4">
                <v:shape id="_x0000_i1064" type="#_x0000_t75" style="width:338.7pt;height:34pt" o:ole="" fillcolor="window">
                  <v:imagedata r:id="rId93" o:title=""/>
                </v:shape>
                <o:OLEObject Type="Embed" ProgID="Equation.DSMT4" ShapeID="_x0000_i1064" DrawAspect="Content" ObjectID="_1662390203" r:id="rId94"/>
              </w:object>
            </w:r>
          </w:p>
        </w:tc>
        <w:tc>
          <w:tcPr>
            <w:tcW w:w="818" w:type="pct"/>
            <w:vAlign w:val="center"/>
          </w:tcPr>
          <w:p w14:paraId="5055343C"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19</w:t>
            </w:r>
            <w:r w:rsidR="0035724C" w:rsidRPr="003A2B5C">
              <w:rPr>
                <w:rFonts w:eastAsia="黑体"/>
                <w:sz w:val="24"/>
              </w:rPr>
              <w:t>）</w:t>
            </w:r>
          </w:p>
        </w:tc>
      </w:tr>
    </w:tbl>
    <w:p w14:paraId="75D812ED" w14:textId="77777777" w:rsidR="0035724C" w:rsidRPr="00D3328B" w:rsidRDefault="00AC5FAE" w:rsidP="0035724C">
      <w:pPr>
        <w:pStyle w:val="af2"/>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D331AA6" wp14:editId="5C923E6D">
            <wp:extent cx="3448050" cy="222885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cstate="print"/>
                    <a:srcRect l="276" t="2176"/>
                    <a:stretch>
                      <a:fillRect/>
                    </a:stretch>
                  </pic:blipFill>
                  <pic:spPr bwMode="auto">
                    <a:xfrm>
                      <a:off x="0" y="0"/>
                      <a:ext cx="3448050" cy="2228850"/>
                    </a:xfrm>
                    <a:prstGeom prst="rect">
                      <a:avLst/>
                    </a:prstGeom>
                    <a:noFill/>
                    <a:ln w="9525">
                      <a:noFill/>
                      <a:miter lim="800000"/>
                      <a:headEnd/>
                      <a:tailEnd/>
                    </a:ln>
                  </pic:spPr>
                </pic:pic>
              </a:graphicData>
            </a:graphic>
          </wp:inline>
        </w:drawing>
      </w:r>
    </w:p>
    <w:p w14:paraId="7D5B1531" w14:textId="77777777" w:rsidR="0035724C" w:rsidRPr="00D3328B" w:rsidRDefault="0035724C" w:rsidP="0035724C">
      <w:pPr>
        <w:pStyle w:val="af7"/>
      </w:pPr>
      <w:bookmarkStart w:id="58" w:name="_Toc230669970"/>
      <w:r w:rsidRPr="00D3328B">
        <w:t>图</w:t>
      </w:r>
      <w:r w:rsidRPr="00D3328B">
        <w:t xml:space="preserve">4.1  </w:t>
      </w:r>
      <w:r w:rsidRPr="00D3328B">
        <w:t>辅助接力器型调速器方块图</w:t>
      </w:r>
      <w:bookmarkEnd w:id="58"/>
    </w:p>
    <w:p w14:paraId="2A48E5D3"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式中</w:t>
      </w:r>
      <w:r w:rsidRPr="00D3328B">
        <w:rPr>
          <w:rFonts w:ascii="Times New Roman" w:hAnsi="Times New Roman" w:cs="Times New Roman"/>
          <w:sz w:val="24"/>
          <w:szCs w:val="24"/>
        </w:rPr>
        <w:t>y</w:t>
      </w:r>
      <w:r w:rsidRPr="00D3328B">
        <w:rPr>
          <w:rFonts w:ascii="Times New Roman" w:hAnsi="Times New Roman" w:cs="Times New Roman"/>
          <w:sz w:val="24"/>
          <w:szCs w:val="24"/>
        </w:rPr>
        <w:t>为接力器相对行程；</w:t>
      </w:r>
      <w:r w:rsidRPr="00D3328B">
        <w:rPr>
          <w:rFonts w:ascii="Times New Roman" w:hAnsi="Times New Roman" w:cs="Times New Roman"/>
          <w:sz w:val="24"/>
          <w:szCs w:val="24"/>
        </w:rPr>
        <w:object w:dxaOrig="240" w:dyaOrig="320" w14:anchorId="5E41C0D8">
          <v:shape id="_x0000_i1065" type="#_x0000_t75" style="width:12.1pt;height:15.55pt" o:ole="">
            <v:imagedata r:id="rId96" o:title=""/>
          </v:shape>
          <o:OLEObject Type="Embed" ProgID="Equation.3" ShapeID="_x0000_i1065" DrawAspect="Content" ObjectID="_1662390204" r:id="rId97"/>
        </w:object>
      </w:r>
      <w:r w:rsidRPr="00D3328B">
        <w:rPr>
          <w:rFonts w:ascii="Times New Roman" w:hAnsi="Times New Roman" w:cs="Times New Roman"/>
          <w:sz w:val="24"/>
          <w:szCs w:val="24"/>
        </w:rPr>
        <w:t>为机组相对转速；</w:t>
      </w:r>
      <w:r w:rsidRPr="00D3328B">
        <w:rPr>
          <w:rFonts w:ascii="Times New Roman" w:hAnsi="Times New Roman" w:cs="Times New Roman"/>
          <w:sz w:val="24"/>
          <w:szCs w:val="24"/>
        </w:rPr>
        <w:object w:dxaOrig="240" w:dyaOrig="360" w14:anchorId="1B90159B">
          <v:shape id="_x0000_i1066" type="#_x0000_t75" style="width:12.1pt;height:19pt" o:ole="">
            <v:imagedata r:id="rId98" o:title=""/>
          </v:shape>
          <o:OLEObject Type="Embed" ProgID="Equation.3" ShapeID="_x0000_i1066" DrawAspect="Content" ObjectID="_1662390205" r:id="rId99"/>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80" w14:anchorId="0199ADCF">
          <v:shape id="_x0000_i1067" type="#_x0000_t75" style="width:14.4pt;height:19pt" o:ole="">
            <v:imagedata r:id="rId100" o:title=""/>
          </v:shape>
          <o:OLEObject Type="Embed" ProgID="Equation.3" ShapeID="_x0000_i1067" DrawAspect="Content" ObjectID="_1662390206" r:id="rId101"/>
        </w:object>
      </w:r>
      <w:r w:rsidRPr="00D3328B">
        <w:rPr>
          <w:rFonts w:ascii="Times New Roman" w:hAnsi="Times New Roman" w:cs="Times New Roman"/>
          <w:sz w:val="24"/>
          <w:szCs w:val="24"/>
        </w:rPr>
        <w:t>分别为暂态转差系数和永态转差系数；</w:t>
      </w:r>
      <w:r w:rsidRPr="00D3328B">
        <w:rPr>
          <w:rFonts w:ascii="Times New Roman" w:hAnsi="Times New Roman" w:cs="Times New Roman"/>
          <w:sz w:val="24"/>
          <w:szCs w:val="24"/>
        </w:rPr>
        <w:object w:dxaOrig="279" w:dyaOrig="360" w14:anchorId="7FAD9126">
          <v:shape id="_x0000_i1068" type="#_x0000_t75" style="width:14.4pt;height:19pt" o:ole="">
            <v:imagedata r:id="rId102" o:title=""/>
          </v:shape>
          <o:OLEObject Type="Embed" ProgID="Equation.3" ShapeID="_x0000_i1068" DrawAspect="Content" ObjectID="_1662390207" r:id="rId103"/>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80" w14:anchorId="40A64C6D">
          <v:shape id="_x0000_i1069" type="#_x0000_t75" style="width:14.4pt;height:19pt" o:ole="">
            <v:imagedata r:id="rId104" o:title=""/>
          </v:shape>
          <o:OLEObject Type="Embed" ProgID="Equation.3" ShapeID="_x0000_i1069" DrawAspect="Content" ObjectID="_1662390208" r:id="rId105"/>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80" w14:anchorId="46CECD16">
          <v:shape id="_x0000_i1070" type="#_x0000_t75" style="width:14.4pt;height:19pt" o:ole="">
            <v:imagedata r:id="rId106" o:title=""/>
          </v:shape>
          <o:OLEObject Type="Embed" ProgID="Equation.3" ShapeID="_x0000_i1070" DrawAspect="Content" ObjectID="_1662390209" r:id="rId107"/>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60" w14:anchorId="069E9685">
          <v:shape id="_x0000_i1071" type="#_x0000_t75" style="width:14.4pt;height:19pt" o:ole="">
            <v:imagedata r:id="rId108" o:title=""/>
          </v:shape>
          <o:OLEObject Type="Embed" ProgID="Equation.3" ShapeID="_x0000_i1071" DrawAspect="Content" ObjectID="_1662390210" r:id="rId109"/>
        </w:object>
      </w:r>
      <w:r w:rsidRPr="00D3328B">
        <w:rPr>
          <w:rFonts w:ascii="Times New Roman" w:hAnsi="Times New Roman" w:cs="Times New Roman"/>
          <w:sz w:val="24"/>
          <w:szCs w:val="24"/>
        </w:rPr>
        <w:t>分别为微分回路时间常数、测频微分时间常数、接力器反应时间常数和缓冲时间常数。</w:t>
      </w:r>
    </w:p>
    <w:p w14:paraId="49A58E38"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并且水轮发电机组的运动方程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15</w:t>
      </w:r>
      <w:r w:rsidRPr="00D3328B">
        <w:rPr>
          <w:rFonts w:ascii="Times New Roman" w:hAnsi="Times New Roman" w:cs="Times New Roman"/>
          <w:sz w:val="24"/>
          <w:szCs w:val="24"/>
        </w:rPr>
        <w:t>）改写为：</w:t>
      </w:r>
    </w:p>
    <w:tbl>
      <w:tblPr>
        <w:tblW w:w="5000" w:type="pct"/>
        <w:tblLook w:val="01E0" w:firstRow="1" w:lastRow="1" w:firstColumn="1" w:lastColumn="1" w:noHBand="0" w:noVBand="0"/>
      </w:tblPr>
      <w:tblGrid>
        <w:gridCol w:w="8061"/>
        <w:gridCol w:w="1577"/>
      </w:tblGrid>
      <w:tr w:rsidR="0035724C" w:rsidRPr="00D3328B" w14:paraId="1D2BF155" w14:textId="77777777" w:rsidTr="00065542">
        <w:tc>
          <w:tcPr>
            <w:tcW w:w="4182" w:type="pct"/>
            <w:vAlign w:val="center"/>
          </w:tcPr>
          <w:p w14:paraId="6F4DC78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6520" w:dyaOrig="400" w14:anchorId="0D011169">
                <v:shape id="_x0000_i1072" type="#_x0000_t75" style="width:322pt;height:21.3pt" o:ole="" fillcolor="window">
                  <v:imagedata r:id="rId110" o:title=""/>
                </v:shape>
                <o:OLEObject Type="Embed" ProgID="Equation.DSMT4" ShapeID="_x0000_i1072" DrawAspect="Content" ObjectID="_1662390211" r:id="rId111"/>
              </w:object>
            </w:r>
          </w:p>
        </w:tc>
        <w:tc>
          <w:tcPr>
            <w:tcW w:w="818" w:type="pct"/>
            <w:vAlign w:val="center"/>
          </w:tcPr>
          <w:p w14:paraId="15EC169B"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20</w:t>
            </w:r>
            <w:r w:rsidR="0035724C" w:rsidRPr="003A2B5C">
              <w:rPr>
                <w:rFonts w:eastAsia="黑体"/>
                <w:sz w:val="24"/>
              </w:rPr>
              <w:t>）</w:t>
            </w:r>
          </w:p>
        </w:tc>
      </w:tr>
    </w:tbl>
    <w:p w14:paraId="39D6061F"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式中</w:t>
      </w:r>
      <w:r w:rsidRPr="00D3328B">
        <w:rPr>
          <w:rFonts w:ascii="Times New Roman" w:hAnsi="Times New Roman" w:cs="Times New Roman"/>
          <w:sz w:val="24"/>
          <w:szCs w:val="24"/>
        </w:rPr>
        <w:object w:dxaOrig="279" w:dyaOrig="380" w14:anchorId="7D05993F">
          <v:shape id="_x0000_i1073" type="#_x0000_t75" style="width:14.4pt;height:19pt" o:ole="" fillcolor="window">
            <v:imagedata r:id="rId112" o:title=""/>
          </v:shape>
          <o:OLEObject Type="Embed" ProgID="Equation.3" ShapeID="_x0000_i1073" DrawAspect="Content" ObjectID="_1662390212" r:id="rId113"/>
        </w:object>
      </w:r>
      <w:r w:rsidRPr="00D3328B">
        <w:rPr>
          <w:rFonts w:ascii="Times New Roman" w:hAnsi="Times New Roman" w:cs="Times New Roman"/>
          <w:sz w:val="24"/>
          <w:szCs w:val="24"/>
        </w:rPr>
        <w:t>是机组加速时间常数，</w:t>
      </w:r>
      <w:r w:rsidRPr="00D3328B">
        <w:rPr>
          <w:rFonts w:ascii="Times New Roman" w:hAnsi="Times New Roman" w:cs="Times New Roman"/>
          <w:sz w:val="24"/>
          <w:szCs w:val="24"/>
        </w:rPr>
        <w:object w:dxaOrig="279" w:dyaOrig="380" w14:anchorId="5AD4F740">
          <v:shape id="_x0000_i1074" type="#_x0000_t75" style="width:14.4pt;height:19pt" o:ole="" fillcolor="window">
            <v:imagedata r:id="rId114" o:title=""/>
          </v:shape>
          <o:OLEObject Type="Embed" ProgID="Equation.3" ShapeID="_x0000_i1074" DrawAspect="Content" ObjectID="_1662390213" r:id="rId115"/>
        </w:object>
      </w:r>
      <w:r w:rsidRPr="00D3328B">
        <w:rPr>
          <w:rFonts w:ascii="Times New Roman" w:hAnsi="Times New Roman" w:cs="Times New Roman"/>
          <w:sz w:val="24"/>
          <w:szCs w:val="24"/>
        </w:rPr>
        <w:t>电网负荷自调节系数，下标</w:t>
      </w:r>
      <w:r w:rsidRPr="00D3328B">
        <w:rPr>
          <w:rFonts w:ascii="Times New Roman" w:hAnsi="Times New Roman" w:cs="Times New Roman"/>
          <w:sz w:val="24"/>
          <w:szCs w:val="24"/>
        </w:rPr>
        <w:t>t</w:t>
      </w:r>
      <w:r w:rsidRPr="00D3328B">
        <w:rPr>
          <w:rFonts w:ascii="Times New Roman" w:hAnsi="Times New Roman" w:cs="Times New Roman"/>
          <w:sz w:val="24"/>
          <w:szCs w:val="24"/>
        </w:rPr>
        <w:t>、</w:t>
      </w:r>
      <w:r w:rsidRPr="00D3328B">
        <w:rPr>
          <w:rFonts w:ascii="Times New Roman" w:hAnsi="Times New Roman" w:cs="Times New Roman"/>
          <w:sz w:val="24"/>
          <w:szCs w:val="24"/>
        </w:rPr>
        <w:t>g</w:t>
      </w:r>
      <w:r w:rsidRPr="00D3328B">
        <w:rPr>
          <w:rFonts w:ascii="Times New Roman" w:hAnsi="Times New Roman" w:cs="Times New Roman"/>
          <w:sz w:val="24"/>
          <w:szCs w:val="24"/>
        </w:rPr>
        <w:t>分别表示水轮机和发电机，下标</w:t>
      </w:r>
      <w:r w:rsidRPr="00D3328B">
        <w:rPr>
          <w:rFonts w:ascii="Times New Roman" w:hAnsi="Times New Roman" w:cs="Times New Roman"/>
          <w:sz w:val="24"/>
          <w:szCs w:val="24"/>
        </w:rPr>
        <w:t xml:space="preserve"> 0</w:t>
      </w:r>
      <w:r w:rsidRPr="00D3328B">
        <w:rPr>
          <w:rFonts w:ascii="Times New Roman" w:hAnsi="Times New Roman" w:cs="Times New Roman"/>
          <w:sz w:val="24"/>
          <w:szCs w:val="24"/>
        </w:rPr>
        <w:t>表示上一计算时段的已知值，下标</w:t>
      </w:r>
      <w:r w:rsidRPr="00D3328B">
        <w:rPr>
          <w:rFonts w:ascii="Times New Roman" w:hAnsi="Times New Roman" w:cs="Times New Roman"/>
          <w:sz w:val="24"/>
          <w:szCs w:val="24"/>
        </w:rPr>
        <w:t>r</w:t>
      </w:r>
      <w:r w:rsidRPr="00D3328B">
        <w:rPr>
          <w:rFonts w:ascii="Times New Roman" w:hAnsi="Times New Roman" w:cs="Times New Roman"/>
          <w:sz w:val="24"/>
          <w:szCs w:val="24"/>
        </w:rPr>
        <w:t>表示额定值。</w:t>
      </w:r>
      <w:r w:rsidRPr="00D3328B">
        <w:rPr>
          <w:rFonts w:ascii="Times New Roman" w:hAnsi="Times New Roman" w:cs="Times New Roman"/>
          <w:sz w:val="24"/>
          <w:szCs w:val="24"/>
        </w:rPr>
        <w:object w:dxaOrig="400" w:dyaOrig="380" w14:anchorId="371E4BB6">
          <v:shape id="_x0000_i1075" type="#_x0000_t75" style="width:19.6pt;height:19pt" o:ole="" fillcolor="window">
            <v:imagedata r:id="rId116" o:title=""/>
          </v:shape>
          <o:OLEObject Type="Embed" ProgID="Equation.3" ShapeID="_x0000_i1075" DrawAspect="Content" ObjectID="_1662390214" r:id="rId117"/>
        </w:object>
      </w:r>
      <w:r w:rsidRPr="00D3328B">
        <w:rPr>
          <w:rFonts w:ascii="Times New Roman" w:hAnsi="Times New Roman" w:cs="Times New Roman"/>
          <w:sz w:val="24"/>
          <w:szCs w:val="24"/>
        </w:rPr>
        <w:t>随时间的变化需给定。</w:t>
      </w:r>
    </w:p>
    <w:p w14:paraId="62B5AE99" w14:textId="77777777" w:rsidR="0035724C" w:rsidRPr="004B619D" w:rsidRDefault="0035724C" w:rsidP="004B619D">
      <w:pPr>
        <w:pStyle w:val="4"/>
      </w:pPr>
      <w:r w:rsidRPr="004B619D">
        <w:t>功率调节</w:t>
      </w:r>
    </w:p>
    <w:p w14:paraId="6EF80D87"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在无穷大电网条件下，增、减负荷时，机组未脱离电网，而且是在接到增、减负荷的脉冲信号后按正常规律操作的，所以可以认为在增、减负荷情况下，机组始终维持正常转速</w:t>
      </w:r>
      <w:r w:rsidRPr="00D3328B">
        <w:rPr>
          <w:rFonts w:ascii="Times New Roman" w:hAnsi="Times New Roman" w:cs="Times New Roman"/>
          <w:sz w:val="24"/>
          <w:szCs w:val="24"/>
        </w:rPr>
        <w:object w:dxaOrig="300" w:dyaOrig="340" w14:anchorId="204B4974">
          <v:shape id="_x0000_i1076" type="#_x0000_t75" style="width:15pt;height:16.15pt" o:ole="">
            <v:imagedata r:id="rId118" o:title=""/>
          </v:shape>
          <o:OLEObject Type="Embed" ProgID="Equation.3" ShapeID="_x0000_i1076" DrawAspect="Content" ObjectID="_1662390215" r:id="rId119"/>
        </w:object>
      </w:r>
      <w:r w:rsidRPr="00D3328B">
        <w:rPr>
          <w:rFonts w:ascii="Times New Roman" w:hAnsi="Times New Roman" w:cs="Times New Roman"/>
          <w:sz w:val="24"/>
          <w:szCs w:val="24"/>
        </w:rPr>
        <w:t>。因此，机组边界共有九个未知数，分别为：转轮进口侧测压管水头</w:t>
      </w:r>
      <w:r w:rsidRPr="00D3328B">
        <w:rPr>
          <w:rFonts w:ascii="Times New Roman" w:hAnsi="Times New Roman" w:cs="Times New Roman"/>
          <w:sz w:val="24"/>
          <w:szCs w:val="24"/>
        </w:rPr>
        <w:object w:dxaOrig="360" w:dyaOrig="320" w14:anchorId="034DB3CC">
          <v:shape id="_x0000_i1077" type="#_x0000_t75" style="width:19pt;height:15.55pt" o:ole="">
            <v:imagedata r:id="rId39" o:title=""/>
          </v:shape>
          <o:OLEObject Type="Embed" ProgID="Equation.3" ShapeID="_x0000_i1077" DrawAspect="Content" ObjectID="_1662390216" r:id="rId120"/>
        </w:object>
      </w:r>
      <w:r w:rsidRPr="00D3328B">
        <w:rPr>
          <w:rFonts w:ascii="Times New Roman" w:hAnsi="Times New Roman" w:cs="Times New Roman"/>
          <w:sz w:val="24"/>
          <w:szCs w:val="24"/>
        </w:rPr>
        <w:t>、流量</w:t>
      </w:r>
      <w:r w:rsidRPr="00D3328B">
        <w:rPr>
          <w:rFonts w:ascii="Times New Roman" w:hAnsi="Times New Roman" w:cs="Times New Roman"/>
          <w:sz w:val="24"/>
          <w:szCs w:val="24"/>
        </w:rPr>
        <w:object w:dxaOrig="320" w:dyaOrig="320" w14:anchorId="56F7459E">
          <v:shape id="_x0000_i1078" type="#_x0000_t75" style="width:15.55pt;height:15.55pt" o:ole="">
            <v:imagedata r:id="rId41" o:title=""/>
          </v:shape>
          <o:OLEObject Type="Embed" ProgID="Equation.3" ShapeID="_x0000_i1078" DrawAspect="Content" ObjectID="_1662390217" r:id="rId121"/>
        </w:object>
      </w:r>
      <w:r w:rsidRPr="00D3328B">
        <w:rPr>
          <w:rFonts w:ascii="Times New Roman" w:hAnsi="Times New Roman" w:cs="Times New Roman"/>
          <w:sz w:val="24"/>
          <w:szCs w:val="24"/>
        </w:rPr>
        <w:t>，转轮出口侧测压管水头</w:t>
      </w:r>
      <w:r w:rsidRPr="00D3328B">
        <w:rPr>
          <w:rFonts w:ascii="Times New Roman" w:hAnsi="Times New Roman" w:cs="Times New Roman"/>
          <w:sz w:val="24"/>
          <w:szCs w:val="24"/>
        </w:rPr>
        <w:object w:dxaOrig="340" w:dyaOrig="320" w14:anchorId="67369431">
          <v:shape id="_x0000_i1079" type="#_x0000_t75" style="width:16.15pt;height:15.55pt" o:ole="">
            <v:imagedata r:id="rId43" o:title=""/>
          </v:shape>
          <o:OLEObject Type="Embed" ProgID="Equation.3" ShapeID="_x0000_i1079" DrawAspect="Content" ObjectID="_1662390218" r:id="rId122"/>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300" w:dyaOrig="320" w14:anchorId="33E00BD2">
          <v:shape id="_x0000_i1080" type="#_x0000_t75" style="width:15pt;height:15.55pt" o:ole="">
            <v:imagedata r:id="rId45" o:title=""/>
          </v:shape>
          <o:OLEObject Type="Embed" ProgID="Equation.3" ShapeID="_x0000_i1080" DrawAspect="Content" ObjectID="_1662390219" r:id="rId123"/>
        </w:object>
      </w:r>
      <w:r w:rsidRPr="00D3328B">
        <w:rPr>
          <w:rFonts w:ascii="Times New Roman" w:hAnsi="Times New Roman" w:cs="Times New Roman"/>
          <w:sz w:val="24"/>
          <w:szCs w:val="24"/>
        </w:rPr>
        <w:t>，单位转速</w:t>
      </w:r>
      <w:r w:rsidRPr="00D3328B">
        <w:rPr>
          <w:rFonts w:ascii="Times New Roman" w:hAnsi="Times New Roman" w:cs="Times New Roman"/>
          <w:sz w:val="24"/>
          <w:szCs w:val="24"/>
        </w:rPr>
        <w:object w:dxaOrig="260" w:dyaOrig="320" w14:anchorId="35323FF8">
          <v:shape id="_x0000_i1081" type="#_x0000_t75" style="width:13.8pt;height:15.55pt" o:ole="">
            <v:imagedata r:id="rId47" o:title=""/>
          </v:shape>
          <o:OLEObject Type="Embed" ProgID="Equation.3" ShapeID="_x0000_i1081" DrawAspect="Content" ObjectID="_1662390220" r:id="rId124"/>
        </w:object>
      </w:r>
      <w:r w:rsidRPr="00D3328B">
        <w:rPr>
          <w:rFonts w:ascii="Times New Roman" w:hAnsi="Times New Roman" w:cs="Times New Roman"/>
          <w:sz w:val="24"/>
          <w:szCs w:val="24"/>
        </w:rPr>
        <w:t>，单位流量</w:t>
      </w:r>
      <w:r w:rsidRPr="00D3328B">
        <w:rPr>
          <w:rFonts w:ascii="Times New Roman" w:hAnsi="Times New Roman" w:cs="Times New Roman"/>
          <w:sz w:val="24"/>
          <w:szCs w:val="24"/>
        </w:rPr>
        <w:object w:dxaOrig="279" w:dyaOrig="320" w14:anchorId="63CCEE46">
          <v:shape id="_x0000_i1082" type="#_x0000_t75" style="width:14.4pt;height:15.55pt" o:ole="">
            <v:imagedata r:id="rId49" o:title=""/>
          </v:shape>
          <o:OLEObject Type="Embed" ProgID="Equation.3" ShapeID="_x0000_i1082" DrawAspect="Content" ObjectID="_1662390221" r:id="rId125"/>
        </w:object>
      </w:r>
      <w:r w:rsidRPr="00D3328B">
        <w:rPr>
          <w:rFonts w:ascii="Times New Roman" w:hAnsi="Times New Roman" w:cs="Times New Roman"/>
          <w:sz w:val="24"/>
          <w:szCs w:val="24"/>
        </w:rPr>
        <w:t>，单位力矩</w:t>
      </w:r>
      <w:r w:rsidRPr="00D3328B">
        <w:rPr>
          <w:rFonts w:ascii="Times New Roman" w:hAnsi="Times New Roman" w:cs="Times New Roman"/>
          <w:sz w:val="24"/>
          <w:szCs w:val="24"/>
        </w:rPr>
        <w:object w:dxaOrig="340" w:dyaOrig="320" w14:anchorId="47DDE3D2">
          <v:shape id="_x0000_i1083" type="#_x0000_t75" style="width:16.15pt;height:15.55pt" o:ole="">
            <v:imagedata r:id="rId51" o:title=""/>
          </v:shape>
          <o:OLEObject Type="Embed" ProgID="Equation.3" ShapeID="_x0000_i1083" DrawAspect="Content" ObjectID="_1662390222" r:id="rId126"/>
        </w:object>
      </w:r>
      <w:r w:rsidRPr="00D3328B">
        <w:rPr>
          <w:rFonts w:ascii="Times New Roman" w:hAnsi="Times New Roman" w:cs="Times New Roman"/>
          <w:sz w:val="24"/>
          <w:szCs w:val="24"/>
        </w:rPr>
        <w:t>，水轮机力矩</w:t>
      </w:r>
      <w:r w:rsidRPr="00D3328B">
        <w:rPr>
          <w:rFonts w:ascii="Times New Roman" w:hAnsi="Times New Roman" w:cs="Times New Roman"/>
          <w:sz w:val="24"/>
          <w:szCs w:val="24"/>
        </w:rPr>
        <w:object w:dxaOrig="340" w:dyaOrig="320" w14:anchorId="2679DAD0">
          <v:shape id="_x0000_i1084" type="#_x0000_t75" style="width:16.15pt;height:15.55pt" o:ole="">
            <v:imagedata r:id="rId127" o:title=""/>
          </v:shape>
          <o:OLEObject Type="Embed" ProgID="Equation.3" ShapeID="_x0000_i1084" DrawAspect="Content" ObjectID="_1662390223" r:id="rId128"/>
        </w:object>
      </w:r>
      <w:r w:rsidRPr="00D3328B">
        <w:rPr>
          <w:rFonts w:ascii="Times New Roman" w:hAnsi="Times New Roman" w:cs="Times New Roman"/>
          <w:sz w:val="24"/>
          <w:szCs w:val="24"/>
        </w:rPr>
        <w:t>，接力器行程</w:t>
      </w:r>
      <w:r w:rsidRPr="00D3328B">
        <w:rPr>
          <w:rFonts w:ascii="Times New Roman" w:hAnsi="Times New Roman" w:cs="Times New Roman"/>
          <w:sz w:val="24"/>
          <w:szCs w:val="24"/>
        </w:rPr>
        <w:object w:dxaOrig="200" w:dyaOrig="240" w14:anchorId="2BCC2A24">
          <v:shape id="_x0000_i1085" type="#_x0000_t75" style="width:8.65pt;height:12.1pt" o:ole="">
            <v:imagedata r:id="rId129" o:title=""/>
          </v:shape>
          <o:OLEObject Type="Embed" ProgID="Equation.3" ShapeID="_x0000_i1085" DrawAspect="Content" ObjectID="_1662390224" r:id="rId130"/>
        </w:object>
      </w:r>
      <w:r w:rsidRPr="00D3328B">
        <w:rPr>
          <w:rFonts w:ascii="Times New Roman" w:hAnsi="Times New Roman" w:cs="Times New Roman"/>
          <w:sz w:val="24"/>
          <w:szCs w:val="24"/>
        </w:rPr>
        <w:t>。已知机组边界方程分别为式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7</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14</w:t>
      </w:r>
      <w:r w:rsidRPr="00D3328B">
        <w:rPr>
          <w:rFonts w:ascii="Times New Roman" w:hAnsi="Times New Roman" w:cs="Times New Roman"/>
          <w:sz w:val="24"/>
          <w:szCs w:val="24"/>
        </w:rPr>
        <w:t>），共</w:t>
      </w:r>
      <w:r w:rsidRPr="00D3328B">
        <w:rPr>
          <w:rFonts w:ascii="Times New Roman" w:hAnsi="Times New Roman" w:cs="Times New Roman"/>
          <w:sz w:val="24"/>
          <w:szCs w:val="24"/>
        </w:rPr>
        <w:t>8</w:t>
      </w:r>
      <w:r w:rsidRPr="00D3328B">
        <w:rPr>
          <w:rFonts w:ascii="Times New Roman" w:hAnsi="Times New Roman" w:cs="Times New Roman"/>
          <w:sz w:val="24"/>
          <w:szCs w:val="24"/>
        </w:rPr>
        <w:t>个方程，需求解</w:t>
      </w:r>
      <w:r w:rsidRPr="00D3328B">
        <w:rPr>
          <w:rFonts w:ascii="Times New Roman" w:hAnsi="Times New Roman" w:cs="Times New Roman"/>
          <w:sz w:val="24"/>
          <w:szCs w:val="24"/>
        </w:rPr>
        <w:t>9</w:t>
      </w:r>
      <w:r w:rsidRPr="00D3328B">
        <w:rPr>
          <w:rFonts w:ascii="Times New Roman" w:hAnsi="Times New Roman" w:cs="Times New Roman"/>
          <w:sz w:val="24"/>
          <w:szCs w:val="24"/>
        </w:rPr>
        <w:t>个未知数，因此需要引入调速器方程。</w:t>
      </w:r>
    </w:p>
    <w:p w14:paraId="3D2BEE1A" w14:textId="77777777" w:rsidR="0035724C" w:rsidRPr="00D3328B" w:rsidRDefault="00AC5FAE" w:rsidP="0035724C">
      <w:pPr>
        <w:spacing w:line="360" w:lineRule="auto"/>
        <w:jc w:val="center"/>
        <w:rPr>
          <w:sz w:val="24"/>
        </w:rPr>
      </w:pPr>
      <w:r>
        <w:rPr>
          <w:noProof/>
          <w:sz w:val="24"/>
        </w:rPr>
        <w:lastRenderedPageBreak/>
        <w:drawing>
          <wp:inline distT="0" distB="0" distL="0" distR="0" wp14:anchorId="3C9B8B7B" wp14:editId="3642C81F">
            <wp:extent cx="5276850" cy="16287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1" cstate="print">
                      <a:lum bright="-4000" contrast="66000"/>
                      <a:grayscl/>
                      <a:biLevel thresh="50000"/>
                    </a:blip>
                    <a:srcRect/>
                    <a:stretch>
                      <a:fillRect/>
                    </a:stretch>
                  </pic:blipFill>
                  <pic:spPr bwMode="auto">
                    <a:xfrm>
                      <a:off x="0" y="0"/>
                      <a:ext cx="5276850" cy="1628775"/>
                    </a:xfrm>
                    <a:prstGeom prst="rect">
                      <a:avLst/>
                    </a:prstGeom>
                    <a:noFill/>
                    <a:ln w="9525">
                      <a:noFill/>
                      <a:miter lim="800000"/>
                      <a:headEnd/>
                      <a:tailEnd/>
                    </a:ln>
                  </pic:spPr>
                </pic:pic>
              </a:graphicData>
            </a:graphic>
          </wp:inline>
        </w:drawing>
      </w:r>
    </w:p>
    <w:p w14:paraId="595A313D" w14:textId="77777777" w:rsidR="0035724C" w:rsidRPr="00D3328B" w:rsidRDefault="0035724C" w:rsidP="0035724C">
      <w:pPr>
        <w:pStyle w:val="af7"/>
      </w:pPr>
      <w:bookmarkStart w:id="59" w:name="_Toc230669971"/>
      <w:r w:rsidRPr="00D3328B">
        <w:t>图</w:t>
      </w:r>
      <w:r w:rsidRPr="00D3328B">
        <w:t xml:space="preserve">4.2  </w:t>
      </w:r>
      <w:r w:rsidRPr="00D3328B">
        <w:t>简化后直接式功率调节模式结构图</w:t>
      </w:r>
      <w:bookmarkEnd w:id="59"/>
    </w:p>
    <w:p w14:paraId="741FCA2C"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根据图</w:t>
      </w:r>
      <w:r w:rsidRPr="00D3328B">
        <w:rPr>
          <w:rFonts w:ascii="Times New Roman" w:hAnsi="Times New Roman" w:cs="Times New Roman"/>
          <w:sz w:val="24"/>
          <w:szCs w:val="24"/>
        </w:rPr>
        <w:t>4-2</w:t>
      </w:r>
      <w:r w:rsidRPr="00D3328B">
        <w:rPr>
          <w:rFonts w:ascii="Times New Roman" w:hAnsi="Times New Roman" w:cs="Times New Roman"/>
          <w:sz w:val="24"/>
          <w:szCs w:val="24"/>
        </w:rPr>
        <w:t>得出功率调节模式的调速器方程为：</w:t>
      </w:r>
    </w:p>
    <w:tbl>
      <w:tblPr>
        <w:tblW w:w="5000" w:type="pct"/>
        <w:tblLook w:val="01E0" w:firstRow="1" w:lastRow="1" w:firstColumn="1" w:lastColumn="1" w:noHBand="0" w:noVBand="0"/>
      </w:tblPr>
      <w:tblGrid>
        <w:gridCol w:w="8061"/>
        <w:gridCol w:w="1577"/>
      </w:tblGrid>
      <w:tr w:rsidR="0035724C" w:rsidRPr="00D3328B" w14:paraId="1E1FA03F" w14:textId="77777777" w:rsidTr="00065542">
        <w:tc>
          <w:tcPr>
            <w:tcW w:w="4182" w:type="pct"/>
            <w:vAlign w:val="center"/>
          </w:tcPr>
          <w:p w14:paraId="029BF219"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26"/>
                <w:sz w:val="24"/>
              </w:rPr>
              <w:object w:dxaOrig="3940" w:dyaOrig="600" w14:anchorId="729454B8">
                <v:shape id="_x0000_i1086" type="#_x0000_t75" style="width:235pt;height:35.15pt" o:ole="">
                  <v:imagedata r:id="rId132" o:title=""/>
                </v:shape>
                <o:OLEObject Type="Embed" ProgID="Equation.3" ShapeID="_x0000_i1086" DrawAspect="Content" ObjectID="_1662390225" r:id="rId133"/>
              </w:object>
            </w:r>
          </w:p>
        </w:tc>
        <w:tc>
          <w:tcPr>
            <w:tcW w:w="818" w:type="pct"/>
            <w:vAlign w:val="center"/>
          </w:tcPr>
          <w:p w14:paraId="33A36327"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21</w:t>
            </w:r>
            <w:r w:rsidR="0035724C" w:rsidRPr="003A2B5C">
              <w:rPr>
                <w:rFonts w:eastAsia="黑体"/>
                <w:sz w:val="24"/>
              </w:rPr>
              <w:t>）</w:t>
            </w:r>
          </w:p>
        </w:tc>
      </w:tr>
    </w:tbl>
    <w:p w14:paraId="3E534988"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式中，</w:t>
      </w:r>
      <w:r w:rsidRPr="00D3328B">
        <w:rPr>
          <w:rFonts w:ascii="Times New Roman" w:hAnsi="Times New Roman" w:cs="Times New Roman"/>
          <w:sz w:val="24"/>
          <w:szCs w:val="24"/>
        </w:rPr>
        <w:object w:dxaOrig="240" w:dyaOrig="240" w14:anchorId="3F83127A">
          <v:shape id="_x0000_i1087" type="#_x0000_t75" style="width:12.1pt;height:12.1pt" o:ole="">
            <v:imagedata r:id="rId134" o:title=""/>
          </v:shape>
          <o:OLEObject Type="Embed" ProgID="Equation.3" ShapeID="_x0000_i1087" DrawAspect="Content" ObjectID="_1662390226" r:id="rId135"/>
        </w:object>
      </w:r>
      <w:r w:rsidRPr="00D3328B">
        <w:rPr>
          <w:rFonts w:ascii="Times New Roman" w:hAnsi="Times New Roman" w:cs="Times New Roman"/>
          <w:sz w:val="24"/>
          <w:szCs w:val="24"/>
        </w:rPr>
        <w:t>为开环放大系数，</w:t>
      </w:r>
      <w:r w:rsidRPr="00D3328B">
        <w:rPr>
          <w:rFonts w:ascii="Times New Roman" w:hAnsi="Times New Roman" w:cs="Times New Roman"/>
          <w:sz w:val="24"/>
          <w:szCs w:val="24"/>
        </w:rPr>
        <w:object w:dxaOrig="260" w:dyaOrig="360" w14:anchorId="2268A112">
          <v:shape id="_x0000_i1088" type="#_x0000_t75" style="width:13.8pt;height:19pt" o:ole="">
            <v:imagedata r:id="rId136" o:title=""/>
          </v:shape>
          <o:OLEObject Type="Embed" ProgID="Equation.3" ShapeID="_x0000_i1088" DrawAspect="Content" ObjectID="_1662390227" r:id="rId137"/>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20" w:dyaOrig="320" w14:anchorId="22F805B5">
          <v:shape id="_x0000_i1089" type="#_x0000_t75" style="width:11.5pt;height:15.55pt" o:ole="">
            <v:imagedata r:id="rId138" o:title=""/>
          </v:shape>
          <o:OLEObject Type="Embed" ProgID="Equation.3" ShapeID="_x0000_i1089" DrawAspect="Content" ObjectID="_1662390228" r:id="rId139"/>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60" w:dyaOrig="320" w14:anchorId="1FFFC640">
          <v:shape id="_x0000_i1090" type="#_x0000_t75" style="width:13.8pt;height:15.55pt" o:ole="">
            <v:imagedata r:id="rId140" o:title=""/>
          </v:shape>
          <o:OLEObject Type="Embed" ProgID="Equation.3" ShapeID="_x0000_i1090" DrawAspect="Content" ObjectID="_1662390229" r:id="rId141"/>
        </w:object>
      </w:r>
      <w:r w:rsidRPr="00D3328B">
        <w:rPr>
          <w:rFonts w:ascii="Times New Roman" w:hAnsi="Times New Roman" w:cs="Times New Roman"/>
          <w:sz w:val="24"/>
          <w:szCs w:val="24"/>
        </w:rPr>
        <w:t>为调速器参数，</w:t>
      </w:r>
      <w:r w:rsidRPr="00D3328B">
        <w:rPr>
          <w:rFonts w:ascii="Times New Roman" w:hAnsi="Times New Roman" w:cs="Times New Roman"/>
          <w:sz w:val="24"/>
          <w:szCs w:val="24"/>
        </w:rPr>
        <w:object w:dxaOrig="260" w:dyaOrig="320" w14:anchorId="32654265">
          <v:shape id="_x0000_i1091" type="#_x0000_t75" style="width:13.8pt;height:15.55pt" o:ole="">
            <v:imagedata r:id="rId142" o:title=""/>
          </v:shape>
          <o:OLEObject Type="Embed" ProgID="Equation.3" ShapeID="_x0000_i1091" DrawAspect="Content" ObjectID="_1662390230" r:id="rId143"/>
        </w:object>
      </w:r>
      <w:r w:rsidRPr="00D3328B">
        <w:rPr>
          <w:rFonts w:ascii="Times New Roman" w:hAnsi="Times New Roman" w:cs="Times New Roman"/>
          <w:sz w:val="24"/>
          <w:szCs w:val="24"/>
        </w:rPr>
        <w:t>为功率给定值，</w:t>
      </w:r>
      <w:r w:rsidRPr="00D3328B">
        <w:rPr>
          <w:rFonts w:ascii="Times New Roman" w:hAnsi="Times New Roman" w:cs="Times New Roman"/>
          <w:sz w:val="24"/>
          <w:szCs w:val="24"/>
        </w:rPr>
        <w:object w:dxaOrig="279" w:dyaOrig="360" w14:anchorId="71B0D88E">
          <v:shape id="_x0000_i1092" type="#_x0000_t75" style="width:14.4pt;height:19pt" o:ole="">
            <v:imagedata r:id="rId144" o:title=""/>
          </v:shape>
          <o:OLEObject Type="Embed" ProgID="Equation.3" ShapeID="_x0000_i1092" DrawAspect="Content" ObjectID="_1662390231" r:id="rId145"/>
        </w:object>
      </w:r>
      <w:r w:rsidRPr="00D3328B">
        <w:rPr>
          <w:rFonts w:ascii="Times New Roman" w:hAnsi="Times New Roman" w:cs="Times New Roman"/>
          <w:sz w:val="24"/>
          <w:szCs w:val="24"/>
        </w:rPr>
        <w:t>为机组实际功率测量值。</w:t>
      </w:r>
    </w:p>
    <w:p w14:paraId="1C38CC89"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21</w:t>
      </w:r>
      <w:r w:rsidRPr="00D3328B">
        <w:rPr>
          <w:rFonts w:ascii="Times New Roman" w:hAnsi="Times New Roman" w:cs="Times New Roman"/>
          <w:sz w:val="24"/>
          <w:szCs w:val="24"/>
        </w:rPr>
        <w:t>）与方程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7</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14</w:t>
      </w:r>
      <w:r w:rsidRPr="00D3328B">
        <w:rPr>
          <w:rFonts w:ascii="Times New Roman" w:hAnsi="Times New Roman" w:cs="Times New Roman"/>
          <w:sz w:val="24"/>
          <w:szCs w:val="24"/>
        </w:rPr>
        <w:t>）联立，组成功率调节模式下的机组边界条件。</w:t>
      </w:r>
    </w:p>
    <w:p w14:paraId="4A0B6D59" w14:textId="77777777" w:rsidR="0035724C" w:rsidRPr="004B619D" w:rsidRDefault="0035724C" w:rsidP="004B619D">
      <w:pPr>
        <w:pStyle w:val="4"/>
      </w:pPr>
      <w:r w:rsidRPr="004B619D">
        <w:t>开度调节</w:t>
      </w:r>
    </w:p>
    <w:p w14:paraId="336ED769"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水轮机调速器工作于</w:t>
      </w:r>
      <w:r w:rsidRPr="00D3328B">
        <w:rPr>
          <w:rFonts w:ascii="Times New Roman" w:hAnsi="Times New Roman" w:cs="Times New Roman"/>
          <w:sz w:val="24"/>
          <w:szCs w:val="24"/>
        </w:rPr>
        <w:t>“</w:t>
      </w:r>
      <w:r w:rsidRPr="00D3328B">
        <w:rPr>
          <w:rFonts w:ascii="Times New Roman" w:hAnsi="Times New Roman" w:cs="Times New Roman"/>
          <w:sz w:val="24"/>
          <w:szCs w:val="24"/>
        </w:rPr>
        <w:t>功率调节</w:t>
      </w:r>
      <w:r w:rsidRPr="00D3328B">
        <w:rPr>
          <w:rFonts w:ascii="Times New Roman" w:hAnsi="Times New Roman" w:cs="Times New Roman"/>
          <w:sz w:val="24"/>
          <w:szCs w:val="24"/>
        </w:rPr>
        <w:t>”</w:t>
      </w:r>
      <w:r w:rsidRPr="00D3328B">
        <w:rPr>
          <w:rFonts w:ascii="Times New Roman" w:hAnsi="Times New Roman" w:cs="Times New Roman"/>
          <w:sz w:val="24"/>
          <w:szCs w:val="24"/>
        </w:rPr>
        <w:t>模式时，若检测出机组功率传感器有故障，则自动切换至</w:t>
      </w:r>
      <w:r w:rsidRPr="00D3328B">
        <w:rPr>
          <w:rFonts w:ascii="Times New Roman" w:hAnsi="Times New Roman" w:cs="Times New Roman"/>
          <w:sz w:val="24"/>
          <w:szCs w:val="24"/>
        </w:rPr>
        <w:t>“</w:t>
      </w:r>
      <w:r w:rsidRPr="00D3328B">
        <w:rPr>
          <w:rFonts w:ascii="Times New Roman" w:hAnsi="Times New Roman" w:cs="Times New Roman"/>
          <w:sz w:val="24"/>
          <w:szCs w:val="24"/>
        </w:rPr>
        <w:t>开度调节</w:t>
      </w:r>
      <w:r w:rsidRPr="00D3328B">
        <w:rPr>
          <w:rFonts w:ascii="Times New Roman" w:hAnsi="Times New Roman" w:cs="Times New Roman"/>
          <w:sz w:val="24"/>
          <w:szCs w:val="24"/>
        </w:rPr>
        <w:t>”</w:t>
      </w:r>
      <w:r w:rsidRPr="00D3328B">
        <w:rPr>
          <w:rFonts w:ascii="Times New Roman" w:hAnsi="Times New Roman" w:cs="Times New Roman"/>
          <w:sz w:val="24"/>
          <w:szCs w:val="24"/>
        </w:rPr>
        <w:t>模式下工作。此时开度随时间的变化关系曲线给定，机组转速为额定转速不变，则将方程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7</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14</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16</w:t>
      </w:r>
      <w:r w:rsidRPr="00D3328B">
        <w:rPr>
          <w:rFonts w:ascii="Times New Roman" w:hAnsi="Times New Roman" w:cs="Times New Roman"/>
          <w:sz w:val="24"/>
          <w:szCs w:val="24"/>
        </w:rPr>
        <w:t>）联立并简化为一元二次方程，用求根公式得出</w:t>
      </w:r>
      <w:r w:rsidRPr="00D3328B">
        <w:rPr>
          <w:rFonts w:ascii="Times New Roman" w:hAnsi="Times New Roman" w:cs="Times New Roman"/>
          <w:sz w:val="24"/>
          <w:szCs w:val="24"/>
        </w:rPr>
        <w:t>X</w:t>
      </w:r>
      <w:r w:rsidRPr="00D3328B">
        <w:rPr>
          <w:rFonts w:ascii="Times New Roman" w:hAnsi="Times New Roman" w:cs="Times New Roman"/>
          <w:sz w:val="24"/>
          <w:szCs w:val="24"/>
        </w:rPr>
        <w:t>后，将其回代，再求出各未知变量。</w:t>
      </w:r>
    </w:p>
    <w:p w14:paraId="3E4A9616" w14:textId="77777777" w:rsidR="0035724C" w:rsidRPr="00D3328B" w:rsidRDefault="0035724C" w:rsidP="004B619D">
      <w:pPr>
        <w:pStyle w:val="2"/>
        <w:ind w:left="0" w:firstLine="0"/>
      </w:pPr>
      <w:bookmarkStart w:id="60" w:name="_Toc190864919"/>
      <w:bookmarkStart w:id="61" w:name="_Toc190865137"/>
      <w:bookmarkStart w:id="62" w:name="_Toc191279141"/>
      <w:bookmarkStart w:id="63" w:name="_Toc191350795"/>
      <w:bookmarkStart w:id="64" w:name="_Toc191351373"/>
      <w:bookmarkStart w:id="65" w:name="_Toc230669905"/>
      <w:bookmarkStart w:id="66" w:name="_Toc338703755"/>
      <w:bookmarkStart w:id="67" w:name="_Toc364755280"/>
      <w:bookmarkStart w:id="68" w:name="_Toc533406467"/>
      <w:r w:rsidRPr="00D3328B">
        <w:t>岔管边界条件</w:t>
      </w:r>
      <w:bookmarkEnd w:id="60"/>
      <w:bookmarkEnd w:id="61"/>
      <w:bookmarkEnd w:id="62"/>
      <w:bookmarkEnd w:id="63"/>
      <w:bookmarkEnd w:id="64"/>
      <w:bookmarkEnd w:id="65"/>
      <w:bookmarkEnd w:id="66"/>
      <w:bookmarkEnd w:id="67"/>
      <w:bookmarkEnd w:id="68"/>
    </w:p>
    <w:p w14:paraId="4E6C93A5"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岔管的边界条件可表示为：</w:t>
      </w:r>
    </w:p>
    <w:tbl>
      <w:tblPr>
        <w:tblW w:w="5000" w:type="pct"/>
        <w:tblLook w:val="01E0" w:firstRow="1" w:lastRow="1" w:firstColumn="1" w:lastColumn="1" w:noHBand="0" w:noVBand="0"/>
      </w:tblPr>
      <w:tblGrid>
        <w:gridCol w:w="8061"/>
        <w:gridCol w:w="1577"/>
      </w:tblGrid>
      <w:tr w:rsidR="0035724C" w:rsidRPr="00D3328B" w14:paraId="7A762AF6" w14:textId="77777777" w:rsidTr="00065542">
        <w:tc>
          <w:tcPr>
            <w:tcW w:w="4182" w:type="pct"/>
            <w:vAlign w:val="center"/>
          </w:tcPr>
          <w:p w14:paraId="36690FFC"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2360" w:dyaOrig="360" w14:anchorId="2870C4CF">
                <v:shape id="_x0000_i1093" type="#_x0000_t75" style="width:117.5pt;height:19pt" o:ole="">
                  <v:imagedata r:id="rId146" o:title=""/>
                </v:shape>
                <o:OLEObject Type="Embed" ProgID="Equation.3" ShapeID="_x0000_i1093" DrawAspect="Content" ObjectID="_1662390232" r:id="rId147"/>
              </w:object>
            </w:r>
          </w:p>
        </w:tc>
        <w:tc>
          <w:tcPr>
            <w:tcW w:w="818" w:type="pct"/>
            <w:vAlign w:val="center"/>
          </w:tcPr>
          <w:p w14:paraId="779717BA"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22</w:t>
            </w:r>
            <w:r w:rsidR="0035724C" w:rsidRPr="003A2B5C">
              <w:rPr>
                <w:rFonts w:eastAsia="黑体"/>
                <w:sz w:val="24"/>
              </w:rPr>
              <w:t>）</w:t>
            </w:r>
          </w:p>
        </w:tc>
      </w:tr>
      <w:tr w:rsidR="0035724C" w:rsidRPr="00D3328B" w14:paraId="19B5D68F" w14:textId="77777777" w:rsidTr="00065542">
        <w:tc>
          <w:tcPr>
            <w:tcW w:w="4182" w:type="pct"/>
            <w:vAlign w:val="center"/>
          </w:tcPr>
          <w:p w14:paraId="225B0AE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380" w:dyaOrig="360" w14:anchorId="093B118B">
                <v:shape id="_x0000_i1094" type="#_x0000_t75" style="width:19pt;height:19pt" o:ole="">
                  <v:imagedata r:id="rId148" o:title=""/>
                </v:shape>
                <o:OLEObject Type="Embed" ProgID="Equation.3" ShapeID="_x0000_i1094" DrawAspect="Content" ObjectID="_1662390233" r:id="rId149"/>
              </w:object>
            </w:r>
            <w:r w:rsidRPr="003A2B5C">
              <w:rPr>
                <w:rFonts w:ascii="Times New Roman" w:eastAsia="黑体" w:hAnsi="Times New Roman" w:cs="Times New Roman"/>
                <w:sz w:val="24"/>
                <w:szCs w:val="24"/>
              </w:rPr>
              <w:t>：</w:t>
            </w:r>
            <w:r w:rsidRPr="003A2B5C">
              <w:rPr>
                <w:rFonts w:ascii="Times New Roman" w:eastAsia="黑体" w:hAnsi="Times New Roman" w:cs="Times New Roman"/>
                <w:sz w:val="24"/>
                <w:szCs w:val="24"/>
              </w:rPr>
              <w:object w:dxaOrig="2420" w:dyaOrig="340" w14:anchorId="3A1CBAE4">
                <v:shape id="_x0000_i1095" type="#_x0000_t75" style="width:136.5pt;height:16.15pt" o:ole="">
                  <v:imagedata r:id="rId150" o:title=""/>
                </v:shape>
                <o:OLEObject Type="Embed" ProgID="Equation.3" ShapeID="_x0000_i1095" DrawAspect="Content" ObjectID="_1662390234" r:id="rId151"/>
              </w:object>
            </w:r>
          </w:p>
        </w:tc>
        <w:tc>
          <w:tcPr>
            <w:tcW w:w="818" w:type="pct"/>
            <w:vAlign w:val="center"/>
          </w:tcPr>
          <w:p w14:paraId="19BD997C"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23</w:t>
            </w:r>
            <w:r w:rsidR="0035724C" w:rsidRPr="003A2B5C">
              <w:rPr>
                <w:rFonts w:eastAsia="黑体"/>
                <w:sz w:val="24"/>
              </w:rPr>
              <w:t>）</w:t>
            </w:r>
          </w:p>
        </w:tc>
      </w:tr>
      <w:tr w:rsidR="0035724C" w:rsidRPr="00D3328B" w14:paraId="16841C5D" w14:textId="77777777" w:rsidTr="00065542">
        <w:tc>
          <w:tcPr>
            <w:tcW w:w="4182" w:type="pct"/>
            <w:vAlign w:val="center"/>
          </w:tcPr>
          <w:p w14:paraId="6FF4DB6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380" w:dyaOrig="360" w14:anchorId="7B3A9BE9">
                <v:shape id="_x0000_i1096" type="#_x0000_t75" style="width:19pt;height:19pt" o:ole="">
                  <v:imagedata r:id="rId152" o:title=""/>
                </v:shape>
                <o:OLEObject Type="Embed" ProgID="Equation.3" ShapeID="_x0000_i1096" DrawAspect="Content" ObjectID="_1662390235" r:id="rId153"/>
              </w:object>
            </w:r>
            <w:r w:rsidRPr="003A2B5C">
              <w:rPr>
                <w:rFonts w:ascii="Times New Roman" w:eastAsia="黑体" w:hAnsi="Times New Roman" w:cs="Times New Roman"/>
                <w:sz w:val="24"/>
                <w:szCs w:val="24"/>
              </w:rPr>
              <w:t>：</w:t>
            </w:r>
            <w:r w:rsidRPr="003A2B5C">
              <w:rPr>
                <w:rFonts w:ascii="Times New Roman" w:eastAsia="黑体" w:hAnsi="Times New Roman" w:cs="Times New Roman"/>
                <w:sz w:val="24"/>
                <w:szCs w:val="24"/>
              </w:rPr>
              <w:object w:dxaOrig="2780" w:dyaOrig="340" w14:anchorId="127C26BE">
                <v:shape id="_x0000_i1097" type="#_x0000_t75" style="width:137.65pt;height:16.15pt" o:ole="">
                  <v:imagedata r:id="rId154" o:title=""/>
                </v:shape>
                <o:OLEObject Type="Embed" ProgID="Equation.3" ShapeID="_x0000_i1097" DrawAspect="Content" ObjectID="_1662390236" r:id="rId155"/>
              </w:object>
            </w:r>
          </w:p>
        </w:tc>
        <w:tc>
          <w:tcPr>
            <w:tcW w:w="818" w:type="pct"/>
            <w:vAlign w:val="center"/>
          </w:tcPr>
          <w:p w14:paraId="1F90F141"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24</w:t>
            </w:r>
            <w:r w:rsidR="0035724C" w:rsidRPr="003A2B5C">
              <w:rPr>
                <w:rFonts w:eastAsia="黑体"/>
                <w:sz w:val="24"/>
              </w:rPr>
              <w:t>）</w:t>
            </w:r>
          </w:p>
        </w:tc>
      </w:tr>
    </w:tbl>
    <w:p w14:paraId="6540D5C7"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岔管流量连续方程</w:t>
      </w:r>
    </w:p>
    <w:tbl>
      <w:tblPr>
        <w:tblW w:w="5000" w:type="pct"/>
        <w:tblLook w:val="01E0" w:firstRow="1" w:lastRow="1" w:firstColumn="1" w:lastColumn="1" w:noHBand="0" w:noVBand="0"/>
      </w:tblPr>
      <w:tblGrid>
        <w:gridCol w:w="8061"/>
        <w:gridCol w:w="1577"/>
      </w:tblGrid>
      <w:tr w:rsidR="0035724C" w:rsidRPr="00D3328B" w14:paraId="0985E18E" w14:textId="77777777" w:rsidTr="00065542">
        <w:tc>
          <w:tcPr>
            <w:tcW w:w="4182" w:type="pct"/>
            <w:vAlign w:val="center"/>
          </w:tcPr>
          <w:p w14:paraId="035623C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1620" w:dyaOrig="360" w14:anchorId="3FE70C7B">
                <v:shape id="_x0000_i1098" type="#_x0000_t75" style="width:80.65pt;height:19pt" o:ole="">
                  <v:imagedata r:id="rId156" o:title=""/>
                </v:shape>
                <o:OLEObject Type="Embed" ProgID="Equation.3" ShapeID="_x0000_i1098" DrawAspect="Content" ObjectID="_1662390237" r:id="rId157"/>
              </w:object>
            </w:r>
          </w:p>
        </w:tc>
        <w:tc>
          <w:tcPr>
            <w:tcW w:w="818" w:type="pct"/>
            <w:vAlign w:val="center"/>
          </w:tcPr>
          <w:p w14:paraId="1AA6BBF8"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25</w:t>
            </w:r>
            <w:r w:rsidR="0035724C" w:rsidRPr="003A2B5C">
              <w:rPr>
                <w:rFonts w:eastAsia="黑体"/>
                <w:sz w:val="24"/>
              </w:rPr>
              <w:t>）</w:t>
            </w:r>
          </w:p>
        </w:tc>
      </w:tr>
    </w:tbl>
    <w:p w14:paraId="702AAA7F" w14:textId="77777777" w:rsidR="0035724C" w:rsidRPr="00D3328B" w:rsidRDefault="00AC5FAE" w:rsidP="0035724C">
      <w:pPr>
        <w:pStyle w:val="af2"/>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35A16FFB" wp14:editId="0D51ADEE">
            <wp:extent cx="2057400" cy="96202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8" cstate="print"/>
                    <a:srcRect l="18443" t="31238" r="44040" b="38416"/>
                    <a:stretch>
                      <a:fillRect/>
                    </a:stretch>
                  </pic:blipFill>
                  <pic:spPr bwMode="auto">
                    <a:xfrm>
                      <a:off x="0" y="0"/>
                      <a:ext cx="2057400" cy="962025"/>
                    </a:xfrm>
                    <a:prstGeom prst="rect">
                      <a:avLst/>
                    </a:prstGeom>
                    <a:noFill/>
                    <a:ln w="9525">
                      <a:noFill/>
                      <a:miter lim="800000"/>
                      <a:headEnd/>
                      <a:tailEnd/>
                    </a:ln>
                  </pic:spPr>
                </pic:pic>
              </a:graphicData>
            </a:graphic>
          </wp:inline>
        </w:drawing>
      </w:r>
    </w:p>
    <w:p w14:paraId="2FDBC6E5" w14:textId="77777777" w:rsidR="0035724C" w:rsidRPr="00D3328B" w:rsidRDefault="0035724C" w:rsidP="0035724C">
      <w:pPr>
        <w:pStyle w:val="af7"/>
      </w:pPr>
      <w:bookmarkStart w:id="69" w:name="_Toc230669973"/>
      <w:r w:rsidRPr="00D3328B">
        <w:t>图</w:t>
      </w:r>
      <w:r w:rsidRPr="00D3328B">
        <w:t xml:space="preserve">4.3 </w:t>
      </w:r>
      <w:r w:rsidRPr="00D3328B">
        <w:t>岔管示意图</w:t>
      </w:r>
      <w:bookmarkEnd w:id="69"/>
    </w:p>
    <w:p w14:paraId="1D6A034E"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联立上面几个方程，在等时段网格中可求解</w:t>
      </w:r>
      <w:r w:rsidRPr="00D3328B">
        <w:rPr>
          <w:rFonts w:ascii="Times New Roman" w:hAnsi="Times New Roman" w:cs="Times New Roman"/>
          <w:sz w:val="24"/>
          <w:szCs w:val="24"/>
        </w:rPr>
        <w:object w:dxaOrig="3200" w:dyaOrig="380" w14:anchorId="186F50C4">
          <v:shape id="_x0000_i1099" type="#_x0000_t75" style="width:159.55pt;height:19pt" o:ole="">
            <v:imagedata r:id="rId159" o:title=""/>
          </v:shape>
          <o:OLEObject Type="Embed" ProgID="Equation.3" ShapeID="_x0000_i1099" DrawAspect="Content" ObjectID="_1662390238" r:id="rId160"/>
        </w:object>
      </w:r>
      <w:r w:rsidRPr="00D3328B">
        <w:rPr>
          <w:rFonts w:ascii="Times New Roman" w:hAnsi="Times New Roman" w:cs="Times New Roman"/>
          <w:sz w:val="24"/>
          <w:szCs w:val="24"/>
        </w:rPr>
        <w:t>。</w:t>
      </w:r>
    </w:p>
    <w:p w14:paraId="070D7F16" w14:textId="77777777" w:rsidR="005065CF" w:rsidRDefault="005065CF" w:rsidP="009E5DA7">
      <w:pPr>
        <w:pStyle w:val="af2"/>
        <w:spacing w:line="360" w:lineRule="auto"/>
        <w:ind w:firstLineChars="200" w:firstLine="480"/>
        <w:rPr>
          <w:rFonts w:ascii="Times New Roman" w:hAnsi="Times New Roman" w:cs="Times New Roman"/>
          <w:sz w:val="24"/>
          <w:szCs w:val="24"/>
        </w:rPr>
        <w:sectPr w:rsidR="005065CF" w:rsidSect="00382DCE">
          <w:pgSz w:w="11906" w:h="16838"/>
          <w:pgMar w:top="1134" w:right="1134" w:bottom="1134" w:left="1134" w:header="851" w:footer="992" w:gutter="0"/>
          <w:pgNumType w:start="1"/>
          <w:cols w:space="425"/>
          <w:docGrid w:type="lines" w:linePitch="312"/>
        </w:sectPr>
      </w:pPr>
    </w:p>
    <w:p w14:paraId="2BD127DD" w14:textId="77777777" w:rsidR="00A60898" w:rsidRDefault="00A60898" w:rsidP="005065CF">
      <w:pPr>
        <w:pStyle w:val="1"/>
        <w:numPr>
          <w:ilvl w:val="0"/>
          <w:numId w:val="0"/>
        </w:numPr>
        <w:spacing w:before="156"/>
        <w:ind w:left="432" w:hanging="432"/>
      </w:pPr>
      <w:bookmarkStart w:id="70" w:name="_Toc364755283"/>
      <w:bookmarkStart w:id="71" w:name="_Toc533406468"/>
      <w:r>
        <w:rPr>
          <w:rFonts w:hint="eastAsia"/>
        </w:rPr>
        <w:lastRenderedPageBreak/>
        <w:t>推荐方案</w:t>
      </w:r>
      <w:bookmarkEnd w:id="70"/>
      <w:r w:rsidR="007C4180">
        <w:rPr>
          <w:rFonts w:hint="eastAsia"/>
        </w:rPr>
        <w:t>过渡过程计算结果</w:t>
      </w:r>
      <w:bookmarkEnd w:id="71"/>
    </w:p>
    <w:p w14:paraId="11F31DF5" w14:textId="77777777" w:rsidR="00766B7B" w:rsidRPr="000068E7" w:rsidRDefault="00766B7B" w:rsidP="00172A5D">
      <w:pPr>
        <w:pStyle w:val="1"/>
        <w:spacing w:before="156"/>
      </w:pPr>
      <w:bookmarkStart w:id="72" w:name="_Toc364755284"/>
      <w:bookmarkStart w:id="73" w:name="_Toc533406469"/>
      <w:r w:rsidRPr="000068E7">
        <w:t>特征参数计算</w:t>
      </w:r>
      <w:bookmarkEnd w:id="72"/>
      <w:bookmarkEnd w:id="73"/>
    </w:p>
    <w:p w14:paraId="36D0FD39" w14:textId="77777777" w:rsidR="00766B7B" w:rsidRPr="0044387D" w:rsidRDefault="00766B7B" w:rsidP="004B619D">
      <w:pPr>
        <w:pStyle w:val="2"/>
        <w:ind w:left="0" w:firstLine="0"/>
      </w:pPr>
      <w:bookmarkStart w:id="74" w:name="_Toc364755285"/>
      <w:bookmarkStart w:id="75" w:name="_Toc533406470"/>
      <w:r w:rsidRPr="0044387D">
        <w:t>计算简图及管道参数</w:t>
      </w:r>
      <w:bookmarkEnd w:id="74"/>
      <w:bookmarkEnd w:id="75"/>
    </w:p>
    <w:p w14:paraId="54754104" w14:textId="31AC3431" w:rsidR="00040BF5" w:rsidRPr="00040BF5" w:rsidRDefault="00766B7B" w:rsidP="00040BF5">
      <w:pPr>
        <w:adjustRightInd w:val="0"/>
        <w:snapToGrid w:val="0"/>
        <w:spacing w:line="360" w:lineRule="auto"/>
        <w:ind w:firstLineChars="200" w:firstLine="480"/>
        <w:rPr>
          <w:sz w:val="24"/>
        </w:rPr>
      </w:pPr>
      <w:r w:rsidRPr="000068E7">
        <w:rPr>
          <w:rFonts w:hAnsi="宋体"/>
          <w:sz w:val="24"/>
        </w:rPr>
        <w:t>根据</w:t>
      </w:r>
      <w:r w:rsidR="005B7151">
        <w:rPr>
          <w:rFonts w:hAnsi="宋体" w:hint="eastAsia"/>
          <w:sz w:val="24"/>
        </w:rPr>
        <w:t>玉门</w:t>
      </w:r>
      <w:r w:rsidRPr="000068E7">
        <w:rPr>
          <w:rFonts w:hAnsi="宋体"/>
          <w:sz w:val="24"/>
        </w:rPr>
        <w:t>抽水蓄能电站引水发电管道系统布置方案，对该电站</w:t>
      </w:r>
      <w:r w:rsidR="00551D97">
        <w:rPr>
          <w:rFonts w:hAnsi="宋体" w:hint="eastAsia"/>
          <w:sz w:val="24"/>
        </w:rPr>
        <w:t>一</w:t>
      </w:r>
      <w:r w:rsidRPr="000068E7">
        <w:rPr>
          <w:rFonts w:hAnsi="宋体"/>
          <w:sz w:val="24"/>
        </w:rPr>
        <w:t>个水力单元</w:t>
      </w:r>
      <w:r w:rsidRPr="000068E7">
        <w:rPr>
          <w:sz w:val="24"/>
        </w:rPr>
        <w:t>进行计算，拟将管道系统分成</w:t>
      </w:r>
      <w:r w:rsidR="004213B6">
        <w:rPr>
          <w:rFonts w:hint="eastAsia"/>
          <w:sz w:val="24"/>
        </w:rPr>
        <w:t>21</w:t>
      </w:r>
      <w:r w:rsidRPr="000068E7">
        <w:rPr>
          <w:sz w:val="24"/>
        </w:rPr>
        <w:t>段，其计算简图如图</w:t>
      </w:r>
      <w:r w:rsidR="004B619D">
        <w:rPr>
          <w:rFonts w:hint="eastAsia"/>
          <w:sz w:val="24"/>
        </w:rPr>
        <w:t>4</w:t>
      </w:r>
      <w:r w:rsidRPr="000068E7">
        <w:rPr>
          <w:sz w:val="24"/>
        </w:rPr>
        <w:t>.1</w:t>
      </w:r>
      <w:r w:rsidRPr="000068E7">
        <w:rPr>
          <w:sz w:val="24"/>
        </w:rPr>
        <w:t>，对</w:t>
      </w:r>
      <w:r w:rsidR="00551D97">
        <w:rPr>
          <w:sz w:val="24"/>
        </w:rPr>
        <w:t>应</w:t>
      </w:r>
      <w:r w:rsidRPr="000068E7">
        <w:rPr>
          <w:sz w:val="24"/>
        </w:rPr>
        <w:t>计算简图的引</w:t>
      </w:r>
      <w:r w:rsidRPr="000068E7">
        <w:rPr>
          <w:rFonts w:hAnsi="宋体"/>
          <w:sz w:val="24"/>
        </w:rPr>
        <w:t>水发电系统计算参数见表</w:t>
      </w:r>
      <w:r w:rsidR="00EE2303">
        <w:rPr>
          <w:rFonts w:hint="eastAsia"/>
          <w:sz w:val="24"/>
        </w:rPr>
        <w:t>4</w:t>
      </w:r>
      <w:r w:rsidRPr="000068E7">
        <w:rPr>
          <w:sz w:val="24"/>
        </w:rPr>
        <w:t>-1</w:t>
      </w:r>
      <w:r w:rsidRPr="000068E7">
        <w:rPr>
          <w:rFonts w:hAnsi="宋体"/>
          <w:sz w:val="24"/>
        </w:rPr>
        <w:t>。</w:t>
      </w:r>
      <w:r w:rsidRPr="000068E7">
        <w:rPr>
          <w:sz w:val="24"/>
        </w:rPr>
        <w:t>其中图</w:t>
      </w:r>
      <w:r w:rsidR="00EE2303">
        <w:rPr>
          <w:rFonts w:hint="eastAsia"/>
          <w:sz w:val="24"/>
        </w:rPr>
        <w:t>4</w:t>
      </w:r>
      <w:r w:rsidRPr="000068E7">
        <w:rPr>
          <w:sz w:val="24"/>
        </w:rPr>
        <w:t>.1</w:t>
      </w:r>
      <w:r w:rsidRPr="000068E7">
        <w:rPr>
          <w:sz w:val="24"/>
        </w:rPr>
        <w:t>中</w:t>
      </w:r>
      <w:r w:rsidR="004213B6">
        <w:rPr>
          <w:sz w:val="24"/>
        </w:rPr>
        <w:t>J10</w:t>
      </w:r>
      <w:r w:rsidRPr="000068E7">
        <w:rPr>
          <w:sz w:val="24"/>
        </w:rPr>
        <w:t>、</w:t>
      </w:r>
      <w:r w:rsidRPr="000068E7">
        <w:rPr>
          <w:sz w:val="24"/>
        </w:rPr>
        <w:t>J</w:t>
      </w:r>
      <w:r w:rsidR="004213B6">
        <w:rPr>
          <w:rFonts w:hint="eastAsia"/>
          <w:sz w:val="24"/>
        </w:rPr>
        <w:t>18</w:t>
      </w:r>
      <w:r w:rsidRPr="00D5083C">
        <w:rPr>
          <w:sz w:val="24"/>
        </w:rPr>
        <w:t>分别代表</w:t>
      </w:r>
      <w:r w:rsidR="004213B6">
        <w:rPr>
          <w:sz w:val="24"/>
        </w:rPr>
        <w:t>1</w:t>
      </w:r>
      <w:r w:rsidRPr="00D5083C">
        <w:rPr>
          <w:sz w:val="24"/>
        </w:rPr>
        <w:t>#</w:t>
      </w:r>
      <w:r w:rsidRPr="00D5083C">
        <w:rPr>
          <w:sz w:val="24"/>
        </w:rPr>
        <w:t>、</w:t>
      </w:r>
      <w:r w:rsidR="004213B6">
        <w:rPr>
          <w:sz w:val="24"/>
        </w:rPr>
        <w:t>2</w:t>
      </w:r>
      <w:r w:rsidRPr="00D5083C">
        <w:rPr>
          <w:sz w:val="24"/>
        </w:rPr>
        <w:t>#</w:t>
      </w:r>
      <w:r w:rsidRPr="00D5083C">
        <w:rPr>
          <w:sz w:val="24"/>
        </w:rPr>
        <w:t>机组</w:t>
      </w:r>
      <w:r w:rsidRPr="000068E7">
        <w:rPr>
          <w:sz w:val="24"/>
        </w:rPr>
        <w:t>，</w:t>
      </w:r>
      <w:r w:rsidRPr="000068E7">
        <w:rPr>
          <w:sz w:val="24"/>
        </w:rPr>
        <w:t>J</w:t>
      </w:r>
      <w:r w:rsidR="00EE2303">
        <w:rPr>
          <w:rFonts w:hint="eastAsia"/>
          <w:sz w:val="24"/>
        </w:rPr>
        <w:t>2</w:t>
      </w:r>
      <w:r w:rsidR="00EE2303">
        <w:rPr>
          <w:sz w:val="24"/>
        </w:rPr>
        <w:t>代表</w:t>
      </w:r>
      <w:r w:rsidR="00EE2303" w:rsidRPr="000068E7">
        <w:rPr>
          <w:sz w:val="24"/>
        </w:rPr>
        <w:t>上游进</w:t>
      </w:r>
      <w:r w:rsidR="00EE2303" w:rsidRPr="000068E7">
        <w:rPr>
          <w:sz w:val="24"/>
        </w:rPr>
        <w:t>/</w:t>
      </w:r>
      <w:r w:rsidR="00EE2303" w:rsidRPr="000068E7">
        <w:rPr>
          <w:sz w:val="24"/>
        </w:rPr>
        <w:t>出水口事故检修闸门井</w:t>
      </w:r>
      <w:r w:rsidR="00EE2303">
        <w:rPr>
          <w:rFonts w:hint="eastAsia"/>
          <w:sz w:val="24"/>
        </w:rPr>
        <w:t>，</w:t>
      </w:r>
      <w:r w:rsidR="0065461B" w:rsidRPr="000068E7">
        <w:rPr>
          <w:sz w:val="24"/>
        </w:rPr>
        <w:t>J</w:t>
      </w:r>
      <w:r w:rsidR="004213B6">
        <w:rPr>
          <w:rFonts w:hint="eastAsia"/>
          <w:sz w:val="24"/>
        </w:rPr>
        <w:t>3</w:t>
      </w:r>
      <w:r w:rsidR="004213B6">
        <w:rPr>
          <w:rFonts w:hint="eastAsia"/>
          <w:sz w:val="24"/>
        </w:rPr>
        <w:t>代表上游调压室，</w:t>
      </w:r>
      <w:r w:rsidR="004213B6">
        <w:rPr>
          <w:sz w:val="24"/>
        </w:rPr>
        <w:t>J12</w:t>
      </w:r>
      <w:r w:rsidR="004213B6">
        <w:rPr>
          <w:rFonts w:hint="eastAsia"/>
          <w:sz w:val="24"/>
        </w:rPr>
        <w:t>、</w:t>
      </w:r>
      <w:r w:rsidR="004213B6">
        <w:rPr>
          <w:sz w:val="24"/>
        </w:rPr>
        <w:t>J20</w:t>
      </w:r>
      <w:r w:rsidR="0065461B" w:rsidRPr="000068E7">
        <w:rPr>
          <w:sz w:val="24"/>
        </w:rPr>
        <w:t>代表</w:t>
      </w:r>
      <w:r w:rsidR="00F341C5">
        <w:rPr>
          <w:rFonts w:hint="eastAsia"/>
          <w:sz w:val="24"/>
        </w:rPr>
        <w:t>下</w:t>
      </w:r>
      <w:r w:rsidR="0065461B">
        <w:rPr>
          <w:sz w:val="24"/>
        </w:rPr>
        <w:t>游调压室</w:t>
      </w:r>
      <w:r w:rsidR="0065461B">
        <w:rPr>
          <w:rFonts w:hint="eastAsia"/>
          <w:sz w:val="24"/>
        </w:rPr>
        <w:t>，</w:t>
      </w:r>
      <w:r w:rsidR="00F341C5" w:rsidRPr="000068E7">
        <w:rPr>
          <w:sz w:val="24"/>
        </w:rPr>
        <w:t>J</w:t>
      </w:r>
      <w:r w:rsidR="004213B6">
        <w:rPr>
          <w:sz w:val="24"/>
        </w:rPr>
        <w:t>13</w:t>
      </w:r>
      <w:r w:rsidR="004213B6">
        <w:rPr>
          <w:rFonts w:hint="eastAsia"/>
          <w:sz w:val="24"/>
        </w:rPr>
        <w:t>、</w:t>
      </w:r>
      <w:r w:rsidR="004213B6">
        <w:rPr>
          <w:sz w:val="24"/>
        </w:rPr>
        <w:t>J</w:t>
      </w:r>
      <w:r w:rsidR="00A43D8D">
        <w:rPr>
          <w:rFonts w:hint="eastAsia"/>
          <w:sz w:val="24"/>
        </w:rPr>
        <w:t>21</w:t>
      </w:r>
      <w:r w:rsidR="00F341C5">
        <w:rPr>
          <w:sz w:val="24"/>
        </w:rPr>
        <w:t>代表</w:t>
      </w:r>
      <w:r w:rsidR="00F341C5">
        <w:rPr>
          <w:rFonts w:hint="eastAsia"/>
          <w:sz w:val="24"/>
        </w:rPr>
        <w:t>下</w:t>
      </w:r>
      <w:r w:rsidR="00F341C5" w:rsidRPr="000068E7">
        <w:rPr>
          <w:sz w:val="24"/>
        </w:rPr>
        <w:t>游进</w:t>
      </w:r>
      <w:r w:rsidR="00F341C5" w:rsidRPr="000068E7">
        <w:rPr>
          <w:sz w:val="24"/>
        </w:rPr>
        <w:t>/</w:t>
      </w:r>
      <w:r w:rsidR="00F341C5" w:rsidRPr="000068E7">
        <w:rPr>
          <w:sz w:val="24"/>
        </w:rPr>
        <w:t>出水口事故检修闸门井</w:t>
      </w:r>
      <w:r w:rsidRPr="000068E7">
        <w:rPr>
          <w:sz w:val="24"/>
        </w:rPr>
        <w:t>。</w:t>
      </w:r>
    </w:p>
    <w:tbl>
      <w:tblPr>
        <w:tblStyle w:val="afff"/>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638"/>
      </w:tblGrid>
      <w:tr w:rsidR="00264C0E" w14:paraId="056EF117" w14:textId="77777777" w:rsidTr="004213B6">
        <w:tc>
          <w:tcPr>
            <w:tcW w:w="9638" w:type="dxa"/>
            <w:vAlign w:val="center"/>
          </w:tcPr>
          <w:p w14:paraId="45A7BA78" w14:textId="08ED1942" w:rsidR="00F341C5" w:rsidRDefault="004213B6" w:rsidP="00F341C5">
            <w:pPr>
              <w:jc w:val="center"/>
              <w:rPr>
                <w:rFonts w:eastAsia="黑体"/>
              </w:rPr>
            </w:pPr>
            <w:r>
              <w:rPr>
                <w:noProof/>
              </w:rPr>
              <w:drawing>
                <wp:inline distT="0" distB="0" distL="0" distR="0" wp14:anchorId="26639449" wp14:editId="59C4F1F5">
                  <wp:extent cx="6120130" cy="1563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120130" cy="1563370"/>
                          </a:xfrm>
                          <a:prstGeom prst="rect">
                            <a:avLst/>
                          </a:prstGeom>
                        </pic:spPr>
                      </pic:pic>
                    </a:graphicData>
                  </a:graphic>
                </wp:inline>
              </w:drawing>
            </w:r>
            <w:r w:rsidR="00F341C5" w:rsidRPr="009705FB">
              <w:rPr>
                <w:rFonts w:eastAsia="黑体"/>
              </w:rPr>
              <w:t>图</w:t>
            </w:r>
            <w:r w:rsidR="00F341C5" w:rsidRPr="009705FB">
              <w:rPr>
                <w:rFonts w:eastAsia="黑体" w:hint="eastAsia"/>
              </w:rPr>
              <w:t>4</w:t>
            </w:r>
            <w:r w:rsidR="00F341C5" w:rsidRPr="009705FB">
              <w:rPr>
                <w:rFonts w:eastAsia="黑体"/>
              </w:rPr>
              <w:t xml:space="preserve">.1  </w:t>
            </w:r>
            <w:r w:rsidR="005B7151">
              <w:rPr>
                <w:rFonts w:eastAsia="黑体" w:hint="eastAsia"/>
              </w:rPr>
              <w:t>玉门</w:t>
            </w:r>
            <w:r w:rsidR="00F341C5" w:rsidRPr="009705FB">
              <w:rPr>
                <w:rFonts w:eastAsia="黑体"/>
              </w:rPr>
              <w:t>抽水蓄能电站</w:t>
            </w:r>
            <w:r w:rsidR="00F341C5">
              <w:rPr>
                <w:rFonts w:eastAsia="黑体" w:hint="eastAsia"/>
              </w:rPr>
              <w:t>推荐方案</w:t>
            </w:r>
            <w:r w:rsidR="00F341C5" w:rsidRPr="009705FB">
              <w:rPr>
                <w:rFonts w:eastAsia="黑体"/>
              </w:rPr>
              <w:t>过渡过程计算简图</w:t>
            </w:r>
          </w:p>
          <w:p w14:paraId="58C1DA7F" w14:textId="77777777" w:rsidR="00C0658F" w:rsidRDefault="00C0658F" w:rsidP="00F341C5">
            <w:pPr>
              <w:jc w:val="center"/>
              <w:rPr>
                <w:rFonts w:eastAsia="黑体"/>
              </w:rPr>
            </w:pPr>
          </w:p>
          <w:p w14:paraId="459BCF5D" w14:textId="72819087" w:rsidR="00A72204" w:rsidRPr="00F341C5" w:rsidRDefault="00A72204" w:rsidP="00F341C5">
            <w:pPr>
              <w:jc w:val="center"/>
              <w:rPr>
                <w:rFonts w:eastAsia="黑体"/>
              </w:rPr>
            </w:pPr>
            <w:r w:rsidRPr="00A72204">
              <w:rPr>
                <w:rFonts w:eastAsia="黑体" w:hint="eastAsia"/>
              </w:rPr>
              <w:t>表</w:t>
            </w:r>
            <w:r w:rsidR="00BE0FC0">
              <w:rPr>
                <w:rFonts w:eastAsia="黑体" w:hint="eastAsia"/>
              </w:rPr>
              <w:t>4-1</w:t>
            </w:r>
            <w:r w:rsidRPr="00A72204">
              <w:rPr>
                <w:rFonts w:eastAsia="黑体" w:hint="eastAsia"/>
              </w:rPr>
              <w:t xml:space="preserve">    </w:t>
            </w:r>
            <w:r w:rsidRPr="00EE202B">
              <w:rPr>
                <w:rFonts w:eastAsia="黑体" w:hint="eastAsia"/>
                <w:shd w:val="clear" w:color="auto" w:fill="FFFFFF" w:themeFill="background1"/>
              </w:rPr>
              <w:t xml:space="preserve"> </w:t>
            </w:r>
            <w:r w:rsidR="005B7151">
              <w:rPr>
                <w:rFonts w:eastAsia="黑体" w:hint="eastAsia"/>
                <w:shd w:val="clear" w:color="auto" w:fill="FFFFFF" w:themeFill="background1"/>
              </w:rPr>
              <w:t>玉门</w:t>
            </w:r>
            <w:r w:rsidRPr="00EE202B">
              <w:rPr>
                <w:rFonts w:eastAsia="黑体" w:hint="eastAsia"/>
                <w:shd w:val="clear" w:color="auto" w:fill="FFFFFF" w:themeFill="background1"/>
              </w:rPr>
              <w:t>抽水蓄能电站推荐</w:t>
            </w:r>
            <w:r w:rsidRPr="00A72204">
              <w:rPr>
                <w:rFonts w:eastAsia="黑体" w:hint="eastAsia"/>
              </w:rPr>
              <w:t>方案的管道系统参数（</w:t>
            </w:r>
            <w:r>
              <w:rPr>
                <w:rFonts w:eastAsia="黑体" w:hint="eastAsia"/>
              </w:rPr>
              <w:t>2</w:t>
            </w:r>
            <w:r w:rsidRPr="00A72204">
              <w:rPr>
                <w:rFonts w:eastAsia="黑体" w:hint="eastAsia"/>
              </w:rPr>
              <w:t>号水力单元）</w:t>
            </w:r>
          </w:p>
        </w:tc>
      </w:tr>
    </w:tbl>
    <w:tbl>
      <w:tblPr>
        <w:tblW w:w="0" w:type="auto"/>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700"/>
        <w:gridCol w:w="571"/>
        <w:gridCol w:w="899"/>
        <w:gridCol w:w="776"/>
        <w:gridCol w:w="790"/>
        <w:gridCol w:w="621"/>
        <w:gridCol w:w="878"/>
        <w:gridCol w:w="879"/>
        <w:gridCol w:w="878"/>
        <w:gridCol w:w="879"/>
        <w:gridCol w:w="1767"/>
      </w:tblGrid>
      <w:tr w:rsidR="0033665F" w:rsidRPr="008D0613" w14:paraId="0A603210" w14:textId="77777777" w:rsidTr="008D0613">
        <w:trPr>
          <w:jc w:val="center"/>
        </w:trPr>
        <w:tc>
          <w:tcPr>
            <w:tcW w:w="700" w:type="dxa"/>
            <w:tcBorders>
              <w:left w:val="nil"/>
              <w:bottom w:val="single" w:sz="12" w:space="0" w:color="auto"/>
            </w:tcBorders>
            <w:vAlign w:val="center"/>
          </w:tcPr>
          <w:p w14:paraId="4F7F5356" w14:textId="77777777" w:rsidR="005036B5" w:rsidRPr="008D0613" w:rsidRDefault="005036B5" w:rsidP="008D0613">
            <w:pPr>
              <w:jc w:val="center"/>
              <w:rPr>
                <w:sz w:val="18"/>
                <w:szCs w:val="18"/>
              </w:rPr>
            </w:pPr>
            <w:r w:rsidRPr="008D0613">
              <w:rPr>
                <w:rFonts w:hint="eastAsia"/>
                <w:sz w:val="18"/>
                <w:szCs w:val="18"/>
              </w:rPr>
              <w:t>位置</w:t>
            </w:r>
          </w:p>
        </w:tc>
        <w:tc>
          <w:tcPr>
            <w:tcW w:w="571" w:type="dxa"/>
            <w:tcBorders>
              <w:left w:val="nil"/>
              <w:bottom w:val="single" w:sz="12" w:space="0" w:color="auto"/>
            </w:tcBorders>
            <w:vAlign w:val="center"/>
          </w:tcPr>
          <w:p w14:paraId="62ACEB7F" w14:textId="77777777" w:rsidR="005036B5" w:rsidRPr="008D0613" w:rsidRDefault="005036B5" w:rsidP="008D0613">
            <w:pPr>
              <w:jc w:val="center"/>
              <w:rPr>
                <w:sz w:val="18"/>
                <w:szCs w:val="18"/>
              </w:rPr>
            </w:pPr>
            <w:r w:rsidRPr="008D0613">
              <w:rPr>
                <w:sz w:val="18"/>
                <w:szCs w:val="18"/>
              </w:rPr>
              <w:t>管段编号</w:t>
            </w:r>
          </w:p>
        </w:tc>
        <w:tc>
          <w:tcPr>
            <w:tcW w:w="899" w:type="dxa"/>
            <w:tcBorders>
              <w:bottom w:val="single" w:sz="12" w:space="0" w:color="auto"/>
            </w:tcBorders>
            <w:vAlign w:val="center"/>
          </w:tcPr>
          <w:p w14:paraId="1ED35E80" w14:textId="77777777" w:rsidR="005036B5" w:rsidRPr="008D0613" w:rsidRDefault="005036B5" w:rsidP="008D0613">
            <w:pPr>
              <w:jc w:val="center"/>
              <w:rPr>
                <w:sz w:val="18"/>
                <w:szCs w:val="18"/>
              </w:rPr>
            </w:pPr>
            <w:r w:rsidRPr="008D0613">
              <w:rPr>
                <w:sz w:val="18"/>
                <w:szCs w:val="18"/>
              </w:rPr>
              <w:t>长度</w:t>
            </w:r>
            <w:r w:rsidRPr="008D0613">
              <w:rPr>
                <w:sz w:val="18"/>
                <w:szCs w:val="18"/>
              </w:rPr>
              <w:t>L(m)</w:t>
            </w:r>
          </w:p>
        </w:tc>
        <w:tc>
          <w:tcPr>
            <w:tcW w:w="0" w:type="auto"/>
            <w:tcBorders>
              <w:bottom w:val="single" w:sz="12" w:space="0" w:color="auto"/>
            </w:tcBorders>
            <w:vAlign w:val="center"/>
          </w:tcPr>
          <w:p w14:paraId="2DDD158A" w14:textId="77777777" w:rsidR="005036B5" w:rsidRPr="008D0613" w:rsidRDefault="005036B5" w:rsidP="008D0613">
            <w:pPr>
              <w:jc w:val="center"/>
              <w:rPr>
                <w:sz w:val="18"/>
                <w:szCs w:val="18"/>
              </w:rPr>
            </w:pPr>
            <w:r w:rsidRPr="008D0613">
              <w:rPr>
                <w:sz w:val="18"/>
                <w:szCs w:val="18"/>
              </w:rPr>
              <w:t>当量直径</w:t>
            </w:r>
            <w:r w:rsidRPr="008D0613">
              <w:rPr>
                <w:rFonts w:hint="eastAsia"/>
                <w:sz w:val="18"/>
                <w:szCs w:val="18"/>
              </w:rPr>
              <w:t>(</w:t>
            </w:r>
            <w:r w:rsidRPr="008D0613">
              <w:rPr>
                <w:sz w:val="18"/>
                <w:szCs w:val="18"/>
              </w:rPr>
              <w:t>m</w:t>
            </w:r>
            <w:r w:rsidRPr="008D0613">
              <w:rPr>
                <w:rFonts w:hint="eastAsia"/>
                <w:sz w:val="18"/>
                <w:szCs w:val="18"/>
              </w:rPr>
              <w:t>)</w:t>
            </w:r>
          </w:p>
        </w:tc>
        <w:tc>
          <w:tcPr>
            <w:tcW w:w="0" w:type="auto"/>
            <w:tcBorders>
              <w:bottom w:val="single" w:sz="12" w:space="0" w:color="auto"/>
            </w:tcBorders>
            <w:vAlign w:val="center"/>
          </w:tcPr>
          <w:p w14:paraId="15901C16" w14:textId="77777777" w:rsidR="005036B5" w:rsidRPr="008D0613" w:rsidRDefault="005036B5" w:rsidP="008D0613">
            <w:pPr>
              <w:jc w:val="center"/>
              <w:rPr>
                <w:sz w:val="18"/>
                <w:szCs w:val="18"/>
              </w:rPr>
            </w:pPr>
            <w:r w:rsidRPr="008D0613">
              <w:rPr>
                <w:sz w:val="18"/>
                <w:szCs w:val="18"/>
              </w:rPr>
              <w:t>波速</w:t>
            </w:r>
            <w:r w:rsidRPr="008D0613">
              <w:rPr>
                <w:sz w:val="18"/>
                <w:szCs w:val="18"/>
              </w:rPr>
              <w:t>(m/s)</w:t>
            </w:r>
          </w:p>
        </w:tc>
        <w:tc>
          <w:tcPr>
            <w:tcW w:w="0" w:type="auto"/>
            <w:tcBorders>
              <w:bottom w:val="single" w:sz="12" w:space="0" w:color="auto"/>
            </w:tcBorders>
            <w:vAlign w:val="center"/>
          </w:tcPr>
          <w:p w14:paraId="5492405F" w14:textId="77777777" w:rsidR="005036B5" w:rsidRPr="008D0613" w:rsidRDefault="005036B5" w:rsidP="008D0613">
            <w:pPr>
              <w:jc w:val="center"/>
              <w:rPr>
                <w:sz w:val="18"/>
                <w:szCs w:val="18"/>
              </w:rPr>
            </w:pPr>
            <w:r w:rsidRPr="008D0613">
              <w:rPr>
                <w:sz w:val="18"/>
                <w:szCs w:val="18"/>
              </w:rPr>
              <w:t>糙率</w:t>
            </w:r>
          </w:p>
        </w:tc>
        <w:tc>
          <w:tcPr>
            <w:tcW w:w="878" w:type="dxa"/>
            <w:tcBorders>
              <w:bottom w:val="single" w:sz="12" w:space="0" w:color="auto"/>
            </w:tcBorders>
            <w:vAlign w:val="center"/>
          </w:tcPr>
          <w:p w14:paraId="09BC6830" w14:textId="77777777" w:rsidR="005036B5" w:rsidRPr="008D0613" w:rsidRDefault="005036B5" w:rsidP="008D0613">
            <w:pPr>
              <w:jc w:val="center"/>
              <w:rPr>
                <w:sz w:val="18"/>
                <w:szCs w:val="18"/>
              </w:rPr>
            </w:pPr>
            <w:r w:rsidRPr="008D0613">
              <w:rPr>
                <w:sz w:val="18"/>
                <w:szCs w:val="18"/>
              </w:rPr>
              <w:t>发电局部水头损失系数</w:t>
            </w:r>
          </w:p>
        </w:tc>
        <w:tc>
          <w:tcPr>
            <w:tcW w:w="879" w:type="dxa"/>
            <w:tcBorders>
              <w:bottom w:val="single" w:sz="12" w:space="0" w:color="auto"/>
            </w:tcBorders>
            <w:vAlign w:val="center"/>
          </w:tcPr>
          <w:p w14:paraId="1BF5AD97" w14:textId="77777777" w:rsidR="005036B5" w:rsidRPr="008D0613" w:rsidRDefault="005036B5" w:rsidP="008D0613">
            <w:pPr>
              <w:pStyle w:val="a4"/>
              <w:spacing w:before="0" w:after="0"/>
              <w:rPr>
                <w:rFonts w:eastAsia="宋体"/>
                <w:sz w:val="18"/>
                <w:szCs w:val="18"/>
              </w:rPr>
            </w:pPr>
            <w:r w:rsidRPr="008D0613">
              <w:rPr>
                <w:rFonts w:eastAsia="宋体"/>
                <w:sz w:val="18"/>
                <w:szCs w:val="18"/>
              </w:rPr>
              <w:t>抽水局部水头损失系数</w:t>
            </w:r>
          </w:p>
        </w:tc>
        <w:tc>
          <w:tcPr>
            <w:tcW w:w="878" w:type="dxa"/>
            <w:tcBorders>
              <w:bottom w:val="single" w:sz="12" w:space="0" w:color="auto"/>
            </w:tcBorders>
            <w:vAlign w:val="center"/>
          </w:tcPr>
          <w:p w14:paraId="3B113D84" w14:textId="77777777" w:rsidR="005036B5" w:rsidRPr="008D0613" w:rsidRDefault="005036B5" w:rsidP="008D0613">
            <w:pPr>
              <w:pStyle w:val="a7"/>
              <w:pBdr>
                <w:bottom w:val="none" w:sz="0" w:space="0" w:color="auto"/>
              </w:pBdr>
              <w:tabs>
                <w:tab w:val="clear" w:pos="4153"/>
                <w:tab w:val="clear" w:pos="8306"/>
              </w:tabs>
              <w:snapToGrid/>
            </w:pPr>
            <w:r w:rsidRPr="008D0613">
              <w:t>发电岔管水头损失系数</w:t>
            </w:r>
          </w:p>
        </w:tc>
        <w:tc>
          <w:tcPr>
            <w:tcW w:w="879" w:type="dxa"/>
            <w:tcBorders>
              <w:bottom w:val="single" w:sz="12" w:space="0" w:color="auto"/>
            </w:tcBorders>
            <w:vAlign w:val="center"/>
          </w:tcPr>
          <w:p w14:paraId="1F71CB9E" w14:textId="77777777" w:rsidR="005036B5" w:rsidRPr="008D0613" w:rsidRDefault="005036B5" w:rsidP="008D0613">
            <w:pPr>
              <w:pStyle w:val="a4"/>
              <w:spacing w:before="0" w:after="0"/>
              <w:rPr>
                <w:rFonts w:eastAsia="宋体"/>
                <w:sz w:val="18"/>
                <w:szCs w:val="18"/>
              </w:rPr>
            </w:pPr>
            <w:r w:rsidRPr="008D0613">
              <w:rPr>
                <w:rFonts w:eastAsia="宋体"/>
                <w:sz w:val="18"/>
                <w:szCs w:val="18"/>
              </w:rPr>
              <w:t>抽水岔管水头损失系数</w:t>
            </w:r>
          </w:p>
        </w:tc>
        <w:tc>
          <w:tcPr>
            <w:tcW w:w="1767" w:type="dxa"/>
            <w:tcBorders>
              <w:bottom w:val="single" w:sz="12" w:space="0" w:color="auto"/>
            </w:tcBorders>
            <w:vAlign w:val="center"/>
          </w:tcPr>
          <w:p w14:paraId="6B9D3DFE" w14:textId="77777777" w:rsidR="005036B5" w:rsidRPr="008D0613" w:rsidRDefault="005036B5" w:rsidP="008D0613">
            <w:pPr>
              <w:pStyle w:val="a7"/>
              <w:pBdr>
                <w:bottom w:val="none" w:sz="0" w:space="0" w:color="auto"/>
              </w:pBdr>
              <w:tabs>
                <w:tab w:val="clear" w:pos="4153"/>
                <w:tab w:val="clear" w:pos="8306"/>
              </w:tabs>
              <w:snapToGrid/>
            </w:pPr>
            <w:r w:rsidRPr="008D0613">
              <w:t>备注</w:t>
            </w:r>
          </w:p>
        </w:tc>
      </w:tr>
      <w:tr w:rsidR="00E4668C" w:rsidRPr="008D0613" w14:paraId="673D1135" w14:textId="77777777" w:rsidTr="008D0613">
        <w:trPr>
          <w:trHeight w:val="779"/>
          <w:jc w:val="center"/>
        </w:trPr>
        <w:tc>
          <w:tcPr>
            <w:tcW w:w="700" w:type="dxa"/>
            <w:vMerge w:val="restart"/>
            <w:tcBorders>
              <w:top w:val="single" w:sz="12" w:space="0" w:color="auto"/>
              <w:right w:val="single" w:sz="6" w:space="0" w:color="auto"/>
            </w:tcBorders>
            <w:vAlign w:val="center"/>
          </w:tcPr>
          <w:p w14:paraId="276D3BCC" w14:textId="7C3C1E13" w:rsidR="00E4668C" w:rsidRPr="008D0613" w:rsidRDefault="00E4668C" w:rsidP="008D0613">
            <w:pPr>
              <w:jc w:val="center"/>
              <w:rPr>
                <w:sz w:val="18"/>
                <w:szCs w:val="18"/>
              </w:rPr>
            </w:pPr>
            <w:r w:rsidRPr="008D0613">
              <w:rPr>
                <w:rFonts w:hint="eastAsia"/>
                <w:sz w:val="18"/>
                <w:szCs w:val="18"/>
              </w:rPr>
              <w:t>2#</w:t>
            </w:r>
            <w:r w:rsidRPr="008D0613">
              <w:rPr>
                <w:rFonts w:hint="eastAsia"/>
                <w:sz w:val="18"/>
                <w:szCs w:val="18"/>
              </w:rPr>
              <w:t>水力单元引水隧洞</w:t>
            </w:r>
          </w:p>
        </w:tc>
        <w:tc>
          <w:tcPr>
            <w:tcW w:w="571" w:type="dxa"/>
            <w:tcBorders>
              <w:top w:val="single" w:sz="12" w:space="0" w:color="auto"/>
              <w:bottom w:val="single" w:sz="6" w:space="0" w:color="auto"/>
              <w:right w:val="single" w:sz="6" w:space="0" w:color="auto"/>
            </w:tcBorders>
            <w:vAlign w:val="center"/>
          </w:tcPr>
          <w:p w14:paraId="249BCC7D" w14:textId="77777777" w:rsidR="00E4668C" w:rsidRPr="008D0613" w:rsidRDefault="00E4668C" w:rsidP="008D0613">
            <w:pPr>
              <w:jc w:val="center"/>
              <w:rPr>
                <w:sz w:val="18"/>
                <w:szCs w:val="18"/>
              </w:rPr>
            </w:pPr>
            <w:r w:rsidRPr="008D0613">
              <w:rPr>
                <w:sz w:val="18"/>
                <w:szCs w:val="18"/>
              </w:rPr>
              <w:t>L1</w:t>
            </w:r>
          </w:p>
        </w:tc>
        <w:tc>
          <w:tcPr>
            <w:tcW w:w="899" w:type="dxa"/>
            <w:tcBorders>
              <w:top w:val="single" w:sz="12" w:space="0" w:color="auto"/>
              <w:left w:val="single" w:sz="6" w:space="0" w:color="auto"/>
              <w:bottom w:val="single" w:sz="6" w:space="0" w:color="auto"/>
              <w:right w:val="single" w:sz="6" w:space="0" w:color="auto"/>
            </w:tcBorders>
            <w:vAlign w:val="center"/>
          </w:tcPr>
          <w:p w14:paraId="0800A6EA" w14:textId="39019A9A" w:rsidR="00E4668C" w:rsidRPr="008D0613" w:rsidRDefault="00E4668C" w:rsidP="008D0613">
            <w:pPr>
              <w:jc w:val="center"/>
              <w:rPr>
                <w:sz w:val="18"/>
                <w:szCs w:val="18"/>
              </w:rPr>
            </w:pPr>
            <w:r w:rsidRPr="008D0613">
              <w:rPr>
                <w:sz w:val="18"/>
                <w:szCs w:val="18"/>
              </w:rPr>
              <w:t>197.555</w:t>
            </w:r>
          </w:p>
        </w:tc>
        <w:tc>
          <w:tcPr>
            <w:tcW w:w="0" w:type="auto"/>
            <w:tcBorders>
              <w:top w:val="single" w:sz="12" w:space="0" w:color="auto"/>
              <w:left w:val="single" w:sz="6" w:space="0" w:color="auto"/>
              <w:bottom w:val="single" w:sz="6" w:space="0" w:color="auto"/>
              <w:right w:val="single" w:sz="6" w:space="0" w:color="auto"/>
            </w:tcBorders>
            <w:vAlign w:val="center"/>
          </w:tcPr>
          <w:p w14:paraId="1C1007C5" w14:textId="274D0B75" w:rsidR="00E4668C" w:rsidRPr="008D0613" w:rsidRDefault="00E4668C" w:rsidP="008D0613">
            <w:pPr>
              <w:jc w:val="center"/>
              <w:rPr>
                <w:sz w:val="18"/>
                <w:szCs w:val="18"/>
              </w:rPr>
            </w:pPr>
            <w:r w:rsidRPr="008D0613">
              <w:rPr>
                <w:sz w:val="18"/>
                <w:szCs w:val="18"/>
              </w:rPr>
              <w:t>9.653</w:t>
            </w:r>
          </w:p>
        </w:tc>
        <w:tc>
          <w:tcPr>
            <w:tcW w:w="0" w:type="auto"/>
            <w:tcBorders>
              <w:top w:val="single" w:sz="12" w:space="0" w:color="auto"/>
              <w:left w:val="single" w:sz="6" w:space="0" w:color="auto"/>
              <w:bottom w:val="single" w:sz="6" w:space="0" w:color="auto"/>
              <w:right w:val="single" w:sz="6" w:space="0" w:color="auto"/>
            </w:tcBorders>
            <w:vAlign w:val="center"/>
          </w:tcPr>
          <w:p w14:paraId="2E06E337" w14:textId="3BD4FAB2" w:rsidR="00E4668C" w:rsidRPr="008D0613" w:rsidRDefault="00E4668C" w:rsidP="008D0613">
            <w:pPr>
              <w:jc w:val="center"/>
              <w:rPr>
                <w:sz w:val="18"/>
                <w:szCs w:val="18"/>
              </w:rPr>
            </w:pPr>
            <w:r w:rsidRPr="008D0613">
              <w:rPr>
                <w:rFonts w:hint="eastAsia"/>
                <w:sz w:val="18"/>
                <w:szCs w:val="18"/>
              </w:rPr>
              <w:t>11</w:t>
            </w:r>
            <w:r w:rsidRPr="008D0613">
              <w:rPr>
                <w:sz w:val="18"/>
                <w:szCs w:val="18"/>
              </w:rPr>
              <w:t>00</w:t>
            </w:r>
          </w:p>
        </w:tc>
        <w:tc>
          <w:tcPr>
            <w:tcW w:w="0" w:type="auto"/>
            <w:tcBorders>
              <w:top w:val="single" w:sz="12" w:space="0" w:color="auto"/>
              <w:left w:val="single" w:sz="6" w:space="0" w:color="auto"/>
              <w:bottom w:val="single" w:sz="6" w:space="0" w:color="auto"/>
              <w:right w:val="single" w:sz="6" w:space="0" w:color="auto"/>
            </w:tcBorders>
            <w:vAlign w:val="center"/>
          </w:tcPr>
          <w:p w14:paraId="594775DE" w14:textId="77777777" w:rsidR="00E4668C" w:rsidRPr="008D0613" w:rsidRDefault="00E4668C" w:rsidP="008D0613">
            <w:pPr>
              <w:jc w:val="center"/>
              <w:rPr>
                <w:sz w:val="18"/>
                <w:szCs w:val="18"/>
              </w:rPr>
            </w:pPr>
            <w:r w:rsidRPr="008D0613">
              <w:rPr>
                <w:sz w:val="18"/>
                <w:szCs w:val="18"/>
              </w:rPr>
              <w:t>0.014</w:t>
            </w:r>
          </w:p>
        </w:tc>
        <w:tc>
          <w:tcPr>
            <w:tcW w:w="878" w:type="dxa"/>
            <w:tcBorders>
              <w:top w:val="single" w:sz="12" w:space="0" w:color="auto"/>
              <w:left w:val="single" w:sz="6" w:space="0" w:color="auto"/>
              <w:bottom w:val="single" w:sz="6" w:space="0" w:color="auto"/>
              <w:right w:val="single" w:sz="6" w:space="0" w:color="auto"/>
            </w:tcBorders>
            <w:vAlign w:val="center"/>
          </w:tcPr>
          <w:p w14:paraId="2581AB07" w14:textId="7E6C37F5" w:rsidR="00E4668C" w:rsidRPr="008D0613" w:rsidRDefault="00E4668C" w:rsidP="008D0613">
            <w:pPr>
              <w:jc w:val="center"/>
              <w:rPr>
                <w:sz w:val="18"/>
                <w:szCs w:val="18"/>
              </w:rPr>
            </w:pPr>
            <w:r w:rsidRPr="008D0613">
              <w:rPr>
                <w:sz w:val="18"/>
                <w:szCs w:val="18"/>
              </w:rPr>
              <w:t>0.104</w:t>
            </w:r>
          </w:p>
        </w:tc>
        <w:tc>
          <w:tcPr>
            <w:tcW w:w="879" w:type="dxa"/>
            <w:tcBorders>
              <w:top w:val="single" w:sz="12" w:space="0" w:color="auto"/>
              <w:left w:val="single" w:sz="6" w:space="0" w:color="auto"/>
              <w:bottom w:val="single" w:sz="6" w:space="0" w:color="auto"/>
              <w:right w:val="single" w:sz="6" w:space="0" w:color="auto"/>
            </w:tcBorders>
            <w:vAlign w:val="center"/>
          </w:tcPr>
          <w:p w14:paraId="7A8AFC2A" w14:textId="18ABA03A" w:rsidR="00E4668C" w:rsidRPr="008D0613" w:rsidRDefault="00E4668C" w:rsidP="008D0613">
            <w:pPr>
              <w:jc w:val="center"/>
              <w:rPr>
                <w:sz w:val="18"/>
                <w:szCs w:val="18"/>
              </w:rPr>
            </w:pPr>
            <w:r w:rsidRPr="008D0613">
              <w:rPr>
                <w:sz w:val="18"/>
                <w:szCs w:val="18"/>
              </w:rPr>
              <w:t>0.951</w:t>
            </w:r>
          </w:p>
        </w:tc>
        <w:tc>
          <w:tcPr>
            <w:tcW w:w="878" w:type="dxa"/>
            <w:tcBorders>
              <w:top w:val="single" w:sz="12" w:space="0" w:color="auto"/>
              <w:left w:val="single" w:sz="6" w:space="0" w:color="auto"/>
              <w:bottom w:val="single" w:sz="6" w:space="0" w:color="auto"/>
              <w:right w:val="single" w:sz="6" w:space="0" w:color="auto"/>
            </w:tcBorders>
            <w:vAlign w:val="center"/>
          </w:tcPr>
          <w:p w14:paraId="40F8C22E" w14:textId="77777777" w:rsidR="00E4668C" w:rsidRPr="008D0613" w:rsidRDefault="00E4668C" w:rsidP="008D0613">
            <w:pPr>
              <w:jc w:val="center"/>
              <w:rPr>
                <w:sz w:val="18"/>
                <w:szCs w:val="18"/>
              </w:rPr>
            </w:pPr>
            <w:r w:rsidRPr="008D0613">
              <w:rPr>
                <w:sz w:val="18"/>
                <w:szCs w:val="18"/>
              </w:rPr>
              <w:t>0.000</w:t>
            </w:r>
          </w:p>
        </w:tc>
        <w:tc>
          <w:tcPr>
            <w:tcW w:w="879" w:type="dxa"/>
            <w:tcBorders>
              <w:top w:val="single" w:sz="12" w:space="0" w:color="auto"/>
              <w:left w:val="single" w:sz="6" w:space="0" w:color="auto"/>
              <w:bottom w:val="single" w:sz="6" w:space="0" w:color="auto"/>
              <w:right w:val="single" w:sz="6" w:space="0" w:color="auto"/>
            </w:tcBorders>
            <w:vAlign w:val="center"/>
          </w:tcPr>
          <w:p w14:paraId="223E4058" w14:textId="77777777" w:rsidR="00E4668C" w:rsidRPr="008D0613" w:rsidRDefault="00E4668C" w:rsidP="008D0613">
            <w:pPr>
              <w:jc w:val="center"/>
              <w:rPr>
                <w:sz w:val="18"/>
                <w:szCs w:val="18"/>
              </w:rPr>
            </w:pPr>
            <w:r w:rsidRPr="008D0613">
              <w:rPr>
                <w:sz w:val="18"/>
                <w:szCs w:val="18"/>
              </w:rPr>
              <w:t>0.000</w:t>
            </w:r>
          </w:p>
        </w:tc>
        <w:tc>
          <w:tcPr>
            <w:tcW w:w="1767" w:type="dxa"/>
            <w:tcBorders>
              <w:top w:val="single" w:sz="12" w:space="0" w:color="auto"/>
              <w:left w:val="single" w:sz="6" w:space="0" w:color="auto"/>
              <w:bottom w:val="single" w:sz="6" w:space="0" w:color="auto"/>
            </w:tcBorders>
            <w:vAlign w:val="center"/>
          </w:tcPr>
          <w:p w14:paraId="49373D72" w14:textId="77777777" w:rsidR="00E4668C" w:rsidRPr="008D0613" w:rsidRDefault="00E4668C" w:rsidP="008D0613">
            <w:pPr>
              <w:jc w:val="center"/>
              <w:rPr>
                <w:sz w:val="18"/>
                <w:szCs w:val="18"/>
              </w:rPr>
            </w:pPr>
            <w:r w:rsidRPr="008D0613">
              <w:rPr>
                <w:rFonts w:hint="eastAsia"/>
                <w:sz w:val="18"/>
                <w:szCs w:val="18"/>
              </w:rPr>
              <w:t>上库进出水口至上库启闭机房中心线</w:t>
            </w:r>
          </w:p>
        </w:tc>
      </w:tr>
      <w:tr w:rsidR="00E4668C" w:rsidRPr="008D0613" w14:paraId="4F2C279F" w14:textId="77777777" w:rsidTr="008D0613">
        <w:trPr>
          <w:trHeight w:val="576"/>
          <w:jc w:val="center"/>
        </w:trPr>
        <w:tc>
          <w:tcPr>
            <w:tcW w:w="700" w:type="dxa"/>
            <w:vMerge/>
            <w:tcBorders>
              <w:right w:val="single" w:sz="6" w:space="0" w:color="auto"/>
            </w:tcBorders>
            <w:vAlign w:val="center"/>
          </w:tcPr>
          <w:p w14:paraId="2CCA1371" w14:textId="77777777" w:rsidR="00E4668C" w:rsidRPr="008D0613" w:rsidRDefault="00E4668C"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5F58B32F" w14:textId="77777777" w:rsidR="00E4668C" w:rsidRPr="008D0613" w:rsidRDefault="00E4668C" w:rsidP="008D0613">
            <w:pPr>
              <w:jc w:val="center"/>
              <w:rPr>
                <w:sz w:val="18"/>
                <w:szCs w:val="18"/>
              </w:rPr>
            </w:pPr>
            <w:r w:rsidRPr="008D0613">
              <w:rPr>
                <w:rFonts w:hint="eastAsia"/>
                <w:sz w:val="18"/>
                <w:szCs w:val="18"/>
              </w:rPr>
              <w:t>L2</w:t>
            </w:r>
          </w:p>
        </w:tc>
        <w:tc>
          <w:tcPr>
            <w:tcW w:w="899" w:type="dxa"/>
            <w:tcBorders>
              <w:top w:val="single" w:sz="6" w:space="0" w:color="auto"/>
              <w:left w:val="single" w:sz="6" w:space="0" w:color="auto"/>
              <w:bottom w:val="single" w:sz="6" w:space="0" w:color="auto"/>
              <w:right w:val="single" w:sz="6" w:space="0" w:color="auto"/>
            </w:tcBorders>
            <w:vAlign w:val="center"/>
          </w:tcPr>
          <w:p w14:paraId="68DF09CF" w14:textId="53638A81" w:rsidR="00E4668C" w:rsidRPr="008D0613" w:rsidRDefault="00E4668C" w:rsidP="008D0613">
            <w:pPr>
              <w:jc w:val="center"/>
              <w:rPr>
                <w:sz w:val="18"/>
                <w:szCs w:val="18"/>
              </w:rPr>
            </w:pPr>
            <w:r w:rsidRPr="008D0613">
              <w:rPr>
                <w:sz w:val="18"/>
                <w:szCs w:val="18"/>
              </w:rPr>
              <w:t>449.743</w:t>
            </w:r>
          </w:p>
        </w:tc>
        <w:tc>
          <w:tcPr>
            <w:tcW w:w="0" w:type="auto"/>
            <w:tcBorders>
              <w:top w:val="single" w:sz="6" w:space="0" w:color="auto"/>
              <w:left w:val="single" w:sz="6" w:space="0" w:color="auto"/>
              <w:bottom w:val="single" w:sz="6" w:space="0" w:color="auto"/>
              <w:right w:val="single" w:sz="6" w:space="0" w:color="auto"/>
            </w:tcBorders>
            <w:vAlign w:val="center"/>
          </w:tcPr>
          <w:p w14:paraId="4F882E14" w14:textId="2CAA5736" w:rsidR="00E4668C" w:rsidRPr="008D0613" w:rsidRDefault="00E4668C" w:rsidP="008D0613">
            <w:pPr>
              <w:jc w:val="center"/>
              <w:rPr>
                <w:sz w:val="18"/>
                <w:szCs w:val="18"/>
              </w:rPr>
            </w:pPr>
            <w:r w:rsidRPr="008D0613">
              <w:rPr>
                <w:sz w:val="18"/>
                <w:szCs w:val="18"/>
              </w:rPr>
              <w:t>8.017</w:t>
            </w:r>
          </w:p>
        </w:tc>
        <w:tc>
          <w:tcPr>
            <w:tcW w:w="0" w:type="auto"/>
            <w:tcBorders>
              <w:top w:val="single" w:sz="6" w:space="0" w:color="auto"/>
              <w:left w:val="single" w:sz="6" w:space="0" w:color="auto"/>
              <w:bottom w:val="single" w:sz="6" w:space="0" w:color="auto"/>
              <w:right w:val="single" w:sz="6" w:space="0" w:color="auto"/>
            </w:tcBorders>
            <w:vAlign w:val="center"/>
          </w:tcPr>
          <w:p w14:paraId="365C93FA" w14:textId="4FCD4F75" w:rsidR="00E4668C" w:rsidRPr="008D0613" w:rsidRDefault="00E4668C" w:rsidP="008D0613">
            <w:pPr>
              <w:ind w:right="105"/>
              <w:jc w:val="center"/>
              <w:rPr>
                <w:sz w:val="18"/>
                <w:szCs w:val="18"/>
              </w:rPr>
            </w:pPr>
            <w:r w:rsidRPr="008D0613">
              <w:rPr>
                <w:sz w:val="18"/>
                <w:szCs w:val="18"/>
              </w:rPr>
              <w:t>1</w:t>
            </w:r>
            <w:r w:rsidRPr="008D0613">
              <w:rPr>
                <w:rFonts w:hint="eastAsia"/>
                <w:sz w:val="18"/>
                <w:szCs w:val="18"/>
              </w:rPr>
              <w:t>1</w:t>
            </w:r>
            <w:r w:rsidRPr="008D0613">
              <w:rPr>
                <w:sz w:val="18"/>
                <w:szCs w:val="18"/>
              </w:rPr>
              <w:t>00</w:t>
            </w:r>
          </w:p>
        </w:tc>
        <w:tc>
          <w:tcPr>
            <w:tcW w:w="0" w:type="auto"/>
            <w:tcBorders>
              <w:top w:val="single" w:sz="6" w:space="0" w:color="auto"/>
              <w:left w:val="single" w:sz="6" w:space="0" w:color="auto"/>
              <w:bottom w:val="single" w:sz="6" w:space="0" w:color="auto"/>
              <w:right w:val="single" w:sz="6" w:space="0" w:color="auto"/>
            </w:tcBorders>
            <w:vAlign w:val="center"/>
          </w:tcPr>
          <w:p w14:paraId="18A5A814" w14:textId="77777777" w:rsidR="00E4668C" w:rsidRPr="008D0613" w:rsidRDefault="00E4668C" w:rsidP="008D0613">
            <w:pPr>
              <w:jc w:val="center"/>
              <w:rPr>
                <w:sz w:val="18"/>
                <w:szCs w:val="18"/>
              </w:rPr>
            </w:pPr>
            <w:r w:rsidRPr="008D0613">
              <w:rPr>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262DBAF8" w14:textId="0B2E8C0B" w:rsidR="00E4668C" w:rsidRPr="008D0613" w:rsidRDefault="00E4668C" w:rsidP="008D0613">
            <w:pPr>
              <w:jc w:val="center"/>
              <w:rPr>
                <w:sz w:val="18"/>
                <w:szCs w:val="18"/>
              </w:rPr>
            </w:pPr>
            <w:r w:rsidRPr="008D0613">
              <w:rPr>
                <w:sz w:val="18"/>
                <w:szCs w:val="18"/>
              </w:rPr>
              <w:t>0.109</w:t>
            </w:r>
          </w:p>
        </w:tc>
        <w:tc>
          <w:tcPr>
            <w:tcW w:w="879" w:type="dxa"/>
            <w:tcBorders>
              <w:top w:val="single" w:sz="6" w:space="0" w:color="auto"/>
              <w:left w:val="single" w:sz="6" w:space="0" w:color="auto"/>
              <w:bottom w:val="single" w:sz="6" w:space="0" w:color="auto"/>
              <w:right w:val="single" w:sz="6" w:space="0" w:color="auto"/>
            </w:tcBorders>
            <w:vAlign w:val="center"/>
          </w:tcPr>
          <w:p w14:paraId="436A7C4F" w14:textId="13BF339A" w:rsidR="00E4668C" w:rsidRPr="008D0613" w:rsidRDefault="00E4668C" w:rsidP="008D0613">
            <w:pPr>
              <w:jc w:val="center"/>
              <w:rPr>
                <w:sz w:val="18"/>
                <w:szCs w:val="18"/>
              </w:rPr>
            </w:pPr>
            <w:r w:rsidRPr="008D0613">
              <w:rPr>
                <w:sz w:val="18"/>
                <w:szCs w:val="18"/>
              </w:rPr>
              <w:t>0.153</w:t>
            </w:r>
          </w:p>
        </w:tc>
        <w:tc>
          <w:tcPr>
            <w:tcW w:w="878" w:type="dxa"/>
            <w:tcBorders>
              <w:top w:val="single" w:sz="6" w:space="0" w:color="auto"/>
              <w:left w:val="single" w:sz="6" w:space="0" w:color="auto"/>
              <w:bottom w:val="single" w:sz="6" w:space="0" w:color="auto"/>
              <w:right w:val="single" w:sz="6" w:space="0" w:color="auto"/>
            </w:tcBorders>
            <w:vAlign w:val="center"/>
          </w:tcPr>
          <w:p w14:paraId="672FAFB9" w14:textId="77777777" w:rsidR="00E4668C" w:rsidRPr="008D0613" w:rsidRDefault="00E4668C"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2B7541EC" w14:textId="77777777" w:rsidR="00E4668C" w:rsidRPr="008D0613" w:rsidRDefault="00E4668C"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4C6EBBEC" w14:textId="5A8E90BF" w:rsidR="00E4668C" w:rsidRPr="008D0613" w:rsidRDefault="00E4668C" w:rsidP="008D0613">
            <w:pPr>
              <w:jc w:val="center"/>
              <w:rPr>
                <w:sz w:val="18"/>
                <w:szCs w:val="18"/>
              </w:rPr>
            </w:pPr>
            <w:r w:rsidRPr="008D0613">
              <w:rPr>
                <w:rFonts w:hint="eastAsia"/>
                <w:sz w:val="18"/>
                <w:szCs w:val="18"/>
              </w:rPr>
              <w:t>上库启闭机房中心线至上游调压室</w:t>
            </w:r>
          </w:p>
        </w:tc>
      </w:tr>
      <w:tr w:rsidR="00E4668C" w:rsidRPr="008D0613" w14:paraId="26F6BBAF" w14:textId="77777777" w:rsidTr="008D0613">
        <w:trPr>
          <w:trHeight w:val="576"/>
          <w:jc w:val="center"/>
        </w:trPr>
        <w:tc>
          <w:tcPr>
            <w:tcW w:w="700" w:type="dxa"/>
            <w:vMerge/>
            <w:tcBorders>
              <w:right w:val="single" w:sz="6" w:space="0" w:color="auto"/>
            </w:tcBorders>
            <w:vAlign w:val="center"/>
          </w:tcPr>
          <w:p w14:paraId="4B7A24D1" w14:textId="77777777" w:rsidR="00E4668C" w:rsidRPr="008D0613" w:rsidRDefault="00E4668C"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27E34F0D" w14:textId="4FF41D99" w:rsidR="00E4668C" w:rsidRPr="008D0613" w:rsidRDefault="00E4668C" w:rsidP="008D0613">
            <w:pPr>
              <w:jc w:val="center"/>
              <w:rPr>
                <w:sz w:val="18"/>
                <w:szCs w:val="18"/>
              </w:rPr>
            </w:pPr>
            <w:r w:rsidRPr="008D0613">
              <w:rPr>
                <w:rFonts w:hint="eastAsia"/>
                <w:sz w:val="18"/>
                <w:szCs w:val="18"/>
              </w:rPr>
              <w:t>L3</w:t>
            </w:r>
          </w:p>
        </w:tc>
        <w:tc>
          <w:tcPr>
            <w:tcW w:w="899" w:type="dxa"/>
            <w:tcBorders>
              <w:top w:val="single" w:sz="6" w:space="0" w:color="auto"/>
              <w:left w:val="single" w:sz="6" w:space="0" w:color="auto"/>
              <w:bottom w:val="single" w:sz="6" w:space="0" w:color="auto"/>
              <w:right w:val="single" w:sz="6" w:space="0" w:color="auto"/>
            </w:tcBorders>
            <w:vAlign w:val="center"/>
          </w:tcPr>
          <w:p w14:paraId="565C797E" w14:textId="6D991283" w:rsidR="00E4668C" w:rsidRPr="008D0613" w:rsidRDefault="00E4668C" w:rsidP="008D0613">
            <w:pPr>
              <w:jc w:val="center"/>
              <w:rPr>
                <w:sz w:val="18"/>
                <w:szCs w:val="18"/>
              </w:rPr>
            </w:pPr>
            <w:r w:rsidRPr="008D0613">
              <w:rPr>
                <w:sz w:val="18"/>
                <w:szCs w:val="18"/>
              </w:rPr>
              <w:t>914.146</w:t>
            </w:r>
          </w:p>
        </w:tc>
        <w:tc>
          <w:tcPr>
            <w:tcW w:w="0" w:type="auto"/>
            <w:tcBorders>
              <w:top w:val="single" w:sz="6" w:space="0" w:color="auto"/>
              <w:left w:val="single" w:sz="6" w:space="0" w:color="auto"/>
              <w:bottom w:val="single" w:sz="6" w:space="0" w:color="auto"/>
              <w:right w:val="single" w:sz="6" w:space="0" w:color="auto"/>
            </w:tcBorders>
            <w:vAlign w:val="center"/>
          </w:tcPr>
          <w:p w14:paraId="34ADB376" w14:textId="1DE07EF9" w:rsidR="00E4668C" w:rsidRPr="008D0613" w:rsidRDefault="00E4668C" w:rsidP="008D0613">
            <w:pPr>
              <w:jc w:val="center"/>
              <w:rPr>
                <w:sz w:val="18"/>
                <w:szCs w:val="18"/>
              </w:rPr>
            </w:pPr>
            <w:r w:rsidRPr="008D0613">
              <w:rPr>
                <w:rFonts w:hint="eastAsia"/>
                <w:sz w:val="18"/>
                <w:szCs w:val="18"/>
              </w:rPr>
              <w:t>8.000</w:t>
            </w:r>
          </w:p>
        </w:tc>
        <w:tc>
          <w:tcPr>
            <w:tcW w:w="0" w:type="auto"/>
            <w:tcBorders>
              <w:top w:val="single" w:sz="6" w:space="0" w:color="auto"/>
              <w:left w:val="single" w:sz="6" w:space="0" w:color="auto"/>
              <w:bottom w:val="single" w:sz="6" w:space="0" w:color="auto"/>
              <w:right w:val="single" w:sz="6" w:space="0" w:color="auto"/>
            </w:tcBorders>
            <w:vAlign w:val="center"/>
          </w:tcPr>
          <w:p w14:paraId="06CA83CC" w14:textId="4811FD63" w:rsidR="00E4668C" w:rsidRPr="008D0613" w:rsidRDefault="00E4668C" w:rsidP="008D0613">
            <w:pPr>
              <w:ind w:right="105"/>
              <w:jc w:val="center"/>
              <w:rPr>
                <w:sz w:val="18"/>
                <w:szCs w:val="18"/>
              </w:rPr>
            </w:pPr>
            <w:r w:rsidRPr="008D0613">
              <w:rPr>
                <w:rFonts w:hint="eastAsia"/>
                <w:sz w:val="18"/>
                <w:szCs w:val="18"/>
              </w:rPr>
              <w:t>11000</w:t>
            </w:r>
          </w:p>
        </w:tc>
        <w:tc>
          <w:tcPr>
            <w:tcW w:w="0" w:type="auto"/>
            <w:tcBorders>
              <w:top w:val="single" w:sz="6" w:space="0" w:color="auto"/>
              <w:left w:val="single" w:sz="6" w:space="0" w:color="auto"/>
              <w:bottom w:val="single" w:sz="6" w:space="0" w:color="auto"/>
              <w:right w:val="single" w:sz="6" w:space="0" w:color="auto"/>
            </w:tcBorders>
            <w:vAlign w:val="center"/>
          </w:tcPr>
          <w:p w14:paraId="222ED8FE" w14:textId="160F9F38" w:rsidR="00E4668C" w:rsidRPr="008D0613" w:rsidRDefault="00E4668C" w:rsidP="008D0613">
            <w:pPr>
              <w:jc w:val="center"/>
              <w:rPr>
                <w:sz w:val="18"/>
                <w:szCs w:val="18"/>
              </w:rPr>
            </w:pPr>
            <w:r w:rsidRPr="008D0613">
              <w:rPr>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7A473E5E" w14:textId="292B57DD" w:rsidR="00E4668C" w:rsidRPr="008D0613" w:rsidRDefault="00E4668C" w:rsidP="008D0613">
            <w:pPr>
              <w:jc w:val="center"/>
              <w:rPr>
                <w:sz w:val="18"/>
                <w:szCs w:val="18"/>
              </w:rPr>
            </w:pPr>
            <w:r w:rsidRPr="008D0613">
              <w:rPr>
                <w:sz w:val="18"/>
                <w:szCs w:val="18"/>
              </w:rPr>
              <w:t>0.383</w:t>
            </w:r>
          </w:p>
        </w:tc>
        <w:tc>
          <w:tcPr>
            <w:tcW w:w="879" w:type="dxa"/>
            <w:tcBorders>
              <w:top w:val="single" w:sz="6" w:space="0" w:color="auto"/>
              <w:left w:val="single" w:sz="6" w:space="0" w:color="auto"/>
              <w:bottom w:val="single" w:sz="6" w:space="0" w:color="auto"/>
              <w:right w:val="single" w:sz="6" w:space="0" w:color="auto"/>
            </w:tcBorders>
            <w:vAlign w:val="center"/>
          </w:tcPr>
          <w:p w14:paraId="1A30A1E6" w14:textId="7ED6869C" w:rsidR="00E4668C" w:rsidRPr="008D0613" w:rsidRDefault="00E4668C" w:rsidP="008D0613">
            <w:pPr>
              <w:jc w:val="center"/>
              <w:rPr>
                <w:sz w:val="18"/>
                <w:szCs w:val="18"/>
              </w:rPr>
            </w:pPr>
            <w:r w:rsidRPr="008D0613">
              <w:rPr>
                <w:sz w:val="18"/>
                <w:szCs w:val="18"/>
              </w:rPr>
              <w:t>0.383</w:t>
            </w:r>
          </w:p>
        </w:tc>
        <w:tc>
          <w:tcPr>
            <w:tcW w:w="878" w:type="dxa"/>
            <w:tcBorders>
              <w:top w:val="single" w:sz="6" w:space="0" w:color="auto"/>
              <w:left w:val="single" w:sz="6" w:space="0" w:color="auto"/>
              <w:bottom w:val="single" w:sz="6" w:space="0" w:color="auto"/>
              <w:right w:val="single" w:sz="6" w:space="0" w:color="auto"/>
            </w:tcBorders>
            <w:vAlign w:val="center"/>
          </w:tcPr>
          <w:p w14:paraId="56BFB0DF" w14:textId="3CFF586B" w:rsidR="00E4668C" w:rsidRPr="008D0613" w:rsidRDefault="00E4668C" w:rsidP="008D0613">
            <w:pPr>
              <w:jc w:val="center"/>
              <w:rPr>
                <w:sz w:val="18"/>
                <w:szCs w:val="18"/>
              </w:rPr>
            </w:pPr>
            <w:r w:rsidRPr="008D0613">
              <w:rPr>
                <w:rFonts w:hint="eastAsia"/>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2F13D52" w14:textId="0CFA6B97" w:rsidR="00E4668C" w:rsidRPr="008D0613" w:rsidRDefault="00E4668C"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4BCA3241" w14:textId="0C097320" w:rsidR="00E4668C" w:rsidRPr="008D0613" w:rsidRDefault="00E4668C" w:rsidP="008D0613">
            <w:pPr>
              <w:jc w:val="center"/>
              <w:rPr>
                <w:sz w:val="18"/>
                <w:szCs w:val="18"/>
              </w:rPr>
            </w:pPr>
            <w:r w:rsidRPr="008D0613">
              <w:rPr>
                <w:rFonts w:hint="eastAsia"/>
                <w:sz w:val="18"/>
                <w:szCs w:val="18"/>
              </w:rPr>
              <w:t>上游调压室至</w:t>
            </w:r>
            <w:r w:rsidRPr="008D0613">
              <w:rPr>
                <w:rFonts w:hint="eastAsia"/>
                <w:sz w:val="18"/>
                <w:szCs w:val="18"/>
              </w:rPr>
              <w:t>1#</w:t>
            </w:r>
            <w:r w:rsidRPr="008D0613">
              <w:rPr>
                <w:rFonts w:hint="eastAsia"/>
                <w:sz w:val="18"/>
                <w:szCs w:val="18"/>
              </w:rPr>
              <w:t>引水岔点</w:t>
            </w:r>
          </w:p>
        </w:tc>
      </w:tr>
      <w:tr w:rsidR="008D0613" w:rsidRPr="008D0613" w14:paraId="7A083846" w14:textId="77777777" w:rsidTr="008D0613">
        <w:trPr>
          <w:jc w:val="center"/>
        </w:trPr>
        <w:tc>
          <w:tcPr>
            <w:tcW w:w="700" w:type="dxa"/>
            <w:vMerge w:val="restart"/>
            <w:tcBorders>
              <w:top w:val="single" w:sz="6" w:space="0" w:color="auto"/>
              <w:right w:val="single" w:sz="6" w:space="0" w:color="auto"/>
            </w:tcBorders>
            <w:vAlign w:val="center"/>
          </w:tcPr>
          <w:p w14:paraId="1B534F38" w14:textId="6B793C8E" w:rsidR="008D0613" w:rsidRPr="008D0613" w:rsidRDefault="008D0613" w:rsidP="008D0613">
            <w:pPr>
              <w:jc w:val="center"/>
              <w:rPr>
                <w:sz w:val="18"/>
                <w:szCs w:val="18"/>
              </w:rPr>
            </w:pPr>
            <w:r w:rsidRPr="008D0613">
              <w:rPr>
                <w:rFonts w:hint="eastAsia"/>
                <w:sz w:val="18"/>
                <w:szCs w:val="18"/>
              </w:rPr>
              <w:t>2#</w:t>
            </w:r>
            <w:r w:rsidRPr="008D0613">
              <w:rPr>
                <w:rFonts w:hint="eastAsia"/>
                <w:sz w:val="18"/>
                <w:szCs w:val="18"/>
              </w:rPr>
              <w:t>水力单元尾水隧洞</w:t>
            </w:r>
          </w:p>
        </w:tc>
        <w:tc>
          <w:tcPr>
            <w:tcW w:w="571" w:type="dxa"/>
            <w:tcBorders>
              <w:top w:val="single" w:sz="6" w:space="0" w:color="auto"/>
              <w:bottom w:val="single" w:sz="6" w:space="0" w:color="auto"/>
              <w:right w:val="single" w:sz="6" w:space="0" w:color="auto"/>
            </w:tcBorders>
            <w:vAlign w:val="center"/>
          </w:tcPr>
          <w:p w14:paraId="6612E6FE" w14:textId="64F4CA1B" w:rsidR="008D0613" w:rsidRPr="008D0613" w:rsidRDefault="008D0613" w:rsidP="008D0613">
            <w:pPr>
              <w:jc w:val="center"/>
              <w:rPr>
                <w:sz w:val="18"/>
                <w:szCs w:val="18"/>
              </w:rPr>
            </w:pPr>
            <w:r w:rsidRPr="008D0613">
              <w:rPr>
                <w:rFonts w:hint="eastAsia"/>
                <w:sz w:val="18"/>
                <w:szCs w:val="18"/>
              </w:rPr>
              <w:t>L10</w:t>
            </w:r>
          </w:p>
        </w:tc>
        <w:tc>
          <w:tcPr>
            <w:tcW w:w="899" w:type="dxa"/>
            <w:tcBorders>
              <w:top w:val="single" w:sz="6" w:space="0" w:color="auto"/>
              <w:left w:val="single" w:sz="6" w:space="0" w:color="auto"/>
              <w:bottom w:val="single" w:sz="6" w:space="0" w:color="auto"/>
              <w:right w:val="single" w:sz="6" w:space="0" w:color="auto"/>
            </w:tcBorders>
            <w:vAlign w:val="center"/>
          </w:tcPr>
          <w:p w14:paraId="7E347B55" w14:textId="61305897" w:rsidR="008D0613" w:rsidRPr="008D0613" w:rsidRDefault="008D0613" w:rsidP="008D0613">
            <w:pPr>
              <w:jc w:val="center"/>
              <w:rPr>
                <w:sz w:val="18"/>
                <w:szCs w:val="18"/>
              </w:rPr>
            </w:pPr>
            <w:r w:rsidRPr="008D0613">
              <w:rPr>
                <w:sz w:val="18"/>
                <w:szCs w:val="18"/>
              </w:rPr>
              <w:t>25.000</w:t>
            </w:r>
          </w:p>
        </w:tc>
        <w:tc>
          <w:tcPr>
            <w:tcW w:w="0" w:type="auto"/>
            <w:tcBorders>
              <w:top w:val="single" w:sz="6" w:space="0" w:color="auto"/>
              <w:left w:val="single" w:sz="6" w:space="0" w:color="auto"/>
              <w:bottom w:val="single" w:sz="6" w:space="0" w:color="auto"/>
              <w:right w:val="single" w:sz="6" w:space="0" w:color="auto"/>
            </w:tcBorders>
            <w:vAlign w:val="center"/>
          </w:tcPr>
          <w:p w14:paraId="3E6C5CA5" w14:textId="16C38B59" w:rsidR="008D0613" w:rsidRPr="008D0613" w:rsidRDefault="008D0613" w:rsidP="008D0613">
            <w:pPr>
              <w:jc w:val="center"/>
              <w:rPr>
                <w:sz w:val="18"/>
                <w:szCs w:val="18"/>
              </w:rPr>
            </w:pPr>
            <w:r w:rsidRPr="008D0613">
              <w:rPr>
                <w:sz w:val="18"/>
                <w:szCs w:val="18"/>
              </w:rPr>
              <w:t>8.000</w:t>
            </w:r>
          </w:p>
        </w:tc>
        <w:tc>
          <w:tcPr>
            <w:tcW w:w="0" w:type="auto"/>
            <w:tcBorders>
              <w:top w:val="single" w:sz="6" w:space="0" w:color="auto"/>
              <w:left w:val="single" w:sz="6" w:space="0" w:color="auto"/>
              <w:bottom w:val="single" w:sz="6" w:space="0" w:color="auto"/>
              <w:right w:val="single" w:sz="6" w:space="0" w:color="auto"/>
            </w:tcBorders>
            <w:vAlign w:val="center"/>
          </w:tcPr>
          <w:p w14:paraId="5E2B0E04" w14:textId="77777777"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6" w:space="0" w:color="auto"/>
              <w:right w:val="single" w:sz="6" w:space="0" w:color="auto"/>
            </w:tcBorders>
            <w:vAlign w:val="center"/>
          </w:tcPr>
          <w:p w14:paraId="34C594C2"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1AE8A022"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69540108" w14:textId="77777777"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56B87116"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7CD74962" w14:textId="7777777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6A27201F" w14:textId="555BB976" w:rsidR="008D0613" w:rsidRPr="008D0613" w:rsidRDefault="008D0613" w:rsidP="008D0613">
            <w:pPr>
              <w:jc w:val="center"/>
              <w:rPr>
                <w:sz w:val="18"/>
                <w:szCs w:val="18"/>
              </w:rPr>
            </w:pPr>
            <w:r w:rsidRPr="008D0613">
              <w:rPr>
                <w:rFonts w:hint="eastAsia"/>
                <w:sz w:val="18"/>
                <w:szCs w:val="18"/>
              </w:rPr>
              <w:t>尾水岔管口至尾水调压室</w:t>
            </w:r>
          </w:p>
        </w:tc>
      </w:tr>
      <w:tr w:rsidR="008D0613" w:rsidRPr="008D0613" w14:paraId="29F68146" w14:textId="77777777" w:rsidTr="008D0613">
        <w:trPr>
          <w:jc w:val="center"/>
        </w:trPr>
        <w:tc>
          <w:tcPr>
            <w:tcW w:w="700" w:type="dxa"/>
            <w:vMerge/>
            <w:tcBorders>
              <w:right w:val="single" w:sz="6" w:space="0" w:color="auto"/>
            </w:tcBorders>
            <w:vAlign w:val="center"/>
          </w:tcPr>
          <w:p w14:paraId="2863CEAA"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7FC25B4" w14:textId="2922145F" w:rsidR="008D0613" w:rsidRPr="008D0613" w:rsidRDefault="008D0613" w:rsidP="008D0613">
            <w:pPr>
              <w:jc w:val="center"/>
              <w:rPr>
                <w:sz w:val="18"/>
                <w:szCs w:val="18"/>
              </w:rPr>
            </w:pPr>
            <w:r w:rsidRPr="008D0613">
              <w:rPr>
                <w:rFonts w:hint="eastAsia"/>
                <w:sz w:val="18"/>
                <w:szCs w:val="18"/>
              </w:rPr>
              <w:t>L11</w:t>
            </w:r>
          </w:p>
        </w:tc>
        <w:tc>
          <w:tcPr>
            <w:tcW w:w="899" w:type="dxa"/>
            <w:tcBorders>
              <w:top w:val="single" w:sz="6" w:space="0" w:color="auto"/>
              <w:left w:val="single" w:sz="6" w:space="0" w:color="auto"/>
              <w:bottom w:val="single" w:sz="6" w:space="0" w:color="auto"/>
              <w:right w:val="single" w:sz="6" w:space="0" w:color="auto"/>
            </w:tcBorders>
            <w:vAlign w:val="center"/>
          </w:tcPr>
          <w:p w14:paraId="3F3F2AFB" w14:textId="66C59DC9" w:rsidR="008D0613" w:rsidRPr="008D0613" w:rsidRDefault="008D0613" w:rsidP="008D0613">
            <w:pPr>
              <w:jc w:val="center"/>
              <w:rPr>
                <w:sz w:val="18"/>
                <w:szCs w:val="18"/>
              </w:rPr>
            </w:pPr>
            <w:r w:rsidRPr="008D0613">
              <w:rPr>
                <w:sz w:val="18"/>
                <w:szCs w:val="18"/>
              </w:rPr>
              <w:t>704.000</w:t>
            </w:r>
          </w:p>
        </w:tc>
        <w:tc>
          <w:tcPr>
            <w:tcW w:w="0" w:type="auto"/>
            <w:tcBorders>
              <w:top w:val="single" w:sz="6" w:space="0" w:color="auto"/>
              <w:left w:val="single" w:sz="6" w:space="0" w:color="auto"/>
              <w:bottom w:val="single" w:sz="6" w:space="0" w:color="auto"/>
              <w:right w:val="single" w:sz="6" w:space="0" w:color="auto"/>
            </w:tcBorders>
            <w:vAlign w:val="center"/>
          </w:tcPr>
          <w:p w14:paraId="7560A8AF" w14:textId="46431AA9" w:rsidR="008D0613" w:rsidRPr="008D0613" w:rsidRDefault="008D0613" w:rsidP="008D0613">
            <w:pPr>
              <w:jc w:val="center"/>
              <w:rPr>
                <w:sz w:val="18"/>
                <w:szCs w:val="18"/>
              </w:rPr>
            </w:pPr>
            <w:r w:rsidRPr="008D0613">
              <w:rPr>
                <w:sz w:val="18"/>
                <w:szCs w:val="18"/>
              </w:rPr>
              <w:t>8.009</w:t>
            </w:r>
          </w:p>
        </w:tc>
        <w:tc>
          <w:tcPr>
            <w:tcW w:w="0" w:type="auto"/>
            <w:tcBorders>
              <w:top w:val="single" w:sz="6" w:space="0" w:color="auto"/>
              <w:left w:val="single" w:sz="6" w:space="0" w:color="auto"/>
              <w:bottom w:val="single" w:sz="6" w:space="0" w:color="auto"/>
              <w:right w:val="single" w:sz="6" w:space="0" w:color="auto"/>
            </w:tcBorders>
            <w:vAlign w:val="center"/>
          </w:tcPr>
          <w:p w14:paraId="1834490C" w14:textId="7719B0AA"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6" w:space="0" w:color="auto"/>
              <w:right w:val="single" w:sz="6" w:space="0" w:color="auto"/>
            </w:tcBorders>
            <w:vAlign w:val="center"/>
          </w:tcPr>
          <w:p w14:paraId="28E3146C"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2A933C84" w14:textId="7EC1194A" w:rsidR="008D0613" w:rsidRPr="008D0613" w:rsidRDefault="008D0613" w:rsidP="008D0613">
            <w:pPr>
              <w:jc w:val="center"/>
              <w:rPr>
                <w:sz w:val="18"/>
                <w:szCs w:val="18"/>
              </w:rPr>
            </w:pPr>
            <w:r w:rsidRPr="008D0613">
              <w:rPr>
                <w:sz w:val="18"/>
                <w:szCs w:val="18"/>
              </w:rPr>
              <w:t>0.202</w:t>
            </w:r>
          </w:p>
        </w:tc>
        <w:tc>
          <w:tcPr>
            <w:tcW w:w="879" w:type="dxa"/>
            <w:tcBorders>
              <w:top w:val="single" w:sz="6" w:space="0" w:color="auto"/>
              <w:left w:val="single" w:sz="6" w:space="0" w:color="auto"/>
              <w:bottom w:val="single" w:sz="6" w:space="0" w:color="auto"/>
              <w:right w:val="single" w:sz="6" w:space="0" w:color="auto"/>
            </w:tcBorders>
            <w:vAlign w:val="center"/>
          </w:tcPr>
          <w:p w14:paraId="6D856027" w14:textId="50F42245" w:rsidR="008D0613" w:rsidRPr="008D0613" w:rsidRDefault="008D0613" w:rsidP="008D0613">
            <w:pPr>
              <w:jc w:val="center"/>
              <w:rPr>
                <w:sz w:val="18"/>
                <w:szCs w:val="18"/>
              </w:rPr>
            </w:pPr>
            <w:r w:rsidRPr="008D0613">
              <w:rPr>
                <w:sz w:val="18"/>
                <w:szCs w:val="18"/>
              </w:rPr>
              <w:t>0.158</w:t>
            </w:r>
          </w:p>
        </w:tc>
        <w:tc>
          <w:tcPr>
            <w:tcW w:w="878" w:type="dxa"/>
            <w:tcBorders>
              <w:top w:val="single" w:sz="6" w:space="0" w:color="auto"/>
              <w:left w:val="single" w:sz="6" w:space="0" w:color="auto"/>
              <w:bottom w:val="single" w:sz="6" w:space="0" w:color="auto"/>
              <w:right w:val="single" w:sz="6" w:space="0" w:color="auto"/>
            </w:tcBorders>
            <w:vAlign w:val="center"/>
          </w:tcPr>
          <w:p w14:paraId="30C6ADF5"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510C5829" w14:textId="7777777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619EF3A9" w14:textId="3AE6CCFE" w:rsidR="008D0613" w:rsidRPr="008D0613" w:rsidRDefault="008D0613" w:rsidP="008D0613">
            <w:pPr>
              <w:jc w:val="center"/>
              <w:rPr>
                <w:sz w:val="18"/>
                <w:szCs w:val="18"/>
              </w:rPr>
            </w:pPr>
            <w:r w:rsidRPr="008D0613">
              <w:rPr>
                <w:rFonts w:hint="eastAsia"/>
                <w:sz w:val="18"/>
                <w:szCs w:val="18"/>
              </w:rPr>
              <w:t>尾水调压室至下库启闭机房</w:t>
            </w:r>
          </w:p>
        </w:tc>
      </w:tr>
      <w:tr w:rsidR="008D0613" w:rsidRPr="008D0613" w14:paraId="53FB7321" w14:textId="77777777" w:rsidTr="008D0613">
        <w:trPr>
          <w:jc w:val="center"/>
        </w:trPr>
        <w:tc>
          <w:tcPr>
            <w:tcW w:w="700" w:type="dxa"/>
            <w:vMerge/>
            <w:tcBorders>
              <w:bottom w:val="single" w:sz="12" w:space="0" w:color="auto"/>
              <w:right w:val="single" w:sz="6" w:space="0" w:color="auto"/>
            </w:tcBorders>
            <w:vAlign w:val="center"/>
          </w:tcPr>
          <w:p w14:paraId="70CA1CF7" w14:textId="77777777" w:rsidR="008D0613" w:rsidRPr="008D0613" w:rsidRDefault="008D0613" w:rsidP="008D0613">
            <w:pPr>
              <w:jc w:val="center"/>
              <w:rPr>
                <w:sz w:val="18"/>
                <w:szCs w:val="18"/>
              </w:rPr>
            </w:pPr>
          </w:p>
        </w:tc>
        <w:tc>
          <w:tcPr>
            <w:tcW w:w="571" w:type="dxa"/>
            <w:tcBorders>
              <w:top w:val="single" w:sz="6" w:space="0" w:color="auto"/>
              <w:bottom w:val="single" w:sz="12" w:space="0" w:color="auto"/>
              <w:right w:val="single" w:sz="6" w:space="0" w:color="auto"/>
            </w:tcBorders>
            <w:vAlign w:val="center"/>
          </w:tcPr>
          <w:p w14:paraId="14C614F6" w14:textId="5576B183" w:rsidR="008D0613" w:rsidRPr="008D0613" w:rsidRDefault="008D0613" w:rsidP="008D0613">
            <w:pPr>
              <w:jc w:val="center"/>
              <w:rPr>
                <w:sz w:val="18"/>
                <w:szCs w:val="18"/>
              </w:rPr>
            </w:pPr>
            <w:r w:rsidRPr="008D0613">
              <w:rPr>
                <w:rFonts w:hint="eastAsia"/>
                <w:sz w:val="18"/>
                <w:szCs w:val="18"/>
              </w:rPr>
              <w:t>L12</w:t>
            </w:r>
          </w:p>
        </w:tc>
        <w:tc>
          <w:tcPr>
            <w:tcW w:w="899" w:type="dxa"/>
            <w:tcBorders>
              <w:top w:val="single" w:sz="6" w:space="0" w:color="auto"/>
              <w:left w:val="single" w:sz="6" w:space="0" w:color="auto"/>
              <w:bottom w:val="single" w:sz="12" w:space="0" w:color="auto"/>
              <w:right w:val="single" w:sz="6" w:space="0" w:color="auto"/>
            </w:tcBorders>
            <w:vAlign w:val="center"/>
          </w:tcPr>
          <w:p w14:paraId="0E1EE422" w14:textId="17629BCA" w:rsidR="008D0613" w:rsidRPr="008D0613" w:rsidRDefault="008D0613" w:rsidP="008D0613">
            <w:pPr>
              <w:jc w:val="center"/>
              <w:rPr>
                <w:sz w:val="18"/>
                <w:szCs w:val="18"/>
              </w:rPr>
            </w:pPr>
            <w:r w:rsidRPr="008D0613">
              <w:rPr>
                <w:sz w:val="18"/>
                <w:szCs w:val="18"/>
              </w:rPr>
              <w:t>127.210</w:t>
            </w:r>
          </w:p>
        </w:tc>
        <w:tc>
          <w:tcPr>
            <w:tcW w:w="0" w:type="auto"/>
            <w:tcBorders>
              <w:top w:val="single" w:sz="6" w:space="0" w:color="auto"/>
              <w:left w:val="single" w:sz="6" w:space="0" w:color="auto"/>
              <w:bottom w:val="single" w:sz="12" w:space="0" w:color="auto"/>
              <w:right w:val="single" w:sz="6" w:space="0" w:color="auto"/>
            </w:tcBorders>
            <w:vAlign w:val="center"/>
          </w:tcPr>
          <w:p w14:paraId="522299C2" w14:textId="54E8BD65" w:rsidR="008D0613" w:rsidRPr="008D0613" w:rsidRDefault="008D0613" w:rsidP="008D0613">
            <w:pPr>
              <w:jc w:val="center"/>
              <w:rPr>
                <w:sz w:val="18"/>
                <w:szCs w:val="18"/>
              </w:rPr>
            </w:pPr>
            <w:r w:rsidRPr="008D0613">
              <w:rPr>
                <w:sz w:val="18"/>
                <w:szCs w:val="18"/>
              </w:rPr>
              <w:t>10.573</w:t>
            </w:r>
          </w:p>
        </w:tc>
        <w:tc>
          <w:tcPr>
            <w:tcW w:w="0" w:type="auto"/>
            <w:tcBorders>
              <w:top w:val="single" w:sz="6" w:space="0" w:color="auto"/>
              <w:left w:val="single" w:sz="6" w:space="0" w:color="auto"/>
              <w:bottom w:val="single" w:sz="12" w:space="0" w:color="auto"/>
              <w:right w:val="single" w:sz="6" w:space="0" w:color="auto"/>
            </w:tcBorders>
            <w:vAlign w:val="center"/>
          </w:tcPr>
          <w:p w14:paraId="1471842A" w14:textId="7B76F401"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12" w:space="0" w:color="auto"/>
              <w:right w:val="single" w:sz="6" w:space="0" w:color="auto"/>
            </w:tcBorders>
            <w:vAlign w:val="center"/>
          </w:tcPr>
          <w:p w14:paraId="61E80D2E"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12" w:space="0" w:color="auto"/>
              <w:right w:val="single" w:sz="6" w:space="0" w:color="auto"/>
            </w:tcBorders>
            <w:vAlign w:val="center"/>
          </w:tcPr>
          <w:p w14:paraId="1E4E9A52" w14:textId="40D38A9B" w:rsidR="008D0613" w:rsidRPr="008D0613" w:rsidRDefault="008D0613" w:rsidP="008D0613">
            <w:pPr>
              <w:jc w:val="center"/>
              <w:rPr>
                <w:sz w:val="18"/>
                <w:szCs w:val="18"/>
              </w:rPr>
            </w:pPr>
            <w:r w:rsidRPr="008D0613">
              <w:rPr>
                <w:sz w:val="18"/>
                <w:szCs w:val="18"/>
              </w:rPr>
              <w:t>1.458</w:t>
            </w:r>
          </w:p>
        </w:tc>
        <w:tc>
          <w:tcPr>
            <w:tcW w:w="879" w:type="dxa"/>
            <w:tcBorders>
              <w:top w:val="single" w:sz="6" w:space="0" w:color="auto"/>
              <w:left w:val="single" w:sz="6" w:space="0" w:color="auto"/>
              <w:bottom w:val="single" w:sz="12" w:space="0" w:color="auto"/>
              <w:right w:val="single" w:sz="6" w:space="0" w:color="auto"/>
            </w:tcBorders>
            <w:vAlign w:val="center"/>
          </w:tcPr>
          <w:p w14:paraId="4882F1E3" w14:textId="0E793879" w:rsidR="008D0613" w:rsidRPr="008D0613" w:rsidRDefault="008D0613" w:rsidP="008D0613">
            <w:pPr>
              <w:jc w:val="center"/>
              <w:rPr>
                <w:sz w:val="18"/>
                <w:szCs w:val="18"/>
              </w:rPr>
            </w:pPr>
            <w:r w:rsidRPr="008D0613">
              <w:rPr>
                <w:sz w:val="18"/>
                <w:szCs w:val="18"/>
              </w:rPr>
              <w:t>0.354</w:t>
            </w:r>
          </w:p>
        </w:tc>
        <w:tc>
          <w:tcPr>
            <w:tcW w:w="878" w:type="dxa"/>
            <w:tcBorders>
              <w:top w:val="single" w:sz="6" w:space="0" w:color="auto"/>
              <w:left w:val="single" w:sz="6" w:space="0" w:color="auto"/>
              <w:bottom w:val="single" w:sz="12" w:space="0" w:color="auto"/>
              <w:right w:val="single" w:sz="6" w:space="0" w:color="auto"/>
            </w:tcBorders>
            <w:vAlign w:val="center"/>
          </w:tcPr>
          <w:p w14:paraId="628670D9"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12" w:space="0" w:color="auto"/>
              <w:right w:val="single" w:sz="6" w:space="0" w:color="auto"/>
            </w:tcBorders>
            <w:vAlign w:val="center"/>
          </w:tcPr>
          <w:p w14:paraId="5AA41770" w14:textId="7777777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12" w:space="0" w:color="auto"/>
            </w:tcBorders>
            <w:vAlign w:val="center"/>
          </w:tcPr>
          <w:p w14:paraId="6423FF06" w14:textId="1C353C92" w:rsidR="008D0613" w:rsidRPr="008D0613" w:rsidRDefault="008D0613" w:rsidP="008D0613">
            <w:pPr>
              <w:jc w:val="center"/>
              <w:rPr>
                <w:sz w:val="18"/>
                <w:szCs w:val="18"/>
              </w:rPr>
            </w:pPr>
            <w:r w:rsidRPr="008D0613">
              <w:rPr>
                <w:rFonts w:hint="eastAsia"/>
                <w:sz w:val="18"/>
                <w:szCs w:val="18"/>
              </w:rPr>
              <w:t>下库启闭机房至下库进出水口</w:t>
            </w:r>
          </w:p>
        </w:tc>
      </w:tr>
    </w:tbl>
    <w:p w14:paraId="0DF7EE86" w14:textId="77777777" w:rsidR="0054731C" w:rsidRPr="007876AD" w:rsidRDefault="0054731C" w:rsidP="00766B7B"/>
    <w:p w14:paraId="7B86334A" w14:textId="77777777" w:rsidR="00766B7B" w:rsidRPr="0044387D" w:rsidRDefault="00766B7B" w:rsidP="004B619D">
      <w:pPr>
        <w:pStyle w:val="2"/>
        <w:ind w:left="0" w:firstLine="0"/>
      </w:pPr>
      <w:bookmarkStart w:id="76" w:name="_Toc364755286"/>
      <w:bookmarkStart w:id="77" w:name="_Toc533406471"/>
      <w:r w:rsidRPr="008D0613">
        <w:t>恒定流水头</w:t>
      </w:r>
      <w:r w:rsidRPr="0044387D">
        <w:t>损失计算</w:t>
      </w:r>
      <w:bookmarkEnd w:id="76"/>
      <w:bookmarkEnd w:id="77"/>
    </w:p>
    <w:p w14:paraId="666A88F4" w14:textId="77777777" w:rsidR="00766B7B" w:rsidRPr="000068E7" w:rsidRDefault="00766B7B" w:rsidP="00766B7B">
      <w:pPr>
        <w:adjustRightInd w:val="0"/>
        <w:snapToGrid w:val="0"/>
        <w:spacing w:line="360" w:lineRule="auto"/>
        <w:ind w:firstLineChars="200" w:firstLine="480"/>
        <w:rPr>
          <w:color w:val="000000"/>
          <w:sz w:val="24"/>
        </w:rPr>
      </w:pPr>
      <w:bookmarkStart w:id="78" w:name="OLE_LINK5"/>
      <w:bookmarkStart w:id="79" w:name="OLE_LINK10"/>
      <w:r w:rsidRPr="000068E7">
        <w:rPr>
          <w:sz w:val="24"/>
        </w:rPr>
        <w:t>局部水头损失</w:t>
      </w:r>
      <w:r w:rsidRPr="000068E7">
        <w:rPr>
          <w:position w:val="-28"/>
          <w:sz w:val="24"/>
        </w:rPr>
        <w:object w:dxaOrig="2142" w:dyaOrig="661" w14:anchorId="1CDDA3D2">
          <v:shape id="_x0000_i1100" type="#_x0000_t75" style="width:107.15pt;height:34pt;mso-position-horizontal-relative:page;mso-position-vertical-relative:page" o:ole="">
            <v:imagedata r:id="rId162" o:title=""/>
          </v:shape>
          <o:OLEObject Type="Embed" ProgID="Equation.DSMT4" ShapeID="_x0000_i1100" DrawAspect="Content" ObjectID="_1662390239" r:id="rId163"/>
        </w:object>
      </w:r>
      <w:r w:rsidRPr="000068E7">
        <w:rPr>
          <w:sz w:val="24"/>
        </w:rPr>
        <w:t>,</w:t>
      </w:r>
      <w:r w:rsidRPr="000068E7">
        <w:rPr>
          <w:position w:val="-10"/>
          <w:sz w:val="24"/>
        </w:rPr>
        <w:object w:dxaOrig="221" w:dyaOrig="321" w14:anchorId="7DE262E9">
          <v:shape id="_x0000_i1101" type="#_x0000_t75" style="width:11.5pt;height:15.55pt;mso-position-horizontal-relative:page;mso-position-vertical-relative:page" o:ole="">
            <v:imagedata r:id="rId164" o:title=""/>
          </v:shape>
          <o:OLEObject Type="Embed" ProgID="Equation.3" ShapeID="_x0000_i1101" DrawAspect="Content" ObjectID="_1662390240" r:id="rId165"/>
        </w:object>
      </w:r>
      <w:r w:rsidRPr="000068E7">
        <w:rPr>
          <w:sz w:val="24"/>
        </w:rPr>
        <w:t>为依据规范查得有关损失系数，</w:t>
      </w:r>
      <w:r w:rsidRPr="000068E7">
        <w:rPr>
          <w:i/>
          <w:sz w:val="24"/>
        </w:rPr>
        <w:t>A</w:t>
      </w:r>
      <w:r w:rsidRPr="000068E7">
        <w:rPr>
          <w:sz w:val="24"/>
        </w:rPr>
        <w:t>、</w:t>
      </w:r>
      <w:r w:rsidRPr="000068E7">
        <w:rPr>
          <w:i/>
          <w:sz w:val="24"/>
        </w:rPr>
        <w:t>Q</w:t>
      </w:r>
      <w:r w:rsidRPr="000068E7">
        <w:rPr>
          <w:sz w:val="24"/>
        </w:rPr>
        <w:t>分别为管道断</w:t>
      </w:r>
      <w:r w:rsidRPr="000068E7">
        <w:rPr>
          <w:sz w:val="24"/>
        </w:rPr>
        <w:lastRenderedPageBreak/>
        <w:t>面面积和流量。沿程损失</w:t>
      </w:r>
      <w:r w:rsidRPr="000068E7">
        <w:rPr>
          <w:position w:val="-24"/>
          <w:sz w:val="24"/>
        </w:rPr>
        <w:object w:dxaOrig="2262" w:dyaOrig="661" w14:anchorId="70F98A9D">
          <v:shape id="_x0000_i1102" type="#_x0000_t75" style="width:113.45pt;height:34pt;mso-position-horizontal-relative:page;mso-position-vertical-relative:page" o:ole="">
            <v:imagedata r:id="rId166" o:title=""/>
          </v:shape>
          <o:OLEObject Type="Embed" ProgID="Equation.DSMT4" ShapeID="_x0000_i1102" DrawAspect="Content" ObjectID="_1662390241" r:id="rId167"/>
        </w:object>
      </w:r>
      <w:r w:rsidRPr="000068E7">
        <w:rPr>
          <w:sz w:val="24"/>
        </w:rPr>
        <w:t>，</w:t>
      </w:r>
      <w:r w:rsidRPr="000068E7">
        <w:rPr>
          <w:i/>
          <w:sz w:val="24"/>
        </w:rPr>
        <w:t>n</w:t>
      </w:r>
      <w:r w:rsidRPr="000068E7">
        <w:rPr>
          <w:sz w:val="24"/>
        </w:rPr>
        <w:t>、</w:t>
      </w:r>
      <w:r w:rsidRPr="000068E7">
        <w:rPr>
          <w:i/>
          <w:sz w:val="24"/>
        </w:rPr>
        <w:t>L</w:t>
      </w:r>
      <w:r w:rsidRPr="000068E7">
        <w:rPr>
          <w:sz w:val="24"/>
        </w:rPr>
        <w:t>、</w:t>
      </w:r>
      <w:r w:rsidRPr="000068E7">
        <w:rPr>
          <w:i/>
          <w:sz w:val="24"/>
        </w:rPr>
        <w:t>R</w:t>
      </w:r>
      <w:r w:rsidRPr="000068E7">
        <w:rPr>
          <w:sz w:val="24"/>
        </w:rPr>
        <w:t>分别为管道糙率、长度、水力半径，其它参数相同，总水头损失</w:t>
      </w:r>
      <w:r w:rsidRPr="000068E7">
        <w:rPr>
          <w:position w:val="-14"/>
          <w:sz w:val="24"/>
        </w:rPr>
        <w:object w:dxaOrig="1560" w:dyaOrig="380" w14:anchorId="3047A08C">
          <v:shape id="_x0000_i1103" type="#_x0000_t75" style="width:78.35pt;height:19pt;mso-position-horizontal-relative:page;mso-position-vertical-relative:page" o:ole="">
            <v:imagedata r:id="rId168" o:title=""/>
          </v:shape>
          <o:OLEObject Type="Embed" ProgID="Equation.3" ShapeID="_x0000_i1103" DrawAspect="Content" ObjectID="_1662390242" r:id="rId169"/>
        </w:object>
      </w:r>
      <w:r w:rsidRPr="000068E7">
        <w:rPr>
          <w:sz w:val="24"/>
        </w:rPr>
        <w:t>。计算中考虑了进水口、拦污栅等局部水头损失。</w:t>
      </w:r>
    </w:p>
    <w:p w14:paraId="2014E836" w14:textId="77777777" w:rsidR="00766B7B" w:rsidRPr="000068E7" w:rsidRDefault="00B759B4" w:rsidP="00125EE4">
      <w:pPr>
        <w:jc w:val="center"/>
        <w:rPr>
          <w:b/>
        </w:rPr>
      </w:pPr>
      <w:r>
        <w:rPr>
          <w:rFonts w:hint="eastAsia"/>
          <w:b/>
        </w:rPr>
        <w:t xml:space="preserve">     </w:t>
      </w:r>
      <w:r w:rsidR="00766B7B" w:rsidRPr="000068E7">
        <w:rPr>
          <w:b/>
        </w:rPr>
        <w:t>表</w:t>
      </w:r>
      <w:r w:rsidR="004B619D">
        <w:rPr>
          <w:rFonts w:hint="eastAsia"/>
          <w:b/>
        </w:rPr>
        <w:t>4</w:t>
      </w:r>
      <w:r w:rsidR="00766B7B" w:rsidRPr="000068E7">
        <w:rPr>
          <w:b/>
        </w:rPr>
        <w:t xml:space="preserve">-2     </w:t>
      </w:r>
      <w:r w:rsidR="00766B7B" w:rsidRPr="000068E7">
        <w:rPr>
          <w:b/>
        </w:rPr>
        <w:t>引水发电系统水头损失计算表</w:t>
      </w:r>
      <w:r w:rsidR="00125EE4">
        <w:rPr>
          <w:rFonts w:hint="eastAsia"/>
          <w:b/>
        </w:rPr>
        <w:t xml:space="preserve">       </w:t>
      </w:r>
      <w:r w:rsidR="00766B7B" w:rsidRPr="000068E7">
        <w:rPr>
          <w:b/>
        </w:rPr>
        <w:t>单位：</w:t>
      </w:r>
      <w:r w:rsidR="00766B7B" w:rsidRPr="000068E7">
        <w:rPr>
          <w:b/>
        </w:rPr>
        <w:t>m</w:t>
      </w:r>
    </w:p>
    <w:tbl>
      <w:tblPr>
        <w:tblW w:w="3876" w:type="pct"/>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446"/>
        <w:gridCol w:w="1684"/>
        <w:gridCol w:w="2170"/>
        <w:gridCol w:w="2171"/>
      </w:tblGrid>
      <w:tr w:rsidR="00225827" w:rsidRPr="00A02984" w14:paraId="60DB4A32" w14:textId="77777777" w:rsidTr="00225827">
        <w:trPr>
          <w:cantSplit/>
          <w:trHeight w:val="281"/>
          <w:jc w:val="center"/>
        </w:trPr>
        <w:tc>
          <w:tcPr>
            <w:tcW w:w="2095" w:type="pct"/>
            <w:gridSpan w:val="2"/>
            <w:tcBorders>
              <w:top w:val="single" w:sz="12" w:space="0" w:color="auto"/>
              <w:bottom w:val="single" w:sz="4" w:space="0" w:color="auto"/>
              <w:tl2br w:val="single" w:sz="4" w:space="0" w:color="auto"/>
            </w:tcBorders>
            <w:vAlign w:val="center"/>
          </w:tcPr>
          <w:p w14:paraId="5D1D24D9" w14:textId="77777777" w:rsidR="00225827" w:rsidRPr="000068E7" w:rsidRDefault="00225827" w:rsidP="002D13B6">
            <w:pPr>
              <w:adjustRightInd w:val="0"/>
              <w:snapToGrid w:val="0"/>
              <w:jc w:val="center"/>
              <w:rPr>
                <w:szCs w:val="21"/>
              </w:rPr>
            </w:pPr>
            <w:r>
              <w:rPr>
                <w:rFonts w:hint="eastAsia"/>
                <w:szCs w:val="21"/>
              </w:rPr>
              <w:t>管线</w:t>
            </w:r>
          </w:p>
          <w:p w14:paraId="421B92BE" w14:textId="77777777" w:rsidR="00225827" w:rsidRPr="000068E7" w:rsidRDefault="00225827" w:rsidP="002D13B6">
            <w:pPr>
              <w:jc w:val="center"/>
            </w:pPr>
            <w:r w:rsidRPr="000068E7">
              <w:rPr>
                <w:szCs w:val="21"/>
              </w:rPr>
              <w:t>工况</w:t>
            </w:r>
          </w:p>
        </w:tc>
        <w:tc>
          <w:tcPr>
            <w:tcW w:w="1452" w:type="pct"/>
            <w:tcBorders>
              <w:top w:val="single" w:sz="12" w:space="0" w:color="auto"/>
              <w:bottom w:val="single" w:sz="4" w:space="0" w:color="auto"/>
              <w:right w:val="single" w:sz="4" w:space="0" w:color="auto"/>
            </w:tcBorders>
            <w:vAlign w:val="center"/>
          </w:tcPr>
          <w:p w14:paraId="36D94ACE" w14:textId="680E9259" w:rsidR="00225827" w:rsidRPr="000068E7" w:rsidRDefault="00225827" w:rsidP="002D13B6">
            <w:pPr>
              <w:jc w:val="center"/>
            </w:pPr>
            <w:r>
              <w:rPr>
                <w:szCs w:val="21"/>
              </w:rPr>
              <w:t>1</w:t>
            </w:r>
            <w:r w:rsidRPr="000068E7">
              <w:rPr>
                <w:szCs w:val="21"/>
              </w:rPr>
              <w:t>#</w:t>
            </w:r>
          </w:p>
        </w:tc>
        <w:tc>
          <w:tcPr>
            <w:tcW w:w="1454" w:type="pct"/>
            <w:tcBorders>
              <w:top w:val="single" w:sz="12" w:space="0" w:color="auto"/>
              <w:left w:val="single" w:sz="4" w:space="0" w:color="auto"/>
              <w:bottom w:val="single" w:sz="4" w:space="0" w:color="auto"/>
            </w:tcBorders>
            <w:vAlign w:val="center"/>
          </w:tcPr>
          <w:p w14:paraId="49179B20" w14:textId="386F2C89" w:rsidR="00225827" w:rsidRPr="000068E7" w:rsidRDefault="00225827" w:rsidP="002D13B6">
            <w:pPr>
              <w:jc w:val="center"/>
            </w:pPr>
            <w:r>
              <w:rPr>
                <w:szCs w:val="21"/>
              </w:rPr>
              <w:t>2</w:t>
            </w:r>
            <w:r w:rsidRPr="000068E7">
              <w:rPr>
                <w:szCs w:val="21"/>
              </w:rPr>
              <w:t>#</w:t>
            </w:r>
          </w:p>
        </w:tc>
      </w:tr>
      <w:tr w:rsidR="00225827" w:rsidRPr="000068E7" w14:paraId="6C760725" w14:textId="77777777" w:rsidTr="00225827">
        <w:trPr>
          <w:cantSplit/>
          <w:trHeight w:val="249"/>
          <w:jc w:val="center"/>
        </w:trPr>
        <w:tc>
          <w:tcPr>
            <w:tcW w:w="968" w:type="pct"/>
            <w:vMerge w:val="restart"/>
            <w:tcBorders>
              <w:top w:val="single" w:sz="4" w:space="0" w:color="auto"/>
              <w:bottom w:val="single" w:sz="4" w:space="0" w:color="auto"/>
            </w:tcBorders>
            <w:vAlign w:val="center"/>
          </w:tcPr>
          <w:p w14:paraId="57BA3D26" w14:textId="72C787E7" w:rsidR="00225827" w:rsidRPr="00296369" w:rsidRDefault="00225827" w:rsidP="002D13B6">
            <w:pPr>
              <w:jc w:val="center"/>
              <w:rPr>
                <w:szCs w:val="21"/>
              </w:rPr>
            </w:pPr>
            <w:r>
              <w:rPr>
                <w:rFonts w:hint="eastAsia"/>
                <w:szCs w:val="21"/>
              </w:rPr>
              <w:t>双</w:t>
            </w:r>
            <w:r w:rsidRPr="00296369">
              <w:rPr>
                <w:szCs w:val="21"/>
              </w:rPr>
              <w:t>机</w:t>
            </w:r>
          </w:p>
          <w:p w14:paraId="1EC8C49B" w14:textId="77777777" w:rsidR="00225827" w:rsidRPr="00296369" w:rsidRDefault="00225827" w:rsidP="002D13B6">
            <w:pPr>
              <w:jc w:val="center"/>
              <w:rPr>
                <w:szCs w:val="21"/>
              </w:rPr>
            </w:pPr>
            <w:r w:rsidRPr="00296369">
              <w:rPr>
                <w:szCs w:val="21"/>
              </w:rPr>
              <w:t>运行</w:t>
            </w:r>
          </w:p>
        </w:tc>
        <w:tc>
          <w:tcPr>
            <w:tcW w:w="1126" w:type="pct"/>
            <w:tcBorders>
              <w:top w:val="single" w:sz="4" w:space="0" w:color="auto"/>
              <w:bottom w:val="single" w:sz="4" w:space="0" w:color="auto"/>
            </w:tcBorders>
            <w:vAlign w:val="center"/>
          </w:tcPr>
          <w:p w14:paraId="172B3412" w14:textId="77777777" w:rsidR="00225827" w:rsidRPr="00296369" w:rsidRDefault="00225827" w:rsidP="002D13B6">
            <w:pPr>
              <w:jc w:val="center"/>
              <w:rPr>
                <w:szCs w:val="21"/>
              </w:rPr>
            </w:pPr>
            <w:r w:rsidRPr="00296369">
              <w:rPr>
                <w:szCs w:val="21"/>
              </w:rPr>
              <w:t>发电</w:t>
            </w:r>
          </w:p>
        </w:tc>
        <w:tc>
          <w:tcPr>
            <w:tcW w:w="1452" w:type="pct"/>
            <w:tcBorders>
              <w:top w:val="single" w:sz="4" w:space="0" w:color="auto"/>
              <w:bottom w:val="single" w:sz="4" w:space="0" w:color="auto"/>
              <w:right w:val="single" w:sz="4" w:space="0" w:color="auto"/>
            </w:tcBorders>
            <w:vAlign w:val="center"/>
          </w:tcPr>
          <w:p w14:paraId="6F794E22" w14:textId="580CAA29" w:rsidR="00225827" w:rsidRPr="00EC25D5" w:rsidRDefault="00225827" w:rsidP="002D13B6">
            <w:pPr>
              <w:jc w:val="center"/>
            </w:pPr>
          </w:p>
        </w:tc>
        <w:tc>
          <w:tcPr>
            <w:tcW w:w="1454" w:type="pct"/>
            <w:tcBorders>
              <w:top w:val="single" w:sz="4" w:space="0" w:color="auto"/>
              <w:left w:val="single" w:sz="4" w:space="0" w:color="auto"/>
              <w:bottom w:val="single" w:sz="4" w:space="0" w:color="auto"/>
            </w:tcBorders>
            <w:vAlign w:val="center"/>
          </w:tcPr>
          <w:p w14:paraId="1BB76604" w14:textId="06006418" w:rsidR="00225827" w:rsidRPr="00EC25D5" w:rsidRDefault="00225827" w:rsidP="002D13B6">
            <w:pPr>
              <w:jc w:val="center"/>
            </w:pPr>
          </w:p>
        </w:tc>
      </w:tr>
      <w:tr w:rsidR="00225827" w:rsidRPr="000068E7" w14:paraId="2D31868F" w14:textId="77777777" w:rsidTr="00225827">
        <w:trPr>
          <w:cantSplit/>
          <w:trHeight w:val="70"/>
          <w:jc w:val="center"/>
        </w:trPr>
        <w:tc>
          <w:tcPr>
            <w:tcW w:w="968" w:type="pct"/>
            <w:vMerge/>
            <w:tcBorders>
              <w:top w:val="single" w:sz="4" w:space="0" w:color="auto"/>
              <w:bottom w:val="single" w:sz="4" w:space="0" w:color="auto"/>
            </w:tcBorders>
            <w:vAlign w:val="center"/>
          </w:tcPr>
          <w:p w14:paraId="06FD1AC5" w14:textId="77777777" w:rsidR="00225827" w:rsidRPr="00296369" w:rsidRDefault="00225827" w:rsidP="002D13B6">
            <w:pPr>
              <w:jc w:val="center"/>
              <w:rPr>
                <w:szCs w:val="21"/>
              </w:rPr>
            </w:pPr>
          </w:p>
        </w:tc>
        <w:tc>
          <w:tcPr>
            <w:tcW w:w="1126" w:type="pct"/>
            <w:tcBorders>
              <w:top w:val="single" w:sz="4" w:space="0" w:color="auto"/>
              <w:bottom w:val="single" w:sz="4" w:space="0" w:color="auto"/>
            </w:tcBorders>
            <w:vAlign w:val="center"/>
          </w:tcPr>
          <w:p w14:paraId="36F8A2A7" w14:textId="77777777" w:rsidR="00225827" w:rsidRPr="00296369" w:rsidRDefault="00225827" w:rsidP="002D13B6">
            <w:pPr>
              <w:jc w:val="center"/>
              <w:rPr>
                <w:szCs w:val="21"/>
              </w:rPr>
            </w:pPr>
            <w:r w:rsidRPr="00296369">
              <w:rPr>
                <w:szCs w:val="21"/>
              </w:rPr>
              <w:t>抽水</w:t>
            </w:r>
          </w:p>
        </w:tc>
        <w:tc>
          <w:tcPr>
            <w:tcW w:w="1452" w:type="pct"/>
            <w:tcBorders>
              <w:top w:val="single" w:sz="4" w:space="0" w:color="auto"/>
              <w:bottom w:val="single" w:sz="4" w:space="0" w:color="auto"/>
              <w:right w:val="single" w:sz="4" w:space="0" w:color="auto"/>
            </w:tcBorders>
            <w:vAlign w:val="center"/>
          </w:tcPr>
          <w:p w14:paraId="7B84A526" w14:textId="036F17B3" w:rsidR="00225827" w:rsidRPr="00EC25D5" w:rsidRDefault="00225827" w:rsidP="002D13B6">
            <w:pPr>
              <w:jc w:val="center"/>
            </w:pPr>
          </w:p>
        </w:tc>
        <w:tc>
          <w:tcPr>
            <w:tcW w:w="1454" w:type="pct"/>
            <w:tcBorders>
              <w:top w:val="single" w:sz="4" w:space="0" w:color="auto"/>
              <w:left w:val="single" w:sz="4" w:space="0" w:color="auto"/>
              <w:bottom w:val="single" w:sz="4" w:space="0" w:color="auto"/>
            </w:tcBorders>
            <w:vAlign w:val="center"/>
          </w:tcPr>
          <w:p w14:paraId="2AC0A3C2" w14:textId="13E64198" w:rsidR="00225827" w:rsidRPr="00EC25D5" w:rsidRDefault="00225827" w:rsidP="002D13B6">
            <w:pPr>
              <w:jc w:val="center"/>
            </w:pPr>
          </w:p>
        </w:tc>
      </w:tr>
    </w:tbl>
    <w:p w14:paraId="1F9C2BA8" w14:textId="5E61A0EA" w:rsidR="00766B7B" w:rsidRDefault="00766B7B" w:rsidP="00766B7B">
      <w:pPr>
        <w:adjustRightInd w:val="0"/>
        <w:snapToGrid w:val="0"/>
        <w:rPr>
          <w:rFonts w:eastAsia="楷体_GB2312"/>
          <w:color w:val="000000"/>
        </w:rPr>
      </w:pPr>
      <w:r w:rsidRPr="000068E7">
        <w:rPr>
          <w:rFonts w:eastAsia="楷体_GB2312"/>
        </w:rPr>
        <w:t>注：</w:t>
      </w:r>
      <w:r w:rsidRPr="000068E7">
        <w:rPr>
          <w:rFonts w:eastAsia="楷体_GB2312"/>
        </w:rPr>
        <w:t>1</w:t>
      </w:r>
      <w:r w:rsidRPr="000068E7">
        <w:rPr>
          <w:rFonts w:eastAsia="楷体_GB2312"/>
        </w:rPr>
        <w:t>）引水隧洞和压力管道均取平均糙率计算；</w:t>
      </w:r>
      <w:r w:rsidRPr="000068E7">
        <w:rPr>
          <w:rFonts w:eastAsia="楷体_GB2312"/>
        </w:rPr>
        <w:t xml:space="preserve"> 2</w:t>
      </w:r>
      <w:r w:rsidRPr="000068E7">
        <w:rPr>
          <w:rFonts w:eastAsia="楷体_GB2312"/>
        </w:rPr>
        <w:t>）总水头损失发电按额定水头下发额定出力时的单机流量</w:t>
      </w:r>
      <w:r w:rsidRPr="002C459D">
        <w:rPr>
          <w:rFonts w:eastAsia="楷体_GB2312"/>
        </w:rPr>
        <w:t>Qr=</w:t>
      </w:r>
      <w:r w:rsidR="00B40B69">
        <w:rPr>
          <w:rFonts w:eastAsia="楷体_GB2312"/>
          <w:color w:val="000000"/>
        </w:rPr>
        <w:t>81.37</w:t>
      </w:r>
      <w:r w:rsidRPr="002C459D">
        <w:rPr>
          <w:rFonts w:eastAsia="楷体_GB2312"/>
        </w:rPr>
        <w:t>m</w:t>
      </w:r>
      <w:r w:rsidRPr="002C459D">
        <w:rPr>
          <w:rFonts w:eastAsia="楷体_GB2312"/>
          <w:vertAlign w:val="superscript"/>
        </w:rPr>
        <w:t>3</w:t>
      </w:r>
      <w:r w:rsidRPr="002C459D">
        <w:rPr>
          <w:rFonts w:eastAsia="楷体_GB2312"/>
        </w:rPr>
        <w:t>/s</w:t>
      </w:r>
      <w:r w:rsidRPr="000068E7">
        <w:rPr>
          <w:rFonts w:eastAsia="楷体_GB2312"/>
        </w:rPr>
        <w:t>计</w:t>
      </w:r>
      <w:r w:rsidRPr="000068E7">
        <w:rPr>
          <w:rFonts w:eastAsia="楷体_GB2312"/>
          <w:color w:val="000000"/>
        </w:rPr>
        <w:t>算，抽水按最小扬程</w:t>
      </w:r>
      <w:r w:rsidRPr="00551D97">
        <w:rPr>
          <w:rFonts w:eastAsia="楷体_GB2312"/>
          <w:color w:val="000000"/>
        </w:rPr>
        <w:t>时的</w:t>
      </w:r>
      <w:r w:rsidRPr="000068E7">
        <w:rPr>
          <w:rFonts w:eastAsia="楷体_GB2312"/>
          <w:color w:val="000000"/>
        </w:rPr>
        <w:t>单机流量</w:t>
      </w:r>
      <w:r w:rsidRPr="000068E7">
        <w:rPr>
          <w:rFonts w:eastAsia="楷体_GB2312"/>
          <w:color w:val="000000"/>
        </w:rPr>
        <w:t>Q=</w:t>
      </w:r>
      <w:r w:rsidR="00B40B69">
        <w:rPr>
          <w:rFonts w:eastAsia="楷体_GB2312"/>
          <w:color w:val="000000"/>
        </w:rPr>
        <w:t>72.57</w:t>
      </w:r>
      <w:r w:rsidRPr="000068E7">
        <w:rPr>
          <w:rFonts w:eastAsia="楷体_GB2312"/>
          <w:color w:val="000000"/>
        </w:rPr>
        <w:t>m</w:t>
      </w:r>
      <w:r w:rsidRPr="000068E7">
        <w:rPr>
          <w:rFonts w:eastAsia="楷体_GB2312"/>
          <w:color w:val="000000"/>
          <w:vertAlign w:val="superscript"/>
        </w:rPr>
        <w:t>3</w:t>
      </w:r>
      <w:r w:rsidRPr="000068E7">
        <w:rPr>
          <w:rFonts w:eastAsia="楷体_GB2312"/>
          <w:color w:val="000000"/>
        </w:rPr>
        <w:t>/s</w:t>
      </w:r>
      <w:r w:rsidRPr="000068E7">
        <w:rPr>
          <w:rFonts w:eastAsia="楷体_GB2312"/>
          <w:color w:val="000000"/>
        </w:rPr>
        <w:t>计算。</w:t>
      </w:r>
    </w:p>
    <w:p w14:paraId="45439F94" w14:textId="77777777" w:rsidR="00766B7B" w:rsidRPr="0044387D" w:rsidRDefault="00766B7B" w:rsidP="00CE4DBF">
      <w:pPr>
        <w:pStyle w:val="2"/>
        <w:ind w:left="0" w:firstLine="0"/>
      </w:pPr>
      <w:bookmarkStart w:id="80" w:name="_Toc364755287"/>
      <w:bookmarkStart w:id="81" w:name="_Toc533406472"/>
      <w:bookmarkEnd w:id="78"/>
      <w:bookmarkEnd w:id="79"/>
      <w:r w:rsidRPr="0044387D">
        <w:t>Tw</w:t>
      </w:r>
      <w:r w:rsidRPr="0044387D">
        <w:t>值及</w:t>
      </w:r>
      <w:r w:rsidRPr="0044387D">
        <w:t>Ta</w:t>
      </w:r>
      <w:r w:rsidRPr="0044387D">
        <w:t>值计算</w:t>
      </w:r>
      <w:r w:rsidR="00EE2303">
        <w:rPr>
          <w:rFonts w:hint="eastAsia"/>
        </w:rPr>
        <w:t>及</w:t>
      </w:r>
      <w:r w:rsidR="00E444BE">
        <w:rPr>
          <w:rFonts w:hint="eastAsia"/>
        </w:rPr>
        <w:t>尾水</w:t>
      </w:r>
      <w:r w:rsidR="00EE2303">
        <w:rPr>
          <w:rFonts w:hint="eastAsia"/>
        </w:rPr>
        <w:t>调压室</w:t>
      </w:r>
      <w:r w:rsidR="00AA348B">
        <w:rPr>
          <w:rFonts w:hint="eastAsia"/>
        </w:rPr>
        <w:t>稳定断面</w:t>
      </w:r>
      <w:bookmarkEnd w:id="80"/>
      <w:bookmarkEnd w:id="81"/>
    </w:p>
    <w:p w14:paraId="4E4DB88C" w14:textId="77777777" w:rsidR="00EE2303" w:rsidRDefault="00EE2303" w:rsidP="00EE2303">
      <w:pPr>
        <w:pStyle w:val="3"/>
      </w:pPr>
      <w:bookmarkStart w:id="82" w:name="_Toc517106271"/>
      <w:bookmarkStart w:id="83" w:name="_Toc533406473"/>
      <w:r w:rsidRPr="0044387D">
        <w:t>Tw</w:t>
      </w:r>
      <w:r w:rsidRPr="0044387D">
        <w:t>值及</w:t>
      </w:r>
      <w:r w:rsidRPr="0044387D">
        <w:t>Ta</w:t>
      </w:r>
      <w:r w:rsidRPr="0044387D">
        <w:t>值</w:t>
      </w:r>
      <w:bookmarkEnd w:id="82"/>
      <w:bookmarkEnd w:id="83"/>
    </w:p>
    <w:p w14:paraId="16ADAD27" w14:textId="531CDB54" w:rsidR="00766B7B" w:rsidRPr="000068E7" w:rsidRDefault="00766B7B" w:rsidP="0098364D">
      <w:pPr>
        <w:adjustRightInd w:val="0"/>
        <w:snapToGrid w:val="0"/>
        <w:spacing w:beforeLines="50" w:before="156" w:afterLines="50" w:after="156" w:line="360" w:lineRule="auto"/>
        <w:ind w:firstLineChars="200" w:firstLine="480"/>
        <w:rPr>
          <w:color w:val="000000"/>
          <w:sz w:val="24"/>
        </w:rPr>
      </w:pPr>
      <w:r w:rsidRPr="000068E7">
        <w:rPr>
          <w:sz w:val="24"/>
        </w:rPr>
        <w:t>管线水流</w:t>
      </w:r>
      <w:r>
        <w:rPr>
          <w:rFonts w:hint="eastAsia"/>
          <w:sz w:val="24"/>
        </w:rPr>
        <w:t>惯性</w:t>
      </w:r>
      <w:r w:rsidRPr="000068E7">
        <w:rPr>
          <w:sz w:val="24"/>
        </w:rPr>
        <w:t>时间</w:t>
      </w:r>
      <w:r>
        <w:rPr>
          <w:rFonts w:hint="eastAsia"/>
          <w:sz w:val="24"/>
        </w:rPr>
        <w:t>常数</w:t>
      </w:r>
      <w:r w:rsidRPr="000068E7">
        <w:rPr>
          <w:sz w:val="24"/>
        </w:rPr>
        <w:t>为</w:t>
      </w:r>
      <w:r w:rsidRPr="000068E7">
        <w:rPr>
          <w:position w:val="-12"/>
          <w:sz w:val="24"/>
        </w:rPr>
        <w:object w:dxaOrig="1660" w:dyaOrig="360" w14:anchorId="46E6E9E9">
          <v:shape id="_x0000_i1104" type="#_x0000_t75" style="width:83.5pt;height:19pt" o:ole="">
            <v:imagedata r:id="rId170" o:title=""/>
          </v:shape>
          <o:OLEObject Type="Embed" ProgID="Equation.DSMT4" ShapeID="_x0000_i1104" DrawAspect="Content" ObjectID="_1662390243" r:id="rId171"/>
        </w:object>
      </w:r>
      <w:r w:rsidRPr="000068E7">
        <w:rPr>
          <w:sz w:val="24"/>
        </w:rPr>
        <w:t>，机组加速时间</w:t>
      </w:r>
      <w:r>
        <w:rPr>
          <w:rFonts w:hint="eastAsia"/>
          <w:sz w:val="24"/>
        </w:rPr>
        <w:t>常数</w:t>
      </w:r>
      <w:r w:rsidRPr="000068E7">
        <w:rPr>
          <w:sz w:val="24"/>
        </w:rPr>
        <w:t>为</w:t>
      </w:r>
      <w:r w:rsidRPr="000068E7">
        <w:rPr>
          <w:position w:val="-12"/>
          <w:sz w:val="24"/>
        </w:rPr>
        <w:object w:dxaOrig="480" w:dyaOrig="360" w14:anchorId="23A85B53">
          <v:shape id="_x0000_i1105" type="#_x0000_t75" style="width:23.05pt;height:19pt" o:ole="">
            <v:imagedata r:id="rId172" o:title=""/>
          </v:shape>
          <o:OLEObject Type="Embed" ProgID="Equation.3" ShapeID="_x0000_i1105" DrawAspect="Content" ObjectID="_1662390244" r:id="rId173"/>
        </w:object>
      </w:r>
      <w:r>
        <w:rPr>
          <w:rFonts w:hint="eastAsia"/>
          <w:sz w:val="24"/>
        </w:rPr>
        <w:t xml:space="preserve"> </w:t>
      </w:r>
      <w:r w:rsidRPr="000068E7">
        <w:rPr>
          <w:position w:val="-12"/>
          <w:sz w:val="24"/>
        </w:rPr>
        <w:object w:dxaOrig="1939" w:dyaOrig="380" w14:anchorId="0CC4442A">
          <v:shape id="_x0000_i1106" type="#_x0000_t75" style="width:95.6pt;height:19pt" o:ole="">
            <v:imagedata r:id="rId174" o:title=""/>
          </v:shape>
          <o:OLEObject Type="Embed" ProgID="Equation.3" ShapeID="_x0000_i1106" DrawAspect="Content" ObjectID="_1662390245" r:id="rId175"/>
        </w:object>
      </w:r>
      <w:r>
        <w:rPr>
          <w:rFonts w:hint="eastAsia"/>
          <w:sz w:val="24"/>
        </w:rPr>
        <w:t xml:space="preserve"> </w:t>
      </w:r>
      <w:r w:rsidRPr="000068E7">
        <w:rPr>
          <w:position w:val="-12"/>
          <w:sz w:val="24"/>
        </w:rPr>
        <w:object w:dxaOrig="1579" w:dyaOrig="380" w14:anchorId="6077BDE5">
          <v:shape id="_x0000_i1107" type="#_x0000_t75" style="width:78.9pt;height:19pt" o:ole="">
            <v:imagedata r:id="rId176" o:title=""/>
          </v:shape>
          <o:OLEObject Type="Embed" ProgID="Equation.3" ShapeID="_x0000_i1107" DrawAspect="Content" ObjectID="_1662390246" r:id="rId177"/>
        </w:object>
      </w:r>
      <w:r w:rsidRPr="000068E7">
        <w:rPr>
          <w:sz w:val="24"/>
        </w:rPr>
        <w:t>，其中</w:t>
      </w:r>
      <w:r w:rsidRPr="000068E7">
        <w:rPr>
          <w:position w:val="-12"/>
          <w:sz w:val="24"/>
        </w:rPr>
        <w:object w:dxaOrig="260" w:dyaOrig="360" w14:anchorId="6CBCF4B2">
          <v:shape id="_x0000_i1108" type="#_x0000_t75" style="width:13.8pt;height:15.55pt" o:ole="">
            <v:imagedata r:id="rId178" o:title=""/>
          </v:shape>
          <o:OLEObject Type="Embed" ProgID="Equation.3" ShapeID="_x0000_i1108" DrawAspect="Content" ObjectID="_1662390247" r:id="rId179"/>
        </w:object>
      </w:r>
      <w:r w:rsidRPr="000068E7">
        <w:rPr>
          <w:sz w:val="24"/>
        </w:rPr>
        <w:t>是管线上各管道长度</w:t>
      </w:r>
      <w:r w:rsidRPr="000068E7">
        <w:rPr>
          <w:position w:val="-14"/>
          <w:sz w:val="24"/>
        </w:rPr>
        <w:object w:dxaOrig="420" w:dyaOrig="400" w14:anchorId="28045032">
          <v:shape id="_x0000_i1109" type="#_x0000_t75" style="width:21.3pt;height:21.3pt" o:ole="">
            <v:imagedata r:id="rId180" o:title=""/>
          </v:shape>
          <o:OLEObject Type="Embed" ProgID="Equation.DSMT4" ShapeID="_x0000_i1109" DrawAspect="Content" ObjectID="_1662390248" r:id="rId181"/>
        </w:object>
      </w:r>
      <w:r w:rsidRPr="000068E7">
        <w:rPr>
          <w:sz w:val="24"/>
        </w:rPr>
        <w:t>，</w:t>
      </w:r>
      <w:r w:rsidRPr="000068E7">
        <w:rPr>
          <w:position w:val="-12"/>
          <w:sz w:val="24"/>
        </w:rPr>
        <w:object w:dxaOrig="220" w:dyaOrig="360" w14:anchorId="488547A2">
          <v:shape id="_x0000_i1110" type="#_x0000_t75" style="width:11.5pt;height:19pt" o:ole="">
            <v:imagedata r:id="rId182" o:title=""/>
          </v:shape>
          <o:OLEObject Type="Embed" ProgID="Equation.DSMT4" ShapeID="_x0000_i1110" DrawAspect="Content" ObjectID="_1662390249" r:id="rId183"/>
        </w:object>
      </w:r>
      <w:r w:rsidRPr="000068E7">
        <w:rPr>
          <w:sz w:val="24"/>
        </w:rPr>
        <w:t>是引水管道中的最大流速</w:t>
      </w:r>
      <w:r w:rsidRPr="000068E7">
        <w:rPr>
          <w:position w:val="-14"/>
          <w:sz w:val="24"/>
        </w:rPr>
        <w:object w:dxaOrig="660" w:dyaOrig="400" w14:anchorId="3C19F7E8">
          <v:shape id="_x0000_i1111" type="#_x0000_t75" style="width:34pt;height:21.3pt" o:ole="">
            <v:imagedata r:id="rId184" o:title=""/>
          </v:shape>
          <o:OLEObject Type="Embed" ProgID="Equation.DSMT4" ShapeID="_x0000_i1111" DrawAspect="Content" ObjectID="_1662390250" r:id="rId185"/>
        </w:object>
      </w:r>
      <w:r w:rsidRPr="000068E7">
        <w:rPr>
          <w:sz w:val="24"/>
        </w:rPr>
        <w:t>，</w:t>
      </w:r>
      <w:r w:rsidRPr="000068E7">
        <w:rPr>
          <w:position w:val="-10"/>
          <w:sz w:val="24"/>
        </w:rPr>
        <w:object w:dxaOrig="220" w:dyaOrig="260" w14:anchorId="4B4841E4">
          <v:shape id="_x0000_i1112" type="#_x0000_t75" style="width:11.5pt;height:13.8pt" o:ole="">
            <v:imagedata r:id="rId186" o:title=""/>
          </v:shape>
          <o:OLEObject Type="Embed" ProgID="Equation.3" ShapeID="_x0000_i1112" DrawAspect="Content" ObjectID="_1662390251" r:id="rId187"/>
        </w:object>
      </w:r>
      <w:r w:rsidRPr="000068E7">
        <w:rPr>
          <w:sz w:val="24"/>
        </w:rPr>
        <w:t>是重力加速度</w:t>
      </w:r>
      <w:r w:rsidRPr="000068E7">
        <w:rPr>
          <w:position w:val="-6"/>
          <w:sz w:val="24"/>
        </w:rPr>
        <w:object w:dxaOrig="980" w:dyaOrig="320" w14:anchorId="2E14B407">
          <v:shape id="_x0000_i1113" type="#_x0000_t75" style="width:48.95pt;height:15.55pt" o:ole="">
            <v:imagedata r:id="rId188" o:title=""/>
          </v:shape>
          <o:OLEObject Type="Embed" ProgID="Equation.DSMT4" ShapeID="_x0000_i1113" DrawAspect="Content" ObjectID="_1662390252" r:id="rId189"/>
        </w:object>
      </w:r>
      <w:r w:rsidRPr="000068E7">
        <w:rPr>
          <w:sz w:val="24"/>
        </w:rPr>
        <w:t>，</w:t>
      </w:r>
      <w:r w:rsidRPr="000068E7">
        <w:rPr>
          <w:position w:val="-12"/>
          <w:sz w:val="24"/>
        </w:rPr>
        <w:object w:dxaOrig="320" w:dyaOrig="360" w14:anchorId="6B4B2F1B">
          <v:shape id="_x0000_i1114" type="#_x0000_t75" style="width:15.55pt;height:19pt" o:ole="">
            <v:imagedata r:id="rId190" o:title=""/>
          </v:shape>
          <o:OLEObject Type="Embed" ProgID="Equation.DSMT4" ShapeID="_x0000_i1114" DrawAspect="Content" ObjectID="_1662390253" r:id="rId191"/>
        </w:object>
      </w:r>
      <w:r w:rsidRPr="000068E7">
        <w:rPr>
          <w:sz w:val="24"/>
        </w:rPr>
        <w:t>是电站设计水头</w:t>
      </w:r>
      <w:r w:rsidR="009E79A9">
        <w:rPr>
          <w:sz w:val="24"/>
        </w:rPr>
        <w:t>45</w:t>
      </w:r>
      <w:r w:rsidR="00153F48">
        <w:rPr>
          <w:sz w:val="24"/>
        </w:rPr>
        <w:t>5</w:t>
      </w:r>
      <w:r w:rsidRPr="000068E7">
        <w:rPr>
          <w:sz w:val="24"/>
        </w:rPr>
        <w:t>（</w:t>
      </w:r>
      <w:r w:rsidRPr="000068E7">
        <w:rPr>
          <w:sz w:val="24"/>
        </w:rPr>
        <w:t>m</w:t>
      </w:r>
      <w:r w:rsidRPr="000068E7">
        <w:rPr>
          <w:sz w:val="24"/>
        </w:rPr>
        <w:t>）。</w:t>
      </w:r>
      <w:r w:rsidRPr="000068E7">
        <w:rPr>
          <w:position w:val="-6"/>
          <w:sz w:val="24"/>
        </w:rPr>
        <w:object w:dxaOrig="499" w:dyaOrig="320" w14:anchorId="3E5B1259">
          <v:shape id="_x0000_i1115" type="#_x0000_t75" style="width:23.6pt;height:15.55pt" o:ole="">
            <v:imagedata r:id="rId192" o:title=""/>
          </v:shape>
          <o:OLEObject Type="Embed" ProgID="Equation.3" ShapeID="_x0000_i1115" DrawAspect="Content" ObjectID="_1662390254" r:id="rId193"/>
        </w:object>
      </w:r>
      <w:r w:rsidRPr="000068E7">
        <w:rPr>
          <w:sz w:val="24"/>
        </w:rPr>
        <w:t>为机组飞轮力矩</w:t>
      </w:r>
      <w:r w:rsidR="00153F48">
        <w:rPr>
          <w:sz w:val="24"/>
        </w:rPr>
        <w:t>6010</w:t>
      </w:r>
      <w:r w:rsidRPr="000068E7">
        <w:rPr>
          <w:position w:val="-6"/>
          <w:sz w:val="24"/>
        </w:rPr>
        <w:object w:dxaOrig="540" w:dyaOrig="320" w14:anchorId="46DBBDC4">
          <v:shape id="_x0000_i1116" type="#_x0000_t75" style="width:27.05pt;height:15.55pt" o:ole="">
            <v:imagedata r:id="rId194" o:title=""/>
          </v:shape>
          <o:OLEObject Type="Embed" ProgID="Equation.3" ShapeID="_x0000_i1116" DrawAspect="Content" ObjectID="_1662390255" r:id="rId195"/>
        </w:object>
      </w:r>
      <w:r w:rsidRPr="000068E7">
        <w:rPr>
          <w:sz w:val="24"/>
        </w:rPr>
        <w:t>，</w:t>
      </w:r>
      <w:r w:rsidRPr="000068E7">
        <w:rPr>
          <w:position w:val="-12"/>
          <w:sz w:val="24"/>
        </w:rPr>
        <w:object w:dxaOrig="260" w:dyaOrig="360" w14:anchorId="770BF572">
          <v:shape id="_x0000_i1117" type="#_x0000_t75" style="width:13.8pt;height:19pt" o:ole="">
            <v:imagedata r:id="rId196" o:title=""/>
          </v:shape>
          <o:OLEObject Type="Embed" ProgID="Equation.3" ShapeID="_x0000_i1117" DrawAspect="Content" ObjectID="_1662390256" r:id="rId197"/>
        </w:object>
      </w:r>
      <w:r w:rsidRPr="000068E7">
        <w:rPr>
          <w:sz w:val="24"/>
        </w:rPr>
        <w:t>为机组额定转速</w:t>
      </w:r>
      <w:r w:rsidR="009B2AC7">
        <w:rPr>
          <w:sz w:val="24"/>
        </w:rPr>
        <w:t>428.6</w:t>
      </w:r>
      <w:r w:rsidRPr="000068E7">
        <w:rPr>
          <w:sz w:val="24"/>
        </w:rPr>
        <w:t>r/min</w:t>
      </w:r>
      <w:r w:rsidRPr="000068E7">
        <w:rPr>
          <w:sz w:val="24"/>
        </w:rPr>
        <w:t>，</w:t>
      </w:r>
      <w:r w:rsidRPr="000068E7">
        <w:rPr>
          <w:position w:val="-12"/>
          <w:sz w:val="24"/>
        </w:rPr>
        <w:object w:dxaOrig="340" w:dyaOrig="360" w14:anchorId="20D4102D">
          <v:shape id="_x0000_i1118" type="#_x0000_t75" style="width:16.15pt;height:19pt" o:ole="">
            <v:imagedata r:id="rId198" o:title=""/>
          </v:shape>
          <o:OLEObject Type="Embed" ProgID="Equation.DSMT4" ShapeID="_x0000_i1118" DrawAspect="Content" ObjectID="_1662390257" r:id="rId199"/>
        </w:object>
      </w:r>
      <w:r w:rsidRPr="000068E7">
        <w:rPr>
          <w:sz w:val="24"/>
        </w:rPr>
        <w:t>为机组额定力矩，</w:t>
      </w:r>
      <w:r w:rsidRPr="000068E7">
        <w:rPr>
          <w:position w:val="-4"/>
          <w:sz w:val="24"/>
        </w:rPr>
        <w:object w:dxaOrig="240" w:dyaOrig="260" w14:anchorId="027D4845">
          <v:shape id="_x0000_i1119" type="#_x0000_t75" style="width:12.1pt;height:13.8pt" o:ole="">
            <v:imagedata r:id="rId200" o:title=""/>
          </v:shape>
          <o:OLEObject Type="Embed" ProgID="Equation.3" ShapeID="_x0000_i1119" DrawAspect="Content" ObjectID="_1662390258" r:id="rId201"/>
        </w:object>
      </w:r>
      <w:r w:rsidRPr="000068E7">
        <w:rPr>
          <w:sz w:val="24"/>
        </w:rPr>
        <w:t>为机组额定出力</w:t>
      </w:r>
      <w:r w:rsidR="009075F0">
        <w:rPr>
          <w:rFonts w:hint="eastAsia"/>
          <w:sz w:val="24"/>
        </w:rPr>
        <w:t>3</w:t>
      </w:r>
      <w:r w:rsidR="00153F48">
        <w:rPr>
          <w:sz w:val="24"/>
        </w:rPr>
        <w:t>06.122</w:t>
      </w:r>
      <w:r w:rsidRPr="000068E7">
        <w:rPr>
          <w:sz w:val="24"/>
        </w:rPr>
        <w:t>MW</w:t>
      </w:r>
      <w:r w:rsidRPr="000068E7">
        <w:rPr>
          <w:sz w:val="24"/>
        </w:rPr>
        <w:t>。计算结果见表</w:t>
      </w:r>
      <w:r w:rsidR="00551D97">
        <w:rPr>
          <w:rFonts w:hint="eastAsia"/>
          <w:sz w:val="24"/>
        </w:rPr>
        <w:t>4</w:t>
      </w:r>
      <w:r w:rsidRPr="000068E7">
        <w:rPr>
          <w:sz w:val="24"/>
        </w:rPr>
        <w:t>-3</w:t>
      </w:r>
      <w:r w:rsidRPr="000068E7">
        <w:rPr>
          <w:color w:val="000000"/>
          <w:sz w:val="24"/>
        </w:rPr>
        <w:t>。</w:t>
      </w:r>
    </w:p>
    <w:p w14:paraId="1FD85FED" w14:textId="77777777" w:rsidR="00766B7B" w:rsidRPr="000068E7" w:rsidRDefault="00766B7B" w:rsidP="00766B7B">
      <w:pPr>
        <w:jc w:val="center"/>
        <w:rPr>
          <w:b/>
          <w:szCs w:val="21"/>
        </w:rPr>
      </w:pPr>
      <w:r w:rsidRPr="000068E7">
        <w:rPr>
          <w:b/>
          <w:szCs w:val="21"/>
        </w:rPr>
        <w:t>表</w:t>
      </w:r>
      <w:r w:rsidR="004B619D">
        <w:rPr>
          <w:rFonts w:hint="eastAsia"/>
          <w:b/>
          <w:szCs w:val="21"/>
        </w:rPr>
        <w:t>4</w:t>
      </w:r>
      <w:r w:rsidRPr="000068E7">
        <w:rPr>
          <w:b/>
          <w:szCs w:val="21"/>
        </w:rPr>
        <w:t>-</w:t>
      </w:r>
      <w:r w:rsidR="00B759B4">
        <w:rPr>
          <w:rFonts w:hint="eastAsia"/>
          <w:b/>
          <w:szCs w:val="21"/>
        </w:rPr>
        <w:t>3</w:t>
      </w:r>
      <w:r>
        <w:rPr>
          <w:rFonts w:hint="eastAsia"/>
          <w:b/>
          <w:szCs w:val="21"/>
        </w:rPr>
        <w:t xml:space="preserve">  </w:t>
      </w:r>
      <w:r w:rsidRPr="006D6DF9">
        <w:rPr>
          <w:rFonts w:hint="eastAsia"/>
          <w:b/>
          <w:i/>
          <w:szCs w:val="21"/>
        </w:rPr>
        <w:t>Tw</w:t>
      </w:r>
      <w:r w:rsidRPr="000068E7">
        <w:rPr>
          <w:b/>
          <w:szCs w:val="21"/>
        </w:rPr>
        <w:t>值及</w:t>
      </w:r>
      <w:r w:rsidRPr="006D6DF9">
        <w:rPr>
          <w:rFonts w:hint="eastAsia"/>
          <w:b/>
          <w:i/>
          <w:szCs w:val="21"/>
        </w:rPr>
        <w:t>Ta</w:t>
      </w:r>
      <w:r w:rsidRPr="000068E7">
        <w:rPr>
          <w:b/>
          <w:szCs w:val="21"/>
        </w:rPr>
        <w:t>值计算</w:t>
      </w:r>
    </w:p>
    <w:tbl>
      <w:tblPr>
        <w:tblW w:w="5000" w:type="pct"/>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353"/>
        <w:gridCol w:w="1355"/>
        <w:gridCol w:w="1355"/>
        <w:gridCol w:w="1359"/>
        <w:gridCol w:w="1359"/>
        <w:gridCol w:w="1361"/>
        <w:gridCol w:w="1496"/>
      </w:tblGrid>
      <w:tr w:rsidR="009075F0" w:rsidRPr="000068E7" w14:paraId="4988CE31" w14:textId="77777777" w:rsidTr="009E79A9">
        <w:trPr>
          <w:cantSplit/>
          <w:trHeight w:val="675"/>
        </w:trPr>
        <w:tc>
          <w:tcPr>
            <w:tcW w:w="702" w:type="pct"/>
            <w:tcBorders>
              <w:bottom w:val="single" w:sz="12" w:space="0" w:color="auto"/>
            </w:tcBorders>
            <w:vAlign w:val="center"/>
          </w:tcPr>
          <w:p w14:paraId="4AE4C7C3" w14:textId="77777777" w:rsidR="009075F0" w:rsidRPr="000068E7" w:rsidRDefault="009075F0" w:rsidP="002D13B6">
            <w:pPr>
              <w:jc w:val="center"/>
            </w:pPr>
            <w:r w:rsidRPr="000068E7">
              <w:t>管线代号</w:t>
            </w:r>
          </w:p>
        </w:tc>
        <w:tc>
          <w:tcPr>
            <w:tcW w:w="703" w:type="pct"/>
            <w:tcBorders>
              <w:top w:val="single" w:sz="12" w:space="0" w:color="auto"/>
              <w:bottom w:val="single" w:sz="12" w:space="0" w:color="auto"/>
              <w:right w:val="single" w:sz="4" w:space="0" w:color="auto"/>
            </w:tcBorders>
            <w:vAlign w:val="center"/>
          </w:tcPr>
          <w:p w14:paraId="45D05450" w14:textId="77777777" w:rsidR="009075F0" w:rsidRPr="000068E7" w:rsidRDefault="009075F0" w:rsidP="002D13B6">
            <w:pPr>
              <w:jc w:val="center"/>
              <w:rPr>
                <w:lang w:val="en-GB"/>
              </w:rPr>
            </w:pPr>
            <w:r w:rsidRPr="000068E7">
              <w:t>Tw1</w:t>
            </w:r>
            <w:r w:rsidRPr="000068E7">
              <w:t>值</w:t>
            </w:r>
            <w:r w:rsidRPr="000068E7">
              <w:rPr>
                <w:lang w:val="en-GB"/>
              </w:rPr>
              <w:t>（</w:t>
            </w:r>
            <w:r w:rsidRPr="000068E7">
              <w:t>s</w:t>
            </w:r>
            <w:r w:rsidRPr="000068E7">
              <w:rPr>
                <w:lang w:val="en-GB"/>
              </w:rPr>
              <w:t>）</w:t>
            </w:r>
          </w:p>
          <w:p w14:paraId="643F5E0C" w14:textId="77777777" w:rsidR="009075F0" w:rsidRPr="000068E7" w:rsidRDefault="009075F0" w:rsidP="002D13B6">
            <w:pPr>
              <w:jc w:val="center"/>
            </w:pPr>
            <w:r w:rsidRPr="000068E7">
              <w:rPr>
                <w:lang w:val="en-GB"/>
              </w:rPr>
              <w:t>(</w:t>
            </w:r>
            <w:r>
              <w:rPr>
                <w:rFonts w:hint="eastAsia"/>
                <w:lang w:val="en-GB"/>
              </w:rPr>
              <w:t>上库</w:t>
            </w:r>
            <w:r w:rsidRPr="000068E7">
              <w:rPr>
                <w:lang w:val="en-GB"/>
              </w:rPr>
              <w:t>到</w:t>
            </w:r>
            <w:r w:rsidR="002D13B6">
              <w:rPr>
                <w:rFonts w:hint="eastAsia"/>
                <w:lang w:val="en-GB"/>
              </w:rPr>
              <w:t>机组</w:t>
            </w:r>
            <w:r w:rsidRPr="000068E7">
              <w:rPr>
                <w:lang w:val="en-GB"/>
              </w:rPr>
              <w:t>)</w:t>
            </w:r>
          </w:p>
        </w:tc>
        <w:tc>
          <w:tcPr>
            <w:tcW w:w="703" w:type="pct"/>
            <w:tcBorders>
              <w:bottom w:val="single" w:sz="12" w:space="0" w:color="auto"/>
            </w:tcBorders>
            <w:vAlign w:val="center"/>
          </w:tcPr>
          <w:p w14:paraId="6E07DC28" w14:textId="77777777" w:rsidR="009075F0" w:rsidRPr="000068E7" w:rsidRDefault="009075F0" w:rsidP="002D13B6">
            <w:pPr>
              <w:jc w:val="center"/>
              <w:rPr>
                <w:lang w:val="en-GB"/>
              </w:rPr>
            </w:pPr>
            <w:r w:rsidRPr="000068E7">
              <w:t>Tw</w:t>
            </w:r>
            <w:r>
              <w:rPr>
                <w:rFonts w:hint="eastAsia"/>
              </w:rPr>
              <w:t>2</w:t>
            </w:r>
            <w:r w:rsidRPr="000068E7">
              <w:t>值</w:t>
            </w:r>
            <w:r w:rsidRPr="000068E7">
              <w:rPr>
                <w:lang w:val="en-GB"/>
              </w:rPr>
              <w:t>（</w:t>
            </w:r>
            <w:r w:rsidRPr="000068E7">
              <w:t>s</w:t>
            </w:r>
            <w:r w:rsidRPr="000068E7">
              <w:rPr>
                <w:lang w:val="en-GB"/>
              </w:rPr>
              <w:t>）</w:t>
            </w:r>
          </w:p>
          <w:p w14:paraId="3E95D6A7" w14:textId="77777777" w:rsidR="009075F0" w:rsidRPr="000068E7" w:rsidRDefault="009075F0" w:rsidP="002D13B6">
            <w:pPr>
              <w:jc w:val="center"/>
            </w:pPr>
            <w:r w:rsidRPr="000068E7">
              <w:rPr>
                <w:lang w:val="en-GB"/>
              </w:rPr>
              <w:t>(</w:t>
            </w:r>
            <w:r>
              <w:rPr>
                <w:rFonts w:hint="eastAsia"/>
                <w:lang w:val="en-GB"/>
              </w:rPr>
              <w:t>机组到下调</w:t>
            </w:r>
            <w:r>
              <w:rPr>
                <w:rFonts w:hint="eastAsia"/>
                <w:lang w:val="en-GB"/>
              </w:rPr>
              <w:t>)</w:t>
            </w:r>
          </w:p>
        </w:tc>
        <w:tc>
          <w:tcPr>
            <w:tcW w:w="705" w:type="pct"/>
            <w:tcBorders>
              <w:bottom w:val="single" w:sz="12" w:space="0" w:color="auto"/>
            </w:tcBorders>
            <w:vAlign w:val="center"/>
          </w:tcPr>
          <w:p w14:paraId="1558A2B5" w14:textId="77777777" w:rsidR="009075F0" w:rsidRPr="000068E7" w:rsidRDefault="009075F0" w:rsidP="002D13B6">
            <w:pPr>
              <w:jc w:val="center"/>
              <w:rPr>
                <w:lang w:val="en-GB"/>
              </w:rPr>
            </w:pPr>
            <w:r w:rsidRPr="000068E7">
              <w:t>Tw</w:t>
            </w:r>
            <w:r>
              <w:rPr>
                <w:rFonts w:hint="eastAsia"/>
              </w:rPr>
              <w:t>3</w:t>
            </w:r>
            <w:r w:rsidRPr="000068E7">
              <w:t>值</w:t>
            </w:r>
            <w:r w:rsidRPr="000068E7">
              <w:rPr>
                <w:lang w:val="en-GB"/>
              </w:rPr>
              <w:t>（</w:t>
            </w:r>
            <w:r w:rsidRPr="000068E7">
              <w:t>s</w:t>
            </w:r>
            <w:r w:rsidRPr="000068E7">
              <w:rPr>
                <w:lang w:val="en-GB"/>
              </w:rPr>
              <w:t>）</w:t>
            </w:r>
          </w:p>
          <w:p w14:paraId="0466ABA9" w14:textId="77777777" w:rsidR="009075F0" w:rsidRPr="000068E7" w:rsidRDefault="009075F0" w:rsidP="002D13B6">
            <w:pPr>
              <w:jc w:val="center"/>
            </w:pPr>
            <w:r w:rsidRPr="000068E7">
              <w:rPr>
                <w:lang w:val="en-GB"/>
              </w:rPr>
              <w:t>(</w:t>
            </w:r>
            <w:r>
              <w:rPr>
                <w:rFonts w:hint="eastAsia"/>
                <w:lang w:val="en-GB"/>
              </w:rPr>
              <w:t>下调到下库</w:t>
            </w:r>
            <w:r>
              <w:rPr>
                <w:rFonts w:hint="eastAsia"/>
                <w:lang w:val="en-GB"/>
              </w:rPr>
              <w:t>)</w:t>
            </w:r>
          </w:p>
        </w:tc>
        <w:tc>
          <w:tcPr>
            <w:tcW w:w="705" w:type="pct"/>
            <w:tcBorders>
              <w:bottom w:val="single" w:sz="12" w:space="0" w:color="auto"/>
            </w:tcBorders>
            <w:vAlign w:val="center"/>
          </w:tcPr>
          <w:p w14:paraId="71D424D2" w14:textId="77777777" w:rsidR="009075F0" w:rsidRPr="000068E7" w:rsidRDefault="004947DF" w:rsidP="002D13B6">
            <w:pPr>
              <w:jc w:val="center"/>
            </w:pPr>
            <w:r>
              <w:rPr>
                <w:rFonts w:hint="eastAsia"/>
              </w:rPr>
              <w:t>(</w:t>
            </w:r>
            <w:r w:rsidR="009075F0" w:rsidRPr="000068E7">
              <w:t>Tw</w:t>
            </w:r>
            <w:r>
              <w:rPr>
                <w:rFonts w:hint="eastAsia"/>
              </w:rPr>
              <w:t>1+Tw2)</w:t>
            </w:r>
            <w:r w:rsidR="009075F0">
              <w:rPr>
                <w:rFonts w:hint="eastAsia"/>
              </w:rPr>
              <w:t>值（</w:t>
            </w:r>
            <w:r w:rsidR="009075F0">
              <w:rPr>
                <w:rFonts w:hint="eastAsia"/>
              </w:rPr>
              <w:t>s</w:t>
            </w:r>
            <w:r w:rsidR="009075F0">
              <w:rPr>
                <w:rFonts w:hint="eastAsia"/>
              </w:rPr>
              <w:t>）</w:t>
            </w:r>
          </w:p>
        </w:tc>
        <w:tc>
          <w:tcPr>
            <w:tcW w:w="706" w:type="pct"/>
            <w:tcBorders>
              <w:bottom w:val="single" w:sz="12" w:space="0" w:color="auto"/>
            </w:tcBorders>
            <w:vAlign w:val="center"/>
          </w:tcPr>
          <w:p w14:paraId="72956F7E" w14:textId="77777777" w:rsidR="009075F0" w:rsidRPr="000068E7" w:rsidRDefault="009075F0" w:rsidP="002D13B6">
            <w:pPr>
              <w:jc w:val="center"/>
            </w:pPr>
            <w:r w:rsidRPr="000068E7">
              <w:t>Ta</w:t>
            </w:r>
            <w:r w:rsidRPr="000068E7">
              <w:t>值</w:t>
            </w:r>
            <w:r w:rsidRPr="000068E7">
              <w:rPr>
                <w:lang w:val="en-GB"/>
              </w:rPr>
              <w:t>（</w:t>
            </w:r>
            <w:r w:rsidRPr="000068E7">
              <w:t>s</w:t>
            </w:r>
            <w:r w:rsidRPr="000068E7">
              <w:rPr>
                <w:lang w:val="en-GB"/>
              </w:rPr>
              <w:t>）</w:t>
            </w:r>
          </w:p>
        </w:tc>
        <w:tc>
          <w:tcPr>
            <w:tcW w:w="776" w:type="pct"/>
            <w:tcBorders>
              <w:bottom w:val="single" w:sz="12" w:space="0" w:color="auto"/>
            </w:tcBorders>
            <w:vAlign w:val="center"/>
          </w:tcPr>
          <w:p w14:paraId="69E3217E" w14:textId="77777777" w:rsidR="009075F0" w:rsidRPr="000068E7" w:rsidRDefault="004947DF" w:rsidP="002D13B6">
            <w:pPr>
              <w:jc w:val="center"/>
            </w:pPr>
            <w:r>
              <w:rPr>
                <w:rFonts w:hint="eastAsia"/>
              </w:rPr>
              <w:t>（</w:t>
            </w:r>
            <w:r w:rsidR="009075F0" w:rsidRPr="000068E7">
              <w:t>Tw</w:t>
            </w:r>
            <w:r>
              <w:rPr>
                <w:rFonts w:hint="eastAsia"/>
              </w:rPr>
              <w:t>1+Tw2</w:t>
            </w:r>
            <w:r>
              <w:rPr>
                <w:rFonts w:hint="eastAsia"/>
              </w:rPr>
              <w:t>）</w:t>
            </w:r>
            <w:r w:rsidR="009075F0" w:rsidRPr="000068E7">
              <w:t>/Ta</w:t>
            </w:r>
          </w:p>
        </w:tc>
      </w:tr>
      <w:tr w:rsidR="002D13B6" w:rsidRPr="000068E7" w14:paraId="22E2DCF0" w14:textId="77777777" w:rsidTr="009E79A9">
        <w:trPr>
          <w:cantSplit/>
          <w:trHeight w:val="249"/>
        </w:trPr>
        <w:tc>
          <w:tcPr>
            <w:tcW w:w="702" w:type="pct"/>
            <w:tcBorders>
              <w:top w:val="single" w:sz="12" w:space="0" w:color="auto"/>
              <w:bottom w:val="single" w:sz="4" w:space="0" w:color="auto"/>
            </w:tcBorders>
            <w:vAlign w:val="center"/>
          </w:tcPr>
          <w:p w14:paraId="205B0B77" w14:textId="7892E577" w:rsidR="002D13B6" w:rsidRPr="00181CC5" w:rsidRDefault="002E4CB1" w:rsidP="002D13B6">
            <w:pPr>
              <w:jc w:val="center"/>
            </w:pPr>
            <w:r>
              <w:t>1</w:t>
            </w:r>
          </w:p>
        </w:tc>
        <w:tc>
          <w:tcPr>
            <w:tcW w:w="703" w:type="pct"/>
            <w:tcBorders>
              <w:top w:val="single" w:sz="12" w:space="0" w:color="auto"/>
              <w:bottom w:val="single" w:sz="4" w:space="0" w:color="auto"/>
              <w:right w:val="single" w:sz="4" w:space="0" w:color="auto"/>
            </w:tcBorders>
            <w:vAlign w:val="center"/>
          </w:tcPr>
          <w:p w14:paraId="5FD389A7" w14:textId="744EF861" w:rsidR="002D13B6" w:rsidRPr="00C13936" w:rsidRDefault="009E79A9" w:rsidP="002D13B6">
            <w:pPr>
              <w:jc w:val="center"/>
            </w:pPr>
            <w:r w:rsidRPr="009E79A9">
              <w:t>2.157</w:t>
            </w:r>
          </w:p>
        </w:tc>
        <w:tc>
          <w:tcPr>
            <w:tcW w:w="703" w:type="pct"/>
            <w:tcBorders>
              <w:top w:val="single" w:sz="12" w:space="0" w:color="auto"/>
              <w:bottom w:val="single" w:sz="4" w:space="0" w:color="auto"/>
            </w:tcBorders>
            <w:shd w:val="clear" w:color="auto" w:fill="auto"/>
            <w:vAlign w:val="center"/>
          </w:tcPr>
          <w:p w14:paraId="5154B910" w14:textId="51356440" w:rsidR="002D13B6" w:rsidRPr="00C13936" w:rsidRDefault="009E79A9" w:rsidP="002D13B6">
            <w:pPr>
              <w:jc w:val="center"/>
            </w:pPr>
            <w:r w:rsidRPr="009E79A9">
              <w:t>0.240</w:t>
            </w:r>
          </w:p>
        </w:tc>
        <w:tc>
          <w:tcPr>
            <w:tcW w:w="705" w:type="pct"/>
            <w:tcBorders>
              <w:top w:val="single" w:sz="12" w:space="0" w:color="auto"/>
              <w:bottom w:val="single" w:sz="4" w:space="0" w:color="auto"/>
            </w:tcBorders>
            <w:vAlign w:val="center"/>
          </w:tcPr>
          <w:p w14:paraId="3A4C7C25" w14:textId="25A2113E" w:rsidR="002D13B6" w:rsidRPr="00C13936" w:rsidRDefault="009E79A9" w:rsidP="002D13B6">
            <w:pPr>
              <w:jc w:val="center"/>
            </w:pPr>
            <w:r w:rsidRPr="009E79A9">
              <w:t>0.811</w:t>
            </w:r>
          </w:p>
        </w:tc>
        <w:tc>
          <w:tcPr>
            <w:tcW w:w="705" w:type="pct"/>
            <w:tcBorders>
              <w:top w:val="single" w:sz="12" w:space="0" w:color="auto"/>
              <w:bottom w:val="single" w:sz="4" w:space="0" w:color="auto"/>
            </w:tcBorders>
            <w:shd w:val="clear" w:color="auto" w:fill="auto"/>
            <w:vAlign w:val="center"/>
          </w:tcPr>
          <w:p w14:paraId="23436F69" w14:textId="4877FDCE" w:rsidR="002D13B6" w:rsidRPr="00080908" w:rsidRDefault="009E79A9" w:rsidP="002D13B6">
            <w:pPr>
              <w:jc w:val="center"/>
            </w:pPr>
            <w:r w:rsidRPr="009E79A9">
              <w:t>2.397</w:t>
            </w:r>
          </w:p>
        </w:tc>
        <w:tc>
          <w:tcPr>
            <w:tcW w:w="706" w:type="pct"/>
            <w:tcBorders>
              <w:top w:val="single" w:sz="12" w:space="0" w:color="auto"/>
              <w:bottom w:val="single" w:sz="4" w:space="0" w:color="auto"/>
            </w:tcBorders>
            <w:vAlign w:val="center"/>
          </w:tcPr>
          <w:p w14:paraId="6D15CC0F" w14:textId="384A7B2A" w:rsidR="002D13B6" w:rsidRPr="00181CC5" w:rsidRDefault="009B2AC7" w:rsidP="002D13B6">
            <w:pPr>
              <w:jc w:val="center"/>
            </w:pPr>
            <w:r>
              <w:t>9.881</w:t>
            </w:r>
          </w:p>
        </w:tc>
        <w:tc>
          <w:tcPr>
            <w:tcW w:w="776" w:type="pct"/>
            <w:tcBorders>
              <w:top w:val="single" w:sz="12" w:space="0" w:color="auto"/>
              <w:bottom w:val="single" w:sz="4" w:space="0" w:color="auto"/>
            </w:tcBorders>
            <w:vAlign w:val="center"/>
          </w:tcPr>
          <w:p w14:paraId="78424F23" w14:textId="1E43C3A3" w:rsidR="002D13B6" w:rsidRPr="00FD5C79" w:rsidRDefault="009E79A9" w:rsidP="002D13B6">
            <w:pPr>
              <w:jc w:val="center"/>
            </w:pPr>
            <w:r w:rsidRPr="009E79A9">
              <w:t>0.243</w:t>
            </w:r>
          </w:p>
        </w:tc>
      </w:tr>
      <w:tr w:rsidR="002D13B6" w:rsidRPr="00F05672" w14:paraId="175B8EC7" w14:textId="77777777" w:rsidTr="009E79A9">
        <w:trPr>
          <w:cantSplit/>
          <w:trHeight w:val="282"/>
        </w:trPr>
        <w:tc>
          <w:tcPr>
            <w:tcW w:w="702" w:type="pct"/>
            <w:tcBorders>
              <w:top w:val="single" w:sz="4" w:space="0" w:color="auto"/>
              <w:bottom w:val="single" w:sz="12" w:space="0" w:color="auto"/>
            </w:tcBorders>
            <w:vAlign w:val="center"/>
          </w:tcPr>
          <w:p w14:paraId="1EA23579" w14:textId="60F48179" w:rsidR="002D13B6" w:rsidRPr="00181CC5" w:rsidRDefault="002E4CB1" w:rsidP="002D13B6">
            <w:pPr>
              <w:jc w:val="center"/>
            </w:pPr>
            <w:r>
              <w:rPr>
                <w:rFonts w:hint="eastAsia"/>
              </w:rPr>
              <w:t>2</w:t>
            </w:r>
          </w:p>
        </w:tc>
        <w:tc>
          <w:tcPr>
            <w:tcW w:w="703" w:type="pct"/>
            <w:tcBorders>
              <w:top w:val="single" w:sz="4" w:space="0" w:color="auto"/>
              <w:bottom w:val="single" w:sz="12" w:space="0" w:color="auto"/>
              <w:right w:val="single" w:sz="4" w:space="0" w:color="auto"/>
            </w:tcBorders>
            <w:vAlign w:val="center"/>
          </w:tcPr>
          <w:p w14:paraId="4FEA28B7" w14:textId="413E9387" w:rsidR="002D13B6" w:rsidRPr="00C13936" w:rsidRDefault="009E79A9" w:rsidP="002D13B6">
            <w:pPr>
              <w:jc w:val="center"/>
            </w:pPr>
            <w:r w:rsidRPr="009E79A9">
              <w:t>2.012</w:t>
            </w:r>
          </w:p>
        </w:tc>
        <w:tc>
          <w:tcPr>
            <w:tcW w:w="703" w:type="pct"/>
            <w:tcBorders>
              <w:top w:val="single" w:sz="4" w:space="0" w:color="auto"/>
              <w:bottom w:val="single" w:sz="12" w:space="0" w:color="auto"/>
            </w:tcBorders>
            <w:vAlign w:val="center"/>
          </w:tcPr>
          <w:p w14:paraId="6528D270" w14:textId="6EC6B1F9" w:rsidR="002D13B6" w:rsidRPr="00C13936" w:rsidRDefault="009E79A9" w:rsidP="002D13B6">
            <w:pPr>
              <w:jc w:val="center"/>
            </w:pPr>
            <w:r w:rsidRPr="009E79A9">
              <w:t>0.266</w:t>
            </w:r>
          </w:p>
        </w:tc>
        <w:tc>
          <w:tcPr>
            <w:tcW w:w="705" w:type="pct"/>
            <w:tcBorders>
              <w:top w:val="single" w:sz="4" w:space="0" w:color="auto"/>
              <w:bottom w:val="single" w:sz="12" w:space="0" w:color="auto"/>
            </w:tcBorders>
            <w:vAlign w:val="center"/>
          </w:tcPr>
          <w:p w14:paraId="6A1E0A59" w14:textId="67DDAD94" w:rsidR="002D13B6" w:rsidRDefault="009E79A9" w:rsidP="002D13B6">
            <w:pPr>
              <w:jc w:val="center"/>
            </w:pPr>
            <w:r w:rsidRPr="009E79A9">
              <w:t>0.811</w:t>
            </w:r>
          </w:p>
        </w:tc>
        <w:tc>
          <w:tcPr>
            <w:tcW w:w="705" w:type="pct"/>
            <w:tcBorders>
              <w:top w:val="single" w:sz="4" w:space="0" w:color="auto"/>
              <w:bottom w:val="single" w:sz="12" w:space="0" w:color="auto"/>
            </w:tcBorders>
            <w:vAlign w:val="center"/>
          </w:tcPr>
          <w:p w14:paraId="1D7FD53F" w14:textId="0E98764C" w:rsidR="002D13B6" w:rsidRDefault="009E79A9" w:rsidP="002D13B6">
            <w:pPr>
              <w:jc w:val="center"/>
            </w:pPr>
            <w:r w:rsidRPr="009E79A9">
              <w:t>2.278</w:t>
            </w:r>
          </w:p>
        </w:tc>
        <w:tc>
          <w:tcPr>
            <w:tcW w:w="706" w:type="pct"/>
            <w:tcBorders>
              <w:top w:val="single" w:sz="4" w:space="0" w:color="auto"/>
              <w:bottom w:val="single" w:sz="12" w:space="0" w:color="auto"/>
            </w:tcBorders>
            <w:vAlign w:val="center"/>
          </w:tcPr>
          <w:p w14:paraId="4C248E5A" w14:textId="6C38C762" w:rsidR="002D13B6" w:rsidRPr="00181CC5" w:rsidRDefault="009B2AC7" w:rsidP="002D13B6">
            <w:pPr>
              <w:jc w:val="center"/>
            </w:pPr>
            <w:r>
              <w:t>9.881</w:t>
            </w:r>
          </w:p>
        </w:tc>
        <w:tc>
          <w:tcPr>
            <w:tcW w:w="776" w:type="pct"/>
            <w:tcBorders>
              <w:top w:val="single" w:sz="4" w:space="0" w:color="auto"/>
              <w:bottom w:val="single" w:sz="12" w:space="0" w:color="auto"/>
            </w:tcBorders>
            <w:vAlign w:val="center"/>
          </w:tcPr>
          <w:p w14:paraId="317602F0" w14:textId="2715FE43" w:rsidR="002D13B6" w:rsidRDefault="009E79A9" w:rsidP="002D13B6">
            <w:pPr>
              <w:jc w:val="center"/>
            </w:pPr>
            <w:r w:rsidRPr="009E79A9">
              <w:t>0.231</w:t>
            </w:r>
          </w:p>
        </w:tc>
      </w:tr>
    </w:tbl>
    <w:p w14:paraId="2E8116C0" w14:textId="4689CC2E" w:rsidR="00483FB0" w:rsidRPr="00483FB0" w:rsidRDefault="00483FB0" w:rsidP="00483FB0">
      <w:pPr>
        <w:adjustRightInd w:val="0"/>
        <w:snapToGrid w:val="0"/>
        <w:rPr>
          <w:rFonts w:eastAsia="楷体_GB2312"/>
        </w:rPr>
      </w:pPr>
      <w:r>
        <w:rPr>
          <w:rFonts w:eastAsia="楷体_GB2312" w:hint="eastAsia"/>
        </w:rPr>
        <w:t>注</w:t>
      </w:r>
      <w:r w:rsidRPr="00483FB0">
        <w:rPr>
          <w:rFonts w:eastAsia="楷体_GB2312" w:hint="eastAsia"/>
        </w:rPr>
        <w:t>：管线</w:t>
      </w:r>
      <w:r>
        <w:rPr>
          <w:rFonts w:eastAsia="楷体_GB2312" w:hint="eastAsia"/>
        </w:rPr>
        <w:t>代号</w:t>
      </w:r>
      <w:r w:rsidR="00153F48">
        <w:rPr>
          <w:rFonts w:eastAsia="楷体_GB2312" w:hint="eastAsia"/>
        </w:rPr>
        <w:t>4</w:t>
      </w:r>
      <w:r>
        <w:rPr>
          <w:rFonts w:eastAsia="楷体_GB2312" w:hint="eastAsia"/>
        </w:rPr>
        <w:t>、</w:t>
      </w:r>
      <w:r w:rsidR="00153F48">
        <w:rPr>
          <w:rFonts w:eastAsia="楷体_GB2312" w:hint="eastAsia"/>
        </w:rPr>
        <w:t>5</w:t>
      </w:r>
      <w:r>
        <w:rPr>
          <w:rFonts w:eastAsia="楷体_GB2312" w:hint="eastAsia"/>
        </w:rPr>
        <w:t>、</w:t>
      </w:r>
      <w:r w:rsidR="00153F48">
        <w:rPr>
          <w:rFonts w:eastAsia="楷体_GB2312" w:hint="eastAsia"/>
        </w:rPr>
        <w:t>6</w:t>
      </w:r>
      <w:r>
        <w:rPr>
          <w:rFonts w:eastAsia="楷体_GB2312" w:hint="eastAsia"/>
        </w:rPr>
        <w:t>分别指</w:t>
      </w:r>
      <w:r w:rsidR="00153F48">
        <w:rPr>
          <w:rFonts w:eastAsia="楷体_GB2312" w:hint="eastAsia"/>
        </w:rPr>
        <w:t>4</w:t>
      </w:r>
      <w:r>
        <w:rPr>
          <w:rFonts w:eastAsia="楷体_GB2312" w:hint="eastAsia"/>
        </w:rPr>
        <w:t>#</w:t>
      </w:r>
      <w:r>
        <w:rPr>
          <w:rFonts w:eastAsia="楷体_GB2312" w:hint="eastAsia"/>
        </w:rPr>
        <w:t>、</w:t>
      </w:r>
      <w:r w:rsidR="00153F48">
        <w:rPr>
          <w:rFonts w:eastAsia="楷体_GB2312" w:hint="eastAsia"/>
        </w:rPr>
        <w:t>5</w:t>
      </w:r>
      <w:r>
        <w:rPr>
          <w:rFonts w:eastAsia="楷体_GB2312" w:hint="eastAsia"/>
        </w:rPr>
        <w:t>#</w:t>
      </w:r>
      <w:r w:rsidR="009075F0">
        <w:rPr>
          <w:rFonts w:eastAsia="楷体_GB2312" w:hint="eastAsia"/>
        </w:rPr>
        <w:t>和</w:t>
      </w:r>
      <w:r w:rsidR="00153F48">
        <w:rPr>
          <w:rFonts w:eastAsia="楷体_GB2312" w:hint="eastAsia"/>
        </w:rPr>
        <w:t>6</w:t>
      </w:r>
      <w:r w:rsidR="009075F0">
        <w:rPr>
          <w:rFonts w:eastAsia="楷体_GB2312" w:hint="eastAsia"/>
        </w:rPr>
        <w:t>#</w:t>
      </w:r>
      <w:r>
        <w:rPr>
          <w:rFonts w:eastAsia="楷体_GB2312" w:hint="eastAsia"/>
        </w:rPr>
        <w:t>机组所在管线。</w:t>
      </w:r>
    </w:p>
    <w:p w14:paraId="30852B21" w14:textId="77777777" w:rsidR="00052243" w:rsidRDefault="00052243">
      <w:pPr>
        <w:widowControl/>
        <w:jc w:val="left"/>
        <w:rPr>
          <w:rFonts w:hAnsi="宋体"/>
          <w:sz w:val="24"/>
          <w:lang w:val="zh-CN"/>
        </w:rPr>
      </w:pPr>
      <w:r>
        <w:br w:type="page"/>
      </w:r>
    </w:p>
    <w:p w14:paraId="7FD46462" w14:textId="4C94EBBB" w:rsidR="00766B7B" w:rsidRPr="0044387D" w:rsidRDefault="00675298" w:rsidP="00172A5D">
      <w:pPr>
        <w:pStyle w:val="1"/>
        <w:spacing w:before="156"/>
      </w:pPr>
      <w:bookmarkStart w:id="84" w:name="_Toc533406475"/>
      <w:r>
        <w:rPr>
          <w:rFonts w:hint="eastAsia"/>
        </w:rPr>
        <w:lastRenderedPageBreak/>
        <w:t>大波动过渡过程计算及分析</w:t>
      </w:r>
      <w:r w:rsidR="00B42431">
        <w:rPr>
          <w:rFonts w:hint="eastAsia"/>
        </w:rPr>
        <w:t>（</w:t>
      </w:r>
      <w:r w:rsidR="00655300" w:rsidRPr="003D4608">
        <w:rPr>
          <w:rFonts w:hint="eastAsia"/>
          <w:color w:val="000000" w:themeColor="text1"/>
        </w:rPr>
        <w:t>清远</w:t>
      </w:r>
      <w:r w:rsidR="00B42431">
        <w:rPr>
          <w:rFonts w:hint="eastAsia"/>
        </w:rPr>
        <w:t>特性曲线结果）</w:t>
      </w:r>
      <w:bookmarkEnd w:id="84"/>
    </w:p>
    <w:p w14:paraId="121BFAD1" w14:textId="77777777" w:rsidR="00766B7B" w:rsidRDefault="00766B7B" w:rsidP="004B619D">
      <w:pPr>
        <w:pStyle w:val="2"/>
        <w:ind w:left="0" w:firstLine="0"/>
      </w:pPr>
      <w:bookmarkStart w:id="85" w:name="_Toc364755289"/>
      <w:bookmarkStart w:id="86" w:name="_Toc533406476"/>
      <w:r>
        <w:rPr>
          <w:rFonts w:hint="eastAsia"/>
        </w:rPr>
        <w:t>计算</w:t>
      </w:r>
      <w:r w:rsidRPr="0044387D">
        <w:t>工况</w:t>
      </w:r>
      <w:bookmarkEnd w:id="85"/>
      <w:bookmarkEnd w:id="86"/>
    </w:p>
    <w:p w14:paraId="5671D71A" w14:textId="77777777" w:rsidR="00DA1FBD" w:rsidRPr="00DA1FBD" w:rsidRDefault="00DA1FBD" w:rsidP="00DA1FBD">
      <w:pPr>
        <w:spacing w:line="360" w:lineRule="auto"/>
        <w:ind w:firstLineChars="200" w:firstLine="480"/>
        <w:rPr>
          <w:sz w:val="24"/>
          <w:lang w:val="zh-CN"/>
        </w:rPr>
      </w:pPr>
      <w:r w:rsidRPr="00DA1FBD">
        <w:rPr>
          <w:rFonts w:hint="eastAsia"/>
          <w:sz w:val="24"/>
          <w:lang w:val="zh-CN"/>
        </w:rPr>
        <w:t>大</w:t>
      </w:r>
      <w:r w:rsidRPr="00774493">
        <w:rPr>
          <w:rFonts w:hint="eastAsia"/>
          <w:sz w:val="24"/>
          <w:lang w:val="zh-CN"/>
        </w:rPr>
        <w:t>波动过渡过</w:t>
      </w:r>
      <w:r w:rsidRPr="00DA1FBD">
        <w:rPr>
          <w:rFonts w:hint="eastAsia"/>
          <w:sz w:val="24"/>
          <w:lang w:val="zh-CN"/>
        </w:rPr>
        <w:t>程计算工况如表</w:t>
      </w:r>
      <w:r w:rsidRPr="00DA1FBD">
        <w:rPr>
          <w:rFonts w:hint="eastAsia"/>
          <w:sz w:val="24"/>
          <w:lang w:val="zh-CN"/>
        </w:rPr>
        <w:t>5-1</w:t>
      </w:r>
      <w:r w:rsidRPr="00DA1FBD">
        <w:rPr>
          <w:rFonts w:hint="eastAsia"/>
          <w:sz w:val="24"/>
          <w:lang w:val="zh-CN"/>
        </w:rPr>
        <w:t>所示：</w:t>
      </w:r>
    </w:p>
    <w:p w14:paraId="7769AB34" w14:textId="67410B62" w:rsidR="00282469" w:rsidRDefault="00282469" w:rsidP="00282469">
      <w:pPr>
        <w:jc w:val="center"/>
        <w:rPr>
          <w:b/>
          <w:bCs/>
        </w:rPr>
      </w:pPr>
      <w:r>
        <w:rPr>
          <w:rFonts w:hint="eastAsia"/>
          <w:b/>
          <w:bCs/>
        </w:rPr>
        <w:t>表</w:t>
      </w:r>
      <w:r>
        <w:rPr>
          <w:rFonts w:hint="eastAsia"/>
          <w:b/>
          <w:bCs/>
        </w:rPr>
        <w:t>5</w:t>
      </w:r>
      <w:r>
        <w:rPr>
          <w:b/>
          <w:bCs/>
        </w:rPr>
        <w:t xml:space="preserve">-1 </w:t>
      </w:r>
      <w:r>
        <w:rPr>
          <w:rFonts w:hint="eastAsia"/>
          <w:b/>
          <w:bCs/>
        </w:rPr>
        <w:t>水轮机设计</w:t>
      </w:r>
      <w:r w:rsidRPr="005C0B5B">
        <w:rPr>
          <w:rFonts w:hint="eastAsia"/>
          <w:b/>
          <w:bCs/>
        </w:rPr>
        <w:t>工况</w:t>
      </w:r>
      <w:r>
        <w:rPr>
          <w:rFonts w:hint="eastAsia"/>
          <w:b/>
          <w:bCs/>
        </w:rPr>
        <w:t>表</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33"/>
        <w:gridCol w:w="1031"/>
        <w:gridCol w:w="1032"/>
        <w:gridCol w:w="4152"/>
        <w:gridCol w:w="1338"/>
      </w:tblGrid>
      <w:tr w:rsidR="00282469" w:rsidRPr="00A1786C" w14:paraId="13834E1A"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hideMark/>
          </w:tcPr>
          <w:p w14:paraId="2BD9D411" w14:textId="77777777" w:rsidR="00282469" w:rsidRPr="00A1786C" w:rsidRDefault="00282469" w:rsidP="00C3323B">
            <w:pPr>
              <w:adjustRightInd w:val="0"/>
              <w:snapToGrid w:val="0"/>
              <w:jc w:val="center"/>
              <w:rPr>
                <w:sz w:val="18"/>
                <w:szCs w:val="18"/>
              </w:rPr>
            </w:pPr>
            <w:r w:rsidRPr="00A1786C">
              <w:rPr>
                <w:rFonts w:hint="eastAsia"/>
                <w:sz w:val="18"/>
                <w:szCs w:val="18"/>
              </w:rPr>
              <w:t>新编号</w:t>
            </w:r>
          </w:p>
        </w:tc>
        <w:tc>
          <w:tcPr>
            <w:tcW w:w="1031" w:type="dxa"/>
            <w:tcBorders>
              <w:top w:val="single" w:sz="8" w:space="0" w:color="auto"/>
              <w:left w:val="single" w:sz="8" w:space="0" w:color="auto"/>
              <w:bottom w:val="single" w:sz="8" w:space="0" w:color="auto"/>
              <w:right w:val="single" w:sz="8" w:space="0" w:color="auto"/>
            </w:tcBorders>
            <w:vAlign w:val="center"/>
          </w:tcPr>
          <w:p w14:paraId="5EA9527C" w14:textId="77777777" w:rsidR="00282469" w:rsidRPr="00A1786C" w:rsidRDefault="00282469" w:rsidP="00C3323B">
            <w:pPr>
              <w:adjustRightInd w:val="0"/>
              <w:snapToGrid w:val="0"/>
              <w:jc w:val="center"/>
              <w:rPr>
                <w:sz w:val="18"/>
                <w:szCs w:val="18"/>
              </w:rPr>
            </w:pPr>
            <w:r w:rsidRPr="00A1786C">
              <w:rPr>
                <w:rFonts w:hint="eastAsia"/>
                <w:sz w:val="18"/>
                <w:szCs w:val="18"/>
              </w:rPr>
              <w:t>报告</w:t>
            </w:r>
            <w:r>
              <w:rPr>
                <w:rFonts w:hint="eastAsia"/>
                <w:sz w:val="18"/>
                <w:szCs w:val="18"/>
              </w:rPr>
              <w:t>二</w:t>
            </w:r>
            <w:r w:rsidRPr="00A1786C">
              <w:rPr>
                <w:rFonts w:hint="eastAsia"/>
                <w:sz w:val="18"/>
                <w:szCs w:val="18"/>
              </w:rPr>
              <w:t>编号</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20CE55BC" w14:textId="77777777" w:rsidR="00282469" w:rsidRPr="00A1786C" w:rsidRDefault="00282469" w:rsidP="00C3323B">
            <w:pPr>
              <w:adjustRightInd w:val="0"/>
              <w:snapToGrid w:val="0"/>
              <w:jc w:val="center"/>
              <w:rPr>
                <w:sz w:val="18"/>
                <w:szCs w:val="18"/>
              </w:rPr>
            </w:pPr>
            <w:r w:rsidRPr="00A1786C">
              <w:rPr>
                <w:rFonts w:hint="eastAsia"/>
                <w:sz w:val="18"/>
                <w:szCs w:val="18"/>
              </w:rPr>
              <w:t>对应导则工况</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hideMark/>
          </w:tcPr>
          <w:p w14:paraId="26BBDC59" w14:textId="77777777" w:rsidR="00282469" w:rsidRPr="00A1786C" w:rsidRDefault="00282469" w:rsidP="00C3323B">
            <w:pPr>
              <w:adjustRightInd w:val="0"/>
              <w:snapToGrid w:val="0"/>
              <w:jc w:val="center"/>
              <w:rPr>
                <w:sz w:val="18"/>
                <w:szCs w:val="18"/>
              </w:rPr>
            </w:pPr>
            <w:r w:rsidRPr="00A1786C">
              <w:rPr>
                <w:rFonts w:hint="eastAsia"/>
                <w:sz w:val="18"/>
                <w:szCs w:val="18"/>
              </w:rPr>
              <w:t>工况</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hideMark/>
          </w:tcPr>
          <w:p w14:paraId="10010E03" w14:textId="77777777" w:rsidR="00282469" w:rsidRPr="00A1786C" w:rsidRDefault="00282469" w:rsidP="00C3323B">
            <w:pPr>
              <w:adjustRightInd w:val="0"/>
              <w:snapToGrid w:val="0"/>
              <w:jc w:val="center"/>
              <w:rPr>
                <w:sz w:val="18"/>
                <w:szCs w:val="18"/>
              </w:rPr>
            </w:pPr>
            <w:r w:rsidRPr="00A1786C">
              <w:rPr>
                <w:rFonts w:hint="eastAsia"/>
                <w:sz w:val="18"/>
                <w:szCs w:val="18"/>
              </w:rPr>
              <w:t>备注</w:t>
            </w:r>
          </w:p>
        </w:tc>
      </w:tr>
      <w:tr w:rsidR="00282469" w:rsidRPr="00A1786C" w14:paraId="3929466C"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F57FA16" w14:textId="77777777" w:rsidR="00282469" w:rsidRPr="00A1786C" w:rsidRDefault="00282469" w:rsidP="00C3323B">
            <w:pPr>
              <w:adjustRightInd w:val="0"/>
              <w:snapToGrid w:val="0"/>
              <w:jc w:val="center"/>
              <w:rPr>
                <w:sz w:val="18"/>
                <w:szCs w:val="18"/>
              </w:rPr>
            </w:pPr>
            <w:r w:rsidRPr="00A1786C">
              <w:rPr>
                <w:rFonts w:hint="eastAsia"/>
                <w:sz w:val="18"/>
                <w:szCs w:val="18"/>
              </w:rPr>
              <w:t>TDT</w:t>
            </w:r>
            <w:r w:rsidRPr="00A1786C">
              <w:rPr>
                <w:sz w:val="18"/>
                <w:szCs w:val="18"/>
              </w:rPr>
              <w:t>1</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5D21F223"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T9</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7A5301E0"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T1</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D7BF46C" w14:textId="77777777" w:rsidR="00282469" w:rsidRPr="00A1786C" w:rsidRDefault="00282469" w:rsidP="00C3323B">
            <w:pPr>
              <w:adjustRightInd w:val="0"/>
              <w:snapToGrid w:val="0"/>
              <w:rPr>
                <w:sz w:val="18"/>
                <w:szCs w:val="18"/>
              </w:rPr>
            </w:pPr>
            <w:r w:rsidRPr="00A1786C">
              <w:rPr>
                <w:rFonts w:hint="eastAsia"/>
                <w:sz w:val="18"/>
                <w:szCs w:val="18"/>
              </w:rPr>
              <w:t>一台</w:t>
            </w:r>
            <w:r w:rsidRPr="00A1786C">
              <w:rPr>
                <w:sz w:val="18"/>
                <w:szCs w:val="18"/>
              </w:rPr>
              <w:t>机组在额定水头下额定功率运行，甩负荷，导叶</w:t>
            </w:r>
            <w:r w:rsidRPr="00A1786C">
              <w:rPr>
                <w:rFonts w:hint="eastAsia"/>
                <w:sz w:val="18"/>
                <w:szCs w:val="18"/>
              </w:rPr>
              <w:t>紧急</w:t>
            </w:r>
            <w:r w:rsidRPr="00A1786C">
              <w:rPr>
                <w:sz w:val="18"/>
                <w:szCs w:val="18"/>
              </w:rPr>
              <w:t>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75CAB6C" w14:textId="77777777" w:rsidR="00282469" w:rsidRPr="00A1786C" w:rsidRDefault="00282469" w:rsidP="00C3323B">
            <w:pPr>
              <w:adjustRightInd w:val="0"/>
              <w:snapToGrid w:val="0"/>
              <w:jc w:val="center"/>
              <w:rPr>
                <w:sz w:val="18"/>
                <w:szCs w:val="18"/>
              </w:rPr>
            </w:pPr>
            <w:r w:rsidRPr="00A1786C">
              <w:rPr>
                <w:sz w:val="18"/>
                <w:szCs w:val="18"/>
              </w:rPr>
              <w:t>机组转速上升率</w:t>
            </w:r>
          </w:p>
        </w:tc>
      </w:tr>
      <w:tr w:rsidR="00282469" w:rsidRPr="00A1786C" w14:paraId="65B3010F"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F7F5E32" w14:textId="77777777" w:rsidR="00282469" w:rsidRPr="008E57EB" w:rsidRDefault="00282469" w:rsidP="00C3323B">
            <w:pPr>
              <w:adjustRightInd w:val="0"/>
              <w:snapToGrid w:val="0"/>
              <w:jc w:val="center"/>
              <w:rPr>
                <w:sz w:val="18"/>
                <w:szCs w:val="18"/>
                <w:highlight w:val="yellow"/>
              </w:rPr>
            </w:pPr>
            <w:r w:rsidRPr="008E57EB">
              <w:rPr>
                <w:sz w:val="18"/>
                <w:szCs w:val="18"/>
                <w:highlight w:val="yellow"/>
              </w:rPr>
              <w:t>TD</w:t>
            </w:r>
            <w:r w:rsidRPr="008E57EB">
              <w:rPr>
                <w:rFonts w:hint="eastAsia"/>
                <w:sz w:val="18"/>
                <w:szCs w:val="18"/>
                <w:highlight w:val="yellow"/>
              </w:rPr>
              <w:t>T</w:t>
            </w:r>
            <w:r w:rsidRPr="008E57EB">
              <w:rPr>
                <w:sz w:val="18"/>
                <w:szCs w:val="18"/>
                <w:highlight w:val="yellow"/>
              </w:rPr>
              <w:t>2</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544D9082"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2</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3EADBE3E"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2</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A682365" w14:textId="77777777" w:rsidR="00282469" w:rsidRPr="00A1786C" w:rsidRDefault="00282469" w:rsidP="00C3323B">
            <w:pPr>
              <w:adjustRightInd w:val="0"/>
              <w:snapToGrid w:val="0"/>
              <w:rPr>
                <w:sz w:val="18"/>
                <w:szCs w:val="18"/>
              </w:rPr>
            </w:pPr>
            <w:r w:rsidRPr="00A1786C">
              <w:rPr>
                <w:rFonts w:hint="eastAsia"/>
                <w:sz w:val="18"/>
                <w:szCs w:val="18"/>
              </w:rPr>
              <w:t>额定水头，两台机额定出力运行，突甩负荷，导叶正常关闭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822AF7B"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p>
        </w:tc>
      </w:tr>
      <w:tr w:rsidR="00282469" w:rsidRPr="00A1786C" w14:paraId="0F27CF9C"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F3C9490" w14:textId="77777777" w:rsidR="00282469" w:rsidRPr="008E57EB" w:rsidRDefault="00282469" w:rsidP="00C3323B">
            <w:pPr>
              <w:adjustRightInd w:val="0"/>
              <w:snapToGrid w:val="0"/>
              <w:jc w:val="center"/>
              <w:rPr>
                <w:sz w:val="18"/>
                <w:szCs w:val="18"/>
                <w:highlight w:val="yellow"/>
              </w:rPr>
            </w:pPr>
            <w:r w:rsidRPr="008E57EB">
              <w:rPr>
                <w:sz w:val="18"/>
                <w:szCs w:val="18"/>
                <w:highlight w:val="yellow"/>
              </w:rPr>
              <w:t>TD</w:t>
            </w:r>
            <w:r w:rsidRPr="008E57EB">
              <w:rPr>
                <w:rFonts w:hint="eastAsia"/>
                <w:sz w:val="18"/>
                <w:szCs w:val="18"/>
                <w:highlight w:val="yellow"/>
              </w:rPr>
              <w:t>T3</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721C124E"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1</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39F72ACE"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3</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A31ED09"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上库正常蓄水位，下库死水位，最大毛水头工况两台机额定出力运行，突甩负荷，导叶正常关闭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85F680E"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p>
        </w:tc>
      </w:tr>
      <w:tr w:rsidR="00282469" w:rsidRPr="00A1786C" w14:paraId="6F4C0BAC"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5544414"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4</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0CC473C8"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T10</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679A8231"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T4</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D817708" w14:textId="77777777" w:rsidR="00282469" w:rsidRPr="00A1786C" w:rsidRDefault="00282469" w:rsidP="00C3323B">
            <w:pPr>
              <w:adjustRightInd w:val="0"/>
              <w:snapToGrid w:val="0"/>
              <w:rPr>
                <w:sz w:val="18"/>
                <w:szCs w:val="18"/>
              </w:rPr>
            </w:pPr>
            <w:r w:rsidRPr="00A1786C">
              <w:rPr>
                <w:rFonts w:hint="eastAsia"/>
                <w:sz w:val="18"/>
                <w:szCs w:val="18"/>
              </w:rPr>
              <w:t>上库</w:t>
            </w:r>
            <w:r w:rsidRPr="00A1786C">
              <w:rPr>
                <w:sz w:val="18"/>
                <w:szCs w:val="18"/>
              </w:rPr>
              <w:t>正常蓄水位，</w:t>
            </w:r>
            <w:r w:rsidRPr="00A1786C">
              <w:rPr>
                <w:rFonts w:hint="eastAsia"/>
                <w:sz w:val="18"/>
                <w:szCs w:val="18"/>
              </w:rPr>
              <w:t>下库死水位，一台机额定负荷运行，另一台机从空载增至额定负荷，</w:t>
            </w:r>
            <w:r w:rsidRPr="00A1786C">
              <w:rPr>
                <w:sz w:val="18"/>
                <w:szCs w:val="18"/>
              </w:rPr>
              <w:t>上游</w:t>
            </w:r>
            <w:r w:rsidRPr="00A1786C">
              <w:rPr>
                <w:rFonts w:hint="eastAsia"/>
                <w:sz w:val="18"/>
                <w:szCs w:val="18"/>
              </w:rPr>
              <w:t>闸门井</w:t>
            </w:r>
            <w:r w:rsidRPr="00A1786C">
              <w:rPr>
                <w:sz w:val="18"/>
                <w:szCs w:val="18"/>
              </w:rPr>
              <w:t>涌波水位最高时，全部机组同时</w:t>
            </w:r>
            <w:r w:rsidRPr="00A1786C">
              <w:rPr>
                <w:rFonts w:hint="eastAsia"/>
                <w:sz w:val="18"/>
                <w:szCs w:val="18"/>
              </w:rPr>
              <w:t>甩</w:t>
            </w:r>
            <w:r w:rsidRPr="00A1786C">
              <w:rPr>
                <w:sz w:val="18"/>
                <w:szCs w:val="18"/>
              </w:rPr>
              <w:t>负荷，导叶</w:t>
            </w:r>
            <w:r w:rsidRPr="00A1786C">
              <w:rPr>
                <w:rFonts w:hint="eastAsia"/>
                <w:sz w:val="18"/>
                <w:szCs w:val="18"/>
              </w:rPr>
              <w:t>紧急</w:t>
            </w:r>
            <w:r w:rsidRPr="00A1786C">
              <w:rPr>
                <w:sz w:val="18"/>
                <w:szCs w:val="18"/>
              </w:rPr>
              <w:t>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AC03097" w14:textId="77777777" w:rsidR="00282469" w:rsidRPr="00A1786C" w:rsidRDefault="00282469" w:rsidP="00C3323B">
            <w:pPr>
              <w:adjustRightInd w:val="0"/>
              <w:snapToGrid w:val="0"/>
              <w:jc w:val="center"/>
              <w:rPr>
                <w:sz w:val="18"/>
                <w:szCs w:val="18"/>
              </w:rPr>
            </w:pPr>
            <w:r w:rsidRPr="00A1786C">
              <w:rPr>
                <w:sz w:val="18"/>
                <w:szCs w:val="18"/>
              </w:rPr>
              <w:t>机组转速上升率</w:t>
            </w:r>
          </w:p>
          <w:p w14:paraId="1A150406" w14:textId="77777777" w:rsidR="00282469" w:rsidRPr="00A1786C" w:rsidRDefault="00282469" w:rsidP="00C3323B">
            <w:pPr>
              <w:adjustRightInd w:val="0"/>
              <w:snapToGrid w:val="0"/>
              <w:jc w:val="center"/>
              <w:rPr>
                <w:sz w:val="18"/>
                <w:szCs w:val="18"/>
              </w:rPr>
            </w:pPr>
            <w:r w:rsidRPr="00A1786C">
              <w:rPr>
                <w:sz w:val="18"/>
                <w:szCs w:val="18"/>
              </w:rPr>
              <w:t>机组蜗壳最大压力</w:t>
            </w:r>
          </w:p>
          <w:p w14:paraId="334814A0" w14:textId="77777777" w:rsidR="00282469" w:rsidRPr="00A1786C" w:rsidRDefault="00282469" w:rsidP="00C3323B">
            <w:pPr>
              <w:adjustRightInd w:val="0"/>
              <w:snapToGrid w:val="0"/>
              <w:jc w:val="center"/>
              <w:rPr>
                <w:sz w:val="18"/>
                <w:szCs w:val="18"/>
              </w:rPr>
            </w:pPr>
            <w:r w:rsidRPr="00A1786C">
              <w:rPr>
                <w:rFonts w:hint="eastAsia"/>
                <w:sz w:val="18"/>
                <w:szCs w:val="18"/>
              </w:rPr>
              <w:t>上游闸门井最高涌波水位</w:t>
            </w:r>
          </w:p>
        </w:tc>
      </w:tr>
      <w:tr w:rsidR="00282469" w:rsidRPr="00A1786C" w14:paraId="3590788E"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368C59C"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5</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7571E2E3"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6</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2D1A09EA"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5</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AFB1BC4"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上库死水位，下库正常蓄水位，一台机最大负荷运行，另一台机从空载增至最大负荷</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6E650C29" w14:textId="77777777" w:rsidR="00282469" w:rsidRPr="00A1786C" w:rsidRDefault="00282469" w:rsidP="00C3323B">
            <w:pPr>
              <w:adjustRightInd w:val="0"/>
              <w:snapToGrid w:val="0"/>
              <w:jc w:val="center"/>
              <w:rPr>
                <w:sz w:val="18"/>
                <w:szCs w:val="18"/>
              </w:rPr>
            </w:pPr>
            <w:r w:rsidRPr="00A1786C">
              <w:rPr>
                <w:rFonts w:hint="eastAsia"/>
                <w:sz w:val="18"/>
                <w:szCs w:val="18"/>
              </w:rPr>
              <w:t>上平段末最小内水压力</w:t>
            </w:r>
          </w:p>
        </w:tc>
      </w:tr>
      <w:tr w:rsidR="00282469" w:rsidRPr="00A1786C" w14:paraId="66BF68B3"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26DBC93"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6</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46E816D6"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T11</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50C0FBDE"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T6</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68B4240" w14:textId="77777777" w:rsidR="00282469" w:rsidRPr="00A1786C" w:rsidRDefault="00282469" w:rsidP="00C3323B">
            <w:pPr>
              <w:adjustRightInd w:val="0"/>
              <w:snapToGrid w:val="0"/>
              <w:rPr>
                <w:sz w:val="18"/>
                <w:szCs w:val="18"/>
              </w:rPr>
            </w:pPr>
            <w:r w:rsidRPr="00A1786C">
              <w:rPr>
                <w:rFonts w:hint="eastAsia"/>
                <w:sz w:val="18"/>
                <w:szCs w:val="18"/>
              </w:rPr>
              <w:t>上库</w:t>
            </w:r>
            <w:r w:rsidRPr="00A1786C">
              <w:rPr>
                <w:sz w:val="18"/>
                <w:szCs w:val="18"/>
              </w:rPr>
              <w:t>正常蓄水位，</w:t>
            </w:r>
            <w:r w:rsidRPr="00A1786C">
              <w:rPr>
                <w:rFonts w:hint="eastAsia"/>
                <w:sz w:val="18"/>
                <w:szCs w:val="18"/>
              </w:rPr>
              <w:t>下库死水位，一台机额定负荷运行，另一台机从空载增至额定负荷，下游闸门井</w:t>
            </w:r>
            <w:r w:rsidRPr="00A1786C">
              <w:rPr>
                <w:sz w:val="18"/>
                <w:szCs w:val="18"/>
              </w:rPr>
              <w:t>涌波水位最</w:t>
            </w:r>
            <w:r w:rsidRPr="00A1786C">
              <w:rPr>
                <w:rFonts w:hint="eastAsia"/>
                <w:sz w:val="18"/>
                <w:szCs w:val="18"/>
              </w:rPr>
              <w:t>低</w:t>
            </w:r>
            <w:r w:rsidRPr="00A1786C">
              <w:rPr>
                <w:sz w:val="18"/>
                <w:szCs w:val="18"/>
              </w:rPr>
              <w:t>时，全部机组同时</w:t>
            </w:r>
            <w:r w:rsidRPr="00A1786C">
              <w:rPr>
                <w:rFonts w:hint="eastAsia"/>
                <w:sz w:val="18"/>
                <w:szCs w:val="18"/>
              </w:rPr>
              <w:t>甩</w:t>
            </w:r>
            <w:r w:rsidRPr="00A1786C">
              <w:rPr>
                <w:sz w:val="18"/>
                <w:szCs w:val="18"/>
              </w:rPr>
              <w:t>负荷，导叶</w:t>
            </w:r>
            <w:r w:rsidRPr="00A1786C">
              <w:rPr>
                <w:rFonts w:hint="eastAsia"/>
                <w:sz w:val="18"/>
                <w:szCs w:val="18"/>
              </w:rPr>
              <w:t>紧急</w:t>
            </w:r>
            <w:r w:rsidRPr="00A1786C">
              <w:rPr>
                <w:sz w:val="18"/>
                <w:szCs w:val="18"/>
              </w:rPr>
              <w:t>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779597A" w14:textId="77777777" w:rsidR="00282469" w:rsidRPr="00A1786C" w:rsidRDefault="00282469" w:rsidP="00C3323B">
            <w:pPr>
              <w:adjustRightInd w:val="0"/>
              <w:snapToGrid w:val="0"/>
              <w:jc w:val="center"/>
              <w:rPr>
                <w:sz w:val="18"/>
                <w:szCs w:val="18"/>
              </w:rPr>
            </w:pPr>
            <w:r w:rsidRPr="00A1786C">
              <w:rPr>
                <w:sz w:val="18"/>
                <w:szCs w:val="18"/>
              </w:rPr>
              <w:t>尾水管进口最小压力</w:t>
            </w:r>
          </w:p>
          <w:p w14:paraId="056AA16C" w14:textId="77777777" w:rsidR="00282469" w:rsidRPr="00A1786C" w:rsidRDefault="00282469" w:rsidP="00C3323B">
            <w:pPr>
              <w:adjustRightInd w:val="0"/>
              <w:snapToGrid w:val="0"/>
              <w:jc w:val="center"/>
              <w:rPr>
                <w:sz w:val="18"/>
                <w:szCs w:val="18"/>
              </w:rPr>
            </w:pPr>
            <w:r w:rsidRPr="00A1786C">
              <w:rPr>
                <w:rFonts w:hint="eastAsia"/>
                <w:sz w:val="18"/>
                <w:szCs w:val="18"/>
              </w:rPr>
              <w:t>下游闸门井最低涌波水位</w:t>
            </w:r>
          </w:p>
        </w:tc>
      </w:tr>
      <w:tr w:rsidR="00282469" w:rsidRPr="00A1786C" w14:paraId="258F53B5"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8208B45"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7</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738BB3A6"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4</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5177E27C"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7</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F38A08F"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上库正常蓄水位，下库死水位，两台机启动，增至满负荷，在流入上游闸门井流量最大时两台机突甩负荷，导叶正常关闭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A749545" w14:textId="77777777" w:rsidR="00282469" w:rsidRPr="00A1786C" w:rsidRDefault="00282469" w:rsidP="00C3323B">
            <w:pPr>
              <w:adjustRightInd w:val="0"/>
              <w:snapToGrid w:val="0"/>
              <w:jc w:val="center"/>
              <w:rPr>
                <w:sz w:val="18"/>
                <w:szCs w:val="18"/>
              </w:rPr>
            </w:pPr>
            <w:r w:rsidRPr="00A1786C">
              <w:rPr>
                <w:rFonts w:hint="eastAsia"/>
                <w:sz w:val="18"/>
                <w:szCs w:val="18"/>
              </w:rPr>
              <w:t>闸门井最高涌波水位</w:t>
            </w:r>
          </w:p>
        </w:tc>
      </w:tr>
      <w:tr w:rsidR="00282469" w:rsidRPr="00A1786C" w14:paraId="40D88B9C"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68AFFDA"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8</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1D861169"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T12</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3B569A00"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T8</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45EB5F7" w14:textId="77777777" w:rsidR="00282469" w:rsidRPr="00A1786C" w:rsidRDefault="00282469" w:rsidP="00C3323B">
            <w:pPr>
              <w:adjustRightInd w:val="0"/>
              <w:snapToGrid w:val="0"/>
              <w:rPr>
                <w:sz w:val="18"/>
                <w:szCs w:val="18"/>
              </w:rPr>
            </w:pPr>
            <w:r w:rsidRPr="00A1786C">
              <w:rPr>
                <w:rFonts w:hint="eastAsia"/>
                <w:sz w:val="18"/>
                <w:szCs w:val="18"/>
              </w:rPr>
              <w:t>上库死</w:t>
            </w:r>
            <w:r w:rsidRPr="00A1786C">
              <w:rPr>
                <w:sz w:val="18"/>
                <w:szCs w:val="18"/>
              </w:rPr>
              <w:t>水位，</w:t>
            </w:r>
            <w:r w:rsidRPr="00A1786C">
              <w:rPr>
                <w:rFonts w:hint="eastAsia"/>
                <w:sz w:val="18"/>
                <w:szCs w:val="18"/>
              </w:rPr>
              <w:t>下库正常蓄水位，一台机最大出力运行，另一台机从空载增至最大出力，流入上游闸门井流量最大</w:t>
            </w:r>
            <w:r w:rsidRPr="00A1786C">
              <w:rPr>
                <w:sz w:val="18"/>
                <w:szCs w:val="18"/>
              </w:rPr>
              <w:t>时，全部机组同时</w:t>
            </w:r>
            <w:r w:rsidRPr="00A1786C">
              <w:rPr>
                <w:rFonts w:hint="eastAsia"/>
                <w:sz w:val="18"/>
                <w:szCs w:val="18"/>
              </w:rPr>
              <w:t>甩</w:t>
            </w:r>
            <w:r w:rsidRPr="00A1786C">
              <w:rPr>
                <w:sz w:val="18"/>
                <w:szCs w:val="18"/>
              </w:rPr>
              <w:t>负荷，导叶</w:t>
            </w:r>
            <w:r w:rsidRPr="00A1786C">
              <w:rPr>
                <w:rFonts w:hint="eastAsia"/>
                <w:sz w:val="18"/>
                <w:szCs w:val="18"/>
              </w:rPr>
              <w:t>紧急</w:t>
            </w:r>
            <w:r w:rsidRPr="00A1786C">
              <w:rPr>
                <w:sz w:val="18"/>
                <w:szCs w:val="18"/>
              </w:rPr>
              <w:t>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0776E8A" w14:textId="77777777" w:rsidR="00282469" w:rsidRPr="00A1786C" w:rsidRDefault="00282469" w:rsidP="00C3323B">
            <w:pPr>
              <w:adjustRightInd w:val="0"/>
              <w:snapToGrid w:val="0"/>
              <w:jc w:val="center"/>
              <w:rPr>
                <w:sz w:val="18"/>
                <w:szCs w:val="18"/>
              </w:rPr>
            </w:pPr>
            <w:r w:rsidRPr="00A1786C">
              <w:rPr>
                <w:sz w:val="18"/>
                <w:szCs w:val="18"/>
              </w:rPr>
              <w:t>上游</w:t>
            </w:r>
            <w:r w:rsidRPr="00A1786C">
              <w:rPr>
                <w:rFonts w:hint="eastAsia"/>
                <w:sz w:val="18"/>
                <w:szCs w:val="18"/>
              </w:rPr>
              <w:t>闸门井</w:t>
            </w:r>
            <w:r w:rsidRPr="00A1786C">
              <w:rPr>
                <w:sz w:val="18"/>
                <w:szCs w:val="18"/>
              </w:rPr>
              <w:t>最低涌波水位</w:t>
            </w:r>
          </w:p>
        </w:tc>
      </w:tr>
      <w:tr w:rsidR="00282469" w:rsidRPr="00A1786C" w14:paraId="466F41AC"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E70B397"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T9</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54A6927A"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T8</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154E3E5F"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9</w:t>
            </w: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5BB7323"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上库正常蓄水位，下库死水位，一台机额定出力运行，另外一台机增至额定负荷，在流出下游闸门井流量最大时刻，两台机突甩负荷，导叶正常关闭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33D017F" w14:textId="77777777" w:rsidR="00282469" w:rsidRPr="00A1786C" w:rsidRDefault="00282469" w:rsidP="00C3323B">
            <w:pPr>
              <w:adjustRightInd w:val="0"/>
              <w:snapToGrid w:val="0"/>
              <w:jc w:val="center"/>
              <w:rPr>
                <w:sz w:val="18"/>
                <w:szCs w:val="18"/>
              </w:rPr>
            </w:pPr>
            <w:r w:rsidRPr="00A1786C">
              <w:rPr>
                <w:rFonts w:hint="eastAsia"/>
                <w:sz w:val="18"/>
                <w:szCs w:val="18"/>
              </w:rPr>
              <w:t>下游闸门井最低涌波水位</w:t>
            </w:r>
          </w:p>
        </w:tc>
      </w:tr>
      <w:tr w:rsidR="00282469" w:rsidRPr="00A1786C" w14:paraId="2EA85439"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53749D6"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10</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2518753B"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3</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36560DC9" w14:textId="77777777" w:rsidR="00282469" w:rsidRPr="00A1786C" w:rsidRDefault="00282469" w:rsidP="00C3323B">
            <w:pPr>
              <w:adjustRightInd w:val="0"/>
              <w:snapToGrid w:val="0"/>
              <w:jc w:val="center"/>
              <w:rPr>
                <w:sz w:val="18"/>
                <w:szCs w:val="18"/>
              </w:rPr>
            </w:pP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E5B9816" w14:textId="77777777" w:rsidR="00282469" w:rsidRPr="00A1786C" w:rsidRDefault="00282469" w:rsidP="00C3323B">
            <w:pPr>
              <w:adjustRightInd w:val="0"/>
              <w:snapToGrid w:val="0"/>
              <w:rPr>
                <w:sz w:val="18"/>
                <w:szCs w:val="18"/>
              </w:rPr>
            </w:pPr>
            <w:r w:rsidRPr="00A1786C">
              <w:rPr>
                <w:rFonts w:hint="eastAsia"/>
                <w:sz w:val="18"/>
                <w:szCs w:val="18"/>
              </w:rPr>
              <w:t>上库死水位，下库正常畜水位，最小毛水头工况两台机最大出力运行，突甩负荷，导叶正常关闭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AE64315" w14:textId="77777777" w:rsidR="00282469" w:rsidRPr="00A1786C" w:rsidRDefault="00282469" w:rsidP="00C3323B">
            <w:pPr>
              <w:adjustRightInd w:val="0"/>
              <w:snapToGrid w:val="0"/>
              <w:jc w:val="center"/>
              <w:rPr>
                <w:sz w:val="18"/>
                <w:szCs w:val="18"/>
              </w:rPr>
            </w:pPr>
            <w:r w:rsidRPr="00A1786C">
              <w:rPr>
                <w:rFonts w:hint="eastAsia"/>
                <w:sz w:val="18"/>
                <w:szCs w:val="18"/>
              </w:rPr>
              <w:t>上平段末最小内水压力</w:t>
            </w:r>
          </w:p>
        </w:tc>
      </w:tr>
      <w:tr w:rsidR="00282469" w:rsidRPr="00A1786C" w14:paraId="206E7555"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AB3CF26"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11</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2F1EA060" w14:textId="77777777" w:rsidR="00282469" w:rsidRPr="00A1786C" w:rsidRDefault="00282469" w:rsidP="00C3323B">
            <w:pPr>
              <w:adjustRightInd w:val="0"/>
              <w:snapToGrid w:val="0"/>
              <w:jc w:val="center"/>
              <w:rPr>
                <w:sz w:val="18"/>
                <w:szCs w:val="18"/>
              </w:rPr>
            </w:pPr>
            <w:r w:rsidRPr="00A1786C">
              <w:rPr>
                <w:rFonts w:hint="eastAsia"/>
                <w:sz w:val="18"/>
                <w:szCs w:val="18"/>
              </w:rPr>
              <w:t>DT</w:t>
            </w:r>
            <w:r w:rsidRPr="00A1786C">
              <w:rPr>
                <w:sz w:val="18"/>
                <w:szCs w:val="18"/>
              </w:rPr>
              <w:t>5</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44FB45DC" w14:textId="77777777" w:rsidR="00282469" w:rsidRPr="00A1786C" w:rsidRDefault="00282469" w:rsidP="00C3323B">
            <w:pPr>
              <w:adjustRightInd w:val="0"/>
              <w:snapToGrid w:val="0"/>
              <w:jc w:val="center"/>
              <w:rPr>
                <w:sz w:val="18"/>
                <w:szCs w:val="18"/>
              </w:rPr>
            </w:pP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6B3F198"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上库正常蓄水位，下库死水位，两台机启动，增至满负荷，在流出下游闸门井流量最大时突甩负荷，导叶正常关闭</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0484AE7" w14:textId="77777777" w:rsidR="00282469" w:rsidRPr="00A1786C" w:rsidRDefault="00282469" w:rsidP="00C3323B">
            <w:pPr>
              <w:adjustRightInd w:val="0"/>
              <w:snapToGrid w:val="0"/>
              <w:jc w:val="center"/>
              <w:rPr>
                <w:sz w:val="18"/>
                <w:szCs w:val="18"/>
              </w:rPr>
            </w:pPr>
            <w:r w:rsidRPr="00A1786C">
              <w:rPr>
                <w:rFonts w:hint="eastAsia"/>
                <w:sz w:val="18"/>
                <w:szCs w:val="18"/>
              </w:rPr>
              <w:t>闸门井最低涌波水位</w:t>
            </w:r>
          </w:p>
        </w:tc>
      </w:tr>
      <w:tr w:rsidR="00282469" w:rsidRPr="00A1786C" w14:paraId="6F8BE7EF" w14:textId="77777777" w:rsidTr="00282469">
        <w:trPr>
          <w:trHeight w:val="454"/>
          <w:jc w:val="center"/>
        </w:trPr>
        <w:tc>
          <w:tcPr>
            <w:tcW w:w="73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89809A2"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D</w:t>
            </w:r>
            <w:r w:rsidRPr="00A1786C">
              <w:rPr>
                <w:rFonts w:hint="eastAsia"/>
                <w:sz w:val="18"/>
                <w:szCs w:val="18"/>
              </w:rPr>
              <w:t>T</w:t>
            </w:r>
            <w:r w:rsidRPr="00A1786C">
              <w:rPr>
                <w:sz w:val="18"/>
                <w:szCs w:val="18"/>
              </w:rPr>
              <w:t>12</w:t>
            </w:r>
          </w:p>
        </w:tc>
        <w:tc>
          <w:tcPr>
            <w:tcW w:w="1031" w:type="dxa"/>
            <w:tcBorders>
              <w:top w:val="single" w:sz="8" w:space="0" w:color="auto"/>
              <w:left w:val="single" w:sz="8" w:space="0" w:color="auto"/>
              <w:bottom w:val="single" w:sz="8" w:space="0" w:color="auto"/>
              <w:right w:val="single" w:sz="8" w:space="0" w:color="auto"/>
            </w:tcBorders>
            <w:shd w:val="clear" w:color="auto" w:fill="auto"/>
            <w:vAlign w:val="center"/>
          </w:tcPr>
          <w:p w14:paraId="0BB657D5"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T7</w:t>
            </w:r>
          </w:p>
        </w:tc>
        <w:tc>
          <w:tcPr>
            <w:tcW w:w="1032" w:type="dxa"/>
            <w:tcBorders>
              <w:top w:val="single" w:sz="8" w:space="0" w:color="auto"/>
              <w:left w:val="single" w:sz="8" w:space="0" w:color="auto"/>
              <w:bottom w:val="single" w:sz="8" w:space="0" w:color="auto"/>
              <w:right w:val="single" w:sz="8" w:space="0" w:color="auto"/>
            </w:tcBorders>
            <w:shd w:val="clear" w:color="auto" w:fill="auto"/>
            <w:vAlign w:val="center"/>
          </w:tcPr>
          <w:p w14:paraId="6D5440E5" w14:textId="77777777" w:rsidR="00282469" w:rsidRPr="00A1786C" w:rsidRDefault="00282469" w:rsidP="00C3323B">
            <w:pPr>
              <w:adjustRightInd w:val="0"/>
              <w:snapToGrid w:val="0"/>
              <w:jc w:val="center"/>
              <w:rPr>
                <w:sz w:val="18"/>
                <w:szCs w:val="18"/>
              </w:rPr>
            </w:pPr>
          </w:p>
        </w:tc>
        <w:tc>
          <w:tcPr>
            <w:tcW w:w="415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44A8C13"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上库死水位，下库正常蓄水位，两台机最大出力运行，突甩负荷，在流入下游闸门井流量最大时刻，一台机从空载增至最大出力</w:t>
            </w:r>
          </w:p>
        </w:tc>
        <w:tc>
          <w:tcPr>
            <w:tcW w:w="1338"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AEC8A8C" w14:textId="77777777" w:rsidR="00282469" w:rsidRPr="00A1786C" w:rsidRDefault="00282469" w:rsidP="00C3323B">
            <w:pPr>
              <w:adjustRightInd w:val="0"/>
              <w:snapToGrid w:val="0"/>
              <w:jc w:val="center"/>
              <w:rPr>
                <w:sz w:val="18"/>
                <w:szCs w:val="18"/>
              </w:rPr>
            </w:pPr>
            <w:r w:rsidRPr="00A1786C">
              <w:rPr>
                <w:rFonts w:hint="eastAsia"/>
                <w:sz w:val="18"/>
                <w:szCs w:val="18"/>
              </w:rPr>
              <w:t>下游闸门井最高涌波水位</w:t>
            </w:r>
          </w:p>
        </w:tc>
      </w:tr>
    </w:tbl>
    <w:p w14:paraId="654DBC2D" w14:textId="62EBEE4E" w:rsidR="00282469" w:rsidRPr="00CD3018" w:rsidRDefault="008E57EB" w:rsidP="00282469">
      <w:pPr>
        <w:jc w:val="center"/>
        <w:rPr>
          <w:b/>
          <w:bCs/>
        </w:rPr>
      </w:pPr>
      <w:r>
        <w:rPr>
          <w:rFonts w:hint="eastAsia"/>
          <w:b/>
          <w:bCs/>
        </w:rPr>
        <w:t>表</w:t>
      </w:r>
      <w:r>
        <w:rPr>
          <w:rFonts w:hint="eastAsia"/>
          <w:b/>
          <w:bCs/>
        </w:rPr>
        <w:t>5</w:t>
      </w:r>
      <w:r>
        <w:rPr>
          <w:b/>
          <w:bCs/>
        </w:rPr>
        <w:t>-2</w:t>
      </w:r>
      <w:r w:rsidR="00282469">
        <w:rPr>
          <w:rFonts w:hint="eastAsia"/>
          <w:b/>
          <w:bCs/>
        </w:rPr>
        <w:t>水轮机校核</w:t>
      </w:r>
      <w:r w:rsidR="00282469" w:rsidRPr="005C0B5B">
        <w:rPr>
          <w:rFonts w:hint="eastAsia"/>
          <w:b/>
          <w:bCs/>
        </w:rPr>
        <w:t>工况</w:t>
      </w:r>
      <w:r w:rsidR="00282469">
        <w:rPr>
          <w:rFonts w:hint="eastAsia"/>
          <w:b/>
          <w:bCs/>
        </w:rPr>
        <w:t>表</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21"/>
        <w:gridCol w:w="1029"/>
        <w:gridCol w:w="1030"/>
        <w:gridCol w:w="4164"/>
        <w:gridCol w:w="1342"/>
      </w:tblGrid>
      <w:tr w:rsidR="00282469" w:rsidRPr="00A1786C" w14:paraId="3B62D825"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hideMark/>
          </w:tcPr>
          <w:p w14:paraId="7238EA07" w14:textId="77777777" w:rsidR="00282469" w:rsidRPr="00A1786C" w:rsidRDefault="00282469" w:rsidP="00C3323B">
            <w:pPr>
              <w:adjustRightInd w:val="0"/>
              <w:snapToGrid w:val="0"/>
              <w:jc w:val="center"/>
              <w:rPr>
                <w:sz w:val="18"/>
                <w:szCs w:val="18"/>
              </w:rPr>
            </w:pPr>
            <w:r w:rsidRPr="00A1786C">
              <w:rPr>
                <w:rFonts w:hint="eastAsia"/>
                <w:sz w:val="18"/>
                <w:szCs w:val="18"/>
              </w:rPr>
              <w:t>新编号</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0C770D07" w14:textId="77777777" w:rsidR="00282469" w:rsidRPr="00A1786C" w:rsidRDefault="00282469" w:rsidP="00C3323B">
            <w:pPr>
              <w:adjustRightInd w:val="0"/>
              <w:snapToGrid w:val="0"/>
              <w:jc w:val="center"/>
              <w:rPr>
                <w:sz w:val="18"/>
                <w:szCs w:val="18"/>
              </w:rPr>
            </w:pPr>
            <w:r w:rsidRPr="00A1786C">
              <w:rPr>
                <w:rFonts w:hint="eastAsia"/>
                <w:sz w:val="18"/>
                <w:szCs w:val="18"/>
              </w:rPr>
              <w:t>报告</w:t>
            </w:r>
            <w:r>
              <w:rPr>
                <w:rFonts w:hint="eastAsia"/>
                <w:sz w:val="18"/>
                <w:szCs w:val="18"/>
              </w:rPr>
              <w:t>二</w:t>
            </w:r>
            <w:r w:rsidRPr="00A1786C">
              <w:rPr>
                <w:rFonts w:hint="eastAsia"/>
                <w:sz w:val="18"/>
                <w:szCs w:val="18"/>
              </w:rPr>
              <w:t>编号</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4E3B6A08" w14:textId="77777777" w:rsidR="00282469" w:rsidRPr="00A1786C" w:rsidRDefault="00282469" w:rsidP="00C3323B">
            <w:pPr>
              <w:adjustRightInd w:val="0"/>
              <w:snapToGrid w:val="0"/>
              <w:jc w:val="center"/>
              <w:rPr>
                <w:sz w:val="18"/>
                <w:szCs w:val="18"/>
              </w:rPr>
            </w:pPr>
            <w:r w:rsidRPr="00A1786C">
              <w:rPr>
                <w:rFonts w:hint="eastAsia"/>
                <w:sz w:val="18"/>
                <w:szCs w:val="18"/>
              </w:rPr>
              <w:t>对应导则工况</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hideMark/>
          </w:tcPr>
          <w:p w14:paraId="585FA05A" w14:textId="77777777" w:rsidR="00282469" w:rsidRPr="00A1786C" w:rsidRDefault="00282469" w:rsidP="00C3323B">
            <w:pPr>
              <w:adjustRightInd w:val="0"/>
              <w:snapToGrid w:val="0"/>
              <w:jc w:val="center"/>
              <w:rPr>
                <w:sz w:val="18"/>
                <w:szCs w:val="18"/>
              </w:rPr>
            </w:pPr>
            <w:r w:rsidRPr="00A1786C">
              <w:rPr>
                <w:rFonts w:hint="eastAsia"/>
                <w:sz w:val="18"/>
                <w:szCs w:val="18"/>
              </w:rPr>
              <w:t>工况</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hideMark/>
          </w:tcPr>
          <w:p w14:paraId="679788AA" w14:textId="77777777" w:rsidR="00282469" w:rsidRPr="00A1786C" w:rsidRDefault="00282469" w:rsidP="00C3323B">
            <w:pPr>
              <w:adjustRightInd w:val="0"/>
              <w:snapToGrid w:val="0"/>
              <w:jc w:val="center"/>
              <w:rPr>
                <w:sz w:val="18"/>
                <w:szCs w:val="18"/>
              </w:rPr>
            </w:pPr>
            <w:r w:rsidRPr="00A1786C">
              <w:rPr>
                <w:rFonts w:hint="eastAsia"/>
                <w:sz w:val="18"/>
                <w:szCs w:val="18"/>
              </w:rPr>
              <w:t>备注</w:t>
            </w:r>
          </w:p>
        </w:tc>
      </w:tr>
      <w:tr w:rsidR="00282469" w:rsidRPr="00A1786C" w14:paraId="2F890EED"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A0ADCFB" w14:textId="77777777" w:rsidR="00282469" w:rsidRPr="00A1786C" w:rsidRDefault="00282469" w:rsidP="00C3323B">
            <w:pPr>
              <w:adjustRightInd w:val="0"/>
              <w:snapToGrid w:val="0"/>
              <w:jc w:val="center"/>
              <w:rPr>
                <w:sz w:val="18"/>
                <w:szCs w:val="18"/>
              </w:rPr>
            </w:pPr>
            <w:r w:rsidRPr="00C3323B">
              <w:rPr>
                <w:rFonts w:hint="eastAsia"/>
                <w:sz w:val="18"/>
                <w:szCs w:val="18"/>
                <w:highlight w:val="yellow"/>
              </w:rPr>
              <w:t>T</w:t>
            </w:r>
            <w:r w:rsidRPr="00C3323B">
              <w:rPr>
                <w:sz w:val="18"/>
                <w:szCs w:val="18"/>
                <w:highlight w:val="yellow"/>
              </w:rPr>
              <w:t>CT1</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6DCC6558"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T3</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5558CAD7"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1</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A6A8D45" w14:textId="77777777" w:rsidR="00282469" w:rsidRPr="00A1786C" w:rsidRDefault="00282469" w:rsidP="00C3323B">
            <w:pPr>
              <w:adjustRightInd w:val="0"/>
              <w:snapToGrid w:val="0"/>
              <w:rPr>
                <w:sz w:val="18"/>
                <w:szCs w:val="18"/>
              </w:rPr>
            </w:pPr>
            <w:r w:rsidRPr="00A1786C">
              <w:rPr>
                <w:rFonts w:hint="eastAsia"/>
                <w:sz w:val="18"/>
                <w:szCs w:val="18"/>
              </w:rPr>
              <w:t>额定水头，两台机额定出力运行，突甩负荷，导叶正常一关一拒</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4BA70DF"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r w:rsidRPr="00A1786C">
              <w:rPr>
                <w:rFonts w:hint="eastAsia"/>
                <w:sz w:val="18"/>
                <w:szCs w:val="18"/>
              </w:rPr>
              <w:t>/</w:t>
            </w:r>
            <w:r w:rsidRPr="00A1786C">
              <w:rPr>
                <w:rFonts w:hint="eastAsia"/>
                <w:sz w:val="18"/>
                <w:szCs w:val="18"/>
              </w:rPr>
              <w:t>最高转速</w:t>
            </w:r>
          </w:p>
        </w:tc>
      </w:tr>
      <w:tr w:rsidR="00282469" w:rsidRPr="00A1786C" w14:paraId="5F1F5AAE"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80E73F0"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CT2</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1D828FDD"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T11</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34D5C450"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2</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7D8FF4B" w14:textId="77777777" w:rsidR="00282469" w:rsidRPr="00A1786C" w:rsidRDefault="00282469" w:rsidP="00C3323B">
            <w:pPr>
              <w:adjustRightInd w:val="0"/>
              <w:snapToGrid w:val="0"/>
              <w:rPr>
                <w:sz w:val="18"/>
                <w:szCs w:val="18"/>
              </w:rPr>
            </w:pPr>
            <w:r w:rsidRPr="00A1786C">
              <w:rPr>
                <w:rFonts w:hint="eastAsia"/>
                <w:sz w:val="18"/>
                <w:szCs w:val="18"/>
              </w:rPr>
              <w:t>上库设计洪水位，下库死水位，两台机组额定出力运行，同时甩负荷，导叶紧急关闭</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AC685A3" w14:textId="77777777" w:rsidR="00282469" w:rsidRPr="00A1786C" w:rsidRDefault="00282469" w:rsidP="00C3323B">
            <w:pPr>
              <w:adjustRightInd w:val="0"/>
              <w:snapToGrid w:val="0"/>
              <w:jc w:val="center"/>
              <w:rPr>
                <w:sz w:val="18"/>
                <w:szCs w:val="18"/>
              </w:rPr>
            </w:pPr>
            <w:r w:rsidRPr="00A1786C">
              <w:rPr>
                <w:rFonts w:hint="eastAsia"/>
                <w:sz w:val="18"/>
                <w:szCs w:val="18"/>
              </w:rPr>
              <w:t>机组蜗壳最大压力</w:t>
            </w:r>
          </w:p>
          <w:p w14:paraId="1D018A32" w14:textId="77777777" w:rsidR="00282469" w:rsidRPr="00A1786C" w:rsidRDefault="00282469" w:rsidP="00C3323B">
            <w:pPr>
              <w:adjustRightInd w:val="0"/>
              <w:snapToGrid w:val="0"/>
              <w:jc w:val="center"/>
              <w:rPr>
                <w:sz w:val="18"/>
                <w:szCs w:val="18"/>
              </w:rPr>
            </w:pPr>
            <w:r w:rsidRPr="00A1786C">
              <w:rPr>
                <w:rFonts w:hint="eastAsia"/>
                <w:sz w:val="18"/>
                <w:szCs w:val="18"/>
              </w:rPr>
              <w:t>上游闸门井最高涌波水位</w:t>
            </w:r>
          </w:p>
        </w:tc>
      </w:tr>
      <w:tr w:rsidR="00282469" w:rsidRPr="00A1786C" w14:paraId="3FAA0D52"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0E6C018"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CT3</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3F642E5D"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T8</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015370DE"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3</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91DA845"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上库死水位，下库正常蓄水位，两台机最大出力运行，突甩负荷，导叶正常关闭，在流出上游闸门井流量最</w:t>
            </w:r>
            <w:r w:rsidRPr="00A1786C">
              <w:rPr>
                <w:rFonts w:hint="eastAsia"/>
                <w:sz w:val="18"/>
                <w:szCs w:val="18"/>
              </w:rPr>
              <w:lastRenderedPageBreak/>
              <w:t>大时刻，一台机从空载增至最大出力</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1CD650B" w14:textId="77777777" w:rsidR="00282469" w:rsidRPr="00A1786C" w:rsidRDefault="00282469" w:rsidP="00C3323B">
            <w:pPr>
              <w:adjustRightInd w:val="0"/>
              <w:snapToGrid w:val="0"/>
              <w:jc w:val="center"/>
              <w:rPr>
                <w:sz w:val="18"/>
                <w:szCs w:val="18"/>
              </w:rPr>
            </w:pPr>
            <w:r w:rsidRPr="00A1786C">
              <w:rPr>
                <w:rFonts w:hint="eastAsia"/>
                <w:sz w:val="18"/>
                <w:szCs w:val="18"/>
              </w:rPr>
              <w:lastRenderedPageBreak/>
              <w:t>上游闸门井最低涌波水位</w:t>
            </w:r>
          </w:p>
        </w:tc>
      </w:tr>
      <w:tr w:rsidR="00282469" w:rsidRPr="00A1786C" w14:paraId="275CCA9F"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9CDD0B7"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CT4</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67CCE9B9"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T12</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3B2F581E"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4</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2543EAF" w14:textId="77777777" w:rsidR="00282469" w:rsidRPr="00A1786C" w:rsidRDefault="00282469" w:rsidP="00C3323B">
            <w:pPr>
              <w:adjustRightInd w:val="0"/>
              <w:snapToGrid w:val="0"/>
              <w:rPr>
                <w:sz w:val="18"/>
                <w:szCs w:val="18"/>
              </w:rPr>
            </w:pPr>
            <w:r w:rsidRPr="00A1786C">
              <w:rPr>
                <w:rFonts w:hint="eastAsia"/>
                <w:sz w:val="18"/>
                <w:szCs w:val="18"/>
              </w:rPr>
              <w:t>上库设计洪水位，下库死水位，一台机组额定出力运行，另一台机组由空载增至额定负荷</w:t>
            </w:r>
            <w:r w:rsidRPr="00A1786C">
              <w:rPr>
                <w:sz w:val="18"/>
                <w:szCs w:val="18"/>
              </w:rPr>
              <w:t>，上游</w:t>
            </w:r>
            <w:r w:rsidRPr="00A1786C">
              <w:rPr>
                <w:rFonts w:hint="eastAsia"/>
                <w:sz w:val="18"/>
                <w:szCs w:val="18"/>
              </w:rPr>
              <w:t>闸门井</w:t>
            </w:r>
            <w:r w:rsidRPr="00A1786C">
              <w:rPr>
                <w:sz w:val="18"/>
                <w:szCs w:val="18"/>
              </w:rPr>
              <w:t>涌波水位最高时，全部机组同时甩负荷，导叶紧急关闭</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4F57381" w14:textId="77777777" w:rsidR="00282469" w:rsidRPr="00A1786C" w:rsidRDefault="00282469" w:rsidP="00C3323B">
            <w:pPr>
              <w:adjustRightInd w:val="0"/>
              <w:snapToGrid w:val="0"/>
              <w:jc w:val="center"/>
              <w:rPr>
                <w:sz w:val="18"/>
                <w:szCs w:val="18"/>
              </w:rPr>
            </w:pPr>
            <w:r w:rsidRPr="00A1786C">
              <w:rPr>
                <w:rFonts w:hint="eastAsia"/>
                <w:sz w:val="18"/>
                <w:szCs w:val="18"/>
              </w:rPr>
              <w:t>机组蜗壳最大压力</w:t>
            </w:r>
          </w:p>
        </w:tc>
      </w:tr>
      <w:tr w:rsidR="00282469" w:rsidRPr="00A1786C" w14:paraId="2E71AE03"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DD5F66D" w14:textId="77777777" w:rsidR="00282469" w:rsidRPr="00C3323B" w:rsidRDefault="00282469" w:rsidP="00C3323B">
            <w:pPr>
              <w:adjustRightInd w:val="0"/>
              <w:snapToGrid w:val="0"/>
              <w:jc w:val="center"/>
              <w:rPr>
                <w:sz w:val="18"/>
                <w:szCs w:val="18"/>
                <w:highlight w:val="yellow"/>
              </w:rPr>
            </w:pPr>
            <w:r w:rsidRPr="00C3323B">
              <w:rPr>
                <w:rFonts w:hint="eastAsia"/>
                <w:sz w:val="18"/>
                <w:szCs w:val="18"/>
                <w:highlight w:val="yellow"/>
              </w:rPr>
              <w:t>T</w:t>
            </w:r>
            <w:r w:rsidRPr="00C3323B">
              <w:rPr>
                <w:sz w:val="18"/>
                <w:szCs w:val="18"/>
                <w:highlight w:val="yellow"/>
              </w:rPr>
              <w:t>CT5</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045B8413"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T10</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45E68386"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5</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750957B" w14:textId="77777777" w:rsidR="00282469" w:rsidRPr="00A1786C" w:rsidRDefault="00282469" w:rsidP="00C3323B">
            <w:pPr>
              <w:adjustRightInd w:val="0"/>
              <w:snapToGrid w:val="0"/>
              <w:rPr>
                <w:sz w:val="18"/>
                <w:szCs w:val="18"/>
              </w:rPr>
            </w:pPr>
            <w:r w:rsidRPr="00A1786C">
              <w:rPr>
                <w:rFonts w:hint="eastAsia"/>
                <w:sz w:val="18"/>
                <w:szCs w:val="18"/>
              </w:rPr>
              <w:t>额定水头，两台机额定出力运行时相继突甩负荷，导叶正常关闭</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9835572"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p>
        </w:tc>
      </w:tr>
      <w:tr w:rsidR="00282469" w:rsidRPr="00A1786C" w14:paraId="73E4E7BF"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A2D7A63" w14:textId="77777777" w:rsidR="00282469" w:rsidRPr="00C3323B" w:rsidRDefault="00282469" w:rsidP="00C3323B">
            <w:pPr>
              <w:adjustRightInd w:val="0"/>
              <w:snapToGrid w:val="0"/>
              <w:jc w:val="center"/>
              <w:rPr>
                <w:sz w:val="18"/>
                <w:szCs w:val="18"/>
                <w:highlight w:val="yellow"/>
              </w:rPr>
            </w:pPr>
            <w:r w:rsidRPr="00C3323B">
              <w:rPr>
                <w:rFonts w:hint="eastAsia"/>
                <w:sz w:val="18"/>
                <w:szCs w:val="18"/>
                <w:highlight w:val="yellow"/>
              </w:rPr>
              <w:t>T</w:t>
            </w:r>
            <w:r w:rsidRPr="00C3323B">
              <w:rPr>
                <w:sz w:val="18"/>
                <w:szCs w:val="18"/>
                <w:highlight w:val="yellow"/>
              </w:rPr>
              <w:t>CT7</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1DBD04E1"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T9</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7770E834"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7</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1890322"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上库正常蓄水位，下库死水位，最大毛水头工况，两台机额定出力运行时相继突甩负荷，导叶正常关闭</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04A0D16"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p>
        </w:tc>
      </w:tr>
      <w:tr w:rsidR="00282469" w:rsidRPr="00A1786C" w14:paraId="302904CC"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2F9B73AA" w14:textId="77777777" w:rsidR="00282469" w:rsidRPr="00C3323B" w:rsidRDefault="00282469" w:rsidP="00C3323B">
            <w:pPr>
              <w:adjustRightInd w:val="0"/>
              <w:snapToGrid w:val="0"/>
              <w:jc w:val="center"/>
              <w:rPr>
                <w:sz w:val="18"/>
                <w:szCs w:val="18"/>
                <w:highlight w:val="yellow"/>
              </w:rPr>
            </w:pPr>
            <w:r w:rsidRPr="00C3323B">
              <w:rPr>
                <w:rFonts w:hint="eastAsia"/>
                <w:sz w:val="18"/>
                <w:szCs w:val="18"/>
                <w:highlight w:val="yellow"/>
              </w:rPr>
              <w:t>T</w:t>
            </w:r>
            <w:r w:rsidRPr="00C3323B">
              <w:rPr>
                <w:sz w:val="18"/>
                <w:szCs w:val="18"/>
                <w:highlight w:val="yellow"/>
              </w:rPr>
              <w:t>CT8</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79B0FC2C"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T1</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15C725C3"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8</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4007466"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上库正常蓄水位，下库死水位，最大毛水头工况两台机额定出力运行，突甩负荷，导叶一关一拒</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07E1643"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p>
        </w:tc>
      </w:tr>
      <w:tr w:rsidR="00282469" w:rsidRPr="00A1786C" w14:paraId="179BF2E6"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0A9D4B6"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CT9</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7E521258"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T7</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2D96BE12"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9</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B067502"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上库正常蓄水位，下库死水位，一台机额定负荷运行，另一台机从空载增至额定负荷，在流入上游闸门井流量最大时刻，两台机突甩负荷，导叶正常关闭</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1C3979C" w14:textId="77777777" w:rsidR="00282469" w:rsidRPr="00A1786C" w:rsidRDefault="00282469" w:rsidP="00C3323B">
            <w:pPr>
              <w:adjustRightInd w:val="0"/>
              <w:snapToGrid w:val="0"/>
              <w:jc w:val="center"/>
              <w:rPr>
                <w:sz w:val="18"/>
                <w:szCs w:val="18"/>
              </w:rPr>
            </w:pPr>
            <w:r w:rsidRPr="00A1786C">
              <w:rPr>
                <w:rFonts w:hint="eastAsia"/>
                <w:sz w:val="18"/>
                <w:szCs w:val="18"/>
              </w:rPr>
              <w:t>上游闸门井最高涌波水位</w:t>
            </w:r>
          </w:p>
        </w:tc>
      </w:tr>
      <w:tr w:rsidR="00282469" w:rsidRPr="00A1786C" w14:paraId="593F1D37"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4C21002"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CT10</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33ED0E3E"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T13</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2848417B"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10</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704E72B" w14:textId="77777777" w:rsidR="00282469" w:rsidRPr="00A1786C" w:rsidRDefault="00282469" w:rsidP="00C3323B">
            <w:pPr>
              <w:adjustRightInd w:val="0"/>
              <w:snapToGrid w:val="0"/>
              <w:rPr>
                <w:sz w:val="18"/>
                <w:szCs w:val="18"/>
              </w:rPr>
            </w:pPr>
            <w:r w:rsidRPr="00A1786C">
              <w:rPr>
                <w:rFonts w:hint="eastAsia"/>
                <w:sz w:val="18"/>
                <w:szCs w:val="18"/>
              </w:rPr>
              <w:t>上库死水位，</w:t>
            </w:r>
            <w:r w:rsidRPr="00A1786C">
              <w:rPr>
                <w:sz w:val="18"/>
                <w:szCs w:val="18"/>
              </w:rPr>
              <w:t>下</w:t>
            </w:r>
            <w:r w:rsidRPr="00A1786C">
              <w:rPr>
                <w:rFonts w:hint="eastAsia"/>
                <w:sz w:val="18"/>
                <w:szCs w:val="18"/>
              </w:rPr>
              <w:t>库设计</w:t>
            </w:r>
            <w:r w:rsidRPr="00A1786C">
              <w:rPr>
                <w:sz w:val="18"/>
                <w:szCs w:val="18"/>
              </w:rPr>
              <w:t>洪水位，</w:t>
            </w:r>
            <w:r w:rsidRPr="00A1786C">
              <w:rPr>
                <w:rFonts w:hint="eastAsia"/>
                <w:sz w:val="18"/>
                <w:szCs w:val="18"/>
              </w:rPr>
              <w:t>两台机组额定出力运行同时甩负荷，</w:t>
            </w:r>
          </w:p>
          <w:p w14:paraId="12255482" w14:textId="77777777" w:rsidR="00282469" w:rsidRPr="00A1786C" w:rsidRDefault="00282469" w:rsidP="00C3323B">
            <w:pPr>
              <w:adjustRightInd w:val="0"/>
              <w:snapToGrid w:val="0"/>
              <w:rPr>
                <w:sz w:val="18"/>
                <w:szCs w:val="18"/>
              </w:rPr>
            </w:pPr>
            <w:r w:rsidRPr="00A1786C">
              <w:rPr>
                <w:rFonts w:hint="eastAsia"/>
                <w:sz w:val="18"/>
                <w:szCs w:val="18"/>
              </w:rPr>
              <w:t>在流入下游闸门井流量最大时，一台机组从空载增至额定负荷。</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D27CAAE" w14:textId="77777777" w:rsidR="00282469" w:rsidRPr="00A1786C" w:rsidRDefault="00282469" w:rsidP="00C3323B">
            <w:pPr>
              <w:adjustRightInd w:val="0"/>
              <w:snapToGrid w:val="0"/>
              <w:jc w:val="center"/>
              <w:rPr>
                <w:sz w:val="18"/>
                <w:szCs w:val="18"/>
              </w:rPr>
            </w:pPr>
            <w:r w:rsidRPr="00A1786C">
              <w:rPr>
                <w:rFonts w:hint="eastAsia"/>
                <w:sz w:val="18"/>
                <w:szCs w:val="18"/>
              </w:rPr>
              <w:t>下游闸门井最高涌波水位</w:t>
            </w:r>
          </w:p>
          <w:p w14:paraId="3A974BAE" w14:textId="77777777" w:rsidR="00282469" w:rsidRPr="00A1786C" w:rsidRDefault="00282469" w:rsidP="00C3323B">
            <w:pPr>
              <w:adjustRightInd w:val="0"/>
              <w:snapToGrid w:val="0"/>
              <w:jc w:val="center"/>
              <w:rPr>
                <w:sz w:val="18"/>
                <w:szCs w:val="18"/>
              </w:rPr>
            </w:pPr>
            <w:r w:rsidRPr="00A1786C">
              <w:rPr>
                <w:rFonts w:hint="eastAsia"/>
                <w:sz w:val="18"/>
                <w:szCs w:val="18"/>
              </w:rPr>
              <w:t>尾水系统各断面最大压力</w:t>
            </w:r>
          </w:p>
        </w:tc>
      </w:tr>
      <w:tr w:rsidR="00282469" w:rsidRPr="00A1786C" w14:paraId="437D46EF"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65509A00"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CT11</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6030D5BA"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T13</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4C8437B5" w14:textId="77777777" w:rsidR="00282469" w:rsidRPr="00A1786C" w:rsidRDefault="00282469" w:rsidP="00C3323B">
            <w:pPr>
              <w:adjustRightInd w:val="0"/>
              <w:snapToGrid w:val="0"/>
              <w:jc w:val="center"/>
              <w:rPr>
                <w:sz w:val="18"/>
                <w:szCs w:val="18"/>
              </w:rPr>
            </w:pPr>
            <w:r w:rsidRPr="00A1786C">
              <w:rPr>
                <w:rFonts w:hint="eastAsia"/>
                <w:sz w:val="18"/>
                <w:szCs w:val="18"/>
              </w:rPr>
              <w:t>CT</w:t>
            </w:r>
            <w:r w:rsidRPr="00A1786C">
              <w:rPr>
                <w:sz w:val="18"/>
                <w:szCs w:val="18"/>
              </w:rPr>
              <w:t>11</w:t>
            </w: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759ED41"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上库正常蓄水位，下库死水位，两台机额定出力运行</w:t>
            </w:r>
            <w:r w:rsidRPr="00A1786C">
              <w:rPr>
                <w:sz w:val="18"/>
                <w:szCs w:val="18"/>
              </w:rPr>
              <w:t>，</w:t>
            </w:r>
            <w:r w:rsidRPr="00A1786C">
              <w:rPr>
                <w:sz w:val="18"/>
                <w:szCs w:val="18"/>
              </w:rPr>
              <w:t>1</w:t>
            </w:r>
            <w:r w:rsidRPr="00A1786C">
              <w:rPr>
                <w:sz w:val="18"/>
                <w:szCs w:val="18"/>
              </w:rPr>
              <w:t>台机组甩负荷，导叶紧急关闭，在流出下游调压室的流量最大时，其余全部机组同时甩负荷，导叶紧急关闭</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FEF8991" w14:textId="77777777" w:rsidR="00282469" w:rsidRPr="00A1786C" w:rsidRDefault="00282469" w:rsidP="00C3323B">
            <w:pPr>
              <w:adjustRightInd w:val="0"/>
              <w:snapToGrid w:val="0"/>
              <w:jc w:val="center"/>
              <w:rPr>
                <w:sz w:val="18"/>
                <w:szCs w:val="18"/>
              </w:rPr>
            </w:pPr>
            <w:r w:rsidRPr="00A1786C">
              <w:rPr>
                <w:sz w:val="18"/>
                <w:szCs w:val="18"/>
              </w:rPr>
              <w:t>上游</w:t>
            </w:r>
            <w:r w:rsidRPr="00A1786C">
              <w:rPr>
                <w:rFonts w:hint="eastAsia"/>
                <w:sz w:val="18"/>
                <w:szCs w:val="18"/>
              </w:rPr>
              <w:t>闸门井</w:t>
            </w:r>
            <w:r w:rsidRPr="00A1786C">
              <w:rPr>
                <w:sz w:val="18"/>
                <w:szCs w:val="18"/>
              </w:rPr>
              <w:t>最低涌波水位</w:t>
            </w:r>
          </w:p>
        </w:tc>
      </w:tr>
      <w:tr w:rsidR="00282469" w:rsidRPr="00A1786C" w14:paraId="1145DFD6"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38170EB3"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CT12</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679BB4A1"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T2</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5B6D68E4" w14:textId="77777777" w:rsidR="00282469" w:rsidRPr="00A1786C" w:rsidRDefault="00282469" w:rsidP="00C3323B">
            <w:pPr>
              <w:adjustRightInd w:val="0"/>
              <w:snapToGrid w:val="0"/>
              <w:jc w:val="center"/>
              <w:rPr>
                <w:sz w:val="18"/>
                <w:szCs w:val="18"/>
              </w:rPr>
            </w:pP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F5DDBF5"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上库正常蓄水位，下库死水位，最大毛水头工况两台机额定出力运行，突甩负荷，导叶全拒</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ECBF36A"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p>
        </w:tc>
      </w:tr>
      <w:tr w:rsidR="00282469" w:rsidRPr="00A1786C" w14:paraId="0332E2BA"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0A8BC4E"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CT13</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244CD295"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T4</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3237543A" w14:textId="77777777" w:rsidR="00282469" w:rsidRPr="00A1786C" w:rsidRDefault="00282469" w:rsidP="00C3323B">
            <w:pPr>
              <w:adjustRightInd w:val="0"/>
              <w:snapToGrid w:val="0"/>
              <w:jc w:val="center"/>
              <w:rPr>
                <w:sz w:val="18"/>
                <w:szCs w:val="18"/>
              </w:rPr>
            </w:pP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FA71475" w14:textId="77777777" w:rsidR="00282469" w:rsidRPr="00A1786C" w:rsidRDefault="00282469" w:rsidP="00C3323B">
            <w:pPr>
              <w:adjustRightInd w:val="0"/>
              <w:snapToGrid w:val="0"/>
              <w:rPr>
                <w:sz w:val="18"/>
                <w:szCs w:val="18"/>
              </w:rPr>
            </w:pPr>
            <w:r w:rsidRPr="00A1786C">
              <w:rPr>
                <w:rFonts w:hint="eastAsia"/>
                <w:sz w:val="18"/>
                <w:szCs w:val="18"/>
              </w:rPr>
              <w:t>额定水头，两台机额定出力运行，突甩负荷，导叶全拒</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7C888C0" w14:textId="77777777" w:rsidR="00282469" w:rsidRPr="00A1786C" w:rsidRDefault="00282469" w:rsidP="00C3323B">
            <w:pPr>
              <w:adjustRightInd w:val="0"/>
              <w:snapToGrid w:val="0"/>
              <w:jc w:val="center"/>
              <w:rPr>
                <w:sz w:val="18"/>
                <w:szCs w:val="18"/>
              </w:rPr>
            </w:pPr>
            <w:r w:rsidRPr="00A1786C">
              <w:rPr>
                <w:rFonts w:hint="eastAsia"/>
                <w:sz w:val="18"/>
                <w:szCs w:val="18"/>
              </w:rPr>
              <w:t>蜗壳最大内水压力</w:t>
            </w:r>
            <w:r w:rsidRPr="00A1786C">
              <w:rPr>
                <w:rFonts w:hint="eastAsia"/>
                <w:sz w:val="18"/>
                <w:szCs w:val="18"/>
              </w:rPr>
              <w:t>/</w:t>
            </w:r>
            <w:r w:rsidRPr="00A1786C">
              <w:rPr>
                <w:rFonts w:hint="eastAsia"/>
                <w:sz w:val="18"/>
                <w:szCs w:val="18"/>
              </w:rPr>
              <w:t>尾水管最小内水压力</w:t>
            </w:r>
            <w:r w:rsidRPr="00A1786C">
              <w:rPr>
                <w:rFonts w:hint="eastAsia"/>
                <w:sz w:val="18"/>
                <w:szCs w:val="18"/>
              </w:rPr>
              <w:t>/</w:t>
            </w:r>
            <w:r w:rsidRPr="00A1786C">
              <w:rPr>
                <w:rFonts w:hint="eastAsia"/>
                <w:sz w:val="18"/>
                <w:szCs w:val="18"/>
              </w:rPr>
              <w:t>最高转速</w:t>
            </w:r>
          </w:p>
        </w:tc>
      </w:tr>
      <w:tr w:rsidR="00282469" w:rsidRPr="00A1786C" w14:paraId="200F5853"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230BD28"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CT14</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32D57B3B"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T5</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42E54CCB" w14:textId="77777777" w:rsidR="00282469" w:rsidRPr="00A1786C" w:rsidRDefault="00282469" w:rsidP="00C3323B">
            <w:pPr>
              <w:adjustRightInd w:val="0"/>
              <w:snapToGrid w:val="0"/>
              <w:jc w:val="center"/>
              <w:rPr>
                <w:sz w:val="18"/>
                <w:szCs w:val="18"/>
              </w:rPr>
            </w:pP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71BFD0B9" w14:textId="77777777" w:rsidR="00282469" w:rsidRPr="00A1786C" w:rsidRDefault="00282469" w:rsidP="00C3323B">
            <w:pPr>
              <w:adjustRightInd w:val="0"/>
              <w:snapToGrid w:val="0"/>
              <w:rPr>
                <w:sz w:val="18"/>
                <w:szCs w:val="18"/>
              </w:rPr>
            </w:pPr>
            <w:r w:rsidRPr="00A1786C">
              <w:rPr>
                <w:rFonts w:hint="eastAsia"/>
                <w:sz w:val="18"/>
                <w:szCs w:val="18"/>
              </w:rPr>
              <w:t>上库死水位，下库正常畜水位，最小毛水头工况两台机最大出力运行，突甩负荷，导叶一关一拒</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66B74643" w14:textId="77777777" w:rsidR="00282469" w:rsidRPr="00A1786C" w:rsidRDefault="00282469" w:rsidP="00C3323B">
            <w:pPr>
              <w:adjustRightInd w:val="0"/>
              <w:snapToGrid w:val="0"/>
              <w:jc w:val="center"/>
              <w:rPr>
                <w:sz w:val="18"/>
                <w:szCs w:val="18"/>
              </w:rPr>
            </w:pPr>
            <w:r w:rsidRPr="00A1786C">
              <w:rPr>
                <w:rFonts w:hint="eastAsia"/>
                <w:sz w:val="18"/>
                <w:szCs w:val="18"/>
              </w:rPr>
              <w:t>上平段末最小内水压力</w:t>
            </w:r>
          </w:p>
        </w:tc>
      </w:tr>
      <w:tr w:rsidR="00282469" w:rsidRPr="00A1786C" w14:paraId="06A2FB68" w14:textId="77777777" w:rsidTr="008E57EB">
        <w:trPr>
          <w:trHeight w:val="454"/>
          <w:jc w:val="center"/>
        </w:trPr>
        <w:tc>
          <w:tcPr>
            <w:tcW w:w="721"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7BC35C8" w14:textId="77777777" w:rsidR="00282469" w:rsidRPr="00A1786C" w:rsidRDefault="00282469" w:rsidP="00C3323B">
            <w:pPr>
              <w:adjustRightInd w:val="0"/>
              <w:snapToGrid w:val="0"/>
              <w:jc w:val="center"/>
              <w:rPr>
                <w:sz w:val="18"/>
                <w:szCs w:val="18"/>
              </w:rPr>
            </w:pPr>
            <w:r w:rsidRPr="00A1786C">
              <w:rPr>
                <w:rFonts w:hint="eastAsia"/>
                <w:sz w:val="18"/>
                <w:szCs w:val="18"/>
              </w:rPr>
              <w:t>T</w:t>
            </w:r>
            <w:r w:rsidRPr="00A1786C">
              <w:rPr>
                <w:sz w:val="18"/>
                <w:szCs w:val="18"/>
              </w:rPr>
              <w:t>CT15</w:t>
            </w:r>
          </w:p>
        </w:tc>
        <w:tc>
          <w:tcPr>
            <w:tcW w:w="1029" w:type="dxa"/>
            <w:tcBorders>
              <w:top w:val="single" w:sz="8" w:space="0" w:color="auto"/>
              <w:left w:val="single" w:sz="8" w:space="0" w:color="auto"/>
              <w:bottom w:val="single" w:sz="8" w:space="0" w:color="auto"/>
              <w:right w:val="single" w:sz="8" w:space="0" w:color="auto"/>
            </w:tcBorders>
            <w:shd w:val="clear" w:color="auto" w:fill="auto"/>
            <w:vAlign w:val="center"/>
          </w:tcPr>
          <w:p w14:paraId="5A67F406" w14:textId="77777777" w:rsidR="00282469" w:rsidRPr="00A1786C" w:rsidRDefault="00282469" w:rsidP="00C3323B">
            <w:pPr>
              <w:adjustRightInd w:val="0"/>
              <w:snapToGrid w:val="0"/>
              <w:jc w:val="center"/>
              <w:rPr>
                <w:sz w:val="18"/>
                <w:szCs w:val="18"/>
              </w:rPr>
            </w:pPr>
            <w:r w:rsidRPr="00A1786C">
              <w:rPr>
                <w:rFonts w:hint="eastAsia"/>
                <w:sz w:val="18"/>
                <w:szCs w:val="18"/>
              </w:rPr>
              <w:t>C</w:t>
            </w:r>
            <w:r w:rsidRPr="00A1786C">
              <w:rPr>
                <w:sz w:val="18"/>
                <w:szCs w:val="18"/>
              </w:rPr>
              <w:t>T6</w:t>
            </w:r>
          </w:p>
        </w:tc>
        <w:tc>
          <w:tcPr>
            <w:tcW w:w="1030" w:type="dxa"/>
            <w:tcBorders>
              <w:top w:val="single" w:sz="8" w:space="0" w:color="auto"/>
              <w:left w:val="single" w:sz="8" w:space="0" w:color="auto"/>
              <w:bottom w:val="single" w:sz="8" w:space="0" w:color="auto"/>
              <w:right w:val="single" w:sz="8" w:space="0" w:color="auto"/>
            </w:tcBorders>
            <w:shd w:val="clear" w:color="auto" w:fill="auto"/>
            <w:vAlign w:val="center"/>
          </w:tcPr>
          <w:p w14:paraId="61097720" w14:textId="77777777" w:rsidR="00282469" w:rsidRPr="00A1786C" w:rsidRDefault="00282469" w:rsidP="00C3323B">
            <w:pPr>
              <w:adjustRightInd w:val="0"/>
              <w:snapToGrid w:val="0"/>
              <w:jc w:val="center"/>
              <w:rPr>
                <w:sz w:val="18"/>
                <w:szCs w:val="18"/>
              </w:rPr>
            </w:pPr>
          </w:p>
        </w:tc>
        <w:tc>
          <w:tcPr>
            <w:tcW w:w="41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32BE483" w14:textId="77777777" w:rsidR="00282469" w:rsidRPr="00A1786C" w:rsidRDefault="00282469" w:rsidP="00C3323B">
            <w:pPr>
              <w:adjustRightInd w:val="0"/>
              <w:snapToGrid w:val="0"/>
              <w:rPr>
                <w:sz w:val="18"/>
                <w:szCs w:val="18"/>
              </w:rPr>
            </w:pPr>
            <w:r w:rsidRPr="00A1786C">
              <w:rPr>
                <w:rFonts w:hint="eastAsia"/>
                <w:sz w:val="18"/>
                <w:szCs w:val="18"/>
              </w:rPr>
              <w:t>上库死水位，下库正常畜水位，最小毛水头工况两台机最大出力运行，突甩负荷，导叶全拒</w:t>
            </w:r>
          </w:p>
        </w:tc>
        <w:tc>
          <w:tcPr>
            <w:tcW w:w="1342"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5EA3FEC" w14:textId="77777777" w:rsidR="00282469" w:rsidRPr="00A1786C" w:rsidRDefault="00282469" w:rsidP="00C3323B">
            <w:pPr>
              <w:adjustRightInd w:val="0"/>
              <w:snapToGrid w:val="0"/>
              <w:jc w:val="center"/>
              <w:rPr>
                <w:sz w:val="18"/>
                <w:szCs w:val="18"/>
              </w:rPr>
            </w:pPr>
            <w:r w:rsidRPr="00A1786C">
              <w:rPr>
                <w:rFonts w:hint="eastAsia"/>
                <w:sz w:val="18"/>
                <w:szCs w:val="18"/>
              </w:rPr>
              <w:t>上平段末最小内水压力</w:t>
            </w:r>
          </w:p>
        </w:tc>
      </w:tr>
    </w:tbl>
    <w:p w14:paraId="359380E0" w14:textId="77777777" w:rsidR="00282469" w:rsidRPr="006E0F58" w:rsidRDefault="00282469" w:rsidP="00282469">
      <w:pPr>
        <w:rPr>
          <w:b/>
          <w:bCs/>
          <w:color w:val="FF0000"/>
        </w:rPr>
      </w:pPr>
      <w:r w:rsidRPr="006E0F58">
        <w:rPr>
          <w:rFonts w:hint="eastAsia"/>
          <w:b/>
          <w:bCs/>
          <w:color w:val="FF0000"/>
        </w:rPr>
        <w:t>注：（</w:t>
      </w:r>
      <w:r w:rsidRPr="006E0F58">
        <w:rPr>
          <w:rFonts w:hint="eastAsia"/>
          <w:b/>
          <w:bCs/>
          <w:color w:val="FF0000"/>
        </w:rPr>
        <w:t>1</w:t>
      </w:r>
      <w:r w:rsidRPr="006E0F58">
        <w:rPr>
          <w:rFonts w:hint="eastAsia"/>
          <w:b/>
          <w:bCs/>
          <w:color w:val="FF0000"/>
        </w:rPr>
        <w:t>）因导叶直线关闭，本次计算无导则中工况</w:t>
      </w:r>
      <w:r w:rsidRPr="006E0F58">
        <w:rPr>
          <w:rFonts w:hint="eastAsia"/>
          <w:b/>
          <w:bCs/>
          <w:color w:val="FF0000"/>
        </w:rPr>
        <w:t>CT</w:t>
      </w:r>
      <w:r w:rsidRPr="006E0F58">
        <w:rPr>
          <w:b/>
          <w:bCs/>
          <w:color w:val="FF0000"/>
        </w:rPr>
        <w:t>6</w:t>
      </w:r>
      <w:r w:rsidRPr="006E0F58">
        <w:rPr>
          <w:rFonts w:hint="eastAsia"/>
          <w:b/>
          <w:bCs/>
          <w:color w:val="FF0000"/>
        </w:rPr>
        <w:t>，但为防止以后可能会采用导叶折线关闭规律，所以编号空出</w:t>
      </w:r>
    </w:p>
    <w:p w14:paraId="76C3DEC6" w14:textId="43E2C612" w:rsidR="00282469" w:rsidRDefault="008E57EB" w:rsidP="00282469">
      <w:pPr>
        <w:jc w:val="center"/>
        <w:rPr>
          <w:b/>
          <w:bCs/>
        </w:rPr>
      </w:pPr>
      <w:r>
        <w:rPr>
          <w:rFonts w:hint="eastAsia"/>
          <w:b/>
          <w:bCs/>
        </w:rPr>
        <w:t>表</w:t>
      </w:r>
      <w:r>
        <w:rPr>
          <w:rFonts w:hint="eastAsia"/>
          <w:b/>
          <w:bCs/>
        </w:rPr>
        <w:t>5</w:t>
      </w:r>
      <w:r>
        <w:rPr>
          <w:b/>
          <w:bCs/>
        </w:rPr>
        <w:t xml:space="preserve">-3 </w:t>
      </w:r>
      <w:r w:rsidR="00282469">
        <w:rPr>
          <w:rFonts w:hint="eastAsia"/>
          <w:b/>
          <w:bCs/>
        </w:rPr>
        <w:t>水泵设计</w:t>
      </w:r>
      <w:r w:rsidR="00282469" w:rsidRPr="005C0B5B">
        <w:rPr>
          <w:rFonts w:hint="eastAsia"/>
          <w:b/>
          <w:bCs/>
        </w:rPr>
        <w:t>工况</w:t>
      </w:r>
      <w:r w:rsidR="00282469">
        <w:rPr>
          <w:rFonts w:hint="eastAsia"/>
          <w:b/>
          <w:bCs/>
        </w:rPr>
        <w:t>表</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06"/>
        <w:gridCol w:w="1041"/>
        <w:gridCol w:w="1041"/>
        <w:gridCol w:w="4237"/>
        <w:gridCol w:w="1361"/>
      </w:tblGrid>
      <w:tr w:rsidR="00282469" w:rsidRPr="00A1786C" w14:paraId="2C3016FA" w14:textId="77777777" w:rsidTr="008E57EB">
        <w:trPr>
          <w:trHeight w:val="454"/>
          <w:jc w:val="center"/>
        </w:trPr>
        <w:tc>
          <w:tcPr>
            <w:tcW w:w="606" w:type="dxa"/>
            <w:shd w:val="clear" w:color="auto" w:fill="auto"/>
            <w:tcMar>
              <w:left w:w="57" w:type="dxa"/>
              <w:right w:w="57" w:type="dxa"/>
            </w:tcMar>
            <w:vAlign w:val="center"/>
            <w:hideMark/>
          </w:tcPr>
          <w:p w14:paraId="5346441F" w14:textId="77777777" w:rsidR="00282469" w:rsidRPr="00A1786C" w:rsidRDefault="00282469" w:rsidP="00C3323B">
            <w:pPr>
              <w:adjustRightInd w:val="0"/>
              <w:snapToGrid w:val="0"/>
              <w:jc w:val="center"/>
              <w:rPr>
                <w:sz w:val="18"/>
                <w:szCs w:val="18"/>
              </w:rPr>
            </w:pPr>
            <w:r w:rsidRPr="00A1786C">
              <w:rPr>
                <w:rFonts w:hint="eastAsia"/>
                <w:sz w:val="18"/>
                <w:szCs w:val="18"/>
              </w:rPr>
              <w:t>新编号</w:t>
            </w:r>
          </w:p>
        </w:tc>
        <w:tc>
          <w:tcPr>
            <w:tcW w:w="1041" w:type="dxa"/>
            <w:shd w:val="clear" w:color="auto" w:fill="auto"/>
            <w:vAlign w:val="center"/>
          </w:tcPr>
          <w:p w14:paraId="49B02C35" w14:textId="77777777" w:rsidR="00282469" w:rsidRPr="00A1786C" w:rsidRDefault="00282469" w:rsidP="00C3323B">
            <w:pPr>
              <w:adjustRightInd w:val="0"/>
              <w:snapToGrid w:val="0"/>
              <w:jc w:val="center"/>
              <w:rPr>
                <w:sz w:val="18"/>
                <w:szCs w:val="18"/>
              </w:rPr>
            </w:pPr>
            <w:r w:rsidRPr="00A1786C">
              <w:rPr>
                <w:rFonts w:hint="eastAsia"/>
                <w:sz w:val="18"/>
                <w:szCs w:val="18"/>
              </w:rPr>
              <w:t>报告</w:t>
            </w:r>
            <w:r>
              <w:rPr>
                <w:rFonts w:hint="eastAsia"/>
                <w:sz w:val="18"/>
                <w:szCs w:val="18"/>
              </w:rPr>
              <w:t>二</w:t>
            </w:r>
            <w:r w:rsidRPr="00A1786C">
              <w:rPr>
                <w:rFonts w:hint="eastAsia"/>
                <w:sz w:val="18"/>
                <w:szCs w:val="18"/>
              </w:rPr>
              <w:t>编号</w:t>
            </w:r>
          </w:p>
        </w:tc>
        <w:tc>
          <w:tcPr>
            <w:tcW w:w="1041" w:type="dxa"/>
            <w:shd w:val="clear" w:color="auto" w:fill="auto"/>
            <w:vAlign w:val="center"/>
          </w:tcPr>
          <w:p w14:paraId="069CCA05" w14:textId="77777777" w:rsidR="00282469" w:rsidRPr="00A1786C" w:rsidRDefault="00282469" w:rsidP="00C3323B">
            <w:pPr>
              <w:adjustRightInd w:val="0"/>
              <w:snapToGrid w:val="0"/>
              <w:jc w:val="center"/>
              <w:rPr>
                <w:sz w:val="18"/>
                <w:szCs w:val="18"/>
              </w:rPr>
            </w:pPr>
            <w:r w:rsidRPr="00A1786C">
              <w:rPr>
                <w:rFonts w:hint="eastAsia"/>
                <w:sz w:val="18"/>
                <w:szCs w:val="18"/>
              </w:rPr>
              <w:t>对应导则工况</w:t>
            </w:r>
          </w:p>
        </w:tc>
        <w:tc>
          <w:tcPr>
            <w:tcW w:w="4237" w:type="dxa"/>
            <w:shd w:val="clear" w:color="auto" w:fill="auto"/>
            <w:tcMar>
              <w:left w:w="57" w:type="dxa"/>
              <w:right w:w="57" w:type="dxa"/>
            </w:tcMar>
            <w:vAlign w:val="center"/>
            <w:hideMark/>
          </w:tcPr>
          <w:p w14:paraId="47FED059" w14:textId="77777777" w:rsidR="00282469" w:rsidRPr="00A1786C" w:rsidRDefault="00282469" w:rsidP="00C3323B">
            <w:pPr>
              <w:adjustRightInd w:val="0"/>
              <w:snapToGrid w:val="0"/>
              <w:jc w:val="center"/>
              <w:rPr>
                <w:sz w:val="18"/>
                <w:szCs w:val="18"/>
              </w:rPr>
            </w:pPr>
            <w:r w:rsidRPr="00A1786C">
              <w:rPr>
                <w:rFonts w:hint="eastAsia"/>
                <w:sz w:val="18"/>
                <w:szCs w:val="18"/>
              </w:rPr>
              <w:t>工况</w:t>
            </w:r>
          </w:p>
        </w:tc>
        <w:tc>
          <w:tcPr>
            <w:tcW w:w="1361" w:type="dxa"/>
            <w:shd w:val="clear" w:color="auto" w:fill="auto"/>
            <w:tcMar>
              <w:left w:w="57" w:type="dxa"/>
              <w:right w:w="57" w:type="dxa"/>
            </w:tcMar>
            <w:vAlign w:val="center"/>
            <w:hideMark/>
          </w:tcPr>
          <w:p w14:paraId="158BB875" w14:textId="77777777" w:rsidR="00282469" w:rsidRPr="00A1786C" w:rsidRDefault="00282469" w:rsidP="00C3323B">
            <w:pPr>
              <w:adjustRightInd w:val="0"/>
              <w:snapToGrid w:val="0"/>
              <w:jc w:val="center"/>
              <w:rPr>
                <w:sz w:val="18"/>
                <w:szCs w:val="18"/>
              </w:rPr>
            </w:pPr>
            <w:r w:rsidRPr="00A1786C">
              <w:rPr>
                <w:rFonts w:hint="eastAsia"/>
                <w:sz w:val="18"/>
                <w:szCs w:val="18"/>
              </w:rPr>
              <w:t>备注</w:t>
            </w:r>
          </w:p>
        </w:tc>
      </w:tr>
      <w:tr w:rsidR="00282469" w:rsidRPr="00A1786C" w14:paraId="2D6608F1" w14:textId="77777777" w:rsidTr="008E57EB">
        <w:trPr>
          <w:trHeight w:val="454"/>
          <w:jc w:val="center"/>
        </w:trPr>
        <w:tc>
          <w:tcPr>
            <w:tcW w:w="606" w:type="dxa"/>
            <w:shd w:val="clear" w:color="auto" w:fill="auto"/>
            <w:tcMar>
              <w:left w:w="57" w:type="dxa"/>
              <w:right w:w="57" w:type="dxa"/>
            </w:tcMar>
            <w:vAlign w:val="center"/>
          </w:tcPr>
          <w:p w14:paraId="4BEE50AF" w14:textId="77777777" w:rsidR="00282469" w:rsidRPr="00A1786C" w:rsidRDefault="00282469" w:rsidP="00C3323B">
            <w:pPr>
              <w:adjustRightInd w:val="0"/>
              <w:snapToGrid w:val="0"/>
              <w:jc w:val="center"/>
              <w:rPr>
                <w:sz w:val="18"/>
                <w:szCs w:val="18"/>
              </w:rPr>
            </w:pPr>
            <w:r w:rsidRPr="00C3323B">
              <w:rPr>
                <w:rFonts w:hint="eastAsia"/>
                <w:sz w:val="18"/>
                <w:szCs w:val="18"/>
                <w:highlight w:val="yellow"/>
              </w:rPr>
              <w:t>P</w:t>
            </w:r>
            <w:r w:rsidRPr="00C3323B">
              <w:rPr>
                <w:sz w:val="18"/>
                <w:szCs w:val="18"/>
                <w:highlight w:val="yellow"/>
              </w:rPr>
              <w:t>DP1</w:t>
            </w:r>
          </w:p>
        </w:tc>
        <w:tc>
          <w:tcPr>
            <w:tcW w:w="1041" w:type="dxa"/>
            <w:shd w:val="clear" w:color="auto" w:fill="auto"/>
            <w:vAlign w:val="center"/>
          </w:tcPr>
          <w:p w14:paraId="109A1794"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P2</w:t>
            </w:r>
          </w:p>
        </w:tc>
        <w:tc>
          <w:tcPr>
            <w:tcW w:w="1041" w:type="dxa"/>
            <w:shd w:val="clear" w:color="auto" w:fill="auto"/>
            <w:vAlign w:val="center"/>
          </w:tcPr>
          <w:p w14:paraId="02873F9E" w14:textId="77777777" w:rsidR="00282469" w:rsidRPr="00A1786C" w:rsidRDefault="00282469" w:rsidP="00C3323B">
            <w:pPr>
              <w:adjustRightInd w:val="0"/>
              <w:snapToGrid w:val="0"/>
              <w:jc w:val="center"/>
              <w:rPr>
                <w:sz w:val="18"/>
                <w:szCs w:val="18"/>
              </w:rPr>
            </w:pPr>
            <w:r w:rsidRPr="00A1786C">
              <w:rPr>
                <w:rFonts w:hint="eastAsia"/>
                <w:sz w:val="18"/>
                <w:szCs w:val="18"/>
              </w:rPr>
              <w:t>DP</w:t>
            </w:r>
            <w:r w:rsidRPr="00A1786C">
              <w:rPr>
                <w:sz w:val="18"/>
                <w:szCs w:val="18"/>
              </w:rPr>
              <w:t>1</w:t>
            </w:r>
          </w:p>
        </w:tc>
        <w:tc>
          <w:tcPr>
            <w:tcW w:w="4237" w:type="dxa"/>
            <w:shd w:val="clear" w:color="auto" w:fill="auto"/>
            <w:tcMar>
              <w:left w:w="57" w:type="dxa"/>
              <w:right w:w="57" w:type="dxa"/>
            </w:tcMar>
            <w:vAlign w:val="center"/>
          </w:tcPr>
          <w:p w14:paraId="19A04261"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上库死水位，下库正常蓄水位，最小扬程，两台水泵抽水，流量最大时，两台机同时断电，导叶全关</w:t>
            </w:r>
          </w:p>
        </w:tc>
        <w:tc>
          <w:tcPr>
            <w:tcW w:w="1361" w:type="dxa"/>
            <w:shd w:val="clear" w:color="auto" w:fill="auto"/>
            <w:tcMar>
              <w:left w:w="57" w:type="dxa"/>
              <w:right w:w="57" w:type="dxa"/>
            </w:tcMar>
            <w:vAlign w:val="center"/>
          </w:tcPr>
          <w:p w14:paraId="341F3CA3" w14:textId="77777777" w:rsidR="00282469" w:rsidRPr="00A1786C" w:rsidRDefault="00282469" w:rsidP="00C3323B">
            <w:pPr>
              <w:adjustRightInd w:val="0"/>
              <w:snapToGrid w:val="0"/>
              <w:jc w:val="center"/>
              <w:rPr>
                <w:sz w:val="18"/>
                <w:szCs w:val="18"/>
              </w:rPr>
            </w:pPr>
            <w:r w:rsidRPr="00A1786C">
              <w:rPr>
                <w:rFonts w:hint="eastAsia"/>
                <w:sz w:val="18"/>
                <w:szCs w:val="18"/>
              </w:rPr>
              <w:t>尾水管最高压力</w:t>
            </w:r>
            <w:r w:rsidRPr="00A1786C">
              <w:rPr>
                <w:rFonts w:hint="eastAsia"/>
                <w:sz w:val="18"/>
                <w:szCs w:val="18"/>
              </w:rPr>
              <w:t>/</w:t>
            </w:r>
            <w:r w:rsidRPr="00A1786C">
              <w:rPr>
                <w:rFonts w:hint="eastAsia"/>
                <w:sz w:val="18"/>
                <w:szCs w:val="18"/>
              </w:rPr>
              <w:t>下游调压井（若有）最高涌波水位</w:t>
            </w:r>
          </w:p>
        </w:tc>
      </w:tr>
      <w:tr w:rsidR="00282469" w:rsidRPr="00A1786C" w14:paraId="309AEFD6" w14:textId="77777777" w:rsidTr="008E57EB">
        <w:trPr>
          <w:trHeight w:val="454"/>
          <w:jc w:val="center"/>
        </w:trPr>
        <w:tc>
          <w:tcPr>
            <w:tcW w:w="606" w:type="dxa"/>
            <w:shd w:val="clear" w:color="auto" w:fill="auto"/>
            <w:tcMar>
              <w:left w:w="57" w:type="dxa"/>
              <w:right w:w="57" w:type="dxa"/>
            </w:tcMar>
            <w:vAlign w:val="center"/>
          </w:tcPr>
          <w:p w14:paraId="3E71C338" w14:textId="77777777" w:rsidR="00282469" w:rsidRPr="00A1786C" w:rsidRDefault="00282469" w:rsidP="00C3323B">
            <w:pPr>
              <w:adjustRightInd w:val="0"/>
              <w:snapToGrid w:val="0"/>
              <w:jc w:val="center"/>
              <w:rPr>
                <w:sz w:val="18"/>
                <w:szCs w:val="18"/>
              </w:rPr>
            </w:pPr>
            <w:r w:rsidRPr="00A1786C">
              <w:rPr>
                <w:rFonts w:hint="eastAsia"/>
                <w:sz w:val="18"/>
                <w:szCs w:val="18"/>
              </w:rPr>
              <w:t>P</w:t>
            </w:r>
            <w:r w:rsidRPr="00A1786C">
              <w:rPr>
                <w:sz w:val="18"/>
                <w:szCs w:val="18"/>
              </w:rPr>
              <w:t>DP2</w:t>
            </w:r>
          </w:p>
        </w:tc>
        <w:tc>
          <w:tcPr>
            <w:tcW w:w="1041" w:type="dxa"/>
            <w:shd w:val="clear" w:color="auto" w:fill="auto"/>
            <w:vAlign w:val="center"/>
          </w:tcPr>
          <w:p w14:paraId="2D5B01A1"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P3</w:t>
            </w:r>
          </w:p>
        </w:tc>
        <w:tc>
          <w:tcPr>
            <w:tcW w:w="1041" w:type="dxa"/>
            <w:shd w:val="clear" w:color="auto" w:fill="auto"/>
            <w:vAlign w:val="center"/>
          </w:tcPr>
          <w:p w14:paraId="175A3F81" w14:textId="77777777" w:rsidR="00282469" w:rsidRPr="00A1786C" w:rsidRDefault="00282469" w:rsidP="00C3323B">
            <w:pPr>
              <w:adjustRightInd w:val="0"/>
              <w:snapToGrid w:val="0"/>
              <w:jc w:val="center"/>
              <w:rPr>
                <w:sz w:val="18"/>
                <w:szCs w:val="18"/>
              </w:rPr>
            </w:pPr>
            <w:r w:rsidRPr="00A1786C">
              <w:rPr>
                <w:rFonts w:hint="eastAsia"/>
                <w:sz w:val="18"/>
                <w:szCs w:val="18"/>
              </w:rPr>
              <w:t>DP</w:t>
            </w:r>
            <w:r w:rsidRPr="00A1786C">
              <w:rPr>
                <w:sz w:val="18"/>
                <w:szCs w:val="18"/>
              </w:rPr>
              <w:t>2</w:t>
            </w:r>
          </w:p>
        </w:tc>
        <w:tc>
          <w:tcPr>
            <w:tcW w:w="4237" w:type="dxa"/>
            <w:shd w:val="clear" w:color="auto" w:fill="auto"/>
            <w:tcMar>
              <w:left w:w="57" w:type="dxa"/>
              <w:right w:w="57" w:type="dxa"/>
            </w:tcMar>
            <w:vAlign w:val="center"/>
          </w:tcPr>
          <w:p w14:paraId="7C42EC4F"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上库死水位，下库正常蓄水位，最小扬程，两台机同时启动抽水</w:t>
            </w:r>
            <w:r w:rsidRPr="00A1786C">
              <w:rPr>
                <w:rFonts w:hint="eastAsia"/>
                <w:sz w:val="18"/>
                <w:szCs w:val="18"/>
              </w:rPr>
              <w:t xml:space="preserve">, </w:t>
            </w:r>
            <w:r w:rsidRPr="00A1786C">
              <w:rPr>
                <w:rFonts w:hint="eastAsia"/>
                <w:sz w:val="18"/>
                <w:szCs w:val="18"/>
              </w:rPr>
              <w:t>在流出上游闸门井流量最大时抽水断电，导叶同时紧急关闭</w:t>
            </w:r>
          </w:p>
        </w:tc>
        <w:tc>
          <w:tcPr>
            <w:tcW w:w="1361" w:type="dxa"/>
            <w:shd w:val="clear" w:color="auto" w:fill="auto"/>
            <w:tcMar>
              <w:left w:w="57" w:type="dxa"/>
              <w:right w:w="57" w:type="dxa"/>
            </w:tcMar>
            <w:vAlign w:val="center"/>
          </w:tcPr>
          <w:p w14:paraId="2E709899" w14:textId="77777777" w:rsidR="00282469" w:rsidRPr="00A1786C" w:rsidRDefault="00282469" w:rsidP="00C3323B">
            <w:pPr>
              <w:adjustRightInd w:val="0"/>
              <w:snapToGrid w:val="0"/>
              <w:jc w:val="center"/>
              <w:rPr>
                <w:sz w:val="18"/>
                <w:szCs w:val="18"/>
              </w:rPr>
            </w:pPr>
            <w:r w:rsidRPr="00A1786C">
              <w:rPr>
                <w:rFonts w:hint="eastAsia"/>
                <w:sz w:val="18"/>
                <w:szCs w:val="18"/>
              </w:rPr>
              <w:t>上游闸门井最低涌波、下游闸门井最高涌波水位</w:t>
            </w:r>
          </w:p>
        </w:tc>
      </w:tr>
      <w:tr w:rsidR="00282469" w:rsidRPr="00A1786C" w14:paraId="203011F7" w14:textId="77777777" w:rsidTr="008E57EB">
        <w:trPr>
          <w:trHeight w:val="454"/>
          <w:jc w:val="center"/>
        </w:trPr>
        <w:tc>
          <w:tcPr>
            <w:tcW w:w="606" w:type="dxa"/>
            <w:shd w:val="clear" w:color="auto" w:fill="auto"/>
            <w:tcMar>
              <w:left w:w="57" w:type="dxa"/>
              <w:right w:w="57" w:type="dxa"/>
            </w:tcMar>
            <w:vAlign w:val="center"/>
          </w:tcPr>
          <w:p w14:paraId="42EFBECE" w14:textId="77777777" w:rsidR="00282469" w:rsidRPr="00A1786C" w:rsidRDefault="00282469" w:rsidP="00C3323B">
            <w:pPr>
              <w:adjustRightInd w:val="0"/>
              <w:snapToGrid w:val="0"/>
              <w:jc w:val="center"/>
              <w:rPr>
                <w:sz w:val="18"/>
                <w:szCs w:val="18"/>
              </w:rPr>
            </w:pPr>
            <w:r w:rsidRPr="00A1786C">
              <w:rPr>
                <w:rFonts w:hint="eastAsia"/>
                <w:sz w:val="18"/>
                <w:szCs w:val="18"/>
              </w:rPr>
              <w:t>P</w:t>
            </w:r>
            <w:r w:rsidRPr="00A1786C">
              <w:rPr>
                <w:sz w:val="18"/>
                <w:szCs w:val="18"/>
              </w:rPr>
              <w:t>DP3</w:t>
            </w:r>
          </w:p>
        </w:tc>
        <w:tc>
          <w:tcPr>
            <w:tcW w:w="1041" w:type="dxa"/>
            <w:shd w:val="clear" w:color="auto" w:fill="auto"/>
            <w:vAlign w:val="center"/>
          </w:tcPr>
          <w:p w14:paraId="0277CB6B"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P4</w:t>
            </w:r>
          </w:p>
        </w:tc>
        <w:tc>
          <w:tcPr>
            <w:tcW w:w="1041" w:type="dxa"/>
            <w:shd w:val="clear" w:color="auto" w:fill="auto"/>
            <w:vAlign w:val="center"/>
          </w:tcPr>
          <w:p w14:paraId="48C36E89" w14:textId="77777777" w:rsidR="00282469" w:rsidRPr="00A1786C" w:rsidRDefault="00282469" w:rsidP="00C3323B">
            <w:pPr>
              <w:adjustRightInd w:val="0"/>
              <w:snapToGrid w:val="0"/>
              <w:jc w:val="center"/>
              <w:rPr>
                <w:sz w:val="18"/>
                <w:szCs w:val="18"/>
              </w:rPr>
            </w:pPr>
            <w:r w:rsidRPr="00A1786C">
              <w:rPr>
                <w:rFonts w:hint="eastAsia"/>
                <w:sz w:val="18"/>
                <w:szCs w:val="18"/>
              </w:rPr>
              <w:t>DP</w:t>
            </w:r>
            <w:r w:rsidRPr="00A1786C">
              <w:rPr>
                <w:sz w:val="18"/>
                <w:szCs w:val="18"/>
              </w:rPr>
              <w:t>3</w:t>
            </w:r>
          </w:p>
        </w:tc>
        <w:tc>
          <w:tcPr>
            <w:tcW w:w="4237" w:type="dxa"/>
            <w:shd w:val="clear" w:color="auto" w:fill="auto"/>
            <w:tcMar>
              <w:left w:w="57" w:type="dxa"/>
              <w:right w:w="57" w:type="dxa"/>
            </w:tcMar>
            <w:vAlign w:val="center"/>
          </w:tcPr>
          <w:p w14:paraId="0C744D20"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上库死水位，下库正常蓄水位，两台机抽水启动</w:t>
            </w:r>
            <w:r w:rsidRPr="00A1786C">
              <w:rPr>
                <w:rFonts w:hint="eastAsia"/>
                <w:sz w:val="18"/>
                <w:szCs w:val="18"/>
              </w:rPr>
              <w:t xml:space="preserve">, </w:t>
            </w:r>
            <w:r w:rsidRPr="00A1786C">
              <w:rPr>
                <w:rFonts w:hint="eastAsia"/>
                <w:sz w:val="18"/>
                <w:szCs w:val="18"/>
              </w:rPr>
              <w:t>在流入下游调压井（若有）流量最大时抽水断电，导叶同时紧急关闭</w:t>
            </w:r>
          </w:p>
        </w:tc>
        <w:tc>
          <w:tcPr>
            <w:tcW w:w="1361" w:type="dxa"/>
            <w:shd w:val="clear" w:color="auto" w:fill="auto"/>
            <w:tcMar>
              <w:left w:w="57" w:type="dxa"/>
              <w:right w:w="57" w:type="dxa"/>
            </w:tcMar>
            <w:vAlign w:val="center"/>
          </w:tcPr>
          <w:p w14:paraId="64BF7673" w14:textId="77777777" w:rsidR="00282469" w:rsidRPr="00A1786C" w:rsidRDefault="00282469" w:rsidP="00C3323B">
            <w:pPr>
              <w:adjustRightInd w:val="0"/>
              <w:snapToGrid w:val="0"/>
              <w:jc w:val="center"/>
              <w:rPr>
                <w:sz w:val="18"/>
                <w:szCs w:val="18"/>
              </w:rPr>
            </w:pPr>
            <w:r w:rsidRPr="00A1786C">
              <w:rPr>
                <w:rFonts w:hint="eastAsia"/>
                <w:sz w:val="18"/>
                <w:szCs w:val="18"/>
              </w:rPr>
              <w:t>下游闸门井最高涌波水位</w:t>
            </w:r>
          </w:p>
        </w:tc>
      </w:tr>
      <w:tr w:rsidR="00282469" w:rsidRPr="00A1786C" w14:paraId="7DF4D1A2" w14:textId="77777777" w:rsidTr="008E57EB">
        <w:trPr>
          <w:trHeight w:val="454"/>
          <w:jc w:val="center"/>
        </w:trPr>
        <w:tc>
          <w:tcPr>
            <w:tcW w:w="606" w:type="dxa"/>
            <w:shd w:val="clear" w:color="auto" w:fill="auto"/>
            <w:tcMar>
              <w:left w:w="57" w:type="dxa"/>
              <w:right w:w="57" w:type="dxa"/>
            </w:tcMar>
            <w:vAlign w:val="center"/>
          </w:tcPr>
          <w:p w14:paraId="6F2DF1B1" w14:textId="77777777" w:rsidR="00282469" w:rsidRPr="00A1786C" w:rsidRDefault="00282469" w:rsidP="00C3323B">
            <w:pPr>
              <w:adjustRightInd w:val="0"/>
              <w:snapToGrid w:val="0"/>
              <w:jc w:val="center"/>
              <w:rPr>
                <w:sz w:val="18"/>
                <w:szCs w:val="18"/>
              </w:rPr>
            </w:pPr>
            <w:r w:rsidRPr="00C3323B">
              <w:rPr>
                <w:rFonts w:hint="eastAsia"/>
                <w:sz w:val="18"/>
                <w:szCs w:val="18"/>
                <w:highlight w:val="yellow"/>
              </w:rPr>
              <w:t>P</w:t>
            </w:r>
            <w:r w:rsidRPr="00C3323B">
              <w:rPr>
                <w:sz w:val="18"/>
                <w:szCs w:val="18"/>
                <w:highlight w:val="yellow"/>
              </w:rPr>
              <w:t>DP4</w:t>
            </w:r>
          </w:p>
        </w:tc>
        <w:tc>
          <w:tcPr>
            <w:tcW w:w="1041" w:type="dxa"/>
            <w:shd w:val="clear" w:color="auto" w:fill="auto"/>
            <w:vAlign w:val="center"/>
          </w:tcPr>
          <w:p w14:paraId="509DFFA5"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P1</w:t>
            </w:r>
          </w:p>
        </w:tc>
        <w:tc>
          <w:tcPr>
            <w:tcW w:w="1041" w:type="dxa"/>
            <w:shd w:val="clear" w:color="auto" w:fill="auto"/>
            <w:vAlign w:val="center"/>
          </w:tcPr>
          <w:p w14:paraId="58654FF5" w14:textId="77777777" w:rsidR="00282469" w:rsidRPr="00A1786C" w:rsidRDefault="00282469" w:rsidP="00C3323B">
            <w:pPr>
              <w:adjustRightInd w:val="0"/>
              <w:snapToGrid w:val="0"/>
              <w:jc w:val="center"/>
              <w:rPr>
                <w:sz w:val="18"/>
                <w:szCs w:val="18"/>
              </w:rPr>
            </w:pPr>
            <w:r w:rsidRPr="00A1786C">
              <w:rPr>
                <w:rFonts w:hint="eastAsia"/>
                <w:sz w:val="18"/>
                <w:szCs w:val="18"/>
              </w:rPr>
              <w:t>DP</w:t>
            </w:r>
            <w:r w:rsidRPr="00A1786C">
              <w:rPr>
                <w:sz w:val="18"/>
                <w:szCs w:val="18"/>
              </w:rPr>
              <w:t>4</w:t>
            </w:r>
          </w:p>
        </w:tc>
        <w:tc>
          <w:tcPr>
            <w:tcW w:w="4237" w:type="dxa"/>
            <w:shd w:val="clear" w:color="auto" w:fill="auto"/>
            <w:tcMar>
              <w:left w:w="57" w:type="dxa"/>
              <w:right w:w="57" w:type="dxa"/>
            </w:tcMar>
            <w:vAlign w:val="center"/>
          </w:tcPr>
          <w:p w14:paraId="41B93CE0"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上库正常蓄水位，下库死水位，最大扬程，两台水泵抽水断电，导叶紧急关闭</w:t>
            </w:r>
          </w:p>
        </w:tc>
        <w:tc>
          <w:tcPr>
            <w:tcW w:w="1361" w:type="dxa"/>
            <w:shd w:val="clear" w:color="auto" w:fill="auto"/>
            <w:tcMar>
              <w:left w:w="57" w:type="dxa"/>
              <w:right w:w="57" w:type="dxa"/>
            </w:tcMar>
            <w:vAlign w:val="center"/>
          </w:tcPr>
          <w:p w14:paraId="7A61332A" w14:textId="77777777" w:rsidR="00282469" w:rsidRPr="00A1786C" w:rsidRDefault="00282469" w:rsidP="00C3323B">
            <w:pPr>
              <w:adjustRightInd w:val="0"/>
              <w:snapToGrid w:val="0"/>
              <w:jc w:val="center"/>
              <w:rPr>
                <w:sz w:val="18"/>
                <w:szCs w:val="18"/>
              </w:rPr>
            </w:pPr>
            <w:r w:rsidRPr="00A1786C">
              <w:rPr>
                <w:rFonts w:hint="eastAsia"/>
                <w:sz w:val="18"/>
                <w:szCs w:val="18"/>
              </w:rPr>
              <w:t>尾水管进口最小压力</w:t>
            </w:r>
          </w:p>
        </w:tc>
      </w:tr>
      <w:tr w:rsidR="00282469" w:rsidRPr="00A1786C" w14:paraId="7FC8EB4E" w14:textId="77777777" w:rsidTr="008E57EB">
        <w:trPr>
          <w:trHeight w:val="454"/>
          <w:jc w:val="center"/>
        </w:trPr>
        <w:tc>
          <w:tcPr>
            <w:tcW w:w="606" w:type="dxa"/>
            <w:shd w:val="clear" w:color="auto" w:fill="auto"/>
            <w:tcMar>
              <w:left w:w="57" w:type="dxa"/>
              <w:right w:w="57" w:type="dxa"/>
            </w:tcMar>
            <w:vAlign w:val="center"/>
          </w:tcPr>
          <w:p w14:paraId="341B2BF6" w14:textId="77777777" w:rsidR="00282469" w:rsidRPr="00A1786C" w:rsidRDefault="00282469" w:rsidP="00C3323B">
            <w:pPr>
              <w:adjustRightInd w:val="0"/>
              <w:snapToGrid w:val="0"/>
              <w:jc w:val="center"/>
              <w:rPr>
                <w:sz w:val="18"/>
                <w:szCs w:val="18"/>
              </w:rPr>
            </w:pPr>
            <w:r w:rsidRPr="00A1786C">
              <w:rPr>
                <w:rFonts w:hint="eastAsia"/>
                <w:sz w:val="18"/>
                <w:szCs w:val="18"/>
              </w:rPr>
              <w:t>P</w:t>
            </w:r>
            <w:r w:rsidRPr="00A1786C">
              <w:rPr>
                <w:sz w:val="18"/>
                <w:szCs w:val="18"/>
              </w:rPr>
              <w:t>DP5</w:t>
            </w:r>
          </w:p>
        </w:tc>
        <w:tc>
          <w:tcPr>
            <w:tcW w:w="1041" w:type="dxa"/>
            <w:shd w:val="clear" w:color="auto" w:fill="auto"/>
            <w:vAlign w:val="center"/>
          </w:tcPr>
          <w:p w14:paraId="11725CCE"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P5</w:t>
            </w:r>
          </w:p>
        </w:tc>
        <w:tc>
          <w:tcPr>
            <w:tcW w:w="1041" w:type="dxa"/>
            <w:shd w:val="clear" w:color="auto" w:fill="auto"/>
            <w:vAlign w:val="center"/>
          </w:tcPr>
          <w:p w14:paraId="6B5EF58B" w14:textId="77777777" w:rsidR="00282469" w:rsidRPr="00A1786C" w:rsidRDefault="00282469" w:rsidP="00C3323B">
            <w:pPr>
              <w:adjustRightInd w:val="0"/>
              <w:snapToGrid w:val="0"/>
              <w:jc w:val="center"/>
              <w:rPr>
                <w:sz w:val="18"/>
                <w:szCs w:val="18"/>
              </w:rPr>
            </w:pPr>
          </w:p>
        </w:tc>
        <w:tc>
          <w:tcPr>
            <w:tcW w:w="4237" w:type="dxa"/>
            <w:shd w:val="clear" w:color="auto" w:fill="auto"/>
            <w:tcMar>
              <w:left w:w="57" w:type="dxa"/>
              <w:right w:w="57" w:type="dxa"/>
            </w:tcMar>
            <w:vAlign w:val="center"/>
          </w:tcPr>
          <w:p w14:paraId="34FEC3DE"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上库死水位，下库正常蓄水位，最小扬程，一台机处于检修状态，尾闸关闭。另一台正常抽水，突然断电，导叶关闭</w:t>
            </w:r>
          </w:p>
        </w:tc>
        <w:tc>
          <w:tcPr>
            <w:tcW w:w="1361" w:type="dxa"/>
            <w:shd w:val="clear" w:color="auto" w:fill="auto"/>
            <w:tcMar>
              <w:left w:w="57" w:type="dxa"/>
              <w:right w:w="57" w:type="dxa"/>
            </w:tcMar>
            <w:vAlign w:val="center"/>
          </w:tcPr>
          <w:p w14:paraId="2CACE48E" w14:textId="77777777" w:rsidR="00282469" w:rsidRPr="00A1786C" w:rsidRDefault="00282469" w:rsidP="00C3323B">
            <w:pPr>
              <w:adjustRightInd w:val="0"/>
              <w:snapToGrid w:val="0"/>
              <w:jc w:val="center"/>
              <w:rPr>
                <w:sz w:val="18"/>
                <w:szCs w:val="18"/>
              </w:rPr>
            </w:pPr>
            <w:r w:rsidRPr="00A1786C">
              <w:rPr>
                <w:rFonts w:hint="eastAsia"/>
                <w:sz w:val="18"/>
                <w:szCs w:val="18"/>
              </w:rPr>
              <w:t>尾水事故闸门下游侧最大压力</w:t>
            </w:r>
          </w:p>
        </w:tc>
      </w:tr>
      <w:tr w:rsidR="00282469" w:rsidRPr="00A1786C" w14:paraId="6A2EF247" w14:textId="77777777" w:rsidTr="008E57EB">
        <w:trPr>
          <w:trHeight w:val="454"/>
          <w:jc w:val="center"/>
        </w:trPr>
        <w:tc>
          <w:tcPr>
            <w:tcW w:w="606" w:type="dxa"/>
            <w:shd w:val="clear" w:color="auto" w:fill="auto"/>
            <w:tcMar>
              <w:left w:w="57" w:type="dxa"/>
              <w:right w:w="57" w:type="dxa"/>
            </w:tcMar>
            <w:vAlign w:val="center"/>
          </w:tcPr>
          <w:p w14:paraId="59F819BA" w14:textId="77777777" w:rsidR="00282469" w:rsidRPr="00A1786C" w:rsidRDefault="00282469" w:rsidP="00C3323B">
            <w:pPr>
              <w:adjustRightInd w:val="0"/>
              <w:snapToGrid w:val="0"/>
              <w:jc w:val="center"/>
              <w:rPr>
                <w:color w:val="000000"/>
                <w:sz w:val="18"/>
                <w:szCs w:val="18"/>
              </w:rPr>
            </w:pPr>
            <w:r w:rsidRPr="00A1786C">
              <w:rPr>
                <w:rFonts w:hint="eastAsia"/>
                <w:sz w:val="18"/>
                <w:szCs w:val="18"/>
              </w:rPr>
              <w:t>P</w:t>
            </w:r>
            <w:r w:rsidRPr="00A1786C">
              <w:rPr>
                <w:sz w:val="18"/>
                <w:szCs w:val="18"/>
              </w:rPr>
              <w:t>DP6</w:t>
            </w:r>
          </w:p>
        </w:tc>
        <w:tc>
          <w:tcPr>
            <w:tcW w:w="1041" w:type="dxa"/>
            <w:shd w:val="clear" w:color="auto" w:fill="auto"/>
            <w:vAlign w:val="center"/>
          </w:tcPr>
          <w:p w14:paraId="1DFFE14B"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P6</w:t>
            </w:r>
          </w:p>
        </w:tc>
        <w:tc>
          <w:tcPr>
            <w:tcW w:w="1041" w:type="dxa"/>
            <w:shd w:val="clear" w:color="auto" w:fill="auto"/>
            <w:vAlign w:val="center"/>
          </w:tcPr>
          <w:p w14:paraId="7C72C339" w14:textId="77777777" w:rsidR="00282469" w:rsidRPr="00A1786C" w:rsidRDefault="00282469" w:rsidP="00C3323B">
            <w:pPr>
              <w:adjustRightInd w:val="0"/>
              <w:snapToGrid w:val="0"/>
              <w:jc w:val="center"/>
              <w:rPr>
                <w:sz w:val="18"/>
                <w:szCs w:val="18"/>
              </w:rPr>
            </w:pPr>
          </w:p>
        </w:tc>
        <w:tc>
          <w:tcPr>
            <w:tcW w:w="4237" w:type="dxa"/>
            <w:shd w:val="clear" w:color="auto" w:fill="auto"/>
            <w:tcMar>
              <w:left w:w="57" w:type="dxa"/>
              <w:right w:w="57" w:type="dxa"/>
            </w:tcMar>
            <w:vAlign w:val="center"/>
          </w:tcPr>
          <w:p w14:paraId="59B85EC3" w14:textId="77777777" w:rsidR="00282469" w:rsidRPr="00A1786C" w:rsidRDefault="00282469" w:rsidP="00C3323B">
            <w:pPr>
              <w:adjustRightInd w:val="0"/>
              <w:snapToGrid w:val="0"/>
              <w:rPr>
                <w:sz w:val="18"/>
                <w:szCs w:val="18"/>
              </w:rPr>
            </w:pPr>
            <w:r w:rsidRPr="00A1786C">
              <w:rPr>
                <w:rFonts w:hint="eastAsia"/>
                <w:sz w:val="18"/>
                <w:szCs w:val="18"/>
              </w:rPr>
              <w:t>上库正常蓄水位，下库死水位，最大扬程，两台水泵同时启动抽水。</w:t>
            </w:r>
          </w:p>
        </w:tc>
        <w:tc>
          <w:tcPr>
            <w:tcW w:w="1361" w:type="dxa"/>
            <w:shd w:val="clear" w:color="auto" w:fill="auto"/>
            <w:tcMar>
              <w:left w:w="57" w:type="dxa"/>
              <w:right w:w="57" w:type="dxa"/>
            </w:tcMar>
            <w:vAlign w:val="center"/>
          </w:tcPr>
          <w:p w14:paraId="11183ED4" w14:textId="77777777" w:rsidR="00282469" w:rsidRPr="00A1786C" w:rsidRDefault="00282469" w:rsidP="00C3323B">
            <w:pPr>
              <w:adjustRightInd w:val="0"/>
              <w:snapToGrid w:val="0"/>
              <w:jc w:val="center"/>
              <w:rPr>
                <w:sz w:val="18"/>
                <w:szCs w:val="18"/>
              </w:rPr>
            </w:pPr>
            <w:r w:rsidRPr="00A1786C">
              <w:rPr>
                <w:rFonts w:hint="eastAsia"/>
                <w:sz w:val="18"/>
                <w:szCs w:val="18"/>
              </w:rPr>
              <w:t>/</w:t>
            </w:r>
          </w:p>
        </w:tc>
      </w:tr>
      <w:tr w:rsidR="00282469" w:rsidRPr="00A1786C" w14:paraId="7A6FE95F" w14:textId="77777777" w:rsidTr="008E57EB">
        <w:trPr>
          <w:trHeight w:val="454"/>
          <w:jc w:val="center"/>
        </w:trPr>
        <w:tc>
          <w:tcPr>
            <w:tcW w:w="606" w:type="dxa"/>
            <w:shd w:val="clear" w:color="auto" w:fill="auto"/>
            <w:tcMar>
              <w:left w:w="57" w:type="dxa"/>
              <w:right w:w="57" w:type="dxa"/>
            </w:tcMar>
            <w:vAlign w:val="center"/>
          </w:tcPr>
          <w:p w14:paraId="26116E87" w14:textId="77777777" w:rsidR="00282469" w:rsidRPr="00A1786C" w:rsidRDefault="00282469" w:rsidP="00C3323B">
            <w:pPr>
              <w:adjustRightInd w:val="0"/>
              <w:snapToGrid w:val="0"/>
              <w:jc w:val="center"/>
              <w:rPr>
                <w:color w:val="000000"/>
                <w:sz w:val="18"/>
                <w:szCs w:val="18"/>
              </w:rPr>
            </w:pPr>
            <w:r w:rsidRPr="00A1786C">
              <w:rPr>
                <w:rFonts w:hint="eastAsia"/>
                <w:sz w:val="18"/>
                <w:szCs w:val="18"/>
              </w:rPr>
              <w:lastRenderedPageBreak/>
              <w:t>P</w:t>
            </w:r>
            <w:r w:rsidRPr="00A1786C">
              <w:rPr>
                <w:sz w:val="18"/>
                <w:szCs w:val="18"/>
              </w:rPr>
              <w:t>DP7</w:t>
            </w:r>
          </w:p>
        </w:tc>
        <w:tc>
          <w:tcPr>
            <w:tcW w:w="1041" w:type="dxa"/>
            <w:shd w:val="clear" w:color="auto" w:fill="auto"/>
            <w:vAlign w:val="center"/>
          </w:tcPr>
          <w:p w14:paraId="05C9F7A1" w14:textId="77777777" w:rsidR="00282469" w:rsidRPr="00A1786C" w:rsidRDefault="00282469" w:rsidP="00C3323B">
            <w:pPr>
              <w:adjustRightInd w:val="0"/>
              <w:snapToGrid w:val="0"/>
              <w:jc w:val="center"/>
              <w:rPr>
                <w:sz w:val="18"/>
                <w:szCs w:val="18"/>
              </w:rPr>
            </w:pPr>
            <w:r w:rsidRPr="00A1786C">
              <w:rPr>
                <w:rFonts w:hint="eastAsia"/>
                <w:sz w:val="18"/>
                <w:szCs w:val="18"/>
              </w:rPr>
              <w:t>D</w:t>
            </w:r>
            <w:r w:rsidRPr="00A1786C">
              <w:rPr>
                <w:sz w:val="18"/>
                <w:szCs w:val="18"/>
              </w:rPr>
              <w:t>P7</w:t>
            </w:r>
          </w:p>
        </w:tc>
        <w:tc>
          <w:tcPr>
            <w:tcW w:w="1041" w:type="dxa"/>
            <w:shd w:val="clear" w:color="auto" w:fill="auto"/>
            <w:vAlign w:val="center"/>
          </w:tcPr>
          <w:p w14:paraId="302D9303" w14:textId="77777777" w:rsidR="00282469" w:rsidRPr="00A1786C" w:rsidRDefault="00282469" w:rsidP="00C3323B">
            <w:pPr>
              <w:adjustRightInd w:val="0"/>
              <w:snapToGrid w:val="0"/>
              <w:jc w:val="center"/>
              <w:rPr>
                <w:sz w:val="18"/>
                <w:szCs w:val="18"/>
              </w:rPr>
            </w:pPr>
          </w:p>
        </w:tc>
        <w:tc>
          <w:tcPr>
            <w:tcW w:w="4237" w:type="dxa"/>
            <w:shd w:val="clear" w:color="auto" w:fill="auto"/>
            <w:tcMar>
              <w:left w:w="57" w:type="dxa"/>
              <w:right w:w="57" w:type="dxa"/>
            </w:tcMar>
            <w:vAlign w:val="center"/>
          </w:tcPr>
          <w:p w14:paraId="5F6DA46B" w14:textId="77777777" w:rsidR="00282469" w:rsidRPr="00A1786C" w:rsidRDefault="00282469" w:rsidP="00C3323B">
            <w:pPr>
              <w:adjustRightInd w:val="0"/>
              <w:snapToGrid w:val="0"/>
              <w:rPr>
                <w:sz w:val="18"/>
                <w:szCs w:val="18"/>
              </w:rPr>
            </w:pPr>
            <w:r w:rsidRPr="00A1786C">
              <w:rPr>
                <w:rFonts w:hint="eastAsia"/>
                <w:sz w:val="18"/>
                <w:szCs w:val="18"/>
              </w:rPr>
              <w:t>上库死水位，下库正常蓄水位，最小扬程，两台水泵同时启动抽水。</w:t>
            </w:r>
          </w:p>
        </w:tc>
        <w:tc>
          <w:tcPr>
            <w:tcW w:w="1361" w:type="dxa"/>
            <w:shd w:val="clear" w:color="auto" w:fill="auto"/>
            <w:tcMar>
              <w:left w:w="57" w:type="dxa"/>
              <w:right w:w="57" w:type="dxa"/>
            </w:tcMar>
            <w:vAlign w:val="center"/>
          </w:tcPr>
          <w:p w14:paraId="0C497DE8" w14:textId="77777777" w:rsidR="00282469" w:rsidRPr="00A1786C" w:rsidRDefault="00282469" w:rsidP="00C3323B">
            <w:pPr>
              <w:adjustRightInd w:val="0"/>
              <w:snapToGrid w:val="0"/>
              <w:jc w:val="center"/>
              <w:rPr>
                <w:sz w:val="18"/>
                <w:szCs w:val="18"/>
              </w:rPr>
            </w:pPr>
            <w:r w:rsidRPr="00A1786C">
              <w:rPr>
                <w:rFonts w:hint="eastAsia"/>
                <w:sz w:val="18"/>
                <w:szCs w:val="18"/>
              </w:rPr>
              <w:t>/</w:t>
            </w:r>
          </w:p>
        </w:tc>
      </w:tr>
    </w:tbl>
    <w:p w14:paraId="3258D547" w14:textId="6DD3EADB" w:rsidR="00282469" w:rsidRPr="00CD3018" w:rsidRDefault="008E57EB" w:rsidP="00282469">
      <w:pPr>
        <w:jc w:val="center"/>
        <w:rPr>
          <w:b/>
          <w:bCs/>
        </w:rPr>
      </w:pPr>
      <w:r>
        <w:rPr>
          <w:rFonts w:hint="eastAsia"/>
          <w:b/>
          <w:bCs/>
        </w:rPr>
        <w:t>表</w:t>
      </w:r>
      <w:r>
        <w:rPr>
          <w:rFonts w:hint="eastAsia"/>
          <w:b/>
          <w:bCs/>
        </w:rPr>
        <w:t>5</w:t>
      </w:r>
      <w:r>
        <w:rPr>
          <w:b/>
          <w:bCs/>
        </w:rPr>
        <w:t xml:space="preserve">-4 </w:t>
      </w:r>
      <w:r w:rsidR="00282469">
        <w:rPr>
          <w:rFonts w:hint="eastAsia"/>
          <w:b/>
          <w:bCs/>
        </w:rPr>
        <w:t>水泵校核</w:t>
      </w:r>
      <w:r w:rsidR="00282469" w:rsidRPr="005C0B5B">
        <w:rPr>
          <w:rFonts w:hint="eastAsia"/>
          <w:b/>
          <w:bCs/>
        </w:rPr>
        <w:t>工况</w:t>
      </w:r>
      <w:r w:rsidR="00282469">
        <w:rPr>
          <w:rFonts w:hint="eastAsia"/>
          <w:b/>
          <w:bCs/>
        </w:rPr>
        <w:t>表</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93"/>
        <w:gridCol w:w="1042"/>
        <w:gridCol w:w="1042"/>
        <w:gridCol w:w="4245"/>
        <w:gridCol w:w="1364"/>
      </w:tblGrid>
      <w:tr w:rsidR="00282469" w:rsidRPr="006E0F58" w14:paraId="4D30D66C" w14:textId="77777777" w:rsidTr="008E57EB">
        <w:trPr>
          <w:trHeight w:val="454"/>
          <w:jc w:val="center"/>
        </w:trPr>
        <w:tc>
          <w:tcPr>
            <w:tcW w:w="593" w:type="dxa"/>
            <w:shd w:val="clear" w:color="auto" w:fill="auto"/>
            <w:tcMar>
              <w:left w:w="57" w:type="dxa"/>
              <w:right w:w="57" w:type="dxa"/>
            </w:tcMar>
            <w:vAlign w:val="center"/>
            <w:hideMark/>
          </w:tcPr>
          <w:p w14:paraId="14FAD0B3" w14:textId="77777777" w:rsidR="00282469" w:rsidRPr="006E0F58" w:rsidRDefault="00282469" w:rsidP="00C3323B">
            <w:pPr>
              <w:adjustRightInd w:val="0"/>
              <w:snapToGrid w:val="0"/>
              <w:jc w:val="center"/>
              <w:rPr>
                <w:sz w:val="18"/>
                <w:szCs w:val="18"/>
              </w:rPr>
            </w:pPr>
            <w:r w:rsidRPr="00A1786C">
              <w:rPr>
                <w:rFonts w:hint="eastAsia"/>
                <w:sz w:val="18"/>
                <w:szCs w:val="18"/>
              </w:rPr>
              <w:t>新编号</w:t>
            </w:r>
          </w:p>
        </w:tc>
        <w:tc>
          <w:tcPr>
            <w:tcW w:w="1042" w:type="dxa"/>
            <w:shd w:val="clear" w:color="auto" w:fill="auto"/>
            <w:vAlign w:val="center"/>
          </w:tcPr>
          <w:p w14:paraId="75251693" w14:textId="77777777" w:rsidR="00282469" w:rsidRPr="006E0F58" w:rsidRDefault="00282469" w:rsidP="00C3323B">
            <w:pPr>
              <w:adjustRightInd w:val="0"/>
              <w:snapToGrid w:val="0"/>
              <w:jc w:val="center"/>
              <w:rPr>
                <w:sz w:val="18"/>
                <w:szCs w:val="18"/>
              </w:rPr>
            </w:pPr>
            <w:r w:rsidRPr="00A1786C">
              <w:rPr>
                <w:rFonts w:hint="eastAsia"/>
                <w:sz w:val="18"/>
                <w:szCs w:val="18"/>
              </w:rPr>
              <w:t>报告</w:t>
            </w:r>
            <w:r>
              <w:rPr>
                <w:rFonts w:hint="eastAsia"/>
                <w:sz w:val="18"/>
                <w:szCs w:val="18"/>
              </w:rPr>
              <w:t>二</w:t>
            </w:r>
            <w:r w:rsidRPr="00A1786C">
              <w:rPr>
                <w:rFonts w:hint="eastAsia"/>
                <w:sz w:val="18"/>
                <w:szCs w:val="18"/>
              </w:rPr>
              <w:t>编号</w:t>
            </w:r>
          </w:p>
        </w:tc>
        <w:tc>
          <w:tcPr>
            <w:tcW w:w="1042" w:type="dxa"/>
            <w:shd w:val="clear" w:color="auto" w:fill="auto"/>
            <w:vAlign w:val="center"/>
          </w:tcPr>
          <w:p w14:paraId="2AE00468" w14:textId="77777777" w:rsidR="00282469" w:rsidRPr="006E0F58" w:rsidRDefault="00282469" w:rsidP="00C3323B">
            <w:pPr>
              <w:adjustRightInd w:val="0"/>
              <w:snapToGrid w:val="0"/>
              <w:jc w:val="center"/>
              <w:rPr>
                <w:sz w:val="18"/>
                <w:szCs w:val="18"/>
              </w:rPr>
            </w:pPr>
            <w:r w:rsidRPr="00A1786C">
              <w:rPr>
                <w:rFonts w:hint="eastAsia"/>
                <w:sz w:val="18"/>
                <w:szCs w:val="18"/>
              </w:rPr>
              <w:t>对应导则工况</w:t>
            </w:r>
          </w:p>
        </w:tc>
        <w:tc>
          <w:tcPr>
            <w:tcW w:w="4245" w:type="dxa"/>
            <w:shd w:val="clear" w:color="auto" w:fill="auto"/>
            <w:tcMar>
              <w:left w:w="57" w:type="dxa"/>
              <w:right w:w="57" w:type="dxa"/>
            </w:tcMar>
            <w:vAlign w:val="center"/>
            <w:hideMark/>
          </w:tcPr>
          <w:p w14:paraId="6F15DF1F" w14:textId="77777777" w:rsidR="00282469" w:rsidRPr="006E0F58" w:rsidRDefault="00282469" w:rsidP="00C3323B">
            <w:pPr>
              <w:adjustRightInd w:val="0"/>
              <w:snapToGrid w:val="0"/>
              <w:jc w:val="center"/>
              <w:rPr>
                <w:sz w:val="18"/>
                <w:szCs w:val="18"/>
              </w:rPr>
            </w:pPr>
            <w:r w:rsidRPr="006E0F58">
              <w:rPr>
                <w:rFonts w:hint="eastAsia"/>
                <w:sz w:val="18"/>
                <w:szCs w:val="18"/>
              </w:rPr>
              <w:t>工况</w:t>
            </w:r>
          </w:p>
        </w:tc>
        <w:tc>
          <w:tcPr>
            <w:tcW w:w="1364" w:type="dxa"/>
            <w:shd w:val="clear" w:color="auto" w:fill="auto"/>
            <w:tcMar>
              <w:left w:w="57" w:type="dxa"/>
              <w:right w:w="57" w:type="dxa"/>
            </w:tcMar>
            <w:vAlign w:val="center"/>
            <w:hideMark/>
          </w:tcPr>
          <w:p w14:paraId="351DA432" w14:textId="77777777" w:rsidR="00282469" w:rsidRPr="006E0F58" w:rsidRDefault="00282469" w:rsidP="00C3323B">
            <w:pPr>
              <w:adjustRightInd w:val="0"/>
              <w:snapToGrid w:val="0"/>
              <w:jc w:val="center"/>
              <w:rPr>
                <w:sz w:val="18"/>
                <w:szCs w:val="18"/>
              </w:rPr>
            </w:pPr>
            <w:r w:rsidRPr="006E0F58">
              <w:rPr>
                <w:rFonts w:hint="eastAsia"/>
                <w:sz w:val="18"/>
                <w:szCs w:val="18"/>
              </w:rPr>
              <w:t>备注</w:t>
            </w:r>
          </w:p>
        </w:tc>
      </w:tr>
      <w:tr w:rsidR="00282469" w:rsidRPr="006E0F58" w14:paraId="668A97CE" w14:textId="77777777" w:rsidTr="008E57EB">
        <w:trPr>
          <w:trHeight w:val="454"/>
          <w:jc w:val="center"/>
        </w:trPr>
        <w:tc>
          <w:tcPr>
            <w:tcW w:w="593" w:type="dxa"/>
            <w:shd w:val="clear" w:color="auto" w:fill="auto"/>
            <w:tcMar>
              <w:left w:w="57" w:type="dxa"/>
              <w:right w:w="57" w:type="dxa"/>
            </w:tcMar>
            <w:vAlign w:val="center"/>
          </w:tcPr>
          <w:p w14:paraId="659ED947" w14:textId="77777777" w:rsidR="00282469" w:rsidRPr="00C3323B" w:rsidRDefault="00282469" w:rsidP="00C3323B">
            <w:pPr>
              <w:adjustRightInd w:val="0"/>
              <w:snapToGrid w:val="0"/>
              <w:jc w:val="center"/>
              <w:rPr>
                <w:sz w:val="18"/>
                <w:szCs w:val="18"/>
                <w:highlight w:val="yellow"/>
              </w:rPr>
            </w:pPr>
            <w:r w:rsidRPr="00C3323B">
              <w:rPr>
                <w:rFonts w:hint="eastAsia"/>
                <w:sz w:val="18"/>
                <w:szCs w:val="18"/>
                <w:highlight w:val="yellow"/>
              </w:rPr>
              <w:t>P</w:t>
            </w:r>
            <w:r w:rsidRPr="00C3323B">
              <w:rPr>
                <w:sz w:val="18"/>
                <w:szCs w:val="18"/>
                <w:highlight w:val="yellow"/>
              </w:rPr>
              <w:t>CP1</w:t>
            </w:r>
          </w:p>
        </w:tc>
        <w:tc>
          <w:tcPr>
            <w:tcW w:w="1042" w:type="dxa"/>
            <w:shd w:val="clear" w:color="auto" w:fill="auto"/>
            <w:vAlign w:val="center"/>
          </w:tcPr>
          <w:p w14:paraId="1A027627" w14:textId="77777777" w:rsidR="00282469" w:rsidRPr="006E0F58" w:rsidRDefault="00282469" w:rsidP="00C3323B">
            <w:pPr>
              <w:adjustRightInd w:val="0"/>
              <w:snapToGrid w:val="0"/>
              <w:jc w:val="center"/>
              <w:rPr>
                <w:sz w:val="18"/>
                <w:szCs w:val="18"/>
              </w:rPr>
            </w:pPr>
            <w:r w:rsidRPr="006E0F58">
              <w:rPr>
                <w:rFonts w:hint="eastAsia"/>
                <w:sz w:val="18"/>
                <w:szCs w:val="18"/>
              </w:rPr>
              <w:t>C</w:t>
            </w:r>
            <w:r w:rsidRPr="006E0F58">
              <w:rPr>
                <w:sz w:val="18"/>
                <w:szCs w:val="18"/>
              </w:rPr>
              <w:t>P5</w:t>
            </w:r>
          </w:p>
        </w:tc>
        <w:tc>
          <w:tcPr>
            <w:tcW w:w="1042" w:type="dxa"/>
            <w:shd w:val="clear" w:color="auto" w:fill="auto"/>
            <w:vAlign w:val="center"/>
          </w:tcPr>
          <w:p w14:paraId="6B7B6538" w14:textId="77777777" w:rsidR="00282469" w:rsidRPr="006E0F58" w:rsidRDefault="00282469" w:rsidP="00C3323B">
            <w:pPr>
              <w:adjustRightInd w:val="0"/>
              <w:snapToGrid w:val="0"/>
              <w:jc w:val="center"/>
              <w:rPr>
                <w:sz w:val="18"/>
                <w:szCs w:val="18"/>
              </w:rPr>
            </w:pPr>
            <w:r w:rsidRPr="006E0F58">
              <w:rPr>
                <w:rFonts w:hint="eastAsia"/>
                <w:sz w:val="18"/>
                <w:szCs w:val="18"/>
              </w:rPr>
              <w:t>CP</w:t>
            </w:r>
            <w:r w:rsidRPr="006E0F58">
              <w:rPr>
                <w:sz w:val="18"/>
                <w:szCs w:val="18"/>
              </w:rPr>
              <w:t>1</w:t>
            </w:r>
          </w:p>
        </w:tc>
        <w:tc>
          <w:tcPr>
            <w:tcW w:w="4245" w:type="dxa"/>
            <w:shd w:val="clear" w:color="auto" w:fill="auto"/>
            <w:tcMar>
              <w:left w:w="57" w:type="dxa"/>
              <w:right w:w="57" w:type="dxa"/>
            </w:tcMar>
            <w:vAlign w:val="center"/>
          </w:tcPr>
          <w:p w14:paraId="77E7183E" w14:textId="77777777" w:rsidR="00282469" w:rsidRPr="006E0F58" w:rsidRDefault="00282469" w:rsidP="00C3323B">
            <w:pPr>
              <w:adjustRightInd w:val="0"/>
              <w:snapToGrid w:val="0"/>
              <w:rPr>
                <w:sz w:val="18"/>
                <w:szCs w:val="18"/>
              </w:rPr>
            </w:pPr>
            <w:r w:rsidRPr="006E0F58">
              <w:rPr>
                <w:rFonts w:hint="eastAsia"/>
                <w:sz w:val="18"/>
                <w:szCs w:val="18"/>
              </w:rPr>
              <w:t>上库死水位，下库正常蓄水位，最小扬程，两台水泵抽水断电，导叶一关一拒</w:t>
            </w:r>
          </w:p>
        </w:tc>
        <w:tc>
          <w:tcPr>
            <w:tcW w:w="1364" w:type="dxa"/>
            <w:shd w:val="clear" w:color="auto" w:fill="auto"/>
            <w:tcMar>
              <w:left w:w="57" w:type="dxa"/>
              <w:right w:w="57" w:type="dxa"/>
            </w:tcMar>
            <w:vAlign w:val="center"/>
          </w:tcPr>
          <w:p w14:paraId="7799E8F3" w14:textId="77777777" w:rsidR="00282469" w:rsidRPr="006E0F58" w:rsidRDefault="00282469" w:rsidP="00C3323B">
            <w:pPr>
              <w:adjustRightInd w:val="0"/>
              <w:snapToGrid w:val="0"/>
              <w:jc w:val="center"/>
              <w:rPr>
                <w:sz w:val="18"/>
                <w:szCs w:val="18"/>
              </w:rPr>
            </w:pPr>
            <w:r w:rsidRPr="006E0F58">
              <w:rPr>
                <w:rFonts w:hint="eastAsia"/>
                <w:sz w:val="18"/>
                <w:szCs w:val="18"/>
              </w:rPr>
              <w:t>上游隧洞最小压力</w:t>
            </w:r>
          </w:p>
        </w:tc>
      </w:tr>
      <w:tr w:rsidR="00282469" w:rsidRPr="006E0F58" w14:paraId="32B37C79" w14:textId="77777777" w:rsidTr="008E57EB">
        <w:trPr>
          <w:trHeight w:val="454"/>
          <w:jc w:val="center"/>
        </w:trPr>
        <w:tc>
          <w:tcPr>
            <w:tcW w:w="593" w:type="dxa"/>
            <w:shd w:val="clear" w:color="auto" w:fill="auto"/>
            <w:tcMar>
              <w:left w:w="57" w:type="dxa"/>
              <w:right w:w="57" w:type="dxa"/>
            </w:tcMar>
            <w:vAlign w:val="center"/>
          </w:tcPr>
          <w:p w14:paraId="6DEE9878" w14:textId="77777777" w:rsidR="00282469" w:rsidRPr="00C3323B" w:rsidRDefault="00282469" w:rsidP="00C3323B">
            <w:pPr>
              <w:adjustRightInd w:val="0"/>
              <w:snapToGrid w:val="0"/>
              <w:jc w:val="center"/>
              <w:rPr>
                <w:sz w:val="18"/>
                <w:szCs w:val="18"/>
                <w:highlight w:val="yellow"/>
              </w:rPr>
            </w:pPr>
            <w:r w:rsidRPr="00C3323B">
              <w:rPr>
                <w:rFonts w:hint="eastAsia"/>
                <w:sz w:val="18"/>
                <w:szCs w:val="18"/>
                <w:highlight w:val="yellow"/>
              </w:rPr>
              <w:t>P</w:t>
            </w:r>
            <w:r w:rsidRPr="00C3323B">
              <w:rPr>
                <w:sz w:val="18"/>
                <w:szCs w:val="18"/>
                <w:highlight w:val="yellow"/>
              </w:rPr>
              <w:t>CP2</w:t>
            </w:r>
          </w:p>
        </w:tc>
        <w:tc>
          <w:tcPr>
            <w:tcW w:w="1042" w:type="dxa"/>
            <w:shd w:val="clear" w:color="auto" w:fill="auto"/>
            <w:vAlign w:val="center"/>
          </w:tcPr>
          <w:p w14:paraId="755C1D3D" w14:textId="77777777" w:rsidR="00282469" w:rsidRPr="006E0F58" w:rsidRDefault="00282469" w:rsidP="00C3323B">
            <w:pPr>
              <w:adjustRightInd w:val="0"/>
              <w:snapToGrid w:val="0"/>
              <w:jc w:val="center"/>
              <w:rPr>
                <w:sz w:val="18"/>
                <w:szCs w:val="18"/>
              </w:rPr>
            </w:pPr>
            <w:r w:rsidRPr="006E0F58">
              <w:rPr>
                <w:rFonts w:hint="eastAsia"/>
                <w:sz w:val="18"/>
                <w:szCs w:val="18"/>
              </w:rPr>
              <w:t>C</w:t>
            </w:r>
            <w:r w:rsidRPr="006E0F58">
              <w:rPr>
                <w:sz w:val="18"/>
                <w:szCs w:val="18"/>
              </w:rPr>
              <w:t>P6</w:t>
            </w:r>
          </w:p>
        </w:tc>
        <w:tc>
          <w:tcPr>
            <w:tcW w:w="1042" w:type="dxa"/>
            <w:shd w:val="clear" w:color="auto" w:fill="auto"/>
            <w:vAlign w:val="center"/>
          </w:tcPr>
          <w:p w14:paraId="69DAB1DB" w14:textId="77777777" w:rsidR="00282469" w:rsidRPr="006E0F58" w:rsidRDefault="00282469" w:rsidP="00C3323B">
            <w:pPr>
              <w:adjustRightInd w:val="0"/>
              <w:snapToGrid w:val="0"/>
              <w:jc w:val="center"/>
              <w:rPr>
                <w:sz w:val="18"/>
                <w:szCs w:val="18"/>
              </w:rPr>
            </w:pPr>
            <w:r w:rsidRPr="006E0F58">
              <w:rPr>
                <w:rFonts w:hint="eastAsia"/>
                <w:sz w:val="18"/>
                <w:szCs w:val="18"/>
              </w:rPr>
              <w:t>CP</w:t>
            </w:r>
            <w:r w:rsidRPr="006E0F58">
              <w:rPr>
                <w:sz w:val="18"/>
                <w:szCs w:val="18"/>
              </w:rPr>
              <w:t>2</w:t>
            </w:r>
          </w:p>
        </w:tc>
        <w:tc>
          <w:tcPr>
            <w:tcW w:w="4245" w:type="dxa"/>
            <w:shd w:val="clear" w:color="auto" w:fill="auto"/>
            <w:tcMar>
              <w:left w:w="57" w:type="dxa"/>
              <w:right w:w="57" w:type="dxa"/>
            </w:tcMar>
            <w:vAlign w:val="center"/>
          </w:tcPr>
          <w:p w14:paraId="05E612C7" w14:textId="77777777" w:rsidR="00282469" w:rsidRPr="006E0F58" w:rsidRDefault="00282469" w:rsidP="00C3323B">
            <w:pPr>
              <w:adjustRightInd w:val="0"/>
              <w:snapToGrid w:val="0"/>
              <w:rPr>
                <w:sz w:val="18"/>
                <w:szCs w:val="18"/>
              </w:rPr>
            </w:pPr>
            <w:r w:rsidRPr="006E0F58">
              <w:rPr>
                <w:rFonts w:hint="eastAsia"/>
                <w:sz w:val="18"/>
                <w:szCs w:val="18"/>
              </w:rPr>
              <w:t>上库死水位、下库正常蓄水位，最小扬程，两台水泵抽水断电，导叶全拒</w:t>
            </w:r>
          </w:p>
        </w:tc>
        <w:tc>
          <w:tcPr>
            <w:tcW w:w="1364" w:type="dxa"/>
            <w:shd w:val="clear" w:color="auto" w:fill="auto"/>
            <w:tcMar>
              <w:left w:w="57" w:type="dxa"/>
              <w:right w:w="57" w:type="dxa"/>
            </w:tcMar>
            <w:vAlign w:val="center"/>
          </w:tcPr>
          <w:p w14:paraId="666B0534" w14:textId="77777777" w:rsidR="00282469" w:rsidRPr="006E0F58" w:rsidRDefault="00282469" w:rsidP="00C3323B">
            <w:pPr>
              <w:adjustRightInd w:val="0"/>
              <w:snapToGrid w:val="0"/>
              <w:jc w:val="center"/>
              <w:rPr>
                <w:sz w:val="18"/>
                <w:szCs w:val="18"/>
              </w:rPr>
            </w:pPr>
            <w:r w:rsidRPr="006E0F58">
              <w:rPr>
                <w:rFonts w:hint="eastAsia"/>
                <w:sz w:val="18"/>
                <w:szCs w:val="18"/>
              </w:rPr>
              <w:t>上游隧洞最小压力</w:t>
            </w:r>
          </w:p>
        </w:tc>
      </w:tr>
      <w:tr w:rsidR="00282469" w:rsidRPr="006E0F58" w14:paraId="6276E547" w14:textId="77777777" w:rsidTr="008E57EB">
        <w:trPr>
          <w:trHeight w:val="454"/>
          <w:jc w:val="center"/>
        </w:trPr>
        <w:tc>
          <w:tcPr>
            <w:tcW w:w="593" w:type="dxa"/>
            <w:shd w:val="clear" w:color="auto" w:fill="auto"/>
            <w:tcMar>
              <w:left w:w="57" w:type="dxa"/>
              <w:right w:w="57" w:type="dxa"/>
            </w:tcMar>
            <w:vAlign w:val="center"/>
          </w:tcPr>
          <w:p w14:paraId="2ABB0CF8" w14:textId="77777777" w:rsidR="00282469" w:rsidRPr="006E0F58" w:rsidRDefault="00282469" w:rsidP="00C3323B">
            <w:pPr>
              <w:adjustRightInd w:val="0"/>
              <w:snapToGrid w:val="0"/>
              <w:jc w:val="center"/>
              <w:rPr>
                <w:sz w:val="18"/>
                <w:szCs w:val="18"/>
              </w:rPr>
            </w:pPr>
            <w:r w:rsidRPr="006E0F58">
              <w:rPr>
                <w:rFonts w:hint="eastAsia"/>
                <w:sz w:val="18"/>
                <w:szCs w:val="18"/>
              </w:rPr>
              <w:t>P</w:t>
            </w:r>
            <w:r w:rsidRPr="006E0F58">
              <w:rPr>
                <w:sz w:val="18"/>
                <w:szCs w:val="18"/>
              </w:rPr>
              <w:t>CP3</w:t>
            </w:r>
          </w:p>
        </w:tc>
        <w:tc>
          <w:tcPr>
            <w:tcW w:w="1042" w:type="dxa"/>
            <w:shd w:val="clear" w:color="auto" w:fill="auto"/>
            <w:vAlign w:val="center"/>
          </w:tcPr>
          <w:p w14:paraId="64ED45DB" w14:textId="77777777" w:rsidR="00282469" w:rsidRPr="006E0F58" w:rsidRDefault="00282469" w:rsidP="00C3323B">
            <w:pPr>
              <w:adjustRightInd w:val="0"/>
              <w:snapToGrid w:val="0"/>
              <w:jc w:val="center"/>
              <w:rPr>
                <w:sz w:val="18"/>
                <w:szCs w:val="18"/>
              </w:rPr>
            </w:pPr>
            <w:r w:rsidRPr="006E0F58">
              <w:rPr>
                <w:rFonts w:hint="eastAsia"/>
                <w:sz w:val="18"/>
                <w:szCs w:val="18"/>
              </w:rPr>
              <w:t>C</w:t>
            </w:r>
            <w:r w:rsidRPr="006E0F58">
              <w:rPr>
                <w:sz w:val="18"/>
                <w:szCs w:val="18"/>
              </w:rPr>
              <w:t>P3</w:t>
            </w:r>
          </w:p>
        </w:tc>
        <w:tc>
          <w:tcPr>
            <w:tcW w:w="1042" w:type="dxa"/>
            <w:shd w:val="clear" w:color="auto" w:fill="auto"/>
            <w:vAlign w:val="center"/>
          </w:tcPr>
          <w:p w14:paraId="7D9DD27F" w14:textId="77777777" w:rsidR="00282469" w:rsidRPr="006E0F58" w:rsidRDefault="00282469" w:rsidP="00C3323B">
            <w:pPr>
              <w:adjustRightInd w:val="0"/>
              <w:snapToGrid w:val="0"/>
              <w:jc w:val="center"/>
              <w:rPr>
                <w:sz w:val="18"/>
                <w:szCs w:val="18"/>
              </w:rPr>
            </w:pPr>
            <w:r w:rsidRPr="006E0F58">
              <w:rPr>
                <w:rFonts w:hint="eastAsia"/>
                <w:sz w:val="18"/>
                <w:szCs w:val="18"/>
              </w:rPr>
              <w:t>CP</w:t>
            </w:r>
            <w:r w:rsidRPr="006E0F58">
              <w:rPr>
                <w:sz w:val="18"/>
                <w:szCs w:val="18"/>
              </w:rPr>
              <w:t>3</w:t>
            </w:r>
          </w:p>
        </w:tc>
        <w:tc>
          <w:tcPr>
            <w:tcW w:w="4245" w:type="dxa"/>
            <w:shd w:val="clear" w:color="auto" w:fill="auto"/>
            <w:tcMar>
              <w:left w:w="57" w:type="dxa"/>
              <w:right w:w="57" w:type="dxa"/>
            </w:tcMar>
            <w:vAlign w:val="center"/>
          </w:tcPr>
          <w:p w14:paraId="2AA16094" w14:textId="77777777" w:rsidR="00282469" w:rsidRPr="006E0F58" w:rsidRDefault="00282469" w:rsidP="00C3323B">
            <w:pPr>
              <w:adjustRightInd w:val="0"/>
              <w:snapToGrid w:val="0"/>
              <w:rPr>
                <w:sz w:val="18"/>
                <w:szCs w:val="18"/>
              </w:rPr>
            </w:pPr>
            <w:r w:rsidRPr="006E0F58">
              <w:rPr>
                <w:rFonts w:hint="eastAsia"/>
                <w:sz w:val="18"/>
                <w:szCs w:val="18"/>
              </w:rPr>
              <w:t>上库死水位，下库正常蓄水位，最小扬程，两台水泵同时启动抽水，当流出上游闸门井流量最大时，两台机同时断电，导叶全拒</w:t>
            </w:r>
          </w:p>
        </w:tc>
        <w:tc>
          <w:tcPr>
            <w:tcW w:w="1364" w:type="dxa"/>
            <w:shd w:val="clear" w:color="auto" w:fill="auto"/>
            <w:tcMar>
              <w:left w:w="57" w:type="dxa"/>
              <w:right w:w="57" w:type="dxa"/>
            </w:tcMar>
            <w:vAlign w:val="center"/>
          </w:tcPr>
          <w:p w14:paraId="0C02CCC9" w14:textId="77777777" w:rsidR="00282469" w:rsidRPr="006E0F58" w:rsidRDefault="00282469" w:rsidP="00C3323B">
            <w:pPr>
              <w:adjustRightInd w:val="0"/>
              <w:snapToGrid w:val="0"/>
              <w:jc w:val="center"/>
              <w:rPr>
                <w:sz w:val="18"/>
                <w:szCs w:val="18"/>
              </w:rPr>
            </w:pPr>
            <w:r w:rsidRPr="006E0F58">
              <w:rPr>
                <w:rFonts w:hint="eastAsia"/>
                <w:sz w:val="18"/>
                <w:szCs w:val="18"/>
              </w:rPr>
              <w:t>上游闸门井最低涌波、下游闸门井最高涌波水位</w:t>
            </w:r>
          </w:p>
        </w:tc>
      </w:tr>
      <w:tr w:rsidR="00282469" w:rsidRPr="006E0F58" w14:paraId="643A2FA6" w14:textId="77777777" w:rsidTr="008E57EB">
        <w:trPr>
          <w:trHeight w:val="454"/>
          <w:jc w:val="center"/>
        </w:trPr>
        <w:tc>
          <w:tcPr>
            <w:tcW w:w="593" w:type="dxa"/>
            <w:shd w:val="clear" w:color="auto" w:fill="auto"/>
            <w:tcMar>
              <w:left w:w="57" w:type="dxa"/>
              <w:right w:w="57" w:type="dxa"/>
            </w:tcMar>
            <w:vAlign w:val="center"/>
          </w:tcPr>
          <w:p w14:paraId="0646BFB8" w14:textId="77777777" w:rsidR="00282469" w:rsidRPr="006E0F58" w:rsidRDefault="00282469" w:rsidP="00C3323B">
            <w:pPr>
              <w:adjustRightInd w:val="0"/>
              <w:snapToGrid w:val="0"/>
              <w:jc w:val="center"/>
              <w:rPr>
                <w:sz w:val="18"/>
                <w:szCs w:val="18"/>
              </w:rPr>
            </w:pPr>
            <w:r w:rsidRPr="006E0F58">
              <w:rPr>
                <w:rFonts w:hint="eastAsia"/>
                <w:sz w:val="18"/>
                <w:szCs w:val="18"/>
              </w:rPr>
              <w:t>P</w:t>
            </w:r>
            <w:r w:rsidRPr="006E0F58">
              <w:rPr>
                <w:sz w:val="18"/>
                <w:szCs w:val="18"/>
              </w:rPr>
              <w:t>CP4</w:t>
            </w:r>
          </w:p>
        </w:tc>
        <w:tc>
          <w:tcPr>
            <w:tcW w:w="1042" w:type="dxa"/>
            <w:shd w:val="clear" w:color="auto" w:fill="auto"/>
            <w:vAlign w:val="center"/>
          </w:tcPr>
          <w:p w14:paraId="6335B109" w14:textId="77777777" w:rsidR="00282469" w:rsidRPr="006E0F58" w:rsidRDefault="00282469" w:rsidP="00C3323B">
            <w:pPr>
              <w:adjustRightInd w:val="0"/>
              <w:snapToGrid w:val="0"/>
              <w:jc w:val="center"/>
              <w:rPr>
                <w:sz w:val="18"/>
                <w:szCs w:val="18"/>
              </w:rPr>
            </w:pPr>
            <w:r w:rsidRPr="006E0F58">
              <w:rPr>
                <w:rFonts w:hint="eastAsia"/>
                <w:sz w:val="18"/>
                <w:szCs w:val="18"/>
              </w:rPr>
              <w:t>C</w:t>
            </w:r>
            <w:r w:rsidRPr="006E0F58">
              <w:rPr>
                <w:sz w:val="18"/>
                <w:szCs w:val="18"/>
              </w:rPr>
              <w:t>P4</w:t>
            </w:r>
          </w:p>
        </w:tc>
        <w:tc>
          <w:tcPr>
            <w:tcW w:w="1042" w:type="dxa"/>
            <w:shd w:val="clear" w:color="auto" w:fill="auto"/>
            <w:vAlign w:val="center"/>
          </w:tcPr>
          <w:p w14:paraId="1DD59325" w14:textId="77777777" w:rsidR="00282469" w:rsidRPr="006E0F58" w:rsidRDefault="00282469" w:rsidP="00C3323B">
            <w:pPr>
              <w:adjustRightInd w:val="0"/>
              <w:snapToGrid w:val="0"/>
              <w:jc w:val="center"/>
              <w:rPr>
                <w:sz w:val="18"/>
                <w:szCs w:val="18"/>
              </w:rPr>
            </w:pPr>
            <w:r w:rsidRPr="006E0F58">
              <w:rPr>
                <w:rFonts w:hint="eastAsia"/>
                <w:sz w:val="18"/>
                <w:szCs w:val="18"/>
              </w:rPr>
              <w:t>CP</w:t>
            </w:r>
            <w:r w:rsidRPr="006E0F58">
              <w:rPr>
                <w:sz w:val="18"/>
                <w:szCs w:val="18"/>
              </w:rPr>
              <w:t>4</w:t>
            </w:r>
          </w:p>
        </w:tc>
        <w:tc>
          <w:tcPr>
            <w:tcW w:w="4245" w:type="dxa"/>
            <w:shd w:val="clear" w:color="auto" w:fill="auto"/>
            <w:tcMar>
              <w:left w:w="57" w:type="dxa"/>
              <w:right w:w="57" w:type="dxa"/>
            </w:tcMar>
            <w:vAlign w:val="center"/>
          </w:tcPr>
          <w:p w14:paraId="257AA2FF" w14:textId="77777777" w:rsidR="00282469" w:rsidRPr="006E0F58" w:rsidRDefault="00282469" w:rsidP="00C3323B">
            <w:pPr>
              <w:adjustRightInd w:val="0"/>
              <w:snapToGrid w:val="0"/>
              <w:rPr>
                <w:sz w:val="18"/>
                <w:szCs w:val="18"/>
              </w:rPr>
            </w:pPr>
            <w:r w:rsidRPr="006E0F58">
              <w:rPr>
                <w:rFonts w:hint="eastAsia"/>
                <w:sz w:val="18"/>
                <w:szCs w:val="18"/>
              </w:rPr>
              <w:t>上库死水位，下库正常蓄水位，两台机抽水启动</w:t>
            </w:r>
            <w:r w:rsidRPr="006E0F58">
              <w:rPr>
                <w:rFonts w:hint="eastAsia"/>
                <w:sz w:val="18"/>
                <w:szCs w:val="18"/>
              </w:rPr>
              <w:t xml:space="preserve">, </w:t>
            </w:r>
            <w:r w:rsidRPr="006E0F58">
              <w:rPr>
                <w:rFonts w:hint="eastAsia"/>
                <w:sz w:val="18"/>
                <w:szCs w:val="18"/>
              </w:rPr>
              <w:t>在流入下游调压井（若有）流量最大时抽水断电，导</w:t>
            </w:r>
            <w:r w:rsidRPr="006E0F58">
              <w:rPr>
                <w:rFonts w:hint="eastAsia"/>
                <w:sz w:val="18"/>
                <w:szCs w:val="18"/>
              </w:rPr>
              <w:t xml:space="preserve"> </w:t>
            </w:r>
            <w:r w:rsidRPr="006E0F58">
              <w:rPr>
                <w:rFonts w:hint="eastAsia"/>
                <w:sz w:val="18"/>
                <w:szCs w:val="18"/>
              </w:rPr>
              <w:t>叶全拒</w:t>
            </w:r>
          </w:p>
        </w:tc>
        <w:tc>
          <w:tcPr>
            <w:tcW w:w="1364" w:type="dxa"/>
            <w:shd w:val="clear" w:color="auto" w:fill="auto"/>
            <w:tcMar>
              <w:left w:w="57" w:type="dxa"/>
              <w:right w:w="57" w:type="dxa"/>
            </w:tcMar>
            <w:vAlign w:val="center"/>
          </w:tcPr>
          <w:p w14:paraId="6CCBDF16" w14:textId="77777777" w:rsidR="00282469" w:rsidRPr="006E0F58" w:rsidRDefault="00282469" w:rsidP="00C3323B">
            <w:pPr>
              <w:adjustRightInd w:val="0"/>
              <w:snapToGrid w:val="0"/>
              <w:jc w:val="center"/>
              <w:rPr>
                <w:sz w:val="18"/>
                <w:szCs w:val="18"/>
              </w:rPr>
            </w:pPr>
            <w:r w:rsidRPr="006E0F58">
              <w:rPr>
                <w:rFonts w:hint="eastAsia"/>
                <w:sz w:val="18"/>
                <w:szCs w:val="18"/>
              </w:rPr>
              <w:t>下游闸门井最高涌波水位</w:t>
            </w:r>
          </w:p>
        </w:tc>
      </w:tr>
      <w:tr w:rsidR="00282469" w:rsidRPr="006E0F58" w14:paraId="7A83E8E9" w14:textId="77777777" w:rsidTr="008E57EB">
        <w:trPr>
          <w:trHeight w:val="454"/>
          <w:jc w:val="center"/>
        </w:trPr>
        <w:tc>
          <w:tcPr>
            <w:tcW w:w="593" w:type="dxa"/>
            <w:shd w:val="clear" w:color="auto" w:fill="auto"/>
            <w:tcMar>
              <w:left w:w="57" w:type="dxa"/>
              <w:right w:w="57" w:type="dxa"/>
            </w:tcMar>
            <w:vAlign w:val="center"/>
          </w:tcPr>
          <w:p w14:paraId="2742D96F" w14:textId="77777777" w:rsidR="00282469" w:rsidRPr="006E0F58" w:rsidRDefault="00282469" w:rsidP="00C3323B">
            <w:pPr>
              <w:adjustRightInd w:val="0"/>
              <w:snapToGrid w:val="0"/>
              <w:jc w:val="center"/>
              <w:rPr>
                <w:sz w:val="18"/>
                <w:szCs w:val="18"/>
              </w:rPr>
            </w:pPr>
            <w:r w:rsidRPr="006E0F58">
              <w:rPr>
                <w:rFonts w:hint="eastAsia"/>
                <w:sz w:val="18"/>
                <w:szCs w:val="18"/>
              </w:rPr>
              <w:t>P</w:t>
            </w:r>
            <w:r w:rsidRPr="006E0F58">
              <w:rPr>
                <w:sz w:val="18"/>
                <w:szCs w:val="18"/>
              </w:rPr>
              <w:t>CP5</w:t>
            </w:r>
          </w:p>
        </w:tc>
        <w:tc>
          <w:tcPr>
            <w:tcW w:w="1042" w:type="dxa"/>
            <w:shd w:val="clear" w:color="auto" w:fill="auto"/>
            <w:vAlign w:val="center"/>
          </w:tcPr>
          <w:p w14:paraId="4A9C40E7" w14:textId="77777777" w:rsidR="00282469" w:rsidRPr="006E0F58" w:rsidRDefault="00282469" w:rsidP="00C3323B">
            <w:pPr>
              <w:adjustRightInd w:val="0"/>
              <w:snapToGrid w:val="0"/>
              <w:jc w:val="center"/>
              <w:rPr>
                <w:sz w:val="18"/>
                <w:szCs w:val="18"/>
              </w:rPr>
            </w:pPr>
            <w:r w:rsidRPr="006E0F58">
              <w:rPr>
                <w:rFonts w:hint="eastAsia"/>
                <w:sz w:val="18"/>
                <w:szCs w:val="18"/>
              </w:rPr>
              <w:t>D</w:t>
            </w:r>
            <w:r w:rsidRPr="006E0F58">
              <w:rPr>
                <w:sz w:val="18"/>
                <w:szCs w:val="18"/>
              </w:rPr>
              <w:t>P8</w:t>
            </w:r>
          </w:p>
        </w:tc>
        <w:tc>
          <w:tcPr>
            <w:tcW w:w="1042" w:type="dxa"/>
            <w:shd w:val="clear" w:color="auto" w:fill="auto"/>
            <w:vAlign w:val="center"/>
          </w:tcPr>
          <w:p w14:paraId="6772C5FE" w14:textId="77777777" w:rsidR="00282469" w:rsidRPr="006E0F58" w:rsidRDefault="00282469" w:rsidP="00C3323B">
            <w:pPr>
              <w:adjustRightInd w:val="0"/>
              <w:snapToGrid w:val="0"/>
              <w:jc w:val="center"/>
              <w:rPr>
                <w:sz w:val="18"/>
                <w:szCs w:val="18"/>
              </w:rPr>
            </w:pPr>
            <w:r w:rsidRPr="006E0F58">
              <w:rPr>
                <w:rFonts w:hint="eastAsia"/>
                <w:sz w:val="18"/>
                <w:szCs w:val="18"/>
              </w:rPr>
              <w:t>CP</w:t>
            </w:r>
            <w:r w:rsidRPr="006E0F58">
              <w:rPr>
                <w:sz w:val="18"/>
                <w:szCs w:val="18"/>
              </w:rPr>
              <w:t>5</w:t>
            </w:r>
          </w:p>
        </w:tc>
        <w:tc>
          <w:tcPr>
            <w:tcW w:w="4245" w:type="dxa"/>
            <w:shd w:val="clear" w:color="auto" w:fill="auto"/>
            <w:tcMar>
              <w:left w:w="57" w:type="dxa"/>
              <w:right w:w="57" w:type="dxa"/>
            </w:tcMar>
            <w:vAlign w:val="center"/>
          </w:tcPr>
          <w:p w14:paraId="39228694" w14:textId="77777777" w:rsidR="00282469" w:rsidRPr="006E0F58" w:rsidRDefault="00282469" w:rsidP="00C3323B">
            <w:pPr>
              <w:adjustRightInd w:val="0"/>
              <w:snapToGrid w:val="0"/>
              <w:rPr>
                <w:sz w:val="18"/>
                <w:szCs w:val="18"/>
              </w:rPr>
            </w:pPr>
            <w:r w:rsidRPr="006E0F58">
              <w:rPr>
                <w:rFonts w:hint="eastAsia"/>
                <w:sz w:val="18"/>
                <w:szCs w:val="18"/>
              </w:rPr>
              <w:t>一台机组极限低扬程水泵抽水，突然断电，导叶紧急关闭</w:t>
            </w:r>
          </w:p>
        </w:tc>
        <w:tc>
          <w:tcPr>
            <w:tcW w:w="1364" w:type="dxa"/>
            <w:shd w:val="clear" w:color="auto" w:fill="auto"/>
            <w:tcMar>
              <w:left w:w="57" w:type="dxa"/>
              <w:right w:w="57" w:type="dxa"/>
            </w:tcMar>
            <w:vAlign w:val="center"/>
          </w:tcPr>
          <w:p w14:paraId="7C91A56B" w14:textId="77777777" w:rsidR="00282469" w:rsidRPr="006E0F58" w:rsidRDefault="00282469" w:rsidP="00C3323B">
            <w:pPr>
              <w:adjustRightInd w:val="0"/>
              <w:snapToGrid w:val="0"/>
              <w:jc w:val="center"/>
              <w:rPr>
                <w:sz w:val="18"/>
                <w:szCs w:val="18"/>
              </w:rPr>
            </w:pPr>
          </w:p>
        </w:tc>
      </w:tr>
      <w:tr w:rsidR="00282469" w:rsidRPr="006E0F58" w14:paraId="6BA25DE9" w14:textId="77777777" w:rsidTr="008E57EB">
        <w:trPr>
          <w:trHeight w:val="454"/>
          <w:jc w:val="center"/>
        </w:trPr>
        <w:tc>
          <w:tcPr>
            <w:tcW w:w="593" w:type="dxa"/>
            <w:shd w:val="clear" w:color="auto" w:fill="auto"/>
            <w:tcMar>
              <w:left w:w="57" w:type="dxa"/>
              <w:right w:w="57" w:type="dxa"/>
            </w:tcMar>
            <w:vAlign w:val="center"/>
          </w:tcPr>
          <w:p w14:paraId="318B3A57" w14:textId="77777777" w:rsidR="00282469" w:rsidRPr="006E0F58" w:rsidRDefault="00282469" w:rsidP="00C3323B">
            <w:pPr>
              <w:adjustRightInd w:val="0"/>
              <w:snapToGrid w:val="0"/>
              <w:jc w:val="center"/>
              <w:rPr>
                <w:sz w:val="18"/>
                <w:szCs w:val="18"/>
              </w:rPr>
            </w:pPr>
            <w:r w:rsidRPr="006E0F58">
              <w:rPr>
                <w:rFonts w:hint="eastAsia"/>
                <w:sz w:val="18"/>
                <w:szCs w:val="18"/>
              </w:rPr>
              <w:t>P</w:t>
            </w:r>
            <w:r w:rsidRPr="006E0F58">
              <w:rPr>
                <w:sz w:val="18"/>
                <w:szCs w:val="18"/>
              </w:rPr>
              <w:t>CP6</w:t>
            </w:r>
          </w:p>
        </w:tc>
        <w:tc>
          <w:tcPr>
            <w:tcW w:w="1042" w:type="dxa"/>
            <w:shd w:val="clear" w:color="auto" w:fill="auto"/>
            <w:vAlign w:val="center"/>
          </w:tcPr>
          <w:p w14:paraId="4549F3A5" w14:textId="77777777" w:rsidR="00282469" w:rsidRPr="006E0F58" w:rsidRDefault="00282469" w:rsidP="00C3323B">
            <w:pPr>
              <w:adjustRightInd w:val="0"/>
              <w:snapToGrid w:val="0"/>
              <w:jc w:val="center"/>
              <w:rPr>
                <w:sz w:val="18"/>
                <w:szCs w:val="18"/>
              </w:rPr>
            </w:pPr>
          </w:p>
        </w:tc>
        <w:tc>
          <w:tcPr>
            <w:tcW w:w="1042" w:type="dxa"/>
            <w:shd w:val="clear" w:color="auto" w:fill="auto"/>
            <w:vAlign w:val="center"/>
          </w:tcPr>
          <w:p w14:paraId="4114EB31" w14:textId="77777777" w:rsidR="00282469" w:rsidRPr="006E0F58" w:rsidRDefault="00282469" w:rsidP="00C3323B">
            <w:pPr>
              <w:adjustRightInd w:val="0"/>
              <w:snapToGrid w:val="0"/>
              <w:jc w:val="center"/>
              <w:rPr>
                <w:sz w:val="18"/>
                <w:szCs w:val="18"/>
              </w:rPr>
            </w:pPr>
          </w:p>
        </w:tc>
        <w:tc>
          <w:tcPr>
            <w:tcW w:w="4245" w:type="dxa"/>
            <w:shd w:val="clear" w:color="auto" w:fill="auto"/>
            <w:tcMar>
              <w:left w:w="57" w:type="dxa"/>
              <w:right w:w="57" w:type="dxa"/>
            </w:tcMar>
            <w:vAlign w:val="center"/>
          </w:tcPr>
          <w:p w14:paraId="5A8F8001" w14:textId="77777777" w:rsidR="00282469" w:rsidRPr="006E0F58" w:rsidRDefault="00282469" w:rsidP="00C3323B">
            <w:pPr>
              <w:adjustRightInd w:val="0"/>
              <w:snapToGrid w:val="0"/>
              <w:rPr>
                <w:sz w:val="18"/>
                <w:szCs w:val="18"/>
              </w:rPr>
            </w:pPr>
            <w:r w:rsidRPr="006E0F58">
              <w:rPr>
                <w:sz w:val="18"/>
                <w:szCs w:val="18"/>
              </w:rPr>
              <w:t>极低扬程启动，</w:t>
            </w:r>
            <w:r w:rsidRPr="006E0F58">
              <w:rPr>
                <w:sz w:val="18"/>
                <w:szCs w:val="18"/>
              </w:rPr>
              <w:t>1</w:t>
            </w:r>
            <w:r w:rsidRPr="006E0F58">
              <w:rPr>
                <w:sz w:val="18"/>
                <w:szCs w:val="18"/>
              </w:rPr>
              <w:t>台机抽水断电，导叶关闭，若输水系统最小压力满足控制值要求，试算上游最低水位</w:t>
            </w:r>
          </w:p>
        </w:tc>
        <w:tc>
          <w:tcPr>
            <w:tcW w:w="1364" w:type="dxa"/>
            <w:shd w:val="clear" w:color="auto" w:fill="auto"/>
            <w:tcMar>
              <w:left w:w="57" w:type="dxa"/>
              <w:right w:w="57" w:type="dxa"/>
            </w:tcMar>
            <w:vAlign w:val="center"/>
          </w:tcPr>
          <w:p w14:paraId="4E2E91F6" w14:textId="77777777" w:rsidR="00282469" w:rsidRPr="006E0F58" w:rsidRDefault="00282469" w:rsidP="00C3323B">
            <w:pPr>
              <w:adjustRightInd w:val="0"/>
              <w:snapToGrid w:val="0"/>
              <w:jc w:val="center"/>
              <w:rPr>
                <w:sz w:val="18"/>
                <w:szCs w:val="18"/>
              </w:rPr>
            </w:pPr>
          </w:p>
        </w:tc>
      </w:tr>
      <w:tr w:rsidR="00282469" w:rsidRPr="006E0F58" w14:paraId="16158330" w14:textId="77777777" w:rsidTr="008E57EB">
        <w:trPr>
          <w:trHeight w:val="454"/>
          <w:jc w:val="center"/>
        </w:trPr>
        <w:tc>
          <w:tcPr>
            <w:tcW w:w="59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4EF9A1CA" w14:textId="77777777" w:rsidR="00282469" w:rsidRPr="006E0F58" w:rsidRDefault="00282469" w:rsidP="00C3323B">
            <w:pPr>
              <w:adjustRightInd w:val="0"/>
              <w:snapToGrid w:val="0"/>
              <w:jc w:val="center"/>
              <w:rPr>
                <w:sz w:val="18"/>
                <w:szCs w:val="18"/>
              </w:rPr>
            </w:pPr>
            <w:r w:rsidRPr="006E0F58">
              <w:rPr>
                <w:rFonts w:hint="eastAsia"/>
                <w:sz w:val="18"/>
                <w:szCs w:val="18"/>
              </w:rPr>
              <w:t>P</w:t>
            </w:r>
            <w:r w:rsidRPr="006E0F58">
              <w:rPr>
                <w:sz w:val="18"/>
                <w:szCs w:val="18"/>
              </w:rPr>
              <w:t>CP7</w:t>
            </w:r>
          </w:p>
        </w:tc>
        <w:tc>
          <w:tcPr>
            <w:tcW w:w="1042" w:type="dxa"/>
            <w:tcBorders>
              <w:top w:val="single" w:sz="8" w:space="0" w:color="auto"/>
              <w:left w:val="single" w:sz="8" w:space="0" w:color="auto"/>
              <w:bottom w:val="single" w:sz="8" w:space="0" w:color="auto"/>
              <w:right w:val="single" w:sz="8" w:space="0" w:color="auto"/>
            </w:tcBorders>
            <w:shd w:val="clear" w:color="auto" w:fill="auto"/>
            <w:vAlign w:val="center"/>
          </w:tcPr>
          <w:p w14:paraId="59C09CD2" w14:textId="77777777" w:rsidR="00282469" w:rsidRPr="006E0F58" w:rsidRDefault="00282469" w:rsidP="00C3323B">
            <w:pPr>
              <w:adjustRightInd w:val="0"/>
              <w:snapToGrid w:val="0"/>
              <w:jc w:val="center"/>
              <w:rPr>
                <w:sz w:val="18"/>
                <w:szCs w:val="18"/>
              </w:rPr>
            </w:pPr>
            <w:r w:rsidRPr="006E0F58">
              <w:rPr>
                <w:rFonts w:hint="eastAsia"/>
                <w:sz w:val="18"/>
                <w:szCs w:val="18"/>
              </w:rPr>
              <w:t>C</w:t>
            </w:r>
            <w:r w:rsidRPr="006E0F58">
              <w:rPr>
                <w:sz w:val="18"/>
                <w:szCs w:val="18"/>
              </w:rPr>
              <w:t>P1</w:t>
            </w:r>
          </w:p>
        </w:tc>
        <w:tc>
          <w:tcPr>
            <w:tcW w:w="1042" w:type="dxa"/>
            <w:tcBorders>
              <w:top w:val="single" w:sz="8" w:space="0" w:color="auto"/>
              <w:left w:val="single" w:sz="8" w:space="0" w:color="auto"/>
              <w:bottom w:val="single" w:sz="8" w:space="0" w:color="auto"/>
              <w:right w:val="single" w:sz="8" w:space="0" w:color="auto"/>
            </w:tcBorders>
            <w:shd w:val="clear" w:color="auto" w:fill="auto"/>
            <w:vAlign w:val="center"/>
          </w:tcPr>
          <w:p w14:paraId="4D4D0758" w14:textId="77777777" w:rsidR="00282469" w:rsidRPr="006E0F58" w:rsidRDefault="00282469" w:rsidP="00C3323B">
            <w:pPr>
              <w:adjustRightInd w:val="0"/>
              <w:snapToGrid w:val="0"/>
              <w:jc w:val="center"/>
              <w:rPr>
                <w:sz w:val="18"/>
                <w:szCs w:val="18"/>
              </w:rPr>
            </w:pPr>
          </w:p>
        </w:tc>
        <w:tc>
          <w:tcPr>
            <w:tcW w:w="4245"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F1F99C1" w14:textId="77777777" w:rsidR="00282469" w:rsidRPr="006E0F58" w:rsidRDefault="00282469" w:rsidP="00C3323B">
            <w:pPr>
              <w:adjustRightInd w:val="0"/>
              <w:snapToGrid w:val="0"/>
              <w:rPr>
                <w:sz w:val="18"/>
                <w:szCs w:val="18"/>
              </w:rPr>
            </w:pPr>
            <w:r w:rsidRPr="006E0F58">
              <w:rPr>
                <w:rFonts w:hint="eastAsia"/>
                <w:sz w:val="18"/>
                <w:szCs w:val="18"/>
              </w:rPr>
              <w:t>上库正常蓄水位，下库死水位，最大扬程，两台水泵抽水断电，导叶一关一拒</w:t>
            </w:r>
          </w:p>
        </w:tc>
        <w:tc>
          <w:tcPr>
            <w:tcW w:w="13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1A5A5257" w14:textId="77777777" w:rsidR="00282469" w:rsidRPr="006E0F58" w:rsidRDefault="00282469" w:rsidP="00C3323B">
            <w:pPr>
              <w:adjustRightInd w:val="0"/>
              <w:snapToGrid w:val="0"/>
              <w:jc w:val="center"/>
              <w:rPr>
                <w:sz w:val="18"/>
                <w:szCs w:val="18"/>
              </w:rPr>
            </w:pPr>
            <w:r w:rsidRPr="006E0F58">
              <w:rPr>
                <w:rFonts w:hint="eastAsia"/>
                <w:sz w:val="18"/>
                <w:szCs w:val="18"/>
              </w:rPr>
              <w:t>尾水洞最小压力</w:t>
            </w:r>
          </w:p>
        </w:tc>
      </w:tr>
      <w:tr w:rsidR="00282469" w:rsidRPr="006E0F58" w14:paraId="3B604144" w14:textId="77777777" w:rsidTr="008E57EB">
        <w:trPr>
          <w:trHeight w:val="454"/>
          <w:jc w:val="center"/>
        </w:trPr>
        <w:tc>
          <w:tcPr>
            <w:tcW w:w="593"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2568906" w14:textId="77777777" w:rsidR="00282469" w:rsidRPr="006E0F58" w:rsidRDefault="00282469" w:rsidP="00C3323B">
            <w:pPr>
              <w:adjustRightInd w:val="0"/>
              <w:snapToGrid w:val="0"/>
              <w:jc w:val="center"/>
              <w:rPr>
                <w:sz w:val="18"/>
                <w:szCs w:val="18"/>
              </w:rPr>
            </w:pPr>
            <w:r w:rsidRPr="006E0F58">
              <w:rPr>
                <w:rFonts w:hint="eastAsia"/>
                <w:sz w:val="18"/>
                <w:szCs w:val="18"/>
              </w:rPr>
              <w:t>P</w:t>
            </w:r>
            <w:r w:rsidRPr="006E0F58">
              <w:rPr>
                <w:sz w:val="18"/>
                <w:szCs w:val="18"/>
              </w:rPr>
              <w:t>CP8</w:t>
            </w:r>
          </w:p>
        </w:tc>
        <w:tc>
          <w:tcPr>
            <w:tcW w:w="1042" w:type="dxa"/>
            <w:tcBorders>
              <w:top w:val="single" w:sz="8" w:space="0" w:color="auto"/>
              <w:left w:val="single" w:sz="8" w:space="0" w:color="auto"/>
              <w:bottom w:val="single" w:sz="8" w:space="0" w:color="auto"/>
              <w:right w:val="single" w:sz="8" w:space="0" w:color="auto"/>
            </w:tcBorders>
            <w:shd w:val="clear" w:color="auto" w:fill="auto"/>
            <w:vAlign w:val="center"/>
          </w:tcPr>
          <w:p w14:paraId="5CD39B0C" w14:textId="77777777" w:rsidR="00282469" w:rsidRPr="006E0F58" w:rsidRDefault="00282469" w:rsidP="00C3323B">
            <w:pPr>
              <w:adjustRightInd w:val="0"/>
              <w:snapToGrid w:val="0"/>
              <w:jc w:val="center"/>
              <w:rPr>
                <w:sz w:val="18"/>
                <w:szCs w:val="18"/>
              </w:rPr>
            </w:pPr>
            <w:r w:rsidRPr="006E0F58">
              <w:rPr>
                <w:rFonts w:hint="eastAsia"/>
                <w:sz w:val="18"/>
                <w:szCs w:val="18"/>
              </w:rPr>
              <w:t>C</w:t>
            </w:r>
            <w:r w:rsidRPr="006E0F58">
              <w:rPr>
                <w:sz w:val="18"/>
                <w:szCs w:val="18"/>
              </w:rPr>
              <w:t>P2</w:t>
            </w:r>
          </w:p>
        </w:tc>
        <w:tc>
          <w:tcPr>
            <w:tcW w:w="1042" w:type="dxa"/>
            <w:tcBorders>
              <w:top w:val="single" w:sz="8" w:space="0" w:color="auto"/>
              <w:left w:val="single" w:sz="8" w:space="0" w:color="auto"/>
              <w:bottom w:val="single" w:sz="8" w:space="0" w:color="auto"/>
              <w:right w:val="single" w:sz="8" w:space="0" w:color="auto"/>
            </w:tcBorders>
            <w:shd w:val="clear" w:color="auto" w:fill="auto"/>
            <w:vAlign w:val="center"/>
          </w:tcPr>
          <w:p w14:paraId="3CEFFC78" w14:textId="77777777" w:rsidR="00282469" w:rsidRPr="006E0F58" w:rsidRDefault="00282469" w:rsidP="00C3323B">
            <w:pPr>
              <w:adjustRightInd w:val="0"/>
              <w:snapToGrid w:val="0"/>
              <w:jc w:val="center"/>
              <w:rPr>
                <w:sz w:val="18"/>
                <w:szCs w:val="18"/>
              </w:rPr>
            </w:pPr>
          </w:p>
        </w:tc>
        <w:tc>
          <w:tcPr>
            <w:tcW w:w="4245"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5DB54AA7" w14:textId="77777777" w:rsidR="00282469" w:rsidRPr="006E0F58" w:rsidRDefault="00282469" w:rsidP="00C3323B">
            <w:pPr>
              <w:adjustRightInd w:val="0"/>
              <w:snapToGrid w:val="0"/>
              <w:rPr>
                <w:sz w:val="18"/>
                <w:szCs w:val="18"/>
              </w:rPr>
            </w:pPr>
            <w:r w:rsidRPr="006E0F58">
              <w:rPr>
                <w:rFonts w:hint="eastAsia"/>
                <w:sz w:val="18"/>
                <w:szCs w:val="18"/>
              </w:rPr>
              <w:t>上库正常蓄水位，下库死水位，最大扬程，两台水泵抽水断电，导叶全拒</w:t>
            </w:r>
          </w:p>
        </w:tc>
        <w:tc>
          <w:tcPr>
            <w:tcW w:w="1364" w:type="dxa"/>
            <w:tcBorders>
              <w:top w:val="single" w:sz="8" w:space="0" w:color="auto"/>
              <w:left w:val="single" w:sz="8" w:space="0" w:color="auto"/>
              <w:bottom w:val="single" w:sz="8" w:space="0" w:color="auto"/>
              <w:right w:val="single" w:sz="8" w:space="0" w:color="auto"/>
            </w:tcBorders>
            <w:shd w:val="clear" w:color="auto" w:fill="auto"/>
            <w:tcMar>
              <w:left w:w="57" w:type="dxa"/>
              <w:right w:w="57" w:type="dxa"/>
            </w:tcMar>
            <w:vAlign w:val="center"/>
          </w:tcPr>
          <w:p w14:paraId="0EFDD850" w14:textId="77777777" w:rsidR="00282469" w:rsidRPr="006E0F58" w:rsidRDefault="00282469" w:rsidP="00C3323B">
            <w:pPr>
              <w:adjustRightInd w:val="0"/>
              <w:snapToGrid w:val="0"/>
              <w:jc w:val="center"/>
              <w:rPr>
                <w:sz w:val="18"/>
                <w:szCs w:val="18"/>
              </w:rPr>
            </w:pPr>
            <w:r w:rsidRPr="006E0F58">
              <w:rPr>
                <w:rFonts w:hint="eastAsia"/>
                <w:sz w:val="18"/>
                <w:szCs w:val="18"/>
              </w:rPr>
              <w:t>尾水洞最小压力</w:t>
            </w:r>
          </w:p>
        </w:tc>
      </w:tr>
    </w:tbl>
    <w:p w14:paraId="76B49D20" w14:textId="77777777" w:rsidR="00282469" w:rsidRPr="00A1786C" w:rsidRDefault="00282469" w:rsidP="00282469"/>
    <w:p w14:paraId="53C8E9E4" w14:textId="77777777" w:rsidR="00FF74DD" w:rsidRPr="0028422F" w:rsidRDefault="00FF74DD" w:rsidP="00BB1AE4">
      <w:pPr>
        <w:jc w:val="center"/>
        <w:rPr>
          <w:b/>
          <w:szCs w:val="21"/>
        </w:rPr>
      </w:pPr>
    </w:p>
    <w:p w14:paraId="5DC1C0D2" w14:textId="1BB3CF9C" w:rsidR="00766B7B" w:rsidRPr="0044387D" w:rsidRDefault="00766B7B" w:rsidP="004B619D">
      <w:pPr>
        <w:pStyle w:val="2"/>
        <w:ind w:left="0" w:firstLine="0"/>
      </w:pPr>
      <w:bookmarkStart w:id="87" w:name="_Toc364755290"/>
      <w:bookmarkStart w:id="88" w:name="_Toc533406477"/>
      <w:r w:rsidRPr="0044387D">
        <w:rPr>
          <w:rFonts w:hint="eastAsia"/>
        </w:rPr>
        <w:t>导叶启闭</w:t>
      </w:r>
      <w:r w:rsidRPr="0044387D">
        <w:t>规律</w:t>
      </w:r>
      <w:bookmarkEnd w:id="87"/>
      <w:bookmarkEnd w:id="88"/>
    </w:p>
    <w:p w14:paraId="6D0F0ED4" w14:textId="77777777" w:rsidR="00766B7B" w:rsidRDefault="00766B7B" w:rsidP="004B619D">
      <w:pPr>
        <w:pStyle w:val="3"/>
      </w:pPr>
      <w:bookmarkStart w:id="89" w:name="_Toc517106276"/>
      <w:bookmarkStart w:id="90" w:name="_Toc533406478"/>
      <w:r w:rsidRPr="0044387D">
        <w:t>水轮机</w:t>
      </w:r>
      <w:r w:rsidRPr="0044387D">
        <w:rPr>
          <w:rFonts w:hint="eastAsia"/>
        </w:rPr>
        <w:t>工况导叶</w:t>
      </w:r>
      <w:r w:rsidR="00DA1FBD">
        <w:rPr>
          <w:rFonts w:hint="eastAsia"/>
        </w:rPr>
        <w:t>关</w:t>
      </w:r>
      <w:r w:rsidRPr="0044387D">
        <w:rPr>
          <w:rFonts w:hint="eastAsia"/>
        </w:rPr>
        <w:t>闭</w:t>
      </w:r>
      <w:r w:rsidRPr="0044387D">
        <w:t>规律</w:t>
      </w:r>
      <w:bookmarkEnd w:id="89"/>
      <w:bookmarkEnd w:id="90"/>
    </w:p>
    <w:p w14:paraId="75B8D359" w14:textId="3228DDF9" w:rsidR="00244E34" w:rsidRDefault="00244E34" w:rsidP="004B619D">
      <w:pPr>
        <w:spacing w:line="360" w:lineRule="auto"/>
        <w:ind w:firstLineChars="200" w:firstLine="480"/>
        <w:rPr>
          <w:rFonts w:hAnsi="Tahoma"/>
          <w:sz w:val="24"/>
        </w:rPr>
      </w:pPr>
      <w:r>
        <w:rPr>
          <w:rFonts w:hAnsi="Tahoma" w:hint="eastAsia"/>
          <w:sz w:val="24"/>
        </w:rPr>
        <w:t>采用导叶直线关闭规律，并以蜗壳进口最大压力的控制工况</w:t>
      </w:r>
      <w:r w:rsidR="00663540">
        <w:rPr>
          <w:rFonts w:hAnsi="Tahoma"/>
          <w:sz w:val="24"/>
        </w:rPr>
        <w:t>TD</w:t>
      </w:r>
      <w:r w:rsidR="00663540">
        <w:rPr>
          <w:rFonts w:hAnsi="Tahoma" w:hint="eastAsia"/>
          <w:sz w:val="24"/>
        </w:rPr>
        <w:t>T3</w:t>
      </w:r>
      <w:r>
        <w:rPr>
          <w:rFonts w:hAnsi="Tahoma" w:hint="eastAsia"/>
          <w:sz w:val="24"/>
        </w:rPr>
        <w:t>、</w:t>
      </w:r>
      <w:r w:rsidR="00663540">
        <w:rPr>
          <w:rFonts w:hAnsi="Tahoma"/>
          <w:sz w:val="24"/>
        </w:rPr>
        <w:t>TCT8</w:t>
      </w:r>
      <w:r>
        <w:rPr>
          <w:rFonts w:hAnsi="Tahoma" w:hint="eastAsia"/>
          <w:sz w:val="24"/>
        </w:rPr>
        <w:t>，尾水管进口最小压力控制工况</w:t>
      </w:r>
      <w:r w:rsidR="00663540">
        <w:rPr>
          <w:rFonts w:hAnsi="Tahoma"/>
          <w:sz w:val="24"/>
        </w:rPr>
        <w:t>TD</w:t>
      </w:r>
      <w:r w:rsidR="00663540">
        <w:rPr>
          <w:rFonts w:hAnsi="Tahoma" w:hint="eastAsia"/>
          <w:sz w:val="24"/>
        </w:rPr>
        <w:t>T3</w:t>
      </w:r>
      <w:r>
        <w:rPr>
          <w:rFonts w:hAnsi="Tahoma" w:hint="eastAsia"/>
          <w:sz w:val="24"/>
        </w:rPr>
        <w:t>、</w:t>
      </w:r>
      <w:r w:rsidR="00663540">
        <w:rPr>
          <w:rFonts w:hAnsi="Tahoma"/>
          <w:sz w:val="24"/>
        </w:rPr>
        <w:t>TCT7</w:t>
      </w:r>
      <w:r>
        <w:rPr>
          <w:rFonts w:hAnsi="Tahoma" w:hint="eastAsia"/>
          <w:sz w:val="24"/>
        </w:rPr>
        <w:t>，机组转速最大上升率的控制工况</w:t>
      </w:r>
      <w:r w:rsidR="00663540">
        <w:rPr>
          <w:rFonts w:hAnsi="Tahoma"/>
          <w:sz w:val="24"/>
        </w:rPr>
        <w:t>TC</w:t>
      </w:r>
      <w:r w:rsidR="00663540">
        <w:rPr>
          <w:rFonts w:hAnsi="Tahoma" w:hint="eastAsia"/>
          <w:sz w:val="24"/>
        </w:rPr>
        <w:t>T1</w:t>
      </w:r>
      <w:r>
        <w:rPr>
          <w:rFonts w:hAnsi="Tahoma" w:hint="eastAsia"/>
          <w:sz w:val="24"/>
        </w:rPr>
        <w:t>为依托工况进行水轮机工况导叶关闭时间的敏感性分析，结果如表</w:t>
      </w:r>
      <w:r>
        <w:rPr>
          <w:rFonts w:hAnsi="Tahoma" w:hint="eastAsia"/>
          <w:sz w:val="24"/>
        </w:rPr>
        <w:t>5-5</w:t>
      </w:r>
      <w:r>
        <w:rPr>
          <w:rFonts w:hAnsi="Tahoma" w:hint="eastAsia"/>
          <w:sz w:val="24"/>
        </w:rPr>
        <w:t>所示。</w:t>
      </w:r>
    </w:p>
    <w:p w14:paraId="4E90F2BE" w14:textId="77777777" w:rsidR="00C13F25" w:rsidRPr="00C13F25" w:rsidRDefault="00C13F25" w:rsidP="00C13F25">
      <w:pPr>
        <w:jc w:val="center"/>
        <w:rPr>
          <w:b/>
          <w:szCs w:val="21"/>
        </w:rPr>
      </w:pPr>
      <w:r w:rsidRPr="0028422F">
        <w:rPr>
          <w:b/>
          <w:szCs w:val="21"/>
        </w:rPr>
        <w:t>表</w:t>
      </w:r>
      <w:r>
        <w:rPr>
          <w:rFonts w:hint="eastAsia"/>
          <w:b/>
          <w:szCs w:val="21"/>
        </w:rPr>
        <w:t>5-5</w:t>
      </w:r>
      <w:r w:rsidRPr="0028422F">
        <w:rPr>
          <w:b/>
          <w:szCs w:val="21"/>
        </w:rPr>
        <w:t xml:space="preserve">   </w:t>
      </w:r>
      <w:r>
        <w:rPr>
          <w:rFonts w:hint="eastAsia"/>
          <w:b/>
          <w:szCs w:val="21"/>
        </w:rPr>
        <w:t>导叶关闭时间优化结果</w:t>
      </w:r>
    </w:p>
    <w:tbl>
      <w:tblPr>
        <w:tblW w:w="9854" w:type="dxa"/>
        <w:tblBorders>
          <w:top w:val="single" w:sz="12" w:space="0" w:color="auto"/>
          <w:bottom w:val="single" w:sz="12" w:space="0" w:color="auto"/>
          <w:insideH w:val="single" w:sz="8" w:space="0" w:color="auto"/>
          <w:insideV w:val="single" w:sz="8" w:space="0" w:color="auto"/>
        </w:tblBorders>
        <w:tblLayout w:type="fixed"/>
        <w:tblLook w:val="04A0" w:firstRow="1" w:lastRow="0" w:firstColumn="1" w:lastColumn="0" w:noHBand="0" w:noVBand="1"/>
      </w:tblPr>
      <w:tblGrid>
        <w:gridCol w:w="1101"/>
        <w:gridCol w:w="850"/>
        <w:gridCol w:w="709"/>
        <w:gridCol w:w="850"/>
        <w:gridCol w:w="888"/>
        <w:gridCol w:w="889"/>
        <w:gridCol w:w="1226"/>
        <w:gridCol w:w="1142"/>
        <w:gridCol w:w="1142"/>
        <w:gridCol w:w="1057"/>
      </w:tblGrid>
      <w:tr w:rsidR="00C13F25" w:rsidRPr="000F60FF" w14:paraId="67EFD594" w14:textId="77777777" w:rsidTr="006F48C1">
        <w:trPr>
          <w:trHeight w:val="300"/>
        </w:trPr>
        <w:tc>
          <w:tcPr>
            <w:tcW w:w="1101" w:type="dxa"/>
            <w:shd w:val="clear" w:color="auto" w:fill="auto"/>
            <w:noWrap/>
            <w:vAlign w:val="center"/>
            <w:hideMark/>
          </w:tcPr>
          <w:p w14:paraId="29BD5524" w14:textId="77777777" w:rsidR="00C13F25" w:rsidRPr="000F60FF" w:rsidRDefault="00C13F25" w:rsidP="00C13F25">
            <w:pPr>
              <w:widowControl/>
              <w:jc w:val="center"/>
              <w:rPr>
                <w:color w:val="000000"/>
                <w:kern w:val="0"/>
                <w:sz w:val="18"/>
                <w:szCs w:val="18"/>
              </w:rPr>
            </w:pPr>
            <w:r w:rsidRPr="000F60FF">
              <w:rPr>
                <w:color w:val="000000"/>
                <w:kern w:val="0"/>
                <w:sz w:val="18"/>
                <w:szCs w:val="18"/>
              </w:rPr>
              <w:t>导叶关闭时间</w:t>
            </w:r>
            <w:r w:rsidRPr="000F60FF">
              <w:rPr>
                <w:color w:val="000000"/>
                <w:kern w:val="0"/>
                <w:sz w:val="18"/>
                <w:szCs w:val="18"/>
              </w:rPr>
              <w:t>(s)</w:t>
            </w:r>
          </w:p>
        </w:tc>
        <w:tc>
          <w:tcPr>
            <w:tcW w:w="850" w:type="dxa"/>
            <w:shd w:val="clear" w:color="auto" w:fill="auto"/>
            <w:noWrap/>
            <w:vAlign w:val="center"/>
            <w:hideMark/>
          </w:tcPr>
          <w:p w14:paraId="5F78120E" w14:textId="77777777" w:rsidR="00C13F25" w:rsidRPr="000F60FF" w:rsidRDefault="00C13F25" w:rsidP="00C13F25">
            <w:pPr>
              <w:widowControl/>
              <w:jc w:val="center"/>
              <w:rPr>
                <w:color w:val="000000"/>
                <w:kern w:val="0"/>
                <w:sz w:val="18"/>
                <w:szCs w:val="18"/>
              </w:rPr>
            </w:pPr>
            <w:r w:rsidRPr="000F60FF">
              <w:rPr>
                <w:color w:val="000000"/>
                <w:kern w:val="0"/>
                <w:sz w:val="18"/>
                <w:szCs w:val="18"/>
              </w:rPr>
              <w:t>工况</w:t>
            </w:r>
          </w:p>
        </w:tc>
        <w:tc>
          <w:tcPr>
            <w:tcW w:w="709" w:type="dxa"/>
            <w:shd w:val="clear" w:color="auto" w:fill="auto"/>
            <w:noWrap/>
            <w:vAlign w:val="center"/>
            <w:hideMark/>
          </w:tcPr>
          <w:p w14:paraId="1C5983F9" w14:textId="77777777" w:rsidR="00C13F25" w:rsidRPr="000F60FF" w:rsidRDefault="00C13F25" w:rsidP="00C13F25">
            <w:pPr>
              <w:widowControl/>
              <w:jc w:val="center"/>
              <w:rPr>
                <w:color w:val="000000"/>
                <w:kern w:val="0"/>
                <w:sz w:val="18"/>
                <w:szCs w:val="18"/>
              </w:rPr>
            </w:pPr>
            <w:r w:rsidRPr="000F60FF">
              <w:rPr>
                <w:color w:val="000000"/>
                <w:kern w:val="0"/>
                <w:sz w:val="18"/>
                <w:szCs w:val="18"/>
              </w:rPr>
              <w:t>机组号</w:t>
            </w:r>
          </w:p>
        </w:tc>
        <w:tc>
          <w:tcPr>
            <w:tcW w:w="850" w:type="dxa"/>
            <w:shd w:val="clear" w:color="auto" w:fill="auto"/>
            <w:noWrap/>
            <w:vAlign w:val="center"/>
            <w:hideMark/>
          </w:tcPr>
          <w:p w14:paraId="3128959D" w14:textId="77777777" w:rsidR="00C13F25" w:rsidRPr="000F60FF" w:rsidRDefault="00C13F25" w:rsidP="00C13F25">
            <w:pPr>
              <w:widowControl/>
              <w:jc w:val="center"/>
              <w:rPr>
                <w:color w:val="000000"/>
                <w:kern w:val="0"/>
                <w:sz w:val="18"/>
                <w:szCs w:val="18"/>
              </w:rPr>
            </w:pPr>
            <w:r w:rsidRPr="000F60FF">
              <w:rPr>
                <w:color w:val="000000"/>
                <w:kern w:val="0"/>
                <w:sz w:val="18"/>
                <w:szCs w:val="18"/>
              </w:rPr>
              <w:t>净水头</w:t>
            </w:r>
          </w:p>
        </w:tc>
        <w:tc>
          <w:tcPr>
            <w:tcW w:w="888" w:type="dxa"/>
            <w:shd w:val="clear" w:color="auto" w:fill="auto"/>
            <w:noWrap/>
            <w:vAlign w:val="center"/>
            <w:hideMark/>
          </w:tcPr>
          <w:p w14:paraId="7D007DAD" w14:textId="77777777" w:rsidR="00C13F25" w:rsidRPr="000F60FF" w:rsidRDefault="00C13F25" w:rsidP="00C13F25">
            <w:pPr>
              <w:widowControl/>
              <w:jc w:val="center"/>
              <w:rPr>
                <w:color w:val="000000"/>
                <w:kern w:val="0"/>
                <w:sz w:val="18"/>
                <w:szCs w:val="18"/>
              </w:rPr>
            </w:pPr>
            <w:r w:rsidRPr="000F60FF">
              <w:rPr>
                <w:color w:val="000000"/>
                <w:kern w:val="0"/>
                <w:sz w:val="18"/>
                <w:szCs w:val="18"/>
              </w:rPr>
              <w:t>初始值</w:t>
            </w:r>
          </w:p>
        </w:tc>
        <w:tc>
          <w:tcPr>
            <w:tcW w:w="889" w:type="dxa"/>
            <w:shd w:val="clear" w:color="auto" w:fill="auto"/>
            <w:noWrap/>
            <w:vAlign w:val="center"/>
            <w:hideMark/>
          </w:tcPr>
          <w:p w14:paraId="16E2474B" w14:textId="77777777" w:rsidR="00C13F25" w:rsidRPr="000F60FF" w:rsidRDefault="00C13F25" w:rsidP="00C13F25">
            <w:pPr>
              <w:widowControl/>
              <w:jc w:val="center"/>
              <w:rPr>
                <w:color w:val="000000"/>
                <w:kern w:val="0"/>
                <w:sz w:val="18"/>
                <w:szCs w:val="18"/>
              </w:rPr>
            </w:pPr>
            <w:r w:rsidRPr="000F60FF">
              <w:rPr>
                <w:color w:val="000000"/>
                <w:kern w:val="0"/>
                <w:sz w:val="18"/>
                <w:szCs w:val="18"/>
              </w:rPr>
              <w:t>计算极值</w:t>
            </w:r>
          </w:p>
        </w:tc>
        <w:tc>
          <w:tcPr>
            <w:tcW w:w="1226" w:type="dxa"/>
            <w:shd w:val="clear" w:color="auto" w:fill="auto"/>
            <w:noWrap/>
            <w:vAlign w:val="center"/>
            <w:hideMark/>
          </w:tcPr>
          <w:p w14:paraId="01D5BC07" w14:textId="77777777" w:rsidR="00C13F25" w:rsidRPr="000F60FF" w:rsidRDefault="00C13F25" w:rsidP="00C13F25">
            <w:pPr>
              <w:widowControl/>
              <w:jc w:val="center"/>
              <w:rPr>
                <w:color w:val="000000"/>
                <w:kern w:val="0"/>
                <w:sz w:val="18"/>
                <w:szCs w:val="18"/>
              </w:rPr>
            </w:pPr>
            <w:r w:rsidRPr="000F60FF">
              <w:rPr>
                <w:color w:val="000000"/>
                <w:kern w:val="0"/>
                <w:sz w:val="18"/>
                <w:szCs w:val="18"/>
              </w:rPr>
              <w:t>极值发生时间</w:t>
            </w:r>
          </w:p>
        </w:tc>
        <w:tc>
          <w:tcPr>
            <w:tcW w:w="1142" w:type="dxa"/>
            <w:shd w:val="clear" w:color="auto" w:fill="auto"/>
            <w:noWrap/>
            <w:vAlign w:val="center"/>
            <w:hideMark/>
          </w:tcPr>
          <w:p w14:paraId="7F9AF95C" w14:textId="77777777" w:rsidR="00C13F25" w:rsidRPr="000F60FF" w:rsidRDefault="00C13F25" w:rsidP="00C13F25">
            <w:pPr>
              <w:widowControl/>
              <w:jc w:val="center"/>
              <w:rPr>
                <w:color w:val="000000"/>
                <w:kern w:val="0"/>
                <w:sz w:val="18"/>
                <w:szCs w:val="18"/>
              </w:rPr>
            </w:pPr>
            <w:r w:rsidRPr="000F60FF">
              <w:rPr>
                <w:color w:val="000000"/>
                <w:kern w:val="0"/>
                <w:sz w:val="18"/>
                <w:szCs w:val="18"/>
              </w:rPr>
              <w:t>压力脉动</w:t>
            </w:r>
            <w:r w:rsidRPr="000F60FF">
              <w:rPr>
                <w:color w:val="000000"/>
                <w:kern w:val="0"/>
                <w:sz w:val="18"/>
                <w:szCs w:val="18"/>
              </w:rPr>
              <w:t>(%)</w:t>
            </w:r>
          </w:p>
        </w:tc>
        <w:tc>
          <w:tcPr>
            <w:tcW w:w="1142" w:type="dxa"/>
            <w:shd w:val="clear" w:color="auto" w:fill="auto"/>
            <w:noWrap/>
            <w:vAlign w:val="center"/>
            <w:hideMark/>
          </w:tcPr>
          <w:p w14:paraId="775D2DB1" w14:textId="77777777" w:rsidR="00C13F25" w:rsidRPr="000F60FF" w:rsidRDefault="00C13F25" w:rsidP="00C13F25">
            <w:pPr>
              <w:widowControl/>
              <w:jc w:val="center"/>
              <w:rPr>
                <w:color w:val="000000"/>
                <w:kern w:val="0"/>
                <w:sz w:val="18"/>
                <w:szCs w:val="18"/>
              </w:rPr>
            </w:pPr>
            <w:r w:rsidRPr="000F60FF">
              <w:rPr>
                <w:color w:val="000000"/>
                <w:kern w:val="0"/>
                <w:sz w:val="18"/>
                <w:szCs w:val="18"/>
              </w:rPr>
              <w:t>计算误差</w:t>
            </w:r>
            <w:r w:rsidRPr="000F60FF">
              <w:rPr>
                <w:color w:val="000000"/>
                <w:kern w:val="0"/>
                <w:sz w:val="18"/>
                <w:szCs w:val="18"/>
              </w:rPr>
              <w:t>(%)</w:t>
            </w:r>
          </w:p>
        </w:tc>
        <w:tc>
          <w:tcPr>
            <w:tcW w:w="1057" w:type="dxa"/>
            <w:shd w:val="clear" w:color="auto" w:fill="auto"/>
            <w:noWrap/>
            <w:vAlign w:val="center"/>
            <w:hideMark/>
          </w:tcPr>
          <w:p w14:paraId="4CAEC607" w14:textId="77777777" w:rsidR="00C13F25" w:rsidRPr="000F60FF" w:rsidRDefault="00C13F25" w:rsidP="00C13F25">
            <w:pPr>
              <w:widowControl/>
              <w:jc w:val="center"/>
              <w:rPr>
                <w:color w:val="000000"/>
                <w:kern w:val="0"/>
                <w:sz w:val="18"/>
                <w:szCs w:val="18"/>
              </w:rPr>
            </w:pPr>
            <w:r w:rsidRPr="000F60FF">
              <w:rPr>
                <w:color w:val="000000"/>
                <w:kern w:val="0"/>
                <w:sz w:val="18"/>
                <w:szCs w:val="18"/>
              </w:rPr>
              <w:t>修正后极值</w:t>
            </w:r>
          </w:p>
        </w:tc>
      </w:tr>
      <w:tr w:rsidR="00C13F25" w:rsidRPr="000F60FF" w14:paraId="44734612" w14:textId="77777777" w:rsidTr="006F48C1">
        <w:trPr>
          <w:trHeight w:val="300"/>
        </w:trPr>
        <w:tc>
          <w:tcPr>
            <w:tcW w:w="9854" w:type="dxa"/>
            <w:gridSpan w:val="10"/>
            <w:shd w:val="clear" w:color="auto" w:fill="auto"/>
            <w:noWrap/>
            <w:vAlign w:val="center"/>
          </w:tcPr>
          <w:p w14:paraId="76E18333" w14:textId="77777777" w:rsidR="00C13F25" w:rsidRPr="000F60FF" w:rsidRDefault="00C13F25" w:rsidP="00C13F25">
            <w:pPr>
              <w:widowControl/>
              <w:jc w:val="center"/>
              <w:rPr>
                <w:color w:val="000000"/>
                <w:kern w:val="0"/>
                <w:sz w:val="18"/>
                <w:szCs w:val="18"/>
              </w:rPr>
            </w:pPr>
            <w:r w:rsidRPr="000F60FF">
              <w:rPr>
                <w:color w:val="000000"/>
                <w:kern w:val="0"/>
                <w:sz w:val="18"/>
                <w:szCs w:val="18"/>
              </w:rPr>
              <w:t>蜗壳进口最大压力</w:t>
            </w:r>
            <w:r w:rsidRPr="000F60FF">
              <w:rPr>
                <w:color w:val="000000"/>
                <w:kern w:val="0"/>
                <w:sz w:val="18"/>
                <w:szCs w:val="18"/>
              </w:rPr>
              <w:t>(m)</w:t>
            </w:r>
          </w:p>
        </w:tc>
      </w:tr>
      <w:tr w:rsidR="003E6E88" w:rsidRPr="000F60FF" w14:paraId="7E7F552A" w14:textId="77777777" w:rsidTr="00AE0736">
        <w:trPr>
          <w:trHeight w:val="300"/>
        </w:trPr>
        <w:tc>
          <w:tcPr>
            <w:tcW w:w="1101" w:type="dxa"/>
            <w:vMerge w:val="restart"/>
            <w:shd w:val="clear" w:color="auto" w:fill="auto"/>
            <w:noWrap/>
            <w:vAlign w:val="center"/>
            <w:hideMark/>
          </w:tcPr>
          <w:p w14:paraId="1553F4D6" w14:textId="4C93AE54" w:rsidR="003E6E88" w:rsidRPr="000F60FF" w:rsidRDefault="003E6E88" w:rsidP="003E6E88">
            <w:pPr>
              <w:widowControl/>
              <w:jc w:val="center"/>
              <w:rPr>
                <w:color w:val="000000"/>
                <w:kern w:val="0"/>
                <w:sz w:val="18"/>
                <w:szCs w:val="18"/>
              </w:rPr>
            </w:pPr>
            <w:r>
              <w:rPr>
                <w:color w:val="000000"/>
                <w:kern w:val="0"/>
                <w:sz w:val="18"/>
                <w:szCs w:val="18"/>
              </w:rPr>
              <w:t>35</w:t>
            </w:r>
          </w:p>
        </w:tc>
        <w:tc>
          <w:tcPr>
            <w:tcW w:w="850" w:type="dxa"/>
            <w:vMerge w:val="restart"/>
            <w:shd w:val="clear" w:color="auto" w:fill="auto"/>
            <w:vAlign w:val="center"/>
            <w:hideMark/>
          </w:tcPr>
          <w:p w14:paraId="50E4767B" w14:textId="33DBA1D1" w:rsidR="003E6E88" w:rsidRPr="000F60FF" w:rsidRDefault="003E6E88" w:rsidP="003E6E88">
            <w:pPr>
              <w:widowControl/>
              <w:jc w:val="center"/>
              <w:rPr>
                <w:color w:val="000000"/>
                <w:kern w:val="0"/>
                <w:sz w:val="18"/>
                <w:szCs w:val="18"/>
              </w:rPr>
            </w:pPr>
            <w:r w:rsidRPr="00185A83">
              <w:rPr>
                <w:color w:val="000000"/>
                <w:kern w:val="0"/>
                <w:sz w:val="18"/>
                <w:szCs w:val="18"/>
              </w:rPr>
              <w:t>TDT3</w:t>
            </w:r>
          </w:p>
        </w:tc>
        <w:tc>
          <w:tcPr>
            <w:tcW w:w="709" w:type="dxa"/>
            <w:shd w:val="clear" w:color="auto" w:fill="auto"/>
            <w:vAlign w:val="center"/>
            <w:hideMark/>
          </w:tcPr>
          <w:p w14:paraId="67A2241F" w14:textId="651FAD6E" w:rsidR="003E6E88" w:rsidRPr="000F60FF" w:rsidRDefault="003E6E88" w:rsidP="003E6E88">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hideMark/>
          </w:tcPr>
          <w:p w14:paraId="5250B87D" w14:textId="6247A63A" w:rsidR="003E6E88" w:rsidRPr="00A66A41" w:rsidRDefault="003E6E88" w:rsidP="003E6E88">
            <w:pPr>
              <w:widowControl/>
              <w:jc w:val="center"/>
              <w:rPr>
                <w:color w:val="000000"/>
                <w:kern w:val="0"/>
                <w:sz w:val="18"/>
                <w:szCs w:val="18"/>
              </w:rPr>
            </w:pPr>
            <w:r w:rsidRPr="00051A0F">
              <w:t xml:space="preserve">461.49 </w:t>
            </w:r>
          </w:p>
        </w:tc>
        <w:tc>
          <w:tcPr>
            <w:tcW w:w="888" w:type="dxa"/>
            <w:shd w:val="clear" w:color="auto" w:fill="auto"/>
            <w:hideMark/>
          </w:tcPr>
          <w:p w14:paraId="7DC27D95" w14:textId="0F148B65" w:rsidR="003E6E88" w:rsidRPr="00A66A41" w:rsidRDefault="003E6E88" w:rsidP="003E6E88">
            <w:pPr>
              <w:widowControl/>
              <w:jc w:val="center"/>
              <w:rPr>
                <w:color w:val="000000"/>
                <w:kern w:val="0"/>
                <w:sz w:val="18"/>
                <w:szCs w:val="18"/>
              </w:rPr>
            </w:pPr>
            <w:r w:rsidRPr="00051A0F">
              <w:t xml:space="preserve">513.72 </w:t>
            </w:r>
          </w:p>
        </w:tc>
        <w:tc>
          <w:tcPr>
            <w:tcW w:w="889" w:type="dxa"/>
            <w:shd w:val="clear" w:color="auto" w:fill="auto"/>
            <w:hideMark/>
          </w:tcPr>
          <w:p w14:paraId="2958A5BB" w14:textId="5006FE03" w:rsidR="003E6E88" w:rsidRPr="00A66A41" w:rsidRDefault="003E6E88" w:rsidP="003E6E88">
            <w:pPr>
              <w:widowControl/>
              <w:jc w:val="center"/>
              <w:rPr>
                <w:color w:val="000000"/>
                <w:kern w:val="0"/>
                <w:sz w:val="18"/>
                <w:szCs w:val="18"/>
              </w:rPr>
            </w:pPr>
            <w:r w:rsidRPr="00051A0F">
              <w:t xml:space="preserve">674.79 </w:t>
            </w:r>
          </w:p>
        </w:tc>
        <w:tc>
          <w:tcPr>
            <w:tcW w:w="1226" w:type="dxa"/>
            <w:shd w:val="clear" w:color="auto" w:fill="auto"/>
            <w:hideMark/>
          </w:tcPr>
          <w:p w14:paraId="48DAC04A" w14:textId="6A6A3975" w:rsidR="003E6E88" w:rsidRPr="00A66A41" w:rsidRDefault="003E6E88" w:rsidP="003E6E88">
            <w:pPr>
              <w:widowControl/>
              <w:jc w:val="center"/>
              <w:rPr>
                <w:color w:val="000000"/>
                <w:kern w:val="0"/>
                <w:sz w:val="18"/>
                <w:szCs w:val="18"/>
              </w:rPr>
            </w:pPr>
            <w:r w:rsidRPr="00051A0F">
              <w:t xml:space="preserve">10.07 </w:t>
            </w:r>
          </w:p>
        </w:tc>
        <w:tc>
          <w:tcPr>
            <w:tcW w:w="1142" w:type="dxa"/>
            <w:shd w:val="clear" w:color="auto" w:fill="auto"/>
            <w:hideMark/>
          </w:tcPr>
          <w:p w14:paraId="0B0FAA0F" w14:textId="7AD1BE1E" w:rsidR="003E6E88" w:rsidRPr="00A66A41" w:rsidRDefault="003E6E88" w:rsidP="003E6E88">
            <w:pPr>
              <w:widowControl/>
              <w:jc w:val="center"/>
              <w:rPr>
                <w:color w:val="000000"/>
                <w:kern w:val="0"/>
                <w:sz w:val="18"/>
                <w:szCs w:val="18"/>
              </w:rPr>
            </w:pPr>
            <w:r w:rsidRPr="00051A0F">
              <w:t xml:space="preserve">0.07 </w:t>
            </w:r>
          </w:p>
        </w:tc>
        <w:tc>
          <w:tcPr>
            <w:tcW w:w="1142" w:type="dxa"/>
            <w:shd w:val="clear" w:color="auto" w:fill="auto"/>
            <w:hideMark/>
          </w:tcPr>
          <w:p w14:paraId="72FBA663" w14:textId="11236040" w:rsidR="003E6E88" w:rsidRPr="00A66A41" w:rsidRDefault="003E6E88" w:rsidP="003E6E88">
            <w:pPr>
              <w:widowControl/>
              <w:jc w:val="center"/>
              <w:rPr>
                <w:color w:val="000000"/>
                <w:kern w:val="0"/>
                <w:sz w:val="18"/>
                <w:szCs w:val="18"/>
              </w:rPr>
            </w:pPr>
            <w:r w:rsidRPr="00051A0F">
              <w:t xml:space="preserve">0.10 </w:t>
            </w:r>
          </w:p>
        </w:tc>
        <w:tc>
          <w:tcPr>
            <w:tcW w:w="1057" w:type="dxa"/>
            <w:shd w:val="clear" w:color="auto" w:fill="FFFF00"/>
            <w:hideMark/>
          </w:tcPr>
          <w:p w14:paraId="3B2B12DC" w14:textId="74C14948" w:rsidR="003E6E88" w:rsidRPr="00AB2EB8" w:rsidRDefault="003E6E88" w:rsidP="003E6E88">
            <w:pPr>
              <w:widowControl/>
              <w:jc w:val="center"/>
              <w:rPr>
                <w:color w:val="000000"/>
                <w:kern w:val="0"/>
                <w:sz w:val="18"/>
                <w:szCs w:val="18"/>
              </w:rPr>
            </w:pPr>
            <w:r w:rsidRPr="00051A0F">
              <w:t xml:space="preserve">723.21 </w:t>
            </w:r>
          </w:p>
        </w:tc>
      </w:tr>
      <w:tr w:rsidR="003E6E88" w:rsidRPr="000F60FF" w14:paraId="3CE21969" w14:textId="77777777" w:rsidTr="00710596">
        <w:trPr>
          <w:trHeight w:val="300"/>
        </w:trPr>
        <w:tc>
          <w:tcPr>
            <w:tcW w:w="1101" w:type="dxa"/>
            <w:vMerge/>
            <w:shd w:val="clear" w:color="auto" w:fill="auto"/>
            <w:noWrap/>
            <w:vAlign w:val="center"/>
            <w:hideMark/>
          </w:tcPr>
          <w:p w14:paraId="75F324E4" w14:textId="77777777" w:rsidR="003E6E88" w:rsidRPr="000F60FF" w:rsidRDefault="003E6E88" w:rsidP="003E6E88">
            <w:pPr>
              <w:widowControl/>
              <w:jc w:val="center"/>
              <w:rPr>
                <w:color w:val="000000"/>
                <w:kern w:val="0"/>
                <w:sz w:val="18"/>
                <w:szCs w:val="18"/>
              </w:rPr>
            </w:pPr>
          </w:p>
        </w:tc>
        <w:tc>
          <w:tcPr>
            <w:tcW w:w="850" w:type="dxa"/>
            <w:vMerge/>
            <w:vAlign w:val="center"/>
            <w:hideMark/>
          </w:tcPr>
          <w:p w14:paraId="0BDB29C1" w14:textId="77777777" w:rsidR="003E6E88" w:rsidRPr="000F60FF" w:rsidRDefault="003E6E88" w:rsidP="003E6E88">
            <w:pPr>
              <w:widowControl/>
              <w:jc w:val="center"/>
              <w:rPr>
                <w:color w:val="000000"/>
                <w:kern w:val="0"/>
                <w:sz w:val="18"/>
                <w:szCs w:val="18"/>
              </w:rPr>
            </w:pPr>
          </w:p>
        </w:tc>
        <w:tc>
          <w:tcPr>
            <w:tcW w:w="709" w:type="dxa"/>
            <w:shd w:val="clear" w:color="auto" w:fill="auto"/>
            <w:vAlign w:val="center"/>
            <w:hideMark/>
          </w:tcPr>
          <w:p w14:paraId="71DD8C61" w14:textId="27A475DD" w:rsidR="003E6E88" w:rsidRPr="000F60FF" w:rsidRDefault="003E6E88" w:rsidP="003E6E88">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hideMark/>
          </w:tcPr>
          <w:p w14:paraId="5B5F5913" w14:textId="4EC180FF" w:rsidR="003E6E88" w:rsidRPr="00A66A41" w:rsidRDefault="003E6E88" w:rsidP="003E6E88">
            <w:pPr>
              <w:widowControl/>
              <w:jc w:val="center"/>
              <w:rPr>
                <w:color w:val="000000"/>
                <w:kern w:val="0"/>
                <w:sz w:val="18"/>
                <w:szCs w:val="18"/>
              </w:rPr>
            </w:pPr>
            <w:r w:rsidRPr="00051A0F">
              <w:t xml:space="preserve">461.49 </w:t>
            </w:r>
          </w:p>
        </w:tc>
        <w:tc>
          <w:tcPr>
            <w:tcW w:w="888" w:type="dxa"/>
            <w:shd w:val="clear" w:color="auto" w:fill="auto"/>
            <w:hideMark/>
          </w:tcPr>
          <w:p w14:paraId="73E92735" w14:textId="420F0EC7" w:rsidR="003E6E88" w:rsidRPr="00A66A41" w:rsidRDefault="003E6E88" w:rsidP="003E6E88">
            <w:pPr>
              <w:widowControl/>
              <w:jc w:val="center"/>
              <w:rPr>
                <w:color w:val="000000"/>
                <w:kern w:val="0"/>
                <w:sz w:val="18"/>
                <w:szCs w:val="18"/>
              </w:rPr>
            </w:pPr>
            <w:r w:rsidRPr="00051A0F">
              <w:t xml:space="preserve">513.72 </w:t>
            </w:r>
          </w:p>
        </w:tc>
        <w:tc>
          <w:tcPr>
            <w:tcW w:w="889" w:type="dxa"/>
            <w:shd w:val="clear" w:color="auto" w:fill="auto"/>
            <w:hideMark/>
          </w:tcPr>
          <w:p w14:paraId="52921F61" w14:textId="3C0EA65A" w:rsidR="003E6E88" w:rsidRPr="00A66A41" w:rsidRDefault="003E6E88" w:rsidP="003E6E88">
            <w:pPr>
              <w:widowControl/>
              <w:jc w:val="center"/>
              <w:rPr>
                <w:color w:val="000000"/>
                <w:kern w:val="0"/>
                <w:sz w:val="18"/>
                <w:szCs w:val="18"/>
              </w:rPr>
            </w:pPr>
            <w:r w:rsidRPr="00051A0F">
              <w:t xml:space="preserve">674.79 </w:t>
            </w:r>
          </w:p>
        </w:tc>
        <w:tc>
          <w:tcPr>
            <w:tcW w:w="1226" w:type="dxa"/>
            <w:shd w:val="clear" w:color="auto" w:fill="auto"/>
            <w:hideMark/>
          </w:tcPr>
          <w:p w14:paraId="4ACAA148" w14:textId="2E11F29E" w:rsidR="003E6E88" w:rsidRPr="00A66A41" w:rsidRDefault="003E6E88" w:rsidP="003E6E88">
            <w:pPr>
              <w:widowControl/>
              <w:jc w:val="center"/>
              <w:rPr>
                <w:color w:val="000000"/>
                <w:kern w:val="0"/>
                <w:sz w:val="18"/>
                <w:szCs w:val="18"/>
              </w:rPr>
            </w:pPr>
            <w:r w:rsidRPr="00051A0F">
              <w:t xml:space="preserve">10.07 </w:t>
            </w:r>
          </w:p>
        </w:tc>
        <w:tc>
          <w:tcPr>
            <w:tcW w:w="1142" w:type="dxa"/>
            <w:shd w:val="clear" w:color="auto" w:fill="auto"/>
            <w:hideMark/>
          </w:tcPr>
          <w:p w14:paraId="5A9A2737" w14:textId="5909F22A" w:rsidR="003E6E88" w:rsidRPr="00A66A41" w:rsidRDefault="003E6E88" w:rsidP="003E6E88">
            <w:pPr>
              <w:widowControl/>
              <w:jc w:val="center"/>
              <w:rPr>
                <w:color w:val="000000"/>
                <w:kern w:val="0"/>
                <w:sz w:val="18"/>
                <w:szCs w:val="18"/>
              </w:rPr>
            </w:pPr>
            <w:r w:rsidRPr="00051A0F">
              <w:t xml:space="preserve">0.07 </w:t>
            </w:r>
          </w:p>
        </w:tc>
        <w:tc>
          <w:tcPr>
            <w:tcW w:w="1142" w:type="dxa"/>
            <w:shd w:val="clear" w:color="auto" w:fill="auto"/>
            <w:hideMark/>
          </w:tcPr>
          <w:p w14:paraId="66DF3D93" w14:textId="18BC7B0C" w:rsidR="003E6E88" w:rsidRPr="00A66A41" w:rsidRDefault="003E6E88" w:rsidP="003E6E88">
            <w:pPr>
              <w:widowControl/>
              <w:jc w:val="center"/>
              <w:rPr>
                <w:color w:val="000000"/>
                <w:kern w:val="0"/>
                <w:sz w:val="18"/>
                <w:szCs w:val="18"/>
              </w:rPr>
            </w:pPr>
            <w:r w:rsidRPr="00051A0F">
              <w:t xml:space="preserve">0.10 </w:t>
            </w:r>
          </w:p>
        </w:tc>
        <w:tc>
          <w:tcPr>
            <w:tcW w:w="1057" w:type="dxa"/>
            <w:shd w:val="clear" w:color="auto" w:fill="auto"/>
            <w:hideMark/>
          </w:tcPr>
          <w:p w14:paraId="1D4A0D04" w14:textId="6E3917DC" w:rsidR="003E6E88" w:rsidRPr="00AB2EB8" w:rsidRDefault="003E6E88" w:rsidP="003E6E88">
            <w:pPr>
              <w:widowControl/>
              <w:jc w:val="center"/>
              <w:rPr>
                <w:color w:val="000000"/>
                <w:kern w:val="0"/>
                <w:sz w:val="18"/>
                <w:szCs w:val="18"/>
              </w:rPr>
            </w:pPr>
            <w:r w:rsidRPr="00051A0F">
              <w:t xml:space="preserve">723.21 </w:t>
            </w:r>
          </w:p>
        </w:tc>
      </w:tr>
      <w:tr w:rsidR="00311A35" w:rsidRPr="000F60FF" w14:paraId="05FFFB3F" w14:textId="77777777" w:rsidTr="00AB2EB8">
        <w:trPr>
          <w:trHeight w:val="300"/>
        </w:trPr>
        <w:tc>
          <w:tcPr>
            <w:tcW w:w="1101" w:type="dxa"/>
            <w:vMerge/>
            <w:shd w:val="clear" w:color="auto" w:fill="auto"/>
            <w:noWrap/>
            <w:vAlign w:val="center"/>
            <w:hideMark/>
          </w:tcPr>
          <w:p w14:paraId="149A8C96" w14:textId="77777777" w:rsidR="00311A35" w:rsidRPr="000F60FF" w:rsidRDefault="00311A35" w:rsidP="00311A35">
            <w:pPr>
              <w:widowControl/>
              <w:jc w:val="center"/>
              <w:rPr>
                <w:color w:val="000000"/>
                <w:kern w:val="0"/>
                <w:sz w:val="18"/>
                <w:szCs w:val="18"/>
              </w:rPr>
            </w:pPr>
          </w:p>
        </w:tc>
        <w:tc>
          <w:tcPr>
            <w:tcW w:w="850" w:type="dxa"/>
            <w:vMerge w:val="restart"/>
            <w:shd w:val="clear" w:color="auto" w:fill="auto"/>
            <w:vAlign w:val="center"/>
            <w:hideMark/>
          </w:tcPr>
          <w:p w14:paraId="081003AD" w14:textId="48B836A6" w:rsidR="00311A35" w:rsidRPr="000F60FF" w:rsidRDefault="00311A35" w:rsidP="00311A35">
            <w:pPr>
              <w:widowControl/>
              <w:jc w:val="center"/>
              <w:rPr>
                <w:color w:val="000000"/>
                <w:kern w:val="0"/>
                <w:sz w:val="18"/>
                <w:szCs w:val="18"/>
              </w:rPr>
            </w:pPr>
            <w:r w:rsidRPr="00185A83">
              <w:rPr>
                <w:color w:val="000000"/>
                <w:kern w:val="0"/>
                <w:sz w:val="18"/>
                <w:szCs w:val="18"/>
              </w:rPr>
              <w:t>TCT8</w:t>
            </w:r>
          </w:p>
        </w:tc>
        <w:tc>
          <w:tcPr>
            <w:tcW w:w="709" w:type="dxa"/>
            <w:shd w:val="clear" w:color="auto" w:fill="auto"/>
            <w:vAlign w:val="center"/>
            <w:hideMark/>
          </w:tcPr>
          <w:p w14:paraId="6969CBA0" w14:textId="1A00CDE1" w:rsidR="00311A35" w:rsidRPr="000F60FF" w:rsidRDefault="00311A35" w:rsidP="00311A35">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hideMark/>
          </w:tcPr>
          <w:p w14:paraId="1AB5B9C8" w14:textId="1B9BC645" w:rsidR="00311A35" w:rsidRPr="000F60FF" w:rsidRDefault="00311A35" w:rsidP="00311A35">
            <w:pPr>
              <w:widowControl/>
              <w:jc w:val="center"/>
              <w:rPr>
                <w:color w:val="000000"/>
                <w:kern w:val="0"/>
                <w:sz w:val="18"/>
                <w:szCs w:val="18"/>
              </w:rPr>
            </w:pPr>
            <w:r w:rsidRPr="007478EE">
              <w:t xml:space="preserve">461.49 </w:t>
            </w:r>
          </w:p>
        </w:tc>
        <w:tc>
          <w:tcPr>
            <w:tcW w:w="888" w:type="dxa"/>
            <w:shd w:val="clear" w:color="auto" w:fill="auto"/>
            <w:hideMark/>
          </w:tcPr>
          <w:p w14:paraId="48A4DC69" w14:textId="46677EF2" w:rsidR="00311A35" w:rsidRPr="000F60FF" w:rsidRDefault="00311A35" w:rsidP="00311A35">
            <w:pPr>
              <w:widowControl/>
              <w:jc w:val="center"/>
              <w:rPr>
                <w:color w:val="000000"/>
                <w:kern w:val="0"/>
                <w:sz w:val="18"/>
                <w:szCs w:val="18"/>
              </w:rPr>
            </w:pPr>
            <w:r w:rsidRPr="007478EE">
              <w:t xml:space="preserve">513.72 </w:t>
            </w:r>
          </w:p>
        </w:tc>
        <w:tc>
          <w:tcPr>
            <w:tcW w:w="889" w:type="dxa"/>
            <w:shd w:val="clear" w:color="auto" w:fill="auto"/>
            <w:hideMark/>
          </w:tcPr>
          <w:p w14:paraId="77A88F2B" w14:textId="757ACD18" w:rsidR="00311A35" w:rsidRPr="000F60FF" w:rsidRDefault="00311A35" w:rsidP="00311A35">
            <w:pPr>
              <w:widowControl/>
              <w:jc w:val="center"/>
              <w:rPr>
                <w:color w:val="000000"/>
                <w:kern w:val="0"/>
                <w:sz w:val="18"/>
                <w:szCs w:val="18"/>
              </w:rPr>
            </w:pPr>
            <w:r w:rsidRPr="007478EE">
              <w:t xml:space="preserve">656.03 </w:t>
            </w:r>
          </w:p>
        </w:tc>
        <w:tc>
          <w:tcPr>
            <w:tcW w:w="1226" w:type="dxa"/>
            <w:shd w:val="clear" w:color="auto" w:fill="auto"/>
            <w:hideMark/>
          </w:tcPr>
          <w:p w14:paraId="18895B76" w14:textId="41999053" w:rsidR="00311A35" w:rsidRPr="000F60FF" w:rsidRDefault="00311A35" w:rsidP="00311A35">
            <w:pPr>
              <w:widowControl/>
              <w:jc w:val="center"/>
              <w:rPr>
                <w:color w:val="000000"/>
                <w:kern w:val="0"/>
                <w:sz w:val="18"/>
                <w:szCs w:val="18"/>
              </w:rPr>
            </w:pPr>
            <w:r w:rsidRPr="007478EE">
              <w:t xml:space="preserve">9.46 </w:t>
            </w:r>
          </w:p>
        </w:tc>
        <w:tc>
          <w:tcPr>
            <w:tcW w:w="1142" w:type="dxa"/>
            <w:shd w:val="clear" w:color="auto" w:fill="auto"/>
            <w:hideMark/>
          </w:tcPr>
          <w:p w14:paraId="688674A3" w14:textId="0584E92B" w:rsidR="00311A35" w:rsidRPr="000F60FF" w:rsidRDefault="00311A35" w:rsidP="00311A35">
            <w:pPr>
              <w:widowControl/>
              <w:jc w:val="center"/>
              <w:rPr>
                <w:color w:val="000000"/>
                <w:kern w:val="0"/>
                <w:sz w:val="18"/>
                <w:szCs w:val="18"/>
              </w:rPr>
            </w:pPr>
            <w:r w:rsidRPr="007478EE">
              <w:t xml:space="preserve">0.07 </w:t>
            </w:r>
          </w:p>
        </w:tc>
        <w:tc>
          <w:tcPr>
            <w:tcW w:w="1142" w:type="dxa"/>
            <w:shd w:val="clear" w:color="auto" w:fill="auto"/>
            <w:hideMark/>
          </w:tcPr>
          <w:p w14:paraId="093588F4" w14:textId="139B4180" w:rsidR="00311A35" w:rsidRPr="000F60FF" w:rsidRDefault="00311A35" w:rsidP="00311A35">
            <w:pPr>
              <w:widowControl/>
              <w:jc w:val="center"/>
              <w:rPr>
                <w:color w:val="000000"/>
                <w:kern w:val="0"/>
                <w:sz w:val="18"/>
                <w:szCs w:val="18"/>
              </w:rPr>
            </w:pPr>
            <w:r w:rsidRPr="007478EE">
              <w:t xml:space="preserve">0.10 </w:t>
            </w:r>
          </w:p>
        </w:tc>
        <w:tc>
          <w:tcPr>
            <w:tcW w:w="1057" w:type="dxa"/>
            <w:shd w:val="clear" w:color="auto" w:fill="auto"/>
            <w:hideMark/>
          </w:tcPr>
          <w:p w14:paraId="65D3B628" w14:textId="3568FEF9" w:rsidR="00311A35" w:rsidRPr="00AB2EB8" w:rsidRDefault="00311A35" w:rsidP="00311A35">
            <w:pPr>
              <w:widowControl/>
              <w:jc w:val="center"/>
              <w:rPr>
                <w:color w:val="000000"/>
                <w:kern w:val="0"/>
                <w:sz w:val="18"/>
                <w:szCs w:val="18"/>
              </w:rPr>
            </w:pPr>
            <w:r w:rsidRPr="007478EE">
              <w:t xml:space="preserve">702.57 </w:t>
            </w:r>
          </w:p>
        </w:tc>
      </w:tr>
      <w:tr w:rsidR="00311A35" w:rsidRPr="000F60FF" w14:paraId="19AC71B5" w14:textId="77777777" w:rsidTr="00710596">
        <w:trPr>
          <w:trHeight w:val="300"/>
        </w:trPr>
        <w:tc>
          <w:tcPr>
            <w:tcW w:w="1101" w:type="dxa"/>
            <w:vMerge/>
            <w:shd w:val="clear" w:color="auto" w:fill="auto"/>
            <w:noWrap/>
            <w:vAlign w:val="center"/>
            <w:hideMark/>
          </w:tcPr>
          <w:p w14:paraId="485643C7" w14:textId="77777777" w:rsidR="00311A35" w:rsidRPr="000F60FF" w:rsidRDefault="00311A35" w:rsidP="00311A35">
            <w:pPr>
              <w:widowControl/>
              <w:jc w:val="center"/>
              <w:rPr>
                <w:color w:val="000000"/>
                <w:kern w:val="0"/>
                <w:sz w:val="18"/>
                <w:szCs w:val="18"/>
              </w:rPr>
            </w:pPr>
          </w:p>
        </w:tc>
        <w:tc>
          <w:tcPr>
            <w:tcW w:w="850" w:type="dxa"/>
            <w:vMerge/>
            <w:vAlign w:val="center"/>
            <w:hideMark/>
          </w:tcPr>
          <w:p w14:paraId="3073035C" w14:textId="77777777" w:rsidR="00311A35" w:rsidRPr="000F60FF" w:rsidRDefault="00311A35" w:rsidP="00311A35">
            <w:pPr>
              <w:widowControl/>
              <w:jc w:val="center"/>
              <w:rPr>
                <w:color w:val="000000"/>
                <w:kern w:val="0"/>
                <w:sz w:val="18"/>
                <w:szCs w:val="18"/>
              </w:rPr>
            </w:pPr>
          </w:p>
        </w:tc>
        <w:tc>
          <w:tcPr>
            <w:tcW w:w="709" w:type="dxa"/>
            <w:shd w:val="clear" w:color="auto" w:fill="auto"/>
            <w:vAlign w:val="center"/>
            <w:hideMark/>
          </w:tcPr>
          <w:p w14:paraId="4754A0A3" w14:textId="52F08D9C" w:rsidR="00311A35" w:rsidRPr="000F60FF" w:rsidRDefault="00311A35" w:rsidP="00311A35">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hideMark/>
          </w:tcPr>
          <w:p w14:paraId="14A35A3E" w14:textId="64129ED0" w:rsidR="00311A35" w:rsidRPr="000F60FF" w:rsidRDefault="00311A35" w:rsidP="00311A35">
            <w:pPr>
              <w:widowControl/>
              <w:jc w:val="center"/>
              <w:rPr>
                <w:color w:val="000000"/>
                <w:kern w:val="0"/>
                <w:sz w:val="18"/>
                <w:szCs w:val="18"/>
              </w:rPr>
            </w:pPr>
            <w:r w:rsidRPr="007478EE">
              <w:t xml:space="preserve">461.49 </w:t>
            </w:r>
          </w:p>
        </w:tc>
        <w:tc>
          <w:tcPr>
            <w:tcW w:w="888" w:type="dxa"/>
            <w:shd w:val="clear" w:color="auto" w:fill="auto"/>
            <w:hideMark/>
          </w:tcPr>
          <w:p w14:paraId="59C9CBDF" w14:textId="39A87739" w:rsidR="00311A35" w:rsidRPr="000F60FF" w:rsidRDefault="00311A35" w:rsidP="00311A35">
            <w:pPr>
              <w:widowControl/>
              <w:jc w:val="center"/>
              <w:rPr>
                <w:color w:val="000000"/>
                <w:kern w:val="0"/>
                <w:sz w:val="18"/>
                <w:szCs w:val="18"/>
              </w:rPr>
            </w:pPr>
            <w:r w:rsidRPr="007478EE">
              <w:t xml:space="preserve">513.72 </w:t>
            </w:r>
          </w:p>
        </w:tc>
        <w:tc>
          <w:tcPr>
            <w:tcW w:w="889" w:type="dxa"/>
            <w:shd w:val="clear" w:color="auto" w:fill="auto"/>
            <w:hideMark/>
          </w:tcPr>
          <w:p w14:paraId="2D9F1190" w14:textId="0D1ECCB1" w:rsidR="00311A35" w:rsidRPr="000F60FF" w:rsidRDefault="00311A35" w:rsidP="00311A35">
            <w:pPr>
              <w:widowControl/>
              <w:jc w:val="center"/>
              <w:rPr>
                <w:color w:val="000000"/>
                <w:kern w:val="0"/>
                <w:sz w:val="18"/>
                <w:szCs w:val="18"/>
              </w:rPr>
            </w:pPr>
            <w:r w:rsidRPr="007478EE">
              <w:t xml:space="preserve">645.45 </w:t>
            </w:r>
          </w:p>
        </w:tc>
        <w:tc>
          <w:tcPr>
            <w:tcW w:w="1226" w:type="dxa"/>
            <w:shd w:val="clear" w:color="auto" w:fill="auto"/>
            <w:hideMark/>
          </w:tcPr>
          <w:p w14:paraId="4A719C33" w14:textId="06829DCD" w:rsidR="00311A35" w:rsidRPr="000F60FF" w:rsidRDefault="00311A35" w:rsidP="00311A35">
            <w:pPr>
              <w:widowControl/>
              <w:jc w:val="center"/>
              <w:rPr>
                <w:color w:val="000000"/>
                <w:kern w:val="0"/>
                <w:sz w:val="18"/>
                <w:szCs w:val="18"/>
              </w:rPr>
            </w:pPr>
            <w:r w:rsidRPr="007478EE">
              <w:t xml:space="preserve">10.06 </w:t>
            </w:r>
          </w:p>
        </w:tc>
        <w:tc>
          <w:tcPr>
            <w:tcW w:w="1142" w:type="dxa"/>
            <w:shd w:val="clear" w:color="auto" w:fill="auto"/>
            <w:hideMark/>
          </w:tcPr>
          <w:p w14:paraId="03823709" w14:textId="171BF94D" w:rsidR="00311A35" w:rsidRPr="000F60FF" w:rsidRDefault="00311A35" w:rsidP="00311A35">
            <w:pPr>
              <w:widowControl/>
              <w:jc w:val="center"/>
              <w:rPr>
                <w:color w:val="000000"/>
                <w:kern w:val="0"/>
                <w:sz w:val="18"/>
                <w:szCs w:val="18"/>
              </w:rPr>
            </w:pPr>
            <w:r w:rsidRPr="007478EE">
              <w:t xml:space="preserve">0.07 </w:t>
            </w:r>
          </w:p>
        </w:tc>
        <w:tc>
          <w:tcPr>
            <w:tcW w:w="1142" w:type="dxa"/>
            <w:shd w:val="clear" w:color="auto" w:fill="auto"/>
            <w:hideMark/>
          </w:tcPr>
          <w:p w14:paraId="3585F3F7" w14:textId="1F04F49B" w:rsidR="00311A35" w:rsidRPr="000F60FF" w:rsidRDefault="00311A35" w:rsidP="00311A35">
            <w:pPr>
              <w:widowControl/>
              <w:jc w:val="center"/>
              <w:rPr>
                <w:color w:val="000000"/>
                <w:kern w:val="0"/>
                <w:sz w:val="18"/>
                <w:szCs w:val="18"/>
              </w:rPr>
            </w:pPr>
            <w:r w:rsidRPr="007478EE">
              <w:t xml:space="preserve">0.10 </w:t>
            </w:r>
          </w:p>
        </w:tc>
        <w:tc>
          <w:tcPr>
            <w:tcW w:w="1057" w:type="dxa"/>
            <w:shd w:val="clear" w:color="auto" w:fill="auto"/>
            <w:hideMark/>
          </w:tcPr>
          <w:p w14:paraId="6EED1E33" w14:textId="5F05744E" w:rsidR="00311A35" w:rsidRPr="000F60FF" w:rsidRDefault="00311A35" w:rsidP="00311A35">
            <w:pPr>
              <w:widowControl/>
              <w:jc w:val="center"/>
              <w:rPr>
                <w:color w:val="000000"/>
                <w:kern w:val="0"/>
                <w:sz w:val="18"/>
                <w:szCs w:val="18"/>
              </w:rPr>
            </w:pPr>
            <w:r w:rsidRPr="007478EE">
              <w:t xml:space="preserve">690.93 </w:t>
            </w:r>
          </w:p>
        </w:tc>
      </w:tr>
      <w:tr w:rsidR="00311A35" w:rsidRPr="000F60FF" w14:paraId="6A81494A" w14:textId="77777777" w:rsidTr="006F48C1">
        <w:trPr>
          <w:trHeight w:val="97"/>
        </w:trPr>
        <w:tc>
          <w:tcPr>
            <w:tcW w:w="1101" w:type="dxa"/>
            <w:vMerge w:val="restart"/>
            <w:shd w:val="clear" w:color="auto" w:fill="auto"/>
            <w:noWrap/>
            <w:vAlign w:val="center"/>
          </w:tcPr>
          <w:p w14:paraId="1DDC8FC6" w14:textId="1F6C39D8" w:rsidR="00311A35" w:rsidRPr="000F60FF" w:rsidRDefault="00311A35" w:rsidP="00311A35">
            <w:pPr>
              <w:widowControl/>
              <w:jc w:val="center"/>
              <w:rPr>
                <w:color w:val="000000"/>
                <w:kern w:val="0"/>
                <w:sz w:val="18"/>
                <w:szCs w:val="18"/>
              </w:rPr>
            </w:pPr>
            <w:r w:rsidRPr="000F60FF">
              <w:rPr>
                <w:color w:val="000000"/>
                <w:kern w:val="0"/>
                <w:sz w:val="18"/>
                <w:szCs w:val="18"/>
              </w:rPr>
              <w:t>40</w:t>
            </w:r>
          </w:p>
        </w:tc>
        <w:tc>
          <w:tcPr>
            <w:tcW w:w="850" w:type="dxa"/>
            <w:vMerge w:val="restart"/>
            <w:shd w:val="clear" w:color="auto" w:fill="auto"/>
            <w:vAlign w:val="center"/>
          </w:tcPr>
          <w:p w14:paraId="31844F2F" w14:textId="4393FB3F" w:rsidR="00311A35" w:rsidRPr="000F60FF" w:rsidRDefault="00311A35" w:rsidP="00311A35">
            <w:pPr>
              <w:widowControl/>
              <w:jc w:val="center"/>
              <w:rPr>
                <w:color w:val="000000"/>
                <w:kern w:val="0"/>
                <w:sz w:val="18"/>
                <w:szCs w:val="18"/>
              </w:rPr>
            </w:pPr>
            <w:r w:rsidRPr="00185A83">
              <w:rPr>
                <w:color w:val="000000"/>
                <w:kern w:val="0"/>
                <w:sz w:val="18"/>
                <w:szCs w:val="18"/>
              </w:rPr>
              <w:t>TDT3</w:t>
            </w:r>
          </w:p>
        </w:tc>
        <w:tc>
          <w:tcPr>
            <w:tcW w:w="709" w:type="dxa"/>
            <w:shd w:val="clear" w:color="auto" w:fill="auto"/>
            <w:vAlign w:val="center"/>
          </w:tcPr>
          <w:p w14:paraId="3BDE9704" w14:textId="0DB02D4E" w:rsidR="00311A35" w:rsidRPr="000F60FF" w:rsidRDefault="00311A35" w:rsidP="00311A35">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65543F3B" w14:textId="09D467AD" w:rsidR="00311A35" w:rsidRPr="000F60FF" w:rsidRDefault="00311A35" w:rsidP="00311A35">
            <w:pPr>
              <w:widowControl/>
              <w:jc w:val="center"/>
              <w:rPr>
                <w:color w:val="000000"/>
                <w:kern w:val="0"/>
                <w:sz w:val="18"/>
                <w:szCs w:val="18"/>
              </w:rPr>
            </w:pPr>
            <w:r w:rsidRPr="00433759">
              <w:t xml:space="preserve">461.49 </w:t>
            </w:r>
          </w:p>
        </w:tc>
        <w:tc>
          <w:tcPr>
            <w:tcW w:w="888" w:type="dxa"/>
            <w:shd w:val="clear" w:color="auto" w:fill="auto"/>
          </w:tcPr>
          <w:p w14:paraId="6C0A9EE9" w14:textId="144F8539" w:rsidR="00311A35" w:rsidRPr="000F60FF" w:rsidRDefault="00311A35" w:rsidP="00311A35">
            <w:pPr>
              <w:widowControl/>
              <w:jc w:val="center"/>
              <w:rPr>
                <w:color w:val="000000"/>
                <w:kern w:val="0"/>
                <w:sz w:val="18"/>
                <w:szCs w:val="18"/>
              </w:rPr>
            </w:pPr>
            <w:r w:rsidRPr="00433759">
              <w:t xml:space="preserve">513.72 </w:t>
            </w:r>
          </w:p>
        </w:tc>
        <w:tc>
          <w:tcPr>
            <w:tcW w:w="889" w:type="dxa"/>
            <w:shd w:val="clear" w:color="auto" w:fill="auto"/>
          </w:tcPr>
          <w:p w14:paraId="6E7F40BC" w14:textId="7F4EA553" w:rsidR="00311A35" w:rsidRPr="000F60FF" w:rsidRDefault="00311A35" w:rsidP="00311A35">
            <w:pPr>
              <w:widowControl/>
              <w:jc w:val="center"/>
              <w:rPr>
                <w:color w:val="000000"/>
                <w:kern w:val="0"/>
                <w:sz w:val="18"/>
                <w:szCs w:val="18"/>
              </w:rPr>
            </w:pPr>
            <w:r w:rsidRPr="00433759">
              <w:t xml:space="preserve">669.16 </w:t>
            </w:r>
          </w:p>
        </w:tc>
        <w:tc>
          <w:tcPr>
            <w:tcW w:w="1226" w:type="dxa"/>
            <w:shd w:val="clear" w:color="auto" w:fill="auto"/>
          </w:tcPr>
          <w:p w14:paraId="22E36250" w14:textId="581E8219" w:rsidR="00311A35" w:rsidRPr="000F60FF" w:rsidRDefault="00311A35" w:rsidP="00311A35">
            <w:pPr>
              <w:widowControl/>
              <w:jc w:val="center"/>
              <w:rPr>
                <w:color w:val="000000"/>
                <w:kern w:val="0"/>
                <w:sz w:val="18"/>
                <w:szCs w:val="18"/>
              </w:rPr>
            </w:pPr>
            <w:r w:rsidRPr="00433759">
              <w:t xml:space="preserve">10.06 </w:t>
            </w:r>
          </w:p>
        </w:tc>
        <w:tc>
          <w:tcPr>
            <w:tcW w:w="1142" w:type="dxa"/>
            <w:shd w:val="clear" w:color="auto" w:fill="auto"/>
          </w:tcPr>
          <w:p w14:paraId="083F4DD7" w14:textId="1EC32AB9" w:rsidR="00311A35" w:rsidRPr="000F60FF" w:rsidRDefault="00311A35" w:rsidP="00311A35">
            <w:pPr>
              <w:widowControl/>
              <w:jc w:val="center"/>
              <w:rPr>
                <w:color w:val="000000"/>
                <w:kern w:val="0"/>
                <w:sz w:val="18"/>
                <w:szCs w:val="18"/>
              </w:rPr>
            </w:pPr>
            <w:r w:rsidRPr="00433759">
              <w:t xml:space="preserve">0.07 </w:t>
            </w:r>
          </w:p>
        </w:tc>
        <w:tc>
          <w:tcPr>
            <w:tcW w:w="1142" w:type="dxa"/>
            <w:shd w:val="clear" w:color="auto" w:fill="auto"/>
          </w:tcPr>
          <w:p w14:paraId="7F99DC1C" w14:textId="0D4FD369" w:rsidR="00311A35" w:rsidRPr="000F60FF" w:rsidRDefault="00311A35" w:rsidP="00311A35">
            <w:pPr>
              <w:widowControl/>
              <w:jc w:val="center"/>
              <w:rPr>
                <w:color w:val="000000"/>
                <w:kern w:val="0"/>
                <w:sz w:val="18"/>
                <w:szCs w:val="18"/>
              </w:rPr>
            </w:pPr>
            <w:r w:rsidRPr="00433759">
              <w:t xml:space="preserve">0.10 </w:t>
            </w:r>
          </w:p>
        </w:tc>
        <w:tc>
          <w:tcPr>
            <w:tcW w:w="1057" w:type="dxa"/>
            <w:shd w:val="clear" w:color="000000" w:fill="auto"/>
          </w:tcPr>
          <w:p w14:paraId="4C9E286A" w14:textId="7F3DE2B6" w:rsidR="00311A35" w:rsidRPr="000F60FF" w:rsidRDefault="00311A35" w:rsidP="00311A35">
            <w:pPr>
              <w:widowControl/>
              <w:jc w:val="center"/>
              <w:rPr>
                <w:color w:val="000000"/>
                <w:kern w:val="0"/>
                <w:sz w:val="18"/>
                <w:szCs w:val="18"/>
              </w:rPr>
            </w:pPr>
            <w:r w:rsidRPr="00433759">
              <w:t xml:space="preserve">717.01 </w:t>
            </w:r>
          </w:p>
        </w:tc>
      </w:tr>
      <w:tr w:rsidR="00311A35" w:rsidRPr="000F60FF" w14:paraId="6D551BF3" w14:textId="77777777" w:rsidTr="006F48C1">
        <w:trPr>
          <w:trHeight w:val="300"/>
        </w:trPr>
        <w:tc>
          <w:tcPr>
            <w:tcW w:w="1101" w:type="dxa"/>
            <w:vMerge/>
            <w:shd w:val="clear" w:color="auto" w:fill="auto"/>
            <w:noWrap/>
            <w:vAlign w:val="center"/>
          </w:tcPr>
          <w:p w14:paraId="7CE59377" w14:textId="77777777" w:rsidR="00311A35" w:rsidRPr="000F60FF" w:rsidRDefault="00311A35" w:rsidP="00311A35">
            <w:pPr>
              <w:widowControl/>
              <w:jc w:val="center"/>
              <w:rPr>
                <w:color w:val="000000"/>
                <w:kern w:val="0"/>
                <w:sz w:val="18"/>
                <w:szCs w:val="18"/>
              </w:rPr>
            </w:pPr>
          </w:p>
        </w:tc>
        <w:tc>
          <w:tcPr>
            <w:tcW w:w="850" w:type="dxa"/>
            <w:vMerge/>
            <w:vAlign w:val="center"/>
          </w:tcPr>
          <w:p w14:paraId="0E57388A" w14:textId="77777777" w:rsidR="00311A35" w:rsidRPr="000F60FF" w:rsidRDefault="00311A35" w:rsidP="00311A35">
            <w:pPr>
              <w:widowControl/>
              <w:jc w:val="center"/>
              <w:rPr>
                <w:color w:val="000000"/>
                <w:kern w:val="0"/>
                <w:sz w:val="18"/>
                <w:szCs w:val="18"/>
              </w:rPr>
            </w:pPr>
          </w:p>
        </w:tc>
        <w:tc>
          <w:tcPr>
            <w:tcW w:w="709" w:type="dxa"/>
            <w:shd w:val="clear" w:color="auto" w:fill="auto"/>
            <w:vAlign w:val="center"/>
          </w:tcPr>
          <w:p w14:paraId="4320C6CC" w14:textId="762C3EE3" w:rsidR="00311A35" w:rsidRPr="000F60FF" w:rsidRDefault="00311A35" w:rsidP="00311A35">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5B775095" w14:textId="27782828" w:rsidR="00311A35" w:rsidRPr="000F60FF" w:rsidRDefault="00311A35" w:rsidP="00311A35">
            <w:pPr>
              <w:widowControl/>
              <w:jc w:val="center"/>
              <w:rPr>
                <w:color w:val="000000"/>
                <w:kern w:val="0"/>
                <w:sz w:val="18"/>
                <w:szCs w:val="18"/>
              </w:rPr>
            </w:pPr>
            <w:r w:rsidRPr="00433759">
              <w:t xml:space="preserve">461.49 </w:t>
            </w:r>
          </w:p>
        </w:tc>
        <w:tc>
          <w:tcPr>
            <w:tcW w:w="888" w:type="dxa"/>
            <w:shd w:val="clear" w:color="auto" w:fill="auto"/>
          </w:tcPr>
          <w:p w14:paraId="0B5B411E" w14:textId="46929D51" w:rsidR="00311A35" w:rsidRPr="000F60FF" w:rsidRDefault="00311A35" w:rsidP="00311A35">
            <w:pPr>
              <w:widowControl/>
              <w:jc w:val="center"/>
              <w:rPr>
                <w:color w:val="000000"/>
                <w:kern w:val="0"/>
                <w:sz w:val="18"/>
                <w:szCs w:val="18"/>
              </w:rPr>
            </w:pPr>
            <w:r w:rsidRPr="00433759">
              <w:t xml:space="preserve">513.72 </w:t>
            </w:r>
          </w:p>
        </w:tc>
        <w:tc>
          <w:tcPr>
            <w:tcW w:w="889" w:type="dxa"/>
            <w:shd w:val="clear" w:color="auto" w:fill="auto"/>
          </w:tcPr>
          <w:p w14:paraId="46DDDF55" w14:textId="7032ADBB" w:rsidR="00311A35" w:rsidRPr="000F60FF" w:rsidRDefault="00311A35" w:rsidP="00311A35">
            <w:pPr>
              <w:widowControl/>
              <w:jc w:val="center"/>
              <w:rPr>
                <w:color w:val="000000"/>
                <w:kern w:val="0"/>
                <w:sz w:val="18"/>
                <w:szCs w:val="18"/>
              </w:rPr>
            </w:pPr>
            <w:r w:rsidRPr="00433759">
              <w:t xml:space="preserve">669.16 </w:t>
            </w:r>
          </w:p>
        </w:tc>
        <w:tc>
          <w:tcPr>
            <w:tcW w:w="1226" w:type="dxa"/>
            <w:shd w:val="clear" w:color="auto" w:fill="auto"/>
          </w:tcPr>
          <w:p w14:paraId="48CDAC00" w14:textId="20C56871" w:rsidR="00311A35" w:rsidRPr="000F60FF" w:rsidRDefault="00311A35" w:rsidP="00311A35">
            <w:pPr>
              <w:widowControl/>
              <w:jc w:val="center"/>
              <w:rPr>
                <w:color w:val="000000"/>
                <w:kern w:val="0"/>
                <w:sz w:val="18"/>
                <w:szCs w:val="18"/>
              </w:rPr>
            </w:pPr>
            <w:r w:rsidRPr="00433759">
              <w:t xml:space="preserve">10.06 </w:t>
            </w:r>
          </w:p>
        </w:tc>
        <w:tc>
          <w:tcPr>
            <w:tcW w:w="1142" w:type="dxa"/>
            <w:shd w:val="clear" w:color="auto" w:fill="auto"/>
          </w:tcPr>
          <w:p w14:paraId="154C59F7" w14:textId="6E44115B" w:rsidR="00311A35" w:rsidRPr="000F60FF" w:rsidRDefault="00311A35" w:rsidP="00311A35">
            <w:pPr>
              <w:widowControl/>
              <w:jc w:val="center"/>
              <w:rPr>
                <w:color w:val="000000"/>
                <w:kern w:val="0"/>
                <w:sz w:val="18"/>
                <w:szCs w:val="18"/>
              </w:rPr>
            </w:pPr>
            <w:r w:rsidRPr="00433759">
              <w:t xml:space="preserve">0.07 </w:t>
            </w:r>
          </w:p>
        </w:tc>
        <w:tc>
          <w:tcPr>
            <w:tcW w:w="1142" w:type="dxa"/>
            <w:shd w:val="clear" w:color="auto" w:fill="auto"/>
          </w:tcPr>
          <w:p w14:paraId="2D2403AA" w14:textId="68ACE643" w:rsidR="00311A35" w:rsidRPr="000F60FF" w:rsidRDefault="00311A35" w:rsidP="00311A35">
            <w:pPr>
              <w:widowControl/>
              <w:jc w:val="center"/>
              <w:rPr>
                <w:color w:val="000000"/>
                <w:kern w:val="0"/>
                <w:sz w:val="18"/>
                <w:szCs w:val="18"/>
              </w:rPr>
            </w:pPr>
            <w:r w:rsidRPr="00433759">
              <w:t xml:space="preserve">0.10 </w:t>
            </w:r>
          </w:p>
        </w:tc>
        <w:tc>
          <w:tcPr>
            <w:tcW w:w="1057" w:type="dxa"/>
            <w:shd w:val="clear" w:color="000000" w:fill="auto"/>
          </w:tcPr>
          <w:p w14:paraId="59AD6DAB" w14:textId="4C5D0BBF" w:rsidR="00311A35" w:rsidRPr="000F60FF" w:rsidRDefault="00311A35" w:rsidP="00311A35">
            <w:pPr>
              <w:widowControl/>
              <w:jc w:val="center"/>
              <w:rPr>
                <w:color w:val="000000"/>
                <w:kern w:val="0"/>
                <w:sz w:val="18"/>
                <w:szCs w:val="18"/>
              </w:rPr>
            </w:pPr>
            <w:r w:rsidRPr="00433759">
              <w:t xml:space="preserve">717.01 </w:t>
            </w:r>
          </w:p>
        </w:tc>
      </w:tr>
      <w:tr w:rsidR="002F17EA" w:rsidRPr="000F60FF" w14:paraId="33D0B54F" w14:textId="77777777" w:rsidTr="006F48C1">
        <w:trPr>
          <w:trHeight w:val="300"/>
        </w:trPr>
        <w:tc>
          <w:tcPr>
            <w:tcW w:w="1101" w:type="dxa"/>
            <w:vMerge/>
            <w:shd w:val="clear" w:color="auto" w:fill="auto"/>
            <w:noWrap/>
            <w:vAlign w:val="center"/>
          </w:tcPr>
          <w:p w14:paraId="40889CBA" w14:textId="77777777" w:rsidR="002F17EA" w:rsidRPr="000F60FF" w:rsidRDefault="002F17EA" w:rsidP="002F17EA">
            <w:pPr>
              <w:widowControl/>
              <w:jc w:val="center"/>
              <w:rPr>
                <w:color w:val="000000"/>
                <w:kern w:val="0"/>
                <w:sz w:val="18"/>
                <w:szCs w:val="18"/>
              </w:rPr>
            </w:pPr>
          </w:p>
        </w:tc>
        <w:tc>
          <w:tcPr>
            <w:tcW w:w="850" w:type="dxa"/>
            <w:vMerge w:val="restart"/>
            <w:shd w:val="clear" w:color="auto" w:fill="auto"/>
            <w:vAlign w:val="center"/>
          </w:tcPr>
          <w:p w14:paraId="53F159A5" w14:textId="553B4C10" w:rsidR="002F17EA" w:rsidRPr="000F60FF" w:rsidRDefault="002F17EA" w:rsidP="002F17EA">
            <w:pPr>
              <w:widowControl/>
              <w:jc w:val="center"/>
              <w:rPr>
                <w:color w:val="000000"/>
                <w:kern w:val="0"/>
                <w:sz w:val="18"/>
                <w:szCs w:val="18"/>
              </w:rPr>
            </w:pPr>
            <w:r w:rsidRPr="00185A83">
              <w:rPr>
                <w:color w:val="000000"/>
                <w:kern w:val="0"/>
                <w:sz w:val="18"/>
                <w:szCs w:val="18"/>
              </w:rPr>
              <w:t>TCT8</w:t>
            </w:r>
          </w:p>
        </w:tc>
        <w:tc>
          <w:tcPr>
            <w:tcW w:w="709" w:type="dxa"/>
            <w:shd w:val="clear" w:color="auto" w:fill="auto"/>
            <w:vAlign w:val="center"/>
          </w:tcPr>
          <w:p w14:paraId="6D08FE95" w14:textId="26DA7BF6" w:rsidR="002F17EA" w:rsidRPr="000F60FF" w:rsidRDefault="002F17EA" w:rsidP="002F17EA">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0D1B8CB3" w14:textId="26F6CD18" w:rsidR="002F17EA" w:rsidRPr="000F60FF" w:rsidRDefault="002F17EA" w:rsidP="002F17EA">
            <w:pPr>
              <w:widowControl/>
              <w:jc w:val="center"/>
              <w:rPr>
                <w:color w:val="000000"/>
                <w:kern w:val="0"/>
                <w:sz w:val="18"/>
                <w:szCs w:val="18"/>
              </w:rPr>
            </w:pPr>
            <w:r w:rsidRPr="00D169BB">
              <w:t xml:space="preserve">461.49 </w:t>
            </w:r>
          </w:p>
        </w:tc>
        <w:tc>
          <w:tcPr>
            <w:tcW w:w="888" w:type="dxa"/>
            <w:shd w:val="clear" w:color="auto" w:fill="auto"/>
          </w:tcPr>
          <w:p w14:paraId="74F15829" w14:textId="1EA97B55" w:rsidR="002F17EA" w:rsidRPr="000F60FF" w:rsidRDefault="002F17EA" w:rsidP="002F17EA">
            <w:pPr>
              <w:widowControl/>
              <w:jc w:val="center"/>
              <w:rPr>
                <w:color w:val="000000"/>
                <w:kern w:val="0"/>
                <w:sz w:val="18"/>
                <w:szCs w:val="18"/>
              </w:rPr>
            </w:pPr>
            <w:r w:rsidRPr="00D169BB">
              <w:t xml:space="preserve">513.72 </w:t>
            </w:r>
          </w:p>
        </w:tc>
        <w:tc>
          <w:tcPr>
            <w:tcW w:w="889" w:type="dxa"/>
            <w:shd w:val="clear" w:color="auto" w:fill="auto"/>
          </w:tcPr>
          <w:p w14:paraId="69D01261" w14:textId="36A70061" w:rsidR="002F17EA" w:rsidRPr="000F60FF" w:rsidRDefault="002F17EA" w:rsidP="002F17EA">
            <w:pPr>
              <w:widowControl/>
              <w:jc w:val="center"/>
              <w:rPr>
                <w:color w:val="000000"/>
                <w:kern w:val="0"/>
                <w:sz w:val="18"/>
                <w:szCs w:val="18"/>
              </w:rPr>
            </w:pPr>
            <w:r w:rsidRPr="00D169BB">
              <w:t xml:space="preserve">651.47 </w:t>
            </w:r>
          </w:p>
        </w:tc>
        <w:tc>
          <w:tcPr>
            <w:tcW w:w="1226" w:type="dxa"/>
            <w:shd w:val="clear" w:color="auto" w:fill="auto"/>
          </w:tcPr>
          <w:p w14:paraId="6E5E0C3F" w14:textId="38E5072A" w:rsidR="002F17EA" w:rsidRPr="000F60FF" w:rsidRDefault="002F17EA" w:rsidP="002F17EA">
            <w:pPr>
              <w:widowControl/>
              <w:jc w:val="center"/>
              <w:rPr>
                <w:color w:val="000000"/>
                <w:kern w:val="0"/>
                <w:sz w:val="18"/>
                <w:szCs w:val="18"/>
              </w:rPr>
            </w:pPr>
            <w:r w:rsidRPr="00D169BB">
              <w:t xml:space="preserve">10.07 </w:t>
            </w:r>
          </w:p>
        </w:tc>
        <w:tc>
          <w:tcPr>
            <w:tcW w:w="1142" w:type="dxa"/>
            <w:shd w:val="clear" w:color="auto" w:fill="auto"/>
          </w:tcPr>
          <w:p w14:paraId="2908B424" w14:textId="3FBAAC35" w:rsidR="002F17EA" w:rsidRPr="000F60FF" w:rsidRDefault="002F17EA" w:rsidP="002F17EA">
            <w:pPr>
              <w:widowControl/>
              <w:jc w:val="center"/>
              <w:rPr>
                <w:color w:val="000000"/>
                <w:kern w:val="0"/>
                <w:sz w:val="18"/>
                <w:szCs w:val="18"/>
              </w:rPr>
            </w:pPr>
            <w:r w:rsidRPr="00D169BB">
              <w:t xml:space="preserve">0.07 </w:t>
            </w:r>
          </w:p>
        </w:tc>
        <w:tc>
          <w:tcPr>
            <w:tcW w:w="1142" w:type="dxa"/>
            <w:shd w:val="clear" w:color="auto" w:fill="auto"/>
          </w:tcPr>
          <w:p w14:paraId="4DF3883E" w14:textId="36C5EFF6" w:rsidR="002F17EA" w:rsidRPr="000F60FF" w:rsidRDefault="002F17EA" w:rsidP="002F17EA">
            <w:pPr>
              <w:widowControl/>
              <w:jc w:val="center"/>
              <w:rPr>
                <w:color w:val="000000"/>
                <w:kern w:val="0"/>
                <w:sz w:val="18"/>
                <w:szCs w:val="18"/>
              </w:rPr>
            </w:pPr>
            <w:r w:rsidRPr="00D169BB">
              <w:t xml:space="preserve">0.10 </w:t>
            </w:r>
          </w:p>
        </w:tc>
        <w:tc>
          <w:tcPr>
            <w:tcW w:w="1057" w:type="dxa"/>
            <w:shd w:val="clear" w:color="000000" w:fill="auto"/>
          </w:tcPr>
          <w:p w14:paraId="12BE9116" w14:textId="4E278796" w:rsidR="002F17EA" w:rsidRPr="000F60FF" w:rsidRDefault="002F17EA" w:rsidP="002F17EA">
            <w:pPr>
              <w:widowControl/>
              <w:jc w:val="center"/>
              <w:rPr>
                <w:color w:val="000000"/>
                <w:kern w:val="0"/>
                <w:sz w:val="18"/>
                <w:szCs w:val="18"/>
              </w:rPr>
            </w:pPr>
            <w:r w:rsidRPr="00D169BB">
              <w:t xml:space="preserve">697.55 </w:t>
            </w:r>
          </w:p>
        </w:tc>
      </w:tr>
      <w:tr w:rsidR="002F17EA" w:rsidRPr="000F60FF" w14:paraId="1F2603DE" w14:textId="77777777" w:rsidTr="006F48C1">
        <w:trPr>
          <w:trHeight w:val="300"/>
        </w:trPr>
        <w:tc>
          <w:tcPr>
            <w:tcW w:w="1101" w:type="dxa"/>
            <w:vMerge/>
            <w:shd w:val="clear" w:color="auto" w:fill="auto"/>
            <w:noWrap/>
            <w:vAlign w:val="center"/>
          </w:tcPr>
          <w:p w14:paraId="68C87A01" w14:textId="77777777" w:rsidR="002F17EA" w:rsidRPr="000F60FF" w:rsidRDefault="002F17EA" w:rsidP="002F17EA">
            <w:pPr>
              <w:widowControl/>
              <w:jc w:val="center"/>
              <w:rPr>
                <w:color w:val="000000"/>
                <w:kern w:val="0"/>
                <w:sz w:val="18"/>
                <w:szCs w:val="18"/>
              </w:rPr>
            </w:pPr>
          </w:p>
        </w:tc>
        <w:tc>
          <w:tcPr>
            <w:tcW w:w="850" w:type="dxa"/>
            <w:vMerge/>
            <w:vAlign w:val="center"/>
          </w:tcPr>
          <w:p w14:paraId="6DFD5E30" w14:textId="77777777" w:rsidR="002F17EA" w:rsidRPr="000F60FF" w:rsidRDefault="002F17EA" w:rsidP="002F17EA">
            <w:pPr>
              <w:widowControl/>
              <w:jc w:val="center"/>
              <w:rPr>
                <w:color w:val="000000"/>
                <w:kern w:val="0"/>
                <w:sz w:val="18"/>
                <w:szCs w:val="18"/>
              </w:rPr>
            </w:pPr>
          </w:p>
        </w:tc>
        <w:tc>
          <w:tcPr>
            <w:tcW w:w="709" w:type="dxa"/>
            <w:shd w:val="clear" w:color="auto" w:fill="auto"/>
            <w:vAlign w:val="center"/>
          </w:tcPr>
          <w:p w14:paraId="2C1351DF" w14:textId="6D9CD3F8" w:rsidR="002F17EA" w:rsidRPr="000F60FF" w:rsidRDefault="002F17EA" w:rsidP="002F17EA">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7C38AA5B" w14:textId="78D3604A" w:rsidR="002F17EA" w:rsidRPr="000F60FF" w:rsidRDefault="002F17EA" w:rsidP="002F17EA">
            <w:pPr>
              <w:widowControl/>
              <w:jc w:val="center"/>
              <w:rPr>
                <w:color w:val="000000"/>
                <w:kern w:val="0"/>
                <w:sz w:val="18"/>
                <w:szCs w:val="18"/>
              </w:rPr>
            </w:pPr>
            <w:r w:rsidRPr="00D169BB">
              <w:t xml:space="preserve">461.49 </w:t>
            </w:r>
          </w:p>
        </w:tc>
        <w:tc>
          <w:tcPr>
            <w:tcW w:w="888" w:type="dxa"/>
            <w:shd w:val="clear" w:color="auto" w:fill="auto"/>
          </w:tcPr>
          <w:p w14:paraId="24EC56CD" w14:textId="1369C939" w:rsidR="002F17EA" w:rsidRPr="000F60FF" w:rsidRDefault="002F17EA" w:rsidP="002F17EA">
            <w:pPr>
              <w:widowControl/>
              <w:jc w:val="center"/>
              <w:rPr>
                <w:color w:val="000000"/>
                <w:kern w:val="0"/>
                <w:sz w:val="18"/>
                <w:szCs w:val="18"/>
              </w:rPr>
            </w:pPr>
            <w:r w:rsidRPr="00D169BB">
              <w:t xml:space="preserve">513.72 </w:t>
            </w:r>
          </w:p>
        </w:tc>
        <w:tc>
          <w:tcPr>
            <w:tcW w:w="889" w:type="dxa"/>
            <w:shd w:val="clear" w:color="auto" w:fill="auto"/>
          </w:tcPr>
          <w:p w14:paraId="19CAC620" w14:textId="690E4140" w:rsidR="002F17EA" w:rsidRPr="000F60FF" w:rsidRDefault="002F17EA" w:rsidP="002F17EA">
            <w:pPr>
              <w:widowControl/>
              <w:jc w:val="center"/>
              <w:rPr>
                <w:color w:val="000000"/>
                <w:kern w:val="0"/>
                <w:sz w:val="18"/>
                <w:szCs w:val="18"/>
              </w:rPr>
            </w:pPr>
            <w:r w:rsidRPr="00D169BB">
              <w:t xml:space="preserve">642.60 </w:t>
            </w:r>
          </w:p>
        </w:tc>
        <w:tc>
          <w:tcPr>
            <w:tcW w:w="1226" w:type="dxa"/>
            <w:shd w:val="clear" w:color="auto" w:fill="auto"/>
          </w:tcPr>
          <w:p w14:paraId="131F7053" w14:textId="4BC61083" w:rsidR="002F17EA" w:rsidRPr="000F60FF" w:rsidRDefault="002F17EA" w:rsidP="002F17EA">
            <w:pPr>
              <w:widowControl/>
              <w:jc w:val="center"/>
              <w:rPr>
                <w:color w:val="000000"/>
                <w:kern w:val="0"/>
                <w:sz w:val="18"/>
                <w:szCs w:val="18"/>
              </w:rPr>
            </w:pPr>
            <w:r w:rsidRPr="00D169BB">
              <w:t xml:space="preserve">10.07 </w:t>
            </w:r>
          </w:p>
        </w:tc>
        <w:tc>
          <w:tcPr>
            <w:tcW w:w="1142" w:type="dxa"/>
            <w:shd w:val="clear" w:color="auto" w:fill="auto"/>
          </w:tcPr>
          <w:p w14:paraId="3824EA8F" w14:textId="73670B22" w:rsidR="002F17EA" w:rsidRPr="000F60FF" w:rsidRDefault="002F17EA" w:rsidP="002F17EA">
            <w:pPr>
              <w:widowControl/>
              <w:jc w:val="center"/>
              <w:rPr>
                <w:color w:val="000000"/>
                <w:kern w:val="0"/>
                <w:sz w:val="18"/>
                <w:szCs w:val="18"/>
              </w:rPr>
            </w:pPr>
            <w:r w:rsidRPr="00D169BB">
              <w:t xml:space="preserve">0.07 </w:t>
            </w:r>
          </w:p>
        </w:tc>
        <w:tc>
          <w:tcPr>
            <w:tcW w:w="1142" w:type="dxa"/>
            <w:shd w:val="clear" w:color="auto" w:fill="auto"/>
          </w:tcPr>
          <w:p w14:paraId="7B473195" w14:textId="053FC945" w:rsidR="002F17EA" w:rsidRPr="000F60FF" w:rsidRDefault="002F17EA" w:rsidP="002F17EA">
            <w:pPr>
              <w:widowControl/>
              <w:jc w:val="center"/>
              <w:rPr>
                <w:color w:val="000000"/>
                <w:kern w:val="0"/>
                <w:sz w:val="18"/>
                <w:szCs w:val="18"/>
              </w:rPr>
            </w:pPr>
            <w:r w:rsidRPr="00D169BB">
              <w:t xml:space="preserve">0.10 </w:t>
            </w:r>
          </w:p>
        </w:tc>
        <w:tc>
          <w:tcPr>
            <w:tcW w:w="1057" w:type="dxa"/>
            <w:shd w:val="clear" w:color="000000" w:fill="auto"/>
          </w:tcPr>
          <w:p w14:paraId="754625D3" w14:textId="0AA4429D" w:rsidR="002F17EA" w:rsidRPr="000F60FF" w:rsidRDefault="002F17EA" w:rsidP="002F17EA">
            <w:pPr>
              <w:widowControl/>
              <w:jc w:val="center"/>
              <w:rPr>
                <w:color w:val="000000"/>
                <w:kern w:val="0"/>
                <w:sz w:val="18"/>
                <w:szCs w:val="18"/>
              </w:rPr>
            </w:pPr>
            <w:r w:rsidRPr="00D169BB">
              <w:t xml:space="preserve">687.80 </w:t>
            </w:r>
          </w:p>
        </w:tc>
      </w:tr>
      <w:tr w:rsidR="002F17EA" w:rsidRPr="000F60FF" w14:paraId="2A68E33A" w14:textId="77777777" w:rsidTr="006F48C1">
        <w:trPr>
          <w:trHeight w:val="300"/>
        </w:trPr>
        <w:tc>
          <w:tcPr>
            <w:tcW w:w="1101" w:type="dxa"/>
            <w:vMerge w:val="restart"/>
            <w:shd w:val="clear" w:color="auto" w:fill="auto"/>
            <w:noWrap/>
            <w:vAlign w:val="center"/>
          </w:tcPr>
          <w:p w14:paraId="63AEF58C" w14:textId="08A8C6D9" w:rsidR="002F17EA" w:rsidRPr="000F60FF" w:rsidRDefault="002F17EA" w:rsidP="002F17EA">
            <w:pPr>
              <w:widowControl/>
              <w:jc w:val="center"/>
              <w:rPr>
                <w:color w:val="000000"/>
                <w:kern w:val="0"/>
                <w:sz w:val="18"/>
                <w:szCs w:val="18"/>
              </w:rPr>
            </w:pPr>
            <w:r w:rsidRPr="000F60FF">
              <w:rPr>
                <w:color w:val="000000"/>
                <w:kern w:val="0"/>
                <w:sz w:val="18"/>
                <w:szCs w:val="18"/>
              </w:rPr>
              <w:t>45</w:t>
            </w:r>
          </w:p>
        </w:tc>
        <w:tc>
          <w:tcPr>
            <w:tcW w:w="850" w:type="dxa"/>
            <w:vMerge w:val="restart"/>
            <w:shd w:val="clear" w:color="auto" w:fill="auto"/>
            <w:vAlign w:val="center"/>
          </w:tcPr>
          <w:p w14:paraId="4A0ED9D2" w14:textId="18AED31C" w:rsidR="002F17EA" w:rsidRPr="000F60FF" w:rsidRDefault="002F17EA" w:rsidP="002F17EA">
            <w:pPr>
              <w:widowControl/>
              <w:jc w:val="center"/>
              <w:rPr>
                <w:color w:val="000000"/>
                <w:kern w:val="0"/>
                <w:sz w:val="18"/>
                <w:szCs w:val="18"/>
              </w:rPr>
            </w:pPr>
            <w:r w:rsidRPr="00185A83">
              <w:rPr>
                <w:color w:val="000000"/>
                <w:kern w:val="0"/>
                <w:sz w:val="18"/>
                <w:szCs w:val="18"/>
              </w:rPr>
              <w:t>TDT3</w:t>
            </w:r>
          </w:p>
        </w:tc>
        <w:tc>
          <w:tcPr>
            <w:tcW w:w="709" w:type="dxa"/>
            <w:shd w:val="clear" w:color="auto" w:fill="auto"/>
            <w:vAlign w:val="center"/>
          </w:tcPr>
          <w:p w14:paraId="36C71E96" w14:textId="3408BBD6" w:rsidR="002F17EA" w:rsidRPr="000F60FF" w:rsidRDefault="002F17EA" w:rsidP="002F17EA">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0FED3D68" w14:textId="5F75E0A5" w:rsidR="002F17EA" w:rsidRPr="000F60FF" w:rsidRDefault="002F17EA" w:rsidP="002F17EA">
            <w:pPr>
              <w:widowControl/>
              <w:jc w:val="center"/>
              <w:rPr>
                <w:color w:val="000000"/>
                <w:kern w:val="0"/>
                <w:sz w:val="18"/>
                <w:szCs w:val="18"/>
              </w:rPr>
            </w:pPr>
            <w:r w:rsidRPr="00CE68C7">
              <w:t xml:space="preserve">461.49 </w:t>
            </w:r>
          </w:p>
        </w:tc>
        <w:tc>
          <w:tcPr>
            <w:tcW w:w="888" w:type="dxa"/>
            <w:shd w:val="clear" w:color="auto" w:fill="auto"/>
          </w:tcPr>
          <w:p w14:paraId="1B597B40" w14:textId="2678F252" w:rsidR="002F17EA" w:rsidRPr="000F60FF" w:rsidRDefault="002F17EA" w:rsidP="002F17EA">
            <w:pPr>
              <w:widowControl/>
              <w:jc w:val="center"/>
              <w:rPr>
                <w:color w:val="000000"/>
                <w:kern w:val="0"/>
                <w:sz w:val="18"/>
                <w:szCs w:val="18"/>
              </w:rPr>
            </w:pPr>
            <w:r w:rsidRPr="00CE68C7">
              <w:t xml:space="preserve">513.72 </w:t>
            </w:r>
          </w:p>
        </w:tc>
        <w:tc>
          <w:tcPr>
            <w:tcW w:w="889" w:type="dxa"/>
            <w:shd w:val="clear" w:color="auto" w:fill="auto"/>
          </w:tcPr>
          <w:p w14:paraId="52DA1021" w14:textId="36CBE834" w:rsidR="002F17EA" w:rsidRPr="000F60FF" w:rsidRDefault="002F17EA" w:rsidP="002F17EA">
            <w:pPr>
              <w:widowControl/>
              <w:jc w:val="center"/>
              <w:rPr>
                <w:color w:val="000000"/>
                <w:kern w:val="0"/>
                <w:sz w:val="18"/>
                <w:szCs w:val="18"/>
              </w:rPr>
            </w:pPr>
            <w:r w:rsidRPr="00CE68C7">
              <w:t xml:space="preserve">663.58 </w:t>
            </w:r>
          </w:p>
        </w:tc>
        <w:tc>
          <w:tcPr>
            <w:tcW w:w="1226" w:type="dxa"/>
            <w:shd w:val="clear" w:color="auto" w:fill="auto"/>
          </w:tcPr>
          <w:p w14:paraId="12A99F94" w14:textId="289B680A" w:rsidR="002F17EA" w:rsidRPr="000F60FF" w:rsidRDefault="002F17EA" w:rsidP="002F17EA">
            <w:pPr>
              <w:widowControl/>
              <w:jc w:val="center"/>
              <w:rPr>
                <w:color w:val="000000"/>
                <w:kern w:val="0"/>
                <w:sz w:val="18"/>
                <w:szCs w:val="18"/>
              </w:rPr>
            </w:pPr>
            <w:r w:rsidRPr="00CE68C7">
              <w:t xml:space="preserve">10.06 </w:t>
            </w:r>
          </w:p>
        </w:tc>
        <w:tc>
          <w:tcPr>
            <w:tcW w:w="1142" w:type="dxa"/>
            <w:shd w:val="clear" w:color="auto" w:fill="auto"/>
          </w:tcPr>
          <w:p w14:paraId="105B9F39" w14:textId="461E7337" w:rsidR="002F17EA" w:rsidRPr="000F60FF" w:rsidRDefault="002F17EA" w:rsidP="002F17EA">
            <w:pPr>
              <w:widowControl/>
              <w:jc w:val="center"/>
              <w:rPr>
                <w:color w:val="000000"/>
                <w:kern w:val="0"/>
                <w:sz w:val="18"/>
                <w:szCs w:val="18"/>
              </w:rPr>
            </w:pPr>
            <w:r w:rsidRPr="00CE68C7">
              <w:t xml:space="preserve">0.07 </w:t>
            </w:r>
          </w:p>
        </w:tc>
        <w:tc>
          <w:tcPr>
            <w:tcW w:w="1142" w:type="dxa"/>
            <w:shd w:val="clear" w:color="auto" w:fill="auto"/>
          </w:tcPr>
          <w:p w14:paraId="25F818DD" w14:textId="69DDE6A6" w:rsidR="002F17EA" w:rsidRPr="000F60FF" w:rsidRDefault="002F17EA" w:rsidP="002F17EA">
            <w:pPr>
              <w:widowControl/>
              <w:jc w:val="center"/>
              <w:rPr>
                <w:color w:val="000000"/>
                <w:kern w:val="0"/>
                <w:sz w:val="18"/>
                <w:szCs w:val="18"/>
              </w:rPr>
            </w:pPr>
            <w:r w:rsidRPr="00CE68C7">
              <w:t xml:space="preserve">0.10 </w:t>
            </w:r>
          </w:p>
        </w:tc>
        <w:tc>
          <w:tcPr>
            <w:tcW w:w="1057" w:type="dxa"/>
            <w:shd w:val="clear" w:color="000000" w:fill="auto"/>
          </w:tcPr>
          <w:p w14:paraId="39DE90E1" w14:textId="1EE0344E" w:rsidR="002F17EA" w:rsidRPr="000F60FF" w:rsidRDefault="002F17EA" w:rsidP="002F17EA">
            <w:pPr>
              <w:widowControl/>
              <w:jc w:val="center"/>
              <w:rPr>
                <w:color w:val="000000"/>
                <w:kern w:val="0"/>
                <w:sz w:val="18"/>
                <w:szCs w:val="18"/>
              </w:rPr>
            </w:pPr>
            <w:r w:rsidRPr="00CE68C7">
              <w:t xml:space="preserve">710.87 </w:t>
            </w:r>
          </w:p>
        </w:tc>
      </w:tr>
      <w:tr w:rsidR="002F17EA" w:rsidRPr="000F60FF" w14:paraId="273AA6B9" w14:textId="77777777" w:rsidTr="006F48C1">
        <w:trPr>
          <w:trHeight w:val="300"/>
        </w:trPr>
        <w:tc>
          <w:tcPr>
            <w:tcW w:w="1101" w:type="dxa"/>
            <w:vMerge/>
            <w:shd w:val="clear" w:color="auto" w:fill="auto"/>
            <w:noWrap/>
            <w:vAlign w:val="center"/>
          </w:tcPr>
          <w:p w14:paraId="14E1F998" w14:textId="77777777" w:rsidR="002F17EA" w:rsidRPr="000F60FF" w:rsidRDefault="002F17EA" w:rsidP="002F17EA">
            <w:pPr>
              <w:widowControl/>
              <w:jc w:val="center"/>
              <w:rPr>
                <w:color w:val="000000"/>
                <w:kern w:val="0"/>
                <w:sz w:val="18"/>
                <w:szCs w:val="18"/>
              </w:rPr>
            </w:pPr>
          </w:p>
        </w:tc>
        <w:tc>
          <w:tcPr>
            <w:tcW w:w="850" w:type="dxa"/>
            <w:vMerge/>
            <w:vAlign w:val="center"/>
          </w:tcPr>
          <w:p w14:paraId="3C3107AC" w14:textId="77777777" w:rsidR="002F17EA" w:rsidRPr="000F60FF" w:rsidRDefault="002F17EA" w:rsidP="002F17EA">
            <w:pPr>
              <w:widowControl/>
              <w:jc w:val="center"/>
              <w:rPr>
                <w:color w:val="000000"/>
                <w:kern w:val="0"/>
                <w:sz w:val="18"/>
                <w:szCs w:val="18"/>
              </w:rPr>
            </w:pPr>
          </w:p>
        </w:tc>
        <w:tc>
          <w:tcPr>
            <w:tcW w:w="709" w:type="dxa"/>
            <w:shd w:val="clear" w:color="auto" w:fill="auto"/>
            <w:vAlign w:val="center"/>
          </w:tcPr>
          <w:p w14:paraId="400027F4" w14:textId="76858034" w:rsidR="002F17EA" w:rsidRPr="000F60FF" w:rsidRDefault="002F17EA" w:rsidP="002F17EA">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610986A4" w14:textId="22495230" w:rsidR="002F17EA" w:rsidRPr="000F60FF" w:rsidRDefault="002F17EA" w:rsidP="002F17EA">
            <w:pPr>
              <w:widowControl/>
              <w:jc w:val="center"/>
              <w:rPr>
                <w:color w:val="000000"/>
                <w:kern w:val="0"/>
                <w:sz w:val="18"/>
                <w:szCs w:val="18"/>
              </w:rPr>
            </w:pPr>
            <w:r w:rsidRPr="00CE68C7">
              <w:t xml:space="preserve">461.49 </w:t>
            </w:r>
          </w:p>
        </w:tc>
        <w:tc>
          <w:tcPr>
            <w:tcW w:w="888" w:type="dxa"/>
            <w:shd w:val="clear" w:color="auto" w:fill="auto"/>
          </w:tcPr>
          <w:p w14:paraId="457F3AF6" w14:textId="20D46351" w:rsidR="002F17EA" w:rsidRPr="000F60FF" w:rsidRDefault="002F17EA" w:rsidP="002F17EA">
            <w:pPr>
              <w:widowControl/>
              <w:jc w:val="center"/>
              <w:rPr>
                <w:color w:val="000000"/>
                <w:kern w:val="0"/>
                <w:sz w:val="18"/>
                <w:szCs w:val="18"/>
              </w:rPr>
            </w:pPr>
            <w:r w:rsidRPr="00CE68C7">
              <w:t xml:space="preserve">513.72 </w:t>
            </w:r>
          </w:p>
        </w:tc>
        <w:tc>
          <w:tcPr>
            <w:tcW w:w="889" w:type="dxa"/>
            <w:shd w:val="clear" w:color="auto" w:fill="auto"/>
          </w:tcPr>
          <w:p w14:paraId="3D05D319" w14:textId="13FFE686" w:rsidR="002F17EA" w:rsidRPr="000F60FF" w:rsidRDefault="002F17EA" w:rsidP="002F17EA">
            <w:pPr>
              <w:widowControl/>
              <w:jc w:val="center"/>
              <w:rPr>
                <w:color w:val="000000"/>
                <w:kern w:val="0"/>
                <w:sz w:val="18"/>
                <w:szCs w:val="18"/>
              </w:rPr>
            </w:pPr>
            <w:r w:rsidRPr="00CE68C7">
              <w:t xml:space="preserve">663.58 </w:t>
            </w:r>
          </w:p>
        </w:tc>
        <w:tc>
          <w:tcPr>
            <w:tcW w:w="1226" w:type="dxa"/>
            <w:shd w:val="clear" w:color="auto" w:fill="auto"/>
          </w:tcPr>
          <w:p w14:paraId="238036DB" w14:textId="0FF1BC5C" w:rsidR="002F17EA" w:rsidRPr="000F60FF" w:rsidRDefault="002F17EA" w:rsidP="002F17EA">
            <w:pPr>
              <w:widowControl/>
              <w:jc w:val="center"/>
              <w:rPr>
                <w:color w:val="000000"/>
                <w:kern w:val="0"/>
                <w:sz w:val="18"/>
                <w:szCs w:val="18"/>
              </w:rPr>
            </w:pPr>
            <w:r w:rsidRPr="00CE68C7">
              <w:t xml:space="preserve">10.06 </w:t>
            </w:r>
          </w:p>
        </w:tc>
        <w:tc>
          <w:tcPr>
            <w:tcW w:w="1142" w:type="dxa"/>
            <w:shd w:val="clear" w:color="auto" w:fill="auto"/>
          </w:tcPr>
          <w:p w14:paraId="08C5420F" w14:textId="23C0665D" w:rsidR="002F17EA" w:rsidRPr="000F60FF" w:rsidRDefault="002F17EA" w:rsidP="002F17EA">
            <w:pPr>
              <w:widowControl/>
              <w:jc w:val="center"/>
              <w:rPr>
                <w:color w:val="000000"/>
                <w:kern w:val="0"/>
                <w:sz w:val="18"/>
                <w:szCs w:val="18"/>
              </w:rPr>
            </w:pPr>
            <w:r w:rsidRPr="00CE68C7">
              <w:t xml:space="preserve">0.07 </w:t>
            </w:r>
          </w:p>
        </w:tc>
        <w:tc>
          <w:tcPr>
            <w:tcW w:w="1142" w:type="dxa"/>
            <w:shd w:val="clear" w:color="auto" w:fill="auto"/>
          </w:tcPr>
          <w:p w14:paraId="1283EC67" w14:textId="24E02920" w:rsidR="002F17EA" w:rsidRPr="000F60FF" w:rsidRDefault="002F17EA" w:rsidP="002F17EA">
            <w:pPr>
              <w:widowControl/>
              <w:jc w:val="center"/>
              <w:rPr>
                <w:color w:val="000000"/>
                <w:kern w:val="0"/>
                <w:sz w:val="18"/>
                <w:szCs w:val="18"/>
              </w:rPr>
            </w:pPr>
            <w:r w:rsidRPr="00CE68C7">
              <w:t xml:space="preserve">0.10 </w:t>
            </w:r>
          </w:p>
        </w:tc>
        <w:tc>
          <w:tcPr>
            <w:tcW w:w="1057" w:type="dxa"/>
            <w:shd w:val="clear" w:color="000000" w:fill="auto"/>
          </w:tcPr>
          <w:p w14:paraId="6A10F2AC" w14:textId="17D7CE14" w:rsidR="002F17EA" w:rsidRPr="000F60FF" w:rsidRDefault="002F17EA" w:rsidP="002F17EA">
            <w:pPr>
              <w:widowControl/>
              <w:jc w:val="center"/>
              <w:rPr>
                <w:color w:val="000000"/>
                <w:kern w:val="0"/>
                <w:sz w:val="18"/>
                <w:szCs w:val="18"/>
              </w:rPr>
            </w:pPr>
            <w:r w:rsidRPr="00CE68C7">
              <w:t xml:space="preserve">710.87 </w:t>
            </w:r>
          </w:p>
        </w:tc>
      </w:tr>
      <w:tr w:rsidR="002F17EA" w:rsidRPr="000F60FF" w14:paraId="1092BAEB" w14:textId="77777777" w:rsidTr="006F48C1">
        <w:trPr>
          <w:trHeight w:val="300"/>
        </w:trPr>
        <w:tc>
          <w:tcPr>
            <w:tcW w:w="1101" w:type="dxa"/>
            <w:vMerge/>
            <w:shd w:val="clear" w:color="auto" w:fill="auto"/>
            <w:noWrap/>
            <w:vAlign w:val="center"/>
          </w:tcPr>
          <w:p w14:paraId="212C78F3" w14:textId="77777777" w:rsidR="002F17EA" w:rsidRPr="000F60FF" w:rsidRDefault="002F17EA" w:rsidP="002F17EA">
            <w:pPr>
              <w:widowControl/>
              <w:jc w:val="center"/>
              <w:rPr>
                <w:color w:val="000000"/>
                <w:kern w:val="0"/>
                <w:sz w:val="18"/>
                <w:szCs w:val="18"/>
              </w:rPr>
            </w:pPr>
          </w:p>
        </w:tc>
        <w:tc>
          <w:tcPr>
            <w:tcW w:w="850" w:type="dxa"/>
            <w:vMerge w:val="restart"/>
            <w:shd w:val="clear" w:color="auto" w:fill="auto"/>
            <w:vAlign w:val="center"/>
          </w:tcPr>
          <w:p w14:paraId="4228D5BF" w14:textId="56B57B69" w:rsidR="002F17EA" w:rsidRPr="000F60FF" w:rsidRDefault="002F17EA" w:rsidP="002F17EA">
            <w:pPr>
              <w:widowControl/>
              <w:jc w:val="center"/>
              <w:rPr>
                <w:color w:val="000000"/>
                <w:kern w:val="0"/>
                <w:sz w:val="18"/>
                <w:szCs w:val="18"/>
              </w:rPr>
            </w:pPr>
            <w:r w:rsidRPr="00185A83">
              <w:rPr>
                <w:color w:val="000000"/>
                <w:kern w:val="0"/>
                <w:sz w:val="18"/>
                <w:szCs w:val="18"/>
              </w:rPr>
              <w:t>TCT8</w:t>
            </w:r>
          </w:p>
        </w:tc>
        <w:tc>
          <w:tcPr>
            <w:tcW w:w="709" w:type="dxa"/>
            <w:shd w:val="clear" w:color="auto" w:fill="auto"/>
            <w:vAlign w:val="center"/>
          </w:tcPr>
          <w:p w14:paraId="339CE790" w14:textId="2511C1D5" w:rsidR="002F17EA" w:rsidRPr="000F60FF" w:rsidRDefault="002F17EA" w:rsidP="002F17EA">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256C5DB9" w14:textId="7FED5B56" w:rsidR="002F17EA" w:rsidRPr="000F60FF" w:rsidRDefault="002F17EA" w:rsidP="002F17EA">
            <w:pPr>
              <w:widowControl/>
              <w:jc w:val="center"/>
              <w:rPr>
                <w:color w:val="000000"/>
                <w:kern w:val="0"/>
                <w:sz w:val="18"/>
                <w:szCs w:val="18"/>
              </w:rPr>
            </w:pPr>
            <w:r w:rsidRPr="00CD72B8">
              <w:t xml:space="preserve">461.49 </w:t>
            </w:r>
          </w:p>
        </w:tc>
        <w:tc>
          <w:tcPr>
            <w:tcW w:w="888" w:type="dxa"/>
            <w:shd w:val="clear" w:color="auto" w:fill="auto"/>
          </w:tcPr>
          <w:p w14:paraId="495456F3" w14:textId="5CD43BD2" w:rsidR="002F17EA" w:rsidRPr="000F60FF" w:rsidRDefault="002F17EA" w:rsidP="002F17EA">
            <w:pPr>
              <w:widowControl/>
              <w:jc w:val="center"/>
              <w:rPr>
                <w:color w:val="000000"/>
                <w:kern w:val="0"/>
                <w:sz w:val="18"/>
                <w:szCs w:val="18"/>
              </w:rPr>
            </w:pPr>
            <w:r w:rsidRPr="00CD72B8">
              <w:t xml:space="preserve">513.72 </w:t>
            </w:r>
          </w:p>
        </w:tc>
        <w:tc>
          <w:tcPr>
            <w:tcW w:w="889" w:type="dxa"/>
            <w:shd w:val="clear" w:color="auto" w:fill="auto"/>
          </w:tcPr>
          <w:p w14:paraId="439892D3" w14:textId="24FC0700" w:rsidR="002F17EA" w:rsidRPr="000F60FF" w:rsidRDefault="002F17EA" w:rsidP="002F17EA">
            <w:pPr>
              <w:widowControl/>
              <w:jc w:val="center"/>
              <w:rPr>
                <w:color w:val="000000"/>
                <w:kern w:val="0"/>
                <w:sz w:val="18"/>
                <w:szCs w:val="18"/>
              </w:rPr>
            </w:pPr>
            <w:r w:rsidRPr="00CD72B8">
              <w:t xml:space="preserve">649.96 </w:t>
            </w:r>
          </w:p>
        </w:tc>
        <w:tc>
          <w:tcPr>
            <w:tcW w:w="1226" w:type="dxa"/>
            <w:shd w:val="clear" w:color="auto" w:fill="auto"/>
          </w:tcPr>
          <w:p w14:paraId="4F458DBB" w14:textId="26CD6F50" w:rsidR="002F17EA" w:rsidRPr="000F60FF" w:rsidRDefault="002F17EA" w:rsidP="002F17EA">
            <w:pPr>
              <w:widowControl/>
              <w:jc w:val="center"/>
              <w:rPr>
                <w:color w:val="000000"/>
                <w:kern w:val="0"/>
                <w:sz w:val="18"/>
                <w:szCs w:val="18"/>
              </w:rPr>
            </w:pPr>
            <w:r w:rsidRPr="00CD72B8">
              <w:t xml:space="preserve">10.07 </w:t>
            </w:r>
          </w:p>
        </w:tc>
        <w:tc>
          <w:tcPr>
            <w:tcW w:w="1142" w:type="dxa"/>
            <w:shd w:val="clear" w:color="auto" w:fill="auto"/>
          </w:tcPr>
          <w:p w14:paraId="3A5B1A0C" w14:textId="113C0E04" w:rsidR="002F17EA" w:rsidRPr="000F60FF" w:rsidRDefault="002F17EA" w:rsidP="002F17EA">
            <w:pPr>
              <w:widowControl/>
              <w:jc w:val="center"/>
              <w:rPr>
                <w:color w:val="000000"/>
                <w:kern w:val="0"/>
                <w:sz w:val="18"/>
                <w:szCs w:val="18"/>
              </w:rPr>
            </w:pPr>
            <w:r w:rsidRPr="00CD72B8">
              <w:t xml:space="preserve">0.07 </w:t>
            </w:r>
          </w:p>
        </w:tc>
        <w:tc>
          <w:tcPr>
            <w:tcW w:w="1142" w:type="dxa"/>
            <w:shd w:val="clear" w:color="auto" w:fill="auto"/>
          </w:tcPr>
          <w:p w14:paraId="54031367" w14:textId="36F86B16" w:rsidR="002F17EA" w:rsidRPr="000F60FF" w:rsidRDefault="002F17EA" w:rsidP="002F17EA">
            <w:pPr>
              <w:widowControl/>
              <w:jc w:val="center"/>
              <w:rPr>
                <w:color w:val="000000"/>
                <w:kern w:val="0"/>
                <w:sz w:val="18"/>
                <w:szCs w:val="18"/>
              </w:rPr>
            </w:pPr>
            <w:r w:rsidRPr="00CD72B8">
              <w:t xml:space="preserve">0.10 </w:t>
            </w:r>
          </w:p>
        </w:tc>
        <w:tc>
          <w:tcPr>
            <w:tcW w:w="1057" w:type="dxa"/>
            <w:shd w:val="clear" w:color="000000" w:fill="auto"/>
          </w:tcPr>
          <w:p w14:paraId="150C367B" w14:textId="37125967" w:rsidR="002F17EA" w:rsidRPr="000F60FF" w:rsidRDefault="002F17EA" w:rsidP="002F17EA">
            <w:pPr>
              <w:widowControl/>
              <w:jc w:val="center"/>
              <w:rPr>
                <w:color w:val="000000"/>
                <w:kern w:val="0"/>
                <w:sz w:val="18"/>
                <w:szCs w:val="18"/>
              </w:rPr>
            </w:pPr>
            <w:r w:rsidRPr="00CD72B8">
              <w:t xml:space="preserve">695.89 </w:t>
            </w:r>
          </w:p>
        </w:tc>
      </w:tr>
      <w:tr w:rsidR="002F17EA" w:rsidRPr="000F60FF" w14:paraId="2ADD5812" w14:textId="77777777" w:rsidTr="006F48C1">
        <w:trPr>
          <w:trHeight w:val="300"/>
        </w:trPr>
        <w:tc>
          <w:tcPr>
            <w:tcW w:w="1101" w:type="dxa"/>
            <w:vMerge/>
            <w:shd w:val="clear" w:color="auto" w:fill="auto"/>
            <w:noWrap/>
            <w:vAlign w:val="center"/>
          </w:tcPr>
          <w:p w14:paraId="68197F9E" w14:textId="77777777" w:rsidR="002F17EA" w:rsidRPr="000F60FF" w:rsidRDefault="002F17EA" w:rsidP="002F17EA">
            <w:pPr>
              <w:widowControl/>
              <w:jc w:val="center"/>
              <w:rPr>
                <w:color w:val="000000"/>
                <w:kern w:val="0"/>
                <w:sz w:val="18"/>
                <w:szCs w:val="18"/>
              </w:rPr>
            </w:pPr>
          </w:p>
        </w:tc>
        <w:tc>
          <w:tcPr>
            <w:tcW w:w="850" w:type="dxa"/>
            <w:vMerge/>
            <w:vAlign w:val="center"/>
          </w:tcPr>
          <w:p w14:paraId="3541BDB8" w14:textId="77777777" w:rsidR="002F17EA" w:rsidRPr="000F60FF" w:rsidRDefault="002F17EA" w:rsidP="002F17EA">
            <w:pPr>
              <w:widowControl/>
              <w:jc w:val="center"/>
              <w:rPr>
                <w:color w:val="000000"/>
                <w:kern w:val="0"/>
                <w:sz w:val="18"/>
                <w:szCs w:val="18"/>
              </w:rPr>
            </w:pPr>
          </w:p>
        </w:tc>
        <w:tc>
          <w:tcPr>
            <w:tcW w:w="709" w:type="dxa"/>
            <w:shd w:val="clear" w:color="auto" w:fill="auto"/>
            <w:vAlign w:val="center"/>
          </w:tcPr>
          <w:p w14:paraId="36181635" w14:textId="50FC5E71" w:rsidR="002F17EA" w:rsidRPr="000F60FF" w:rsidRDefault="002F17EA" w:rsidP="002F17EA">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5518CB57" w14:textId="547BBC3D" w:rsidR="002F17EA" w:rsidRPr="000F60FF" w:rsidRDefault="002F17EA" w:rsidP="002F17EA">
            <w:pPr>
              <w:widowControl/>
              <w:jc w:val="center"/>
              <w:rPr>
                <w:color w:val="000000"/>
                <w:kern w:val="0"/>
                <w:sz w:val="18"/>
                <w:szCs w:val="18"/>
              </w:rPr>
            </w:pPr>
            <w:r w:rsidRPr="00CD72B8">
              <w:t xml:space="preserve">461.49 </w:t>
            </w:r>
          </w:p>
        </w:tc>
        <w:tc>
          <w:tcPr>
            <w:tcW w:w="888" w:type="dxa"/>
            <w:shd w:val="clear" w:color="auto" w:fill="auto"/>
          </w:tcPr>
          <w:p w14:paraId="333DAB83" w14:textId="2906EFCB" w:rsidR="002F17EA" w:rsidRPr="000F60FF" w:rsidRDefault="002F17EA" w:rsidP="002F17EA">
            <w:pPr>
              <w:widowControl/>
              <w:jc w:val="center"/>
              <w:rPr>
                <w:color w:val="000000"/>
                <w:kern w:val="0"/>
                <w:sz w:val="18"/>
                <w:szCs w:val="18"/>
              </w:rPr>
            </w:pPr>
            <w:r w:rsidRPr="00CD72B8">
              <w:t xml:space="preserve">513.72 </w:t>
            </w:r>
          </w:p>
        </w:tc>
        <w:tc>
          <w:tcPr>
            <w:tcW w:w="889" w:type="dxa"/>
            <w:shd w:val="clear" w:color="auto" w:fill="auto"/>
          </w:tcPr>
          <w:p w14:paraId="5FE99170" w14:textId="0AA513B0" w:rsidR="002F17EA" w:rsidRPr="000F60FF" w:rsidRDefault="002F17EA" w:rsidP="002F17EA">
            <w:pPr>
              <w:widowControl/>
              <w:jc w:val="center"/>
              <w:rPr>
                <w:color w:val="000000"/>
                <w:kern w:val="0"/>
                <w:sz w:val="18"/>
                <w:szCs w:val="18"/>
              </w:rPr>
            </w:pPr>
            <w:r w:rsidRPr="00CD72B8">
              <w:t xml:space="preserve">640.95 </w:t>
            </w:r>
          </w:p>
        </w:tc>
        <w:tc>
          <w:tcPr>
            <w:tcW w:w="1226" w:type="dxa"/>
            <w:shd w:val="clear" w:color="auto" w:fill="auto"/>
          </w:tcPr>
          <w:p w14:paraId="1E7D4F27" w14:textId="2C114E33" w:rsidR="002F17EA" w:rsidRPr="000F60FF" w:rsidRDefault="002F17EA" w:rsidP="002F17EA">
            <w:pPr>
              <w:widowControl/>
              <w:jc w:val="center"/>
              <w:rPr>
                <w:color w:val="000000"/>
                <w:kern w:val="0"/>
                <w:sz w:val="18"/>
                <w:szCs w:val="18"/>
              </w:rPr>
            </w:pPr>
            <w:r w:rsidRPr="00CD72B8">
              <w:t xml:space="preserve">10.07 </w:t>
            </w:r>
          </w:p>
        </w:tc>
        <w:tc>
          <w:tcPr>
            <w:tcW w:w="1142" w:type="dxa"/>
            <w:shd w:val="clear" w:color="auto" w:fill="auto"/>
          </w:tcPr>
          <w:p w14:paraId="4852605C" w14:textId="0C67831A" w:rsidR="002F17EA" w:rsidRPr="000F60FF" w:rsidRDefault="002F17EA" w:rsidP="002F17EA">
            <w:pPr>
              <w:widowControl/>
              <w:jc w:val="center"/>
              <w:rPr>
                <w:color w:val="000000"/>
                <w:kern w:val="0"/>
                <w:sz w:val="18"/>
                <w:szCs w:val="18"/>
              </w:rPr>
            </w:pPr>
            <w:r w:rsidRPr="00CD72B8">
              <w:t xml:space="preserve">0.07 </w:t>
            </w:r>
          </w:p>
        </w:tc>
        <w:tc>
          <w:tcPr>
            <w:tcW w:w="1142" w:type="dxa"/>
            <w:shd w:val="clear" w:color="auto" w:fill="auto"/>
          </w:tcPr>
          <w:p w14:paraId="1B47976B" w14:textId="4EA16CF0" w:rsidR="002F17EA" w:rsidRPr="000F60FF" w:rsidRDefault="002F17EA" w:rsidP="002F17EA">
            <w:pPr>
              <w:widowControl/>
              <w:jc w:val="center"/>
              <w:rPr>
                <w:color w:val="000000"/>
                <w:kern w:val="0"/>
                <w:sz w:val="18"/>
                <w:szCs w:val="18"/>
              </w:rPr>
            </w:pPr>
            <w:r w:rsidRPr="00CD72B8">
              <w:t xml:space="preserve">0.10 </w:t>
            </w:r>
          </w:p>
        </w:tc>
        <w:tc>
          <w:tcPr>
            <w:tcW w:w="1057" w:type="dxa"/>
            <w:shd w:val="clear" w:color="000000" w:fill="auto"/>
          </w:tcPr>
          <w:p w14:paraId="2488B03A" w14:textId="392F8CDF" w:rsidR="002F17EA" w:rsidRPr="000F60FF" w:rsidRDefault="002F17EA" w:rsidP="002F17EA">
            <w:pPr>
              <w:widowControl/>
              <w:jc w:val="center"/>
              <w:rPr>
                <w:color w:val="000000"/>
                <w:kern w:val="0"/>
                <w:sz w:val="18"/>
                <w:szCs w:val="18"/>
              </w:rPr>
            </w:pPr>
            <w:r w:rsidRPr="00CD72B8">
              <w:t xml:space="preserve">685.98 </w:t>
            </w:r>
          </w:p>
        </w:tc>
      </w:tr>
      <w:tr w:rsidR="00C540FE" w:rsidRPr="000F60FF" w14:paraId="20AF9455" w14:textId="77777777" w:rsidTr="006F48C1">
        <w:trPr>
          <w:trHeight w:val="300"/>
        </w:trPr>
        <w:tc>
          <w:tcPr>
            <w:tcW w:w="9854" w:type="dxa"/>
            <w:gridSpan w:val="10"/>
            <w:shd w:val="clear" w:color="auto" w:fill="auto"/>
            <w:noWrap/>
            <w:vAlign w:val="center"/>
          </w:tcPr>
          <w:p w14:paraId="17728D9E" w14:textId="77777777" w:rsidR="00C540FE" w:rsidRPr="000F60FF" w:rsidRDefault="00797B7E" w:rsidP="00161E9B">
            <w:pPr>
              <w:widowControl/>
              <w:jc w:val="center"/>
              <w:rPr>
                <w:bCs/>
                <w:color w:val="000000"/>
                <w:kern w:val="0"/>
                <w:sz w:val="18"/>
                <w:szCs w:val="18"/>
              </w:rPr>
            </w:pPr>
            <w:r w:rsidRPr="000F60FF">
              <w:rPr>
                <w:color w:val="000000"/>
                <w:kern w:val="0"/>
                <w:sz w:val="18"/>
                <w:szCs w:val="18"/>
              </w:rPr>
              <w:t>尾水管进口最小压力</w:t>
            </w:r>
            <w:r w:rsidRPr="000F60FF">
              <w:rPr>
                <w:color w:val="000000"/>
                <w:kern w:val="0"/>
                <w:sz w:val="18"/>
                <w:szCs w:val="18"/>
              </w:rPr>
              <w:t>(m)</w:t>
            </w:r>
          </w:p>
        </w:tc>
      </w:tr>
      <w:tr w:rsidR="00AE0736" w:rsidRPr="000F60FF" w14:paraId="437D092B" w14:textId="77777777" w:rsidTr="006F48C1">
        <w:trPr>
          <w:trHeight w:val="300"/>
        </w:trPr>
        <w:tc>
          <w:tcPr>
            <w:tcW w:w="1101" w:type="dxa"/>
            <w:vMerge w:val="restart"/>
            <w:shd w:val="clear" w:color="auto" w:fill="auto"/>
            <w:noWrap/>
            <w:vAlign w:val="center"/>
          </w:tcPr>
          <w:p w14:paraId="0ADA419F" w14:textId="6D4C4BC4" w:rsidR="00AE0736" w:rsidRPr="000F60FF" w:rsidRDefault="00AE0736" w:rsidP="00AE0736">
            <w:pPr>
              <w:widowControl/>
              <w:jc w:val="center"/>
              <w:rPr>
                <w:color w:val="000000"/>
                <w:kern w:val="0"/>
                <w:sz w:val="18"/>
                <w:szCs w:val="18"/>
              </w:rPr>
            </w:pPr>
            <w:r w:rsidRPr="000F60FF">
              <w:rPr>
                <w:color w:val="000000"/>
                <w:kern w:val="0"/>
                <w:sz w:val="18"/>
                <w:szCs w:val="18"/>
              </w:rPr>
              <w:t>35</w:t>
            </w:r>
          </w:p>
        </w:tc>
        <w:tc>
          <w:tcPr>
            <w:tcW w:w="850" w:type="dxa"/>
            <w:vMerge w:val="restart"/>
            <w:shd w:val="clear" w:color="auto" w:fill="auto"/>
            <w:vAlign w:val="center"/>
          </w:tcPr>
          <w:p w14:paraId="721421D6" w14:textId="4F52009C" w:rsidR="00AE0736" w:rsidRPr="000F60FF" w:rsidRDefault="00AE0736" w:rsidP="00AE0736">
            <w:pPr>
              <w:widowControl/>
              <w:jc w:val="center"/>
              <w:rPr>
                <w:color w:val="000000"/>
                <w:kern w:val="0"/>
                <w:sz w:val="18"/>
                <w:szCs w:val="18"/>
              </w:rPr>
            </w:pPr>
            <w:r w:rsidRPr="00185A83">
              <w:rPr>
                <w:color w:val="000000"/>
                <w:kern w:val="0"/>
                <w:sz w:val="18"/>
                <w:szCs w:val="18"/>
              </w:rPr>
              <w:t>TDT3</w:t>
            </w:r>
          </w:p>
        </w:tc>
        <w:tc>
          <w:tcPr>
            <w:tcW w:w="709" w:type="dxa"/>
            <w:shd w:val="clear" w:color="auto" w:fill="auto"/>
            <w:vAlign w:val="center"/>
          </w:tcPr>
          <w:p w14:paraId="09630DF9" w14:textId="69C15B96"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381BCD6B" w14:textId="6AEA79A8" w:rsidR="00AE0736" w:rsidRPr="000F60FF" w:rsidRDefault="00AE0736" w:rsidP="00AE0736">
            <w:pPr>
              <w:widowControl/>
              <w:jc w:val="center"/>
              <w:rPr>
                <w:color w:val="000000"/>
                <w:kern w:val="0"/>
                <w:sz w:val="18"/>
                <w:szCs w:val="18"/>
              </w:rPr>
            </w:pPr>
            <w:r w:rsidRPr="0070259B">
              <w:t xml:space="preserve">461.49 </w:t>
            </w:r>
          </w:p>
        </w:tc>
        <w:tc>
          <w:tcPr>
            <w:tcW w:w="888" w:type="dxa"/>
            <w:shd w:val="clear" w:color="auto" w:fill="auto"/>
          </w:tcPr>
          <w:p w14:paraId="1DA4520C" w14:textId="734A54FF" w:rsidR="00AE0736" w:rsidRPr="000F60FF" w:rsidRDefault="00AE0736" w:rsidP="00AE0736">
            <w:pPr>
              <w:widowControl/>
              <w:jc w:val="center"/>
              <w:rPr>
                <w:color w:val="000000"/>
                <w:kern w:val="0"/>
                <w:sz w:val="18"/>
                <w:szCs w:val="18"/>
              </w:rPr>
            </w:pPr>
            <w:r w:rsidRPr="0070259B">
              <w:t xml:space="preserve">52.23 </w:t>
            </w:r>
          </w:p>
        </w:tc>
        <w:tc>
          <w:tcPr>
            <w:tcW w:w="889" w:type="dxa"/>
            <w:shd w:val="clear" w:color="auto" w:fill="auto"/>
          </w:tcPr>
          <w:p w14:paraId="43EC5779" w14:textId="23EFECAF" w:rsidR="00AE0736" w:rsidRPr="000F60FF" w:rsidRDefault="00AE0736" w:rsidP="00AE0736">
            <w:pPr>
              <w:widowControl/>
              <w:jc w:val="center"/>
              <w:rPr>
                <w:color w:val="000000"/>
                <w:kern w:val="0"/>
                <w:sz w:val="18"/>
                <w:szCs w:val="18"/>
              </w:rPr>
            </w:pPr>
            <w:r w:rsidRPr="0070259B">
              <w:t xml:space="preserve">38.43 </w:t>
            </w:r>
          </w:p>
        </w:tc>
        <w:tc>
          <w:tcPr>
            <w:tcW w:w="1226" w:type="dxa"/>
            <w:shd w:val="clear" w:color="auto" w:fill="auto"/>
          </w:tcPr>
          <w:p w14:paraId="5CE490E0" w14:textId="30DF9124" w:rsidR="00AE0736" w:rsidRPr="000F60FF" w:rsidRDefault="00AE0736" w:rsidP="00AE0736">
            <w:pPr>
              <w:widowControl/>
              <w:jc w:val="center"/>
              <w:rPr>
                <w:color w:val="000000"/>
                <w:kern w:val="0"/>
                <w:sz w:val="18"/>
                <w:szCs w:val="18"/>
              </w:rPr>
            </w:pPr>
            <w:r w:rsidRPr="0070259B">
              <w:t xml:space="preserve">27.56 </w:t>
            </w:r>
          </w:p>
        </w:tc>
        <w:tc>
          <w:tcPr>
            <w:tcW w:w="1142" w:type="dxa"/>
            <w:shd w:val="clear" w:color="auto" w:fill="auto"/>
          </w:tcPr>
          <w:p w14:paraId="4796CBFF" w14:textId="1DA90E76"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7F1CE1AE" w14:textId="1642B258" w:rsidR="00AE0736" w:rsidRPr="000F60FF" w:rsidRDefault="00AE0736" w:rsidP="00AE0736">
            <w:pPr>
              <w:widowControl/>
              <w:jc w:val="center"/>
              <w:rPr>
                <w:color w:val="000000"/>
                <w:kern w:val="0"/>
                <w:sz w:val="18"/>
                <w:szCs w:val="18"/>
              </w:rPr>
            </w:pPr>
            <w:r w:rsidRPr="0070259B">
              <w:t xml:space="preserve">0.10 </w:t>
            </w:r>
          </w:p>
        </w:tc>
        <w:tc>
          <w:tcPr>
            <w:tcW w:w="1057" w:type="dxa"/>
            <w:shd w:val="clear" w:color="000000" w:fill="auto"/>
          </w:tcPr>
          <w:p w14:paraId="120ACD92" w14:textId="5371C3E4" w:rsidR="00AE0736" w:rsidRPr="000F60FF" w:rsidRDefault="00AE0736" w:rsidP="00AE0736">
            <w:pPr>
              <w:widowControl/>
              <w:jc w:val="center"/>
              <w:rPr>
                <w:color w:val="000000"/>
                <w:kern w:val="0"/>
                <w:sz w:val="18"/>
                <w:szCs w:val="18"/>
              </w:rPr>
            </w:pPr>
            <w:r w:rsidRPr="0070259B">
              <w:t xml:space="preserve">20.90 </w:t>
            </w:r>
          </w:p>
        </w:tc>
      </w:tr>
      <w:tr w:rsidR="00AE0736" w:rsidRPr="000F60FF" w14:paraId="2660272F" w14:textId="77777777" w:rsidTr="006F48C1">
        <w:trPr>
          <w:trHeight w:val="300"/>
        </w:trPr>
        <w:tc>
          <w:tcPr>
            <w:tcW w:w="1101" w:type="dxa"/>
            <w:vMerge/>
            <w:shd w:val="clear" w:color="auto" w:fill="auto"/>
            <w:noWrap/>
            <w:vAlign w:val="center"/>
          </w:tcPr>
          <w:p w14:paraId="2ED59A21" w14:textId="77777777" w:rsidR="00AE0736" w:rsidRPr="000F60FF" w:rsidRDefault="00AE0736" w:rsidP="00AE0736">
            <w:pPr>
              <w:widowControl/>
              <w:jc w:val="center"/>
              <w:rPr>
                <w:color w:val="000000"/>
                <w:kern w:val="0"/>
                <w:sz w:val="18"/>
                <w:szCs w:val="18"/>
              </w:rPr>
            </w:pPr>
          </w:p>
        </w:tc>
        <w:tc>
          <w:tcPr>
            <w:tcW w:w="850" w:type="dxa"/>
            <w:vMerge/>
            <w:vAlign w:val="center"/>
          </w:tcPr>
          <w:p w14:paraId="53869FDB" w14:textId="77777777" w:rsidR="00AE0736" w:rsidRPr="000F60FF" w:rsidRDefault="00AE0736" w:rsidP="00AE0736">
            <w:pPr>
              <w:widowControl/>
              <w:jc w:val="center"/>
              <w:rPr>
                <w:color w:val="000000"/>
                <w:kern w:val="0"/>
                <w:sz w:val="18"/>
                <w:szCs w:val="18"/>
              </w:rPr>
            </w:pPr>
          </w:p>
        </w:tc>
        <w:tc>
          <w:tcPr>
            <w:tcW w:w="709" w:type="dxa"/>
            <w:shd w:val="clear" w:color="auto" w:fill="auto"/>
            <w:vAlign w:val="center"/>
          </w:tcPr>
          <w:p w14:paraId="6EAF736A" w14:textId="66DEBD96"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5BEBA80F" w14:textId="77635B07" w:rsidR="00AE0736" w:rsidRPr="000F60FF" w:rsidRDefault="00AE0736" w:rsidP="00AE0736">
            <w:pPr>
              <w:widowControl/>
              <w:jc w:val="center"/>
              <w:rPr>
                <w:color w:val="000000"/>
                <w:kern w:val="0"/>
                <w:sz w:val="18"/>
                <w:szCs w:val="18"/>
              </w:rPr>
            </w:pPr>
            <w:r w:rsidRPr="0070259B">
              <w:t xml:space="preserve">461.49 </w:t>
            </w:r>
          </w:p>
        </w:tc>
        <w:tc>
          <w:tcPr>
            <w:tcW w:w="888" w:type="dxa"/>
            <w:shd w:val="clear" w:color="auto" w:fill="auto"/>
          </w:tcPr>
          <w:p w14:paraId="7A9B3FB5" w14:textId="7F0F9938" w:rsidR="00AE0736" w:rsidRPr="000F60FF" w:rsidRDefault="00AE0736" w:rsidP="00AE0736">
            <w:pPr>
              <w:widowControl/>
              <w:jc w:val="center"/>
              <w:rPr>
                <w:color w:val="000000"/>
                <w:kern w:val="0"/>
                <w:sz w:val="18"/>
                <w:szCs w:val="18"/>
              </w:rPr>
            </w:pPr>
            <w:r w:rsidRPr="0070259B">
              <w:t xml:space="preserve">52.23 </w:t>
            </w:r>
          </w:p>
        </w:tc>
        <w:tc>
          <w:tcPr>
            <w:tcW w:w="889" w:type="dxa"/>
            <w:shd w:val="clear" w:color="auto" w:fill="auto"/>
          </w:tcPr>
          <w:p w14:paraId="30E7F10D" w14:textId="0D01A0E3" w:rsidR="00AE0736" w:rsidRPr="000F60FF" w:rsidRDefault="00AE0736" w:rsidP="00AE0736">
            <w:pPr>
              <w:widowControl/>
              <w:jc w:val="center"/>
              <w:rPr>
                <w:color w:val="000000"/>
                <w:kern w:val="0"/>
                <w:sz w:val="18"/>
                <w:szCs w:val="18"/>
              </w:rPr>
            </w:pPr>
            <w:r w:rsidRPr="0070259B">
              <w:t xml:space="preserve">38.43 </w:t>
            </w:r>
          </w:p>
        </w:tc>
        <w:tc>
          <w:tcPr>
            <w:tcW w:w="1226" w:type="dxa"/>
            <w:shd w:val="clear" w:color="auto" w:fill="auto"/>
          </w:tcPr>
          <w:p w14:paraId="4D174196" w14:textId="36520C59" w:rsidR="00AE0736" w:rsidRPr="000F60FF" w:rsidRDefault="00AE0736" w:rsidP="00AE0736">
            <w:pPr>
              <w:widowControl/>
              <w:jc w:val="center"/>
              <w:rPr>
                <w:color w:val="000000"/>
                <w:kern w:val="0"/>
                <w:sz w:val="18"/>
                <w:szCs w:val="18"/>
              </w:rPr>
            </w:pPr>
            <w:r w:rsidRPr="0070259B">
              <w:t xml:space="preserve">27.56 </w:t>
            </w:r>
          </w:p>
        </w:tc>
        <w:tc>
          <w:tcPr>
            <w:tcW w:w="1142" w:type="dxa"/>
            <w:shd w:val="clear" w:color="auto" w:fill="auto"/>
          </w:tcPr>
          <w:p w14:paraId="103BE45F" w14:textId="052E7DB6"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64B4D1EC" w14:textId="18EE3A82" w:rsidR="00AE0736" w:rsidRPr="000F60FF" w:rsidRDefault="00AE0736" w:rsidP="00AE0736">
            <w:pPr>
              <w:widowControl/>
              <w:jc w:val="center"/>
              <w:rPr>
                <w:color w:val="000000"/>
                <w:kern w:val="0"/>
                <w:sz w:val="18"/>
                <w:szCs w:val="18"/>
              </w:rPr>
            </w:pPr>
            <w:r w:rsidRPr="0070259B">
              <w:t xml:space="preserve">0.10 </w:t>
            </w:r>
          </w:p>
        </w:tc>
        <w:tc>
          <w:tcPr>
            <w:tcW w:w="1057" w:type="dxa"/>
            <w:shd w:val="clear" w:color="000000" w:fill="auto"/>
          </w:tcPr>
          <w:p w14:paraId="07E63A88" w14:textId="79334C69" w:rsidR="00AE0736" w:rsidRPr="000F60FF" w:rsidRDefault="00AE0736" w:rsidP="00AE0736">
            <w:pPr>
              <w:widowControl/>
              <w:jc w:val="center"/>
              <w:rPr>
                <w:color w:val="000000"/>
                <w:kern w:val="0"/>
                <w:sz w:val="18"/>
                <w:szCs w:val="18"/>
              </w:rPr>
            </w:pPr>
            <w:r w:rsidRPr="0070259B">
              <w:t xml:space="preserve">20.90 </w:t>
            </w:r>
          </w:p>
        </w:tc>
      </w:tr>
      <w:tr w:rsidR="00AE0736" w:rsidRPr="000F60FF" w14:paraId="3B09597E" w14:textId="77777777" w:rsidTr="00B4455E">
        <w:trPr>
          <w:trHeight w:val="300"/>
        </w:trPr>
        <w:tc>
          <w:tcPr>
            <w:tcW w:w="1101" w:type="dxa"/>
            <w:vMerge/>
            <w:shd w:val="clear" w:color="auto" w:fill="auto"/>
            <w:noWrap/>
            <w:vAlign w:val="center"/>
          </w:tcPr>
          <w:p w14:paraId="1FC8177B" w14:textId="77777777" w:rsidR="00AE0736" w:rsidRPr="000F60FF" w:rsidRDefault="00AE0736" w:rsidP="00AE0736">
            <w:pPr>
              <w:widowControl/>
              <w:jc w:val="center"/>
              <w:rPr>
                <w:color w:val="000000"/>
                <w:kern w:val="0"/>
                <w:sz w:val="18"/>
                <w:szCs w:val="18"/>
              </w:rPr>
            </w:pPr>
          </w:p>
        </w:tc>
        <w:tc>
          <w:tcPr>
            <w:tcW w:w="850" w:type="dxa"/>
            <w:vMerge w:val="restart"/>
            <w:shd w:val="clear" w:color="auto" w:fill="auto"/>
            <w:vAlign w:val="center"/>
          </w:tcPr>
          <w:p w14:paraId="5A3980E8" w14:textId="575DD64B" w:rsidR="00AE0736" w:rsidRPr="000F60FF" w:rsidRDefault="00AE0736" w:rsidP="00AE0736">
            <w:pPr>
              <w:widowControl/>
              <w:jc w:val="center"/>
              <w:rPr>
                <w:color w:val="000000"/>
                <w:kern w:val="0"/>
                <w:sz w:val="18"/>
                <w:szCs w:val="18"/>
              </w:rPr>
            </w:pPr>
            <w:r w:rsidRPr="00185A83">
              <w:rPr>
                <w:color w:val="000000"/>
                <w:kern w:val="0"/>
                <w:sz w:val="18"/>
                <w:szCs w:val="18"/>
              </w:rPr>
              <w:t>TCT</w:t>
            </w:r>
            <w:r>
              <w:rPr>
                <w:color w:val="000000"/>
                <w:kern w:val="0"/>
                <w:sz w:val="18"/>
                <w:szCs w:val="18"/>
              </w:rPr>
              <w:t>7</w:t>
            </w:r>
          </w:p>
        </w:tc>
        <w:tc>
          <w:tcPr>
            <w:tcW w:w="709" w:type="dxa"/>
            <w:shd w:val="clear" w:color="auto" w:fill="auto"/>
            <w:vAlign w:val="center"/>
          </w:tcPr>
          <w:p w14:paraId="6B131919" w14:textId="736462EA"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56B6C599" w14:textId="7D4DB209" w:rsidR="00AE0736" w:rsidRPr="000F60FF" w:rsidRDefault="00AE0736" w:rsidP="00AE0736">
            <w:pPr>
              <w:widowControl/>
              <w:jc w:val="center"/>
              <w:rPr>
                <w:color w:val="000000"/>
                <w:kern w:val="0"/>
                <w:sz w:val="18"/>
                <w:szCs w:val="18"/>
              </w:rPr>
            </w:pPr>
            <w:r w:rsidRPr="005C74DD">
              <w:t xml:space="preserve">461.49 </w:t>
            </w:r>
          </w:p>
        </w:tc>
        <w:tc>
          <w:tcPr>
            <w:tcW w:w="888" w:type="dxa"/>
            <w:shd w:val="clear" w:color="auto" w:fill="auto"/>
          </w:tcPr>
          <w:p w14:paraId="3CC75F9D" w14:textId="1DFE7ECF" w:rsidR="00AE0736" w:rsidRPr="000F60FF" w:rsidRDefault="00AE0736" w:rsidP="00AE0736">
            <w:pPr>
              <w:widowControl/>
              <w:jc w:val="center"/>
              <w:rPr>
                <w:color w:val="000000"/>
                <w:kern w:val="0"/>
                <w:sz w:val="18"/>
                <w:szCs w:val="18"/>
              </w:rPr>
            </w:pPr>
            <w:r w:rsidRPr="005C74DD">
              <w:t xml:space="preserve">52.23 </w:t>
            </w:r>
          </w:p>
        </w:tc>
        <w:tc>
          <w:tcPr>
            <w:tcW w:w="889" w:type="dxa"/>
            <w:shd w:val="clear" w:color="auto" w:fill="auto"/>
          </w:tcPr>
          <w:p w14:paraId="47ABEC7E" w14:textId="6AD61182" w:rsidR="00AE0736" w:rsidRPr="000F60FF" w:rsidRDefault="00AE0736" w:rsidP="00AE0736">
            <w:pPr>
              <w:widowControl/>
              <w:jc w:val="center"/>
              <w:rPr>
                <w:color w:val="000000"/>
                <w:kern w:val="0"/>
                <w:sz w:val="18"/>
                <w:szCs w:val="18"/>
              </w:rPr>
            </w:pPr>
            <w:r w:rsidRPr="005C74DD">
              <w:t xml:space="preserve">24.79 </w:t>
            </w:r>
          </w:p>
        </w:tc>
        <w:tc>
          <w:tcPr>
            <w:tcW w:w="1226" w:type="dxa"/>
            <w:shd w:val="clear" w:color="auto" w:fill="auto"/>
          </w:tcPr>
          <w:p w14:paraId="299C6B2D" w14:textId="5F2EEAC9" w:rsidR="00AE0736" w:rsidRPr="000F60FF" w:rsidRDefault="00AE0736" w:rsidP="00AE0736">
            <w:pPr>
              <w:widowControl/>
              <w:jc w:val="center"/>
              <w:rPr>
                <w:color w:val="000000"/>
                <w:kern w:val="0"/>
                <w:sz w:val="18"/>
                <w:szCs w:val="18"/>
              </w:rPr>
            </w:pPr>
            <w:r w:rsidRPr="005C74DD">
              <w:t xml:space="preserve">17.96 </w:t>
            </w:r>
          </w:p>
        </w:tc>
        <w:tc>
          <w:tcPr>
            <w:tcW w:w="1142" w:type="dxa"/>
            <w:shd w:val="clear" w:color="auto" w:fill="auto"/>
          </w:tcPr>
          <w:p w14:paraId="70C8692C" w14:textId="0D31C0DC"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5377B64B" w14:textId="1D61404C" w:rsidR="00AE0736" w:rsidRPr="000F60FF" w:rsidRDefault="00AE0736" w:rsidP="00AE0736">
            <w:pPr>
              <w:widowControl/>
              <w:jc w:val="center"/>
              <w:rPr>
                <w:color w:val="000000"/>
                <w:kern w:val="0"/>
                <w:sz w:val="18"/>
                <w:szCs w:val="18"/>
              </w:rPr>
            </w:pPr>
            <w:r w:rsidRPr="005C74DD">
              <w:t xml:space="preserve">0.10 </w:t>
            </w:r>
          </w:p>
        </w:tc>
        <w:tc>
          <w:tcPr>
            <w:tcW w:w="1057" w:type="dxa"/>
            <w:shd w:val="clear" w:color="auto" w:fill="auto"/>
          </w:tcPr>
          <w:p w14:paraId="32993815" w14:textId="247F5109" w:rsidR="00AE0736" w:rsidRPr="000F60FF" w:rsidRDefault="00AE0736" w:rsidP="00AE0736">
            <w:pPr>
              <w:widowControl/>
              <w:jc w:val="center"/>
              <w:rPr>
                <w:b/>
                <w:color w:val="000000"/>
                <w:kern w:val="0"/>
                <w:sz w:val="18"/>
                <w:szCs w:val="18"/>
              </w:rPr>
            </w:pPr>
            <w:r w:rsidRPr="005C74DD">
              <w:t xml:space="preserve">5.90 </w:t>
            </w:r>
          </w:p>
        </w:tc>
      </w:tr>
      <w:tr w:rsidR="00AE0736" w:rsidRPr="000F60FF" w14:paraId="6D38E6E9" w14:textId="77777777" w:rsidTr="00AE0736">
        <w:trPr>
          <w:trHeight w:val="300"/>
        </w:trPr>
        <w:tc>
          <w:tcPr>
            <w:tcW w:w="1101" w:type="dxa"/>
            <w:vMerge/>
            <w:shd w:val="clear" w:color="auto" w:fill="auto"/>
            <w:noWrap/>
            <w:vAlign w:val="center"/>
          </w:tcPr>
          <w:p w14:paraId="70BB04C5" w14:textId="77777777" w:rsidR="00AE0736" w:rsidRPr="000F60FF" w:rsidRDefault="00AE0736" w:rsidP="00AE0736">
            <w:pPr>
              <w:widowControl/>
              <w:jc w:val="center"/>
              <w:rPr>
                <w:color w:val="000000"/>
                <w:kern w:val="0"/>
                <w:sz w:val="18"/>
                <w:szCs w:val="18"/>
              </w:rPr>
            </w:pPr>
          </w:p>
        </w:tc>
        <w:tc>
          <w:tcPr>
            <w:tcW w:w="850" w:type="dxa"/>
            <w:vMerge/>
            <w:vAlign w:val="center"/>
          </w:tcPr>
          <w:p w14:paraId="51B2FD24" w14:textId="77777777" w:rsidR="00AE0736" w:rsidRPr="000F60FF" w:rsidRDefault="00AE0736" w:rsidP="00AE0736">
            <w:pPr>
              <w:widowControl/>
              <w:jc w:val="center"/>
              <w:rPr>
                <w:color w:val="000000"/>
                <w:kern w:val="0"/>
                <w:sz w:val="18"/>
                <w:szCs w:val="18"/>
              </w:rPr>
            </w:pPr>
          </w:p>
        </w:tc>
        <w:tc>
          <w:tcPr>
            <w:tcW w:w="709" w:type="dxa"/>
            <w:shd w:val="clear" w:color="auto" w:fill="auto"/>
            <w:vAlign w:val="center"/>
          </w:tcPr>
          <w:p w14:paraId="5AA6266B" w14:textId="6E0618C9"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331CB6A1" w14:textId="1E8C9AFF" w:rsidR="00AE0736" w:rsidRPr="000F60FF" w:rsidRDefault="00AE0736" w:rsidP="00AE0736">
            <w:pPr>
              <w:widowControl/>
              <w:jc w:val="center"/>
              <w:rPr>
                <w:color w:val="000000"/>
                <w:kern w:val="0"/>
                <w:sz w:val="18"/>
                <w:szCs w:val="18"/>
              </w:rPr>
            </w:pPr>
            <w:r w:rsidRPr="005C74DD">
              <w:t xml:space="preserve">461.49 </w:t>
            </w:r>
          </w:p>
        </w:tc>
        <w:tc>
          <w:tcPr>
            <w:tcW w:w="888" w:type="dxa"/>
            <w:shd w:val="clear" w:color="auto" w:fill="auto"/>
          </w:tcPr>
          <w:p w14:paraId="6F971D92" w14:textId="3CA227DA" w:rsidR="00AE0736" w:rsidRPr="000F60FF" w:rsidRDefault="00AE0736" w:rsidP="00AE0736">
            <w:pPr>
              <w:widowControl/>
              <w:jc w:val="center"/>
              <w:rPr>
                <w:color w:val="000000"/>
                <w:kern w:val="0"/>
                <w:sz w:val="18"/>
                <w:szCs w:val="18"/>
              </w:rPr>
            </w:pPr>
            <w:r w:rsidRPr="005C74DD">
              <w:t xml:space="preserve">52.23 </w:t>
            </w:r>
          </w:p>
        </w:tc>
        <w:tc>
          <w:tcPr>
            <w:tcW w:w="889" w:type="dxa"/>
            <w:shd w:val="clear" w:color="auto" w:fill="auto"/>
          </w:tcPr>
          <w:p w14:paraId="13565723" w14:textId="27CFF6AD" w:rsidR="00AE0736" w:rsidRPr="000F60FF" w:rsidRDefault="00AE0736" w:rsidP="00AE0736">
            <w:pPr>
              <w:widowControl/>
              <w:jc w:val="center"/>
              <w:rPr>
                <w:color w:val="000000"/>
                <w:kern w:val="0"/>
                <w:sz w:val="18"/>
                <w:szCs w:val="18"/>
              </w:rPr>
            </w:pPr>
            <w:r w:rsidRPr="005C74DD">
              <w:t xml:space="preserve">4.11 </w:t>
            </w:r>
          </w:p>
        </w:tc>
        <w:tc>
          <w:tcPr>
            <w:tcW w:w="1226" w:type="dxa"/>
            <w:shd w:val="clear" w:color="auto" w:fill="auto"/>
          </w:tcPr>
          <w:p w14:paraId="72599F2C" w14:textId="0B540A79" w:rsidR="00AE0736" w:rsidRPr="000F60FF" w:rsidRDefault="00AE0736" w:rsidP="00AE0736">
            <w:pPr>
              <w:widowControl/>
              <w:jc w:val="center"/>
              <w:rPr>
                <w:color w:val="000000"/>
                <w:kern w:val="0"/>
                <w:sz w:val="18"/>
                <w:szCs w:val="18"/>
              </w:rPr>
            </w:pPr>
            <w:r w:rsidRPr="005C74DD">
              <w:t xml:space="preserve">13.17 </w:t>
            </w:r>
          </w:p>
        </w:tc>
        <w:tc>
          <w:tcPr>
            <w:tcW w:w="1142" w:type="dxa"/>
            <w:shd w:val="clear" w:color="auto" w:fill="auto"/>
          </w:tcPr>
          <w:p w14:paraId="733C436E" w14:textId="1C4912AC"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69F3DB41" w14:textId="486DFFE2" w:rsidR="00AE0736" w:rsidRPr="000F60FF" w:rsidRDefault="00AE0736" w:rsidP="00AE0736">
            <w:pPr>
              <w:widowControl/>
              <w:jc w:val="center"/>
              <w:rPr>
                <w:color w:val="000000"/>
                <w:kern w:val="0"/>
                <w:sz w:val="18"/>
                <w:szCs w:val="18"/>
              </w:rPr>
            </w:pPr>
            <w:r w:rsidRPr="005C74DD">
              <w:t xml:space="preserve">0.10 </w:t>
            </w:r>
          </w:p>
        </w:tc>
        <w:tc>
          <w:tcPr>
            <w:tcW w:w="1057" w:type="dxa"/>
            <w:shd w:val="clear" w:color="auto" w:fill="FFFF00"/>
          </w:tcPr>
          <w:p w14:paraId="4B2F3609" w14:textId="4101A98E" w:rsidR="00AE0736" w:rsidRPr="000F60FF" w:rsidRDefault="00AE0736" w:rsidP="00AE0736">
            <w:pPr>
              <w:widowControl/>
              <w:jc w:val="center"/>
              <w:rPr>
                <w:color w:val="000000"/>
                <w:kern w:val="0"/>
                <w:sz w:val="18"/>
                <w:szCs w:val="18"/>
              </w:rPr>
            </w:pPr>
            <w:r w:rsidRPr="005C74DD">
              <w:t xml:space="preserve">-16.85 </w:t>
            </w:r>
          </w:p>
        </w:tc>
      </w:tr>
      <w:tr w:rsidR="00AE0736" w:rsidRPr="000F60FF" w14:paraId="2E69A48F" w14:textId="77777777" w:rsidTr="00710596">
        <w:trPr>
          <w:trHeight w:val="300"/>
        </w:trPr>
        <w:tc>
          <w:tcPr>
            <w:tcW w:w="1101" w:type="dxa"/>
            <w:vMerge w:val="restart"/>
            <w:shd w:val="clear" w:color="auto" w:fill="auto"/>
            <w:noWrap/>
            <w:vAlign w:val="center"/>
          </w:tcPr>
          <w:p w14:paraId="3D9FC4AC" w14:textId="1ADE7490" w:rsidR="00AE0736" w:rsidRPr="000F60FF" w:rsidRDefault="00AE0736" w:rsidP="00AE0736">
            <w:pPr>
              <w:widowControl/>
              <w:jc w:val="center"/>
              <w:rPr>
                <w:color w:val="000000"/>
                <w:kern w:val="0"/>
                <w:sz w:val="18"/>
                <w:szCs w:val="18"/>
              </w:rPr>
            </w:pPr>
            <w:r w:rsidRPr="000F60FF">
              <w:rPr>
                <w:color w:val="000000"/>
                <w:kern w:val="0"/>
                <w:sz w:val="18"/>
                <w:szCs w:val="18"/>
              </w:rPr>
              <w:t>40</w:t>
            </w:r>
          </w:p>
        </w:tc>
        <w:tc>
          <w:tcPr>
            <w:tcW w:w="850" w:type="dxa"/>
            <w:vMerge w:val="restart"/>
            <w:shd w:val="clear" w:color="auto" w:fill="auto"/>
            <w:vAlign w:val="center"/>
          </w:tcPr>
          <w:p w14:paraId="3548E2B6" w14:textId="7347C16D" w:rsidR="00AE0736" w:rsidRPr="000F60FF" w:rsidRDefault="00AE0736" w:rsidP="00AE0736">
            <w:pPr>
              <w:widowControl/>
              <w:jc w:val="center"/>
              <w:rPr>
                <w:color w:val="000000"/>
                <w:kern w:val="0"/>
                <w:sz w:val="18"/>
                <w:szCs w:val="18"/>
              </w:rPr>
            </w:pPr>
            <w:r w:rsidRPr="00185A83">
              <w:rPr>
                <w:color w:val="000000"/>
                <w:kern w:val="0"/>
                <w:sz w:val="18"/>
                <w:szCs w:val="18"/>
              </w:rPr>
              <w:t>TDT3</w:t>
            </w:r>
          </w:p>
        </w:tc>
        <w:tc>
          <w:tcPr>
            <w:tcW w:w="709" w:type="dxa"/>
            <w:shd w:val="clear" w:color="auto" w:fill="auto"/>
            <w:vAlign w:val="center"/>
          </w:tcPr>
          <w:p w14:paraId="482E2CFE" w14:textId="26AD2791"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2E80F40D" w14:textId="0FEC5C82" w:rsidR="00AE0736" w:rsidRPr="000F60FF" w:rsidRDefault="00AE0736" w:rsidP="00AE0736">
            <w:pPr>
              <w:widowControl/>
              <w:jc w:val="center"/>
              <w:rPr>
                <w:color w:val="000000"/>
                <w:kern w:val="0"/>
                <w:sz w:val="18"/>
                <w:szCs w:val="18"/>
              </w:rPr>
            </w:pPr>
            <w:r w:rsidRPr="00B97EEB">
              <w:t xml:space="preserve">461.49 </w:t>
            </w:r>
          </w:p>
        </w:tc>
        <w:tc>
          <w:tcPr>
            <w:tcW w:w="888" w:type="dxa"/>
            <w:shd w:val="clear" w:color="auto" w:fill="auto"/>
          </w:tcPr>
          <w:p w14:paraId="241F6028" w14:textId="60B1229F" w:rsidR="00AE0736" w:rsidRPr="000F60FF" w:rsidRDefault="00AE0736" w:rsidP="00AE0736">
            <w:pPr>
              <w:widowControl/>
              <w:jc w:val="center"/>
              <w:rPr>
                <w:color w:val="000000"/>
                <w:kern w:val="0"/>
                <w:sz w:val="18"/>
                <w:szCs w:val="18"/>
              </w:rPr>
            </w:pPr>
            <w:r w:rsidRPr="00B97EEB">
              <w:t xml:space="preserve">52.23 </w:t>
            </w:r>
          </w:p>
        </w:tc>
        <w:tc>
          <w:tcPr>
            <w:tcW w:w="889" w:type="dxa"/>
            <w:shd w:val="clear" w:color="auto" w:fill="auto"/>
          </w:tcPr>
          <w:p w14:paraId="62B8924E" w14:textId="7BD34844" w:rsidR="00AE0736" w:rsidRPr="000F60FF" w:rsidRDefault="00AE0736" w:rsidP="00AE0736">
            <w:pPr>
              <w:widowControl/>
              <w:jc w:val="center"/>
              <w:rPr>
                <w:color w:val="000000"/>
                <w:kern w:val="0"/>
                <w:sz w:val="18"/>
                <w:szCs w:val="18"/>
              </w:rPr>
            </w:pPr>
            <w:r w:rsidRPr="00B97EEB">
              <w:t xml:space="preserve">38.93 </w:t>
            </w:r>
          </w:p>
        </w:tc>
        <w:tc>
          <w:tcPr>
            <w:tcW w:w="1226" w:type="dxa"/>
            <w:shd w:val="clear" w:color="auto" w:fill="auto"/>
          </w:tcPr>
          <w:p w14:paraId="5DD1A7E1" w14:textId="4DBF70F2" w:rsidR="00AE0736" w:rsidRPr="000F60FF" w:rsidRDefault="00AE0736" w:rsidP="00AE0736">
            <w:pPr>
              <w:widowControl/>
              <w:jc w:val="center"/>
              <w:rPr>
                <w:color w:val="000000"/>
                <w:kern w:val="0"/>
                <w:sz w:val="18"/>
                <w:szCs w:val="18"/>
              </w:rPr>
            </w:pPr>
            <w:r w:rsidRPr="00B97EEB">
              <w:t xml:space="preserve">3.32 </w:t>
            </w:r>
          </w:p>
        </w:tc>
        <w:tc>
          <w:tcPr>
            <w:tcW w:w="1142" w:type="dxa"/>
            <w:shd w:val="clear" w:color="auto" w:fill="auto"/>
          </w:tcPr>
          <w:p w14:paraId="4F225202" w14:textId="46EFA1D4"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72B0E673" w14:textId="77A33A9E" w:rsidR="00AE0736" w:rsidRPr="000F60FF" w:rsidRDefault="00AE0736" w:rsidP="00AE0736">
            <w:pPr>
              <w:widowControl/>
              <w:jc w:val="center"/>
              <w:rPr>
                <w:color w:val="000000"/>
                <w:kern w:val="0"/>
                <w:sz w:val="18"/>
                <w:szCs w:val="18"/>
              </w:rPr>
            </w:pPr>
            <w:r w:rsidRPr="00B97EEB">
              <w:t xml:space="preserve">0.10 </w:t>
            </w:r>
          </w:p>
        </w:tc>
        <w:tc>
          <w:tcPr>
            <w:tcW w:w="1057" w:type="dxa"/>
            <w:shd w:val="clear" w:color="000000" w:fill="auto"/>
          </w:tcPr>
          <w:p w14:paraId="0785ADCF" w14:textId="1C81B256" w:rsidR="00AE0736" w:rsidRPr="000F60FF" w:rsidRDefault="00AE0736" w:rsidP="00AE0736">
            <w:pPr>
              <w:widowControl/>
              <w:jc w:val="center"/>
              <w:rPr>
                <w:color w:val="000000"/>
                <w:kern w:val="0"/>
                <w:sz w:val="18"/>
                <w:szCs w:val="18"/>
              </w:rPr>
            </w:pPr>
            <w:r w:rsidRPr="00B97EEB">
              <w:t xml:space="preserve">21.45 </w:t>
            </w:r>
          </w:p>
        </w:tc>
      </w:tr>
      <w:tr w:rsidR="00AE0736" w:rsidRPr="000F60FF" w14:paraId="13D6F44F" w14:textId="77777777" w:rsidTr="00710596">
        <w:trPr>
          <w:trHeight w:val="300"/>
        </w:trPr>
        <w:tc>
          <w:tcPr>
            <w:tcW w:w="1101" w:type="dxa"/>
            <w:vMerge/>
            <w:shd w:val="clear" w:color="auto" w:fill="auto"/>
            <w:noWrap/>
            <w:vAlign w:val="center"/>
          </w:tcPr>
          <w:p w14:paraId="25DACAEE" w14:textId="0084FA41" w:rsidR="00AE0736" w:rsidRPr="000F60FF" w:rsidRDefault="00AE0736" w:rsidP="00AE0736">
            <w:pPr>
              <w:widowControl/>
              <w:jc w:val="center"/>
              <w:rPr>
                <w:color w:val="000000"/>
                <w:kern w:val="0"/>
                <w:sz w:val="18"/>
                <w:szCs w:val="18"/>
              </w:rPr>
            </w:pPr>
          </w:p>
        </w:tc>
        <w:tc>
          <w:tcPr>
            <w:tcW w:w="850" w:type="dxa"/>
            <w:vMerge/>
            <w:vAlign w:val="center"/>
          </w:tcPr>
          <w:p w14:paraId="55A7E327" w14:textId="0AEC3B22" w:rsidR="00AE0736" w:rsidRPr="000F60FF" w:rsidRDefault="00AE0736" w:rsidP="00AE0736">
            <w:pPr>
              <w:widowControl/>
              <w:jc w:val="center"/>
              <w:rPr>
                <w:color w:val="000000"/>
                <w:kern w:val="0"/>
                <w:sz w:val="18"/>
                <w:szCs w:val="18"/>
              </w:rPr>
            </w:pPr>
          </w:p>
        </w:tc>
        <w:tc>
          <w:tcPr>
            <w:tcW w:w="709" w:type="dxa"/>
            <w:shd w:val="clear" w:color="auto" w:fill="auto"/>
            <w:vAlign w:val="center"/>
          </w:tcPr>
          <w:p w14:paraId="24C22F14" w14:textId="606AB60B"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4894D8EC" w14:textId="3454D235" w:rsidR="00AE0736" w:rsidRPr="000F60FF" w:rsidRDefault="00AE0736" w:rsidP="00AE0736">
            <w:pPr>
              <w:widowControl/>
              <w:jc w:val="center"/>
              <w:rPr>
                <w:color w:val="000000"/>
                <w:kern w:val="0"/>
                <w:sz w:val="18"/>
                <w:szCs w:val="18"/>
              </w:rPr>
            </w:pPr>
            <w:r w:rsidRPr="00B97EEB">
              <w:t xml:space="preserve">461.49 </w:t>
            </w:r>
          </w:p>
        </w:tc>
        <w:tc>
          <w:tcPr>
            <w:tcW w:w="888" w:type="dxa"/>
            <w:shd w:val="clear" w:color="auto" w:fill="auto"/>
          </w:tcPr>
          <w:p w14:paraId="1152BA97" w14:textId="6C8B1E11" w:rsidR="00AE0736" w:rsidRPr="000F60FF" w:rsidRDefault="00AE0736" w:rsidP="00AE0736">
            <w:pPr>
              <w:widowControl/>
              <w:jc w:val="center"/>
              <w:rPr>
                <w:color w:val="000000"/>
                <w:kern w:val="0"/>
                <w:sz w:val="18"/>
                <w:szCs w:val="18"/>
              </w:rPr>
            </w:pPr>
            <w:r w:rsidRPr="00B97EEB">
              <w:t xml:space="preserve">52.23 </w:t>
            </w:r>
          </w:p>
        </w:tc>
        <w:tc>
          <w:tcPr>
            <w:tcW w:w="889" w:type="dxa"/>
            <w:shd w:val="clear" w:color="auto" w:fill="auto"/>
          </w:tcPr>
          <w:p w14:paraId="2DCCF911" w14:textId="0E79A9F5" w:rsidR="00AE0736" w:rsidRPr="000F60FF" w:rsidRDefault="00AE0736" w:rsidP="00AE0736">
            <w:pPr>
              <w:widowControl/>
              <w:jc w:val="center"/>
              <w:rPr>
                <w:color w:val="000000"/>
                <w:kern w:val="0"/>
                <w:sz w:val="18"/>
                <w:szCs w:val="18"/>
              </w:rPr>
            </w:pPr>
            <w:r w:rsidRPr="00B97EEB">
              <w:t xml:space="preserve">38.93 </w:t>
            </w:r>
          </w:p>
        </w:tc>
        <w:tc>
          <w:tcPr>
            <w:tcW w:w="1226" w:type="dxa"/>
            <w:shd w:val="clear" w:color="auto" w:fill="auto"/>
          </w:tcPr>
          <w:p w14:paraId="2B7BBC39" w14:textId="191F0797" w:rsidR="00AE0736" w:rsidRPr="000F60FF" w:rsidRDefault="00AE0736" w:rsidP="00AE0736">
            <w:pPr>
              <w:widowControl/>
              <w:jc w:val="center"/>
              <w:rPr>
                <w:color w:val="000000"/>
                <w:kern w:val="0"/>
                <w:sz w:val="18"/>
                <w:szCs w:val="18"/>
              </w:rPr>
            </w:pPr>
            <w:r w:rsidRPr="00B97EEB">
              <w:t xml:space="preserve">3.32 </w:t>
            </w:r>
          </w:p>
        </w:tc>
        <w:tc>
          <w:tcPr>
            <w:tcW w:w="1142" w:type="dxa"/>
            <w:shd w:val="clear" w:color="auto" w:fill="auto"/>
          </w:tcPr>
          <w:p w14:paraId="44F08F47" w14:textId="5455382E"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5BB575F3" w14:textId="3EBF7691" w:rsidR="00AE0736" w:rsidRPr="000F60FF" w:rsidRDefault="00AE0736" w:rsidP="00AE0736">
            <w:pPr>
              <w:widowControl/>
              <w:jc w:val="center"/>
              <w:rPr>
                <w:color w:val="000000"/>
                <w:kern w:val="0"/>
                <w:sz w:val="18"/>
                <w:szCs w:val="18"/>
              </w:rPr>
            </w:pPr>
            <w:r w:rsidRPr="00B97EEB">
              <w:t xml:space="preserve">0.10 </w:t>
            </w:r>
          </w:p>
        </w:tc>
        <w:tc>
          <w:tcPr>
            <w:tcW w:w="1057" w:type="dxa"/>
            <w:shd w:val="clear" w:color="000000" w:fill="auto"/>
          </w:tcPr>
          <w:p w14:paraId="5B7ADF57" w14:textId="3E6DE268" w:rsidR="00AE0736" w:rsidRPr="000F60FF" w:rsidRDefault="00AE0736" w:rsidP="00AE0736">
            <w:pPr>
              <w:widowControl/>
              <w:jc w:val="center"/>
              <w:rPr>
                <w:color w:val="000000"/>
                <w:kern w:val="0"/>
                <w:sz w:val="18"/>
                <w:szCs w:val="18"/>
              </w:rPr>
            </w:pPr>
            <w:r w:rsidRPr="00B97EEB">
              <w:t xml:space="preserve">21.45 </w:t>
            </w:r>
          </w:p>
        </w:tc>
      </w:tr>
      <w:tr w:rsidR="00AE0736" w:rsidRPr="000F60FF" w14:paraId="26582E2A" w14:textId="77777777" w:rsidTr="00710596">
        <w:trPr>
          <w:trHeight w:val="300"/>
        </w:trPr>
        <w:tc>
          <w:tcPr>
            <w:tcW w:w="1101" w:type="dxa"/>
            <w:vMerge/>
            <w:shd w:val="clear" w:color="auto" w:fill="auto"/>
            <w:noWrap/>
            <w:vAlign w:val="center"/>
          </w:tcPr>
          <w:p w14:paraId="319D1DF2" w14:textId="34A08D93" w:rsidR="00AE0736" w:rsidRPr="000F60FF" w:rsidRDefault="00AE0736" w:rsidP="00AE0736">
            <w:pPr>
              <w:widowControl/>
              <w:jc w:val="center"/>
              <w:rPr>
                <w:color w:val="000000"/>
                <w:kern w:val="0"/>
                <w:sz w:val="18"/>
                <w:szCs w:val="18"/>
              </w:rPr>
            </w:pPr>
          </w:p>
        </w:tc>
        <w:tc>
          <w:tcPr>
            <w:tcW w:w="850" w:type="dxa"/>
            <w:vMerge w:val="restart"/>
            <w:shd w:val="clear" w:color="auto" w:fill="auto"/>
            <w:vAlign w:val="center"/>
          </w:tcPr>
          <w:p w14:paraId="73929332" w14:textId="4BAF4F5C" w:rsidR="00AE0736" w:rsidRPr="000F60FF" w:rsidRDefault="00AE0736" w:rsidP="00AE0736">
            <w:pPr>
              <w:widowControl/>
              <w:jc w:val="center"/>
              <w:rPr>
                <w:color w:val="000000"/>
                <w:kern w:val="0"/>
                <w:sz w:val="18"/>
                <w:szCs w:val="18"/>
              </w:rPr>
            </w:pPr>
            <w:r w:rsidRPr="00185A83">
              <w:rPr>
                <w:color w:val="000000"/>
                <w:kern w:val="0"/>
                <w:sz w:val="18"/>
                <w:szCs w:val="18"/>
              </w:rPr>
              <w:t>TCT</w:t>
            </w:r>
            <w:r>
              <w:rPr>
                <w:color w:val="000000"/>
                <w:kern w:val="0"/>
                <w:sz w:val="18"/>
                <w:szCs w:val="18"/>
              </w:rPr>
              <w:t>7</w:t>
            </w:r>
          </w:p>
        </w:tc>
        <w:tc>
          <w:tcPr>
            <w:tcW w:w="709" w:type="dxa"/>
            <w:shd w:val="clear" w:color="auto" w:fill="auto"/>
            <w:vAlign w:val="center"/>
          </w:tcPr>
          <w:p w14:paraId="5925CD8A" w14:textId="605FFF26"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1A4B0206" w14:textId="41642F9B" w:rsidR="00AE0736" w:rsidRPr="000F60FF" w:rsidRDefault="00AE0736" w:rsidP="00AE0736">
            <w:pPr>
              <w:widowControl/>
              <w:jc w:val="center"/>
              <w:rPr>
                <w:color w:val="000000"/>
                <w:kern w:val="0"/>
                <w:sz w:val="18"/>
                <w:szCs w:val="18"/>
              </w:rPr>
            </w:pPr>
            <w:r w:rsidRPr="0007584C">
              <w:t xml:space="preserve">461.49 </w:t>
            </w:r>
          </w:p>
        </w:tc>
        <w:tc>
          <w:tcPr>
            <w:tcW w:w="888" w:type="dxa"/>
            <w:shd w:val="clear" w:color="auto" w:fill="auto"/>
          </w:tcPr>
          <w:p w14:paraId="4A996051" w14:textId="303FBCF6" w:rsidR="00AE0736" w:rsidRPr="000F60FF" w:rsidRDefault="00AE0736" w:rsidP="00AE0736">
            <w:pPr>
              <w:widowControl/>
              <w:jc w:val="center"/>
              <w:rPr>
                <w:color w:val="000000"/>
                <w:kern w:val="0"/>
                <w:sz w:val="18"/>
                <w:szCs w:val="18"/>
              </w:rPr>
            </w:pPr>
            <w:r w:rsidRPr="0007584C">
              <w:t xml:space="preserve">52.23 </w:t>
            </w:r>
          </w:p>
        </w:tc>
        <w:tc>
          <w:tcPr>
            <w:tcW w:w="889" w:type="dxa"/>
            <w:shd w:val="clear" w:color="auto" w:fill="auto"/>
          </w:tcPr>
          <w:p w14:paraId="7910EFD8" w14:textId="114198A3" w:rsidR="00AE0736" w:rsidRPr="000F60FF" w:rsidRDefault="00AE0736" w:rsidP="00AE0736">
            <w:pPr>
              <w:widowControl/>
              <w:jc w:val="center"/>
              <w:rPr>
                <w:color w:val="000000"/>
                <w:kern w:val="0"/>
                <w:sz w:val="18"/>
                <w:szCs w:val="18"/>
              </w:rPr>
            </w:pPr>
            <w:r w:rsidRPr="0007584C">
              <w:t xml:space="preserve">15.20 </w:t>
            </w:r>
          </w:p>
        </w:tc>
        <w:tc>
          <w:tcPr>
            <w:tcW w:w="1226" w:type="dxa"/>
            <w:shd w:val="clear" w:color="auto" w:fill="auto"/>
          </w:tcPr>
          <w:p w14:paraId="19CE2B4E" w14:textId="5B9DD5A9" w:rsidR="00AE0736" w:rsidRPr="000F60FF" w:rsidRDefault="00AE0736" w:rsidP="00AE0736">
            <w:pPr>
              <w:widowControl/>
              <w:jc w:val="center"/>
              <w:rPr>
                <w:color w:val="000000"/>
                <w:kern w:val="0"/>
                <w:sz w:val="18"/>
                <w:szCs w:val="18"/>
              </w:rPr>
            </w:pPr>
            <w:r w:rsidRPr="0007584C">
              <w:t xml:space="preserve">18.32 </w:t>
            </w:r>
          </w:p>
        </w:tc>
        <w:tc>
          <w:tcPr>
            <w:tcW w:w="1142" w:type="dxa"/>
            <w:shd w:val="clear" w:color="auto" w:fill="auto"/>
          </w:tcPr>
          <w:p w14:paraId="1560104D" w14:textId="485B758D"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215E1FF5" w14:textId="6D5F8CFB" w:rsidR="00AE0736" w:rsidRPr="000F60FF" w:rsidRDefault="00AE0736" w:rsidP="00AE0736">
            <w:pPr>
              <w:widowControl/>
              <w:jc w:val="center"/>
              <w:rPr>
                <w:color w:val="000000"/>
                <w:kern w:val="0"/>
                <w:sz w:val="18"/>
                <w:szCs w:val="18"/>
              </w:rPr>
            </w:pPr>
            <w:r w:rsidRPr="0007584C">
              <w:t xml:space="preserve">0.10 </w:t>
            </w:r>
          </w:p>
        </w:tc>
        <w:tc>
          <w:tcPr>
            <w:tcW w:w="1057" w:type="dxa"/>
            <w:shd w:val="clear" w:color="000000" w:fill="auto"/>
          </w:tcPr>
          <w:p w14:paraId="32FCC682" w14:textId="5E615A62" w:rsidR="00AE0736" w:rsidRPr="000F60FF" w:rsidRDefault="00AE0736" w:rsidP="00AE0736">
            <w:pPr>
              <w:widowControl/>
              <w:jc w:val="center"/>
              <w:rPr>
                <w:color w:val="000000"/>
                <w:kern w:val="0"/>
                <w:sz w:val="18"/>
                <w:szCs w:val="18"/>
              </w:rPr>
            </w:pPr>
            <w:r w:rsidRPr="0007584C">
              <w:t xml:space="preserve">-4.65 </w:t>
            </w:r>
          </w:p>
        </w:tc>
      </w:tr>
      <w:tr w:rsidR="00AE0736" w:rsidRPr="000F60FF" w14:paraId="455E584A" w14:textId="77777777" w:rsidTr="00B4455E">
        <w:trPr>
          <w:trHeight w:val="300"/>
        </w:trPr>
        <w:tc>
          <w:tcPr>
            <w:tcW w:w="1101" w:type="dxa"/>
            <w:vMerge/>
            <w:shd w:val="clear" w:color="auto" w:fill="auto"/>
            <w:noWrap/>
            <w:vAlign w:val="center"/>
          </w:tcPr>
          <w:p w14:paraId="1FEFB8EF" w14:textId="0ACD4A06" w:rsidR="00AE0736" w:rsidRPr="000F60FF" w:rsidRDefault="00AE0736" w:rsidP="00AE0736">
            <w:pPr>
              <w:widowControl/>
              <w:jc w:val="center"/>
              <w:rPr>
                <w:color w:val="000000"/>
                <w:kern w:val="0"/>
                <w:sz w:val="18"/>
                <w:szCs w:val="18"/>
              </w:rPr>
            </w:pPr>
          </w:p>
        </w:tc>
        <w:tc>
          <w:tcPr>
            <w:tcW w:w="850" w:type="dxa"/>
            <w:vMerge/>
            <w:vAlign w:val="center"/>
          </w:tcPr>
          <w:p w14:paraId="4A965ABA" w14:textId="77777777" w:rsidR="00AE0736" w:rsidRPr="000F60FF" w:rsidRDefault="00AE0736" w:rsidP="00AE0736">
            <w:pPr>
              <w:widowControl/>
              <w:jc w:val="center"/>
              <w:rPr>
                <w:color w:val="000000"/>
                <w:kern w:val="0"/>
                <w:sz w:val="18"/>
                <w:szCs w:val="18"/>
              </w:rPr>
            </w:pPr>
          </w:p>
        </w:tc>
        <w:tc>
          <w:tcPr>
            <w:tcW w:w="709" w:type="dxa"/>
            <w:shd w:val="clear" w:color="auto" w:fill="auto"/>
            <w:vAlign w:val="center"/>
          </w:tcPr>
          <w:p w14:paraId="05236A5D" w14:textId="7F6527BF"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3AB42EA1" w14:textId="2BB20013" w:rsidR="00AE0736" w:rsidRPr="000F60FF" w:rsidRDefault="00AE0736" w:rsidP="00AE0736">
            <w:pPr>
              <w:widowControl/>
              <w:jc w:val="center"/>
              <w:rPr>
                <w:color w:val="000000"/>
                <w:kern w:val="0"/>
                <w:sz w:val="18"/>
                <w:szCs w:val="18"/>
              </w:rPr>
            </w:pPr>
            <w:r w:rsidRPr="0007584C">
              <w:t xml:space="preserve">461.49 </w:t>
            </w:r>
          </w:p>
        </w:tc>
        <w:tc>
          <w:tcPr>
            <w:tcW w:w="888" w:type="dxa"/>
            <w:shd w:val="clear" w:color="auto" w:fill="auto"/>
          </w:tcPr>
          <w:p w14:paraId="2D6D9CD9" w14:textId="7CFC9557" w:rsidR="00AE0736" w:rsidRPr="000F60FF" w:rsidRDefault="00AE0736" w:rsidP="00AE0736">
            <w:pPr>
              <w:widowControl/>
              <w:jc w:val="center"/>
              <w:rPr>
                <w:color w:val="000000"/>
                <w:kern w:val="0"/>
                <w:sz w:val="18"/>
                <w:szCs w:val="18"/>
              </w:rPr>
            </w:pPr>
            <w:r w:rsidRPr="0007584C">
              <w:t xml:space="preserve">52.23 </w:t>
            </w:r>
          </w:p>
        </w:tc>
        <w:tc>
          <w:tcPr>
            <w:tcW w:w="889" w:type="dxa"/>
            <w:shd w:val="clear" w:color="auto" w:fill="auto"/>
          </w:tcPr>
          <w:p w14:paraId="6126F9CF" w14:textId="158E984D" w:rsidR="00AE0736" w:rsidRPr="000F60FF" w:rsidRDefault="00AE0736" w:rsidP="00AE0736">
            <w:pPr>
              <w:widowControl/>
              <w:jc w:val="center"/>
              <w:rPr>
                <w:color w:val="000000"/>
                <w:kern w:val="0"/>
                <w:sz w:val="18"/>
                <w:szCs w:val="18"/>
              </w:rPr>
            </w:pPr>
            <w:r w:rsidRPr="0007584C">
              <w:t xml:space="preserve">6.04 </w:t>
            </w:r>
          </w:p>
        </w:tc>
        <w:tc>
          <w:tcPr>
            <w:tcW w:w="1226" w:type="dxa"/>
            <w:shd w:val="clear" w:color="auto" w:fill="auto"/>
          </w:tcPr>
          <w:p w14:paraId="2F4A7742" w14:textId="27AEB3E0" w:rsidR="00AE0736" w:rsidRPr="000F60FF" w:rsidRDefault="00AE0736" w:rsidP="00AE0736">
            <w:pPr>
              <w:widowControl/>
              <w:jc w:val="center"/>
              <w:rPr>
                <w:color w:val="000000"/>
                <w:kern w:val="0"/>
                <w:sz w:val="18"/>
                <w:szCs w:val="18"/>
              </w:rPr>
            </w:pPr>
            <w:r w:rsidRPr="0007584C">
              <w:t xml:space="preserve">13.17 </w:t>
            </w:r>
          </w:p>
        </w:tc>
        <w:tc>
          <w:tcPr>
            <w:tcW w:w="1142" w:type="dxa"/>
            <w:shd w:val="clear" w:color="auto" w:fill="auto"/>
          </w:tcPr>
          <w:p w14:paraId="56CDD885" w14:textId="21048D0F"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31F85357" w14:textId="69BFE004" w:rsidR="00AE0736" w:rsidRPr="000F60FF" w:rsidRDefault="00AE0736" w:rsidP="00AE0736">
            <w:pPr>
              <w:widowControl/>
              <w:jc w:val="center"/>
              <w:rPr>
                <w:color w:val="000000"/>
                <w:kern w:val="0"/>
                <w:sz w:val="18"/>
                <w:szCs w:val="18"/>
              </w:rPr>
            </w:pPr>
            <w:r w:rsidRPr="0007584C">
              <w:t xml:space="preserve">0.10 </w:t>
            </w:r>
          </w:p>
        </w:tc>
        <w:tc>
          <w:tcPr>
            <w:tcW w:w="1057" w:type="dxa"/>
            <w:shd w:val="clear" w:color="auto" w:fill="auto"/>
          </w:tcPr>
          <w:p w14:paraId="1EA1EF19" w14:textId="4315BC3D" w:rsidR="00AE0736" w:rsidRPr="000F60FF" w:rsidRDefault="00AE0736" w:rsidP="00AE0736">
            <w:pPr>
              <w:widowControl/>
              <w:jc w:val="center"/>
              <w:rPr>
                <w:b/>
                <w:color w:val="000000"/>
                <w:kern w:val="0"/>
                <w:sz w:val="18"/>
                <w:szCs w:val="18"/>
              </w:rPr>
            </w:pPr>
            <w:r w:rsidRPr="0007584C">
              <w:t xml:space="preserve">-14.73 </w:t>
            </w:r>
          </w:p>
        </w:tc>
      </w:tr>
      <w:tr w:rsidR="00AE0736" w:rsidRPr="000F60FF" w14:paraId="2DEE61AB" w14:textId="77777777" w:rsidTr="006F48C1">
        <w:trPr>
          <w:trHeight w:val="300"/>
        </w:trPr>
        <w:tc>
          <w:tcPr>
            <w:tcW w:w="1101" w:type="dxa"/>
            <w:vMerge w:val="restart"/>
            <w:shd w:val="clear" w:color="auto" w:fill="auto"/>
            <w:noWrap/>
            <w:vAlign w:val="center"/>
          </w:tcPr>
          <w:p w14:paraId="5D0C10EF" w14:textId="00105B8E" w:rsidR="00AE0736" w:rsidRPr="000F60FF" w:rsidRDefault="00AE0736" w:rsidP="00AE0736">
            <w:pPr>
              <w:widowControl/>
              <w:jc w:val="center"/>
              <w:rPr>
                <w:color w:val="000000"/>
                <w:kern w:val="0"/>
                <w:sz w:val="18"/>
                <w:szCs w:val="18"/>
              </w:rPr>
            </w:pPr>
            <w:r w:rsidRPr="000F60FF">
              <w:rPr>
                <w:color w:val="000000"/>
                <w:kern w:val="0"/>
                <w:sz w:val="18"/>
                <w:szCs w:val="18"/>
              </w:rPr>
              <w:t>45</w:t>
            </w:r>
          </w:p>
        </w:tc>
        <w:tc>
          <w:tcPr>
            <w:tcW w:w="850" w:type="dxa"/>
            <w:vMerge w:val="restart"/>
            <w:shd w:val="clear" w:color="auto" w:fill="auto"/>
            <w:vAlign w:val="center"/>
          </w:tcPr>
          <w:p w14:paraId="32F28561" w14:textId="3302391C" w:rsidR="00AE0736" w:rsidRPr="000F60FF" w:rsidRDefault="00AE0736" w:rsidP="00AE0736">
            <w:pPr>
              <w:widowControl/>
              <w:jc w:val="center"/>
              <w:rPr>
                <w:color w:val="000000"/>
                <w:kern w:val="0"/>
                <w:sz w:val="18"/>
                <w:szCs w:val="18"/>
              </w:rPr>
            </w:pPr>
            <w:r w:rsidRPr="00185A83">
              <w:rPr>
                <w:color w:val="000000"/>
                <w:kern w:val="0"/>
                <w:sz w:val="18"/>
                <w:szCs w:val="18"/>
              </w:rPr>
              <w:t>TDT3</w:t>
            </w:r>
          </w:p>
        </w:tc>
        <w:tc>
          <w:tcPr>
            <w:tcW w:w="709" w:type="dxa"/>
            <w:shd w:val="clear" w:color="auto" w:fill="auto"/>
            <w:vAlign w:val="center"/>
          </w:tcPr>
          <w:p w14:paraId="1CF3AAF0" w14:textId="7138B573"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4AF184B7" w14:textId="18F5A6A5" w:rsidR="00AE0736" w:rsidRPr="000F60FF" w:rsidRDefault="00AE0736" w:rsidP="00AE0736">
            <w:pPr>
              <w:widowControl/>
              <w:jc w:val="center"/>
              <w:rPr>
                <w:color w:val="000000"/>
                <w:kern w:val="0"/>
                <w:sz w:val="18"/>
                <w:szCs w:val="18"/>
              </w:rPr>
            </w:pPr>
            <w:r w:rsidRPr="00156779">
              <w:t xml:space="preserve">461.49 </w:t>
            </w:r>
          </w:p>
        </w:tc>
        <w:tc>
          <w:tcPr>
            <w:tcW w:w="888" w:type="dxa"/>
            <w:shd w:val="clear" w:color="auto" w:fill="auto"/>
          </w:tcPr>
          <w:p w14:paraId="2E7D3DEB" w14:textId="56DD4C2F" w:rsidR="00AE0736" w:rsidRPr="000F60FF" w:rsidRDefault="00AE0736" w:rsidP="00AE0736">
            <w:pPr>
              <w:widowControl/>
              <w:jc w:val="center"/>
              <w:rPr>
                <w:color w:val="000000"/>
                <w:kern w:val="0"/>
                <w:sz w:val="18"/>
                <w:szCs w:val="18"/>
              </w:rPr>
            </w:pPr>
            <w:r w:rsidRPr="00156779">
              <w:t xml:space="preserve">52.23 </w:t>
            </w:r>
          </w:p>
        </w:tc>
        <w:tc>
          <w:tcPr>
            <w:tcW w:w="889" w:type="dxa"/>
            <w:shd w:val="clear" w:color="auto" w:fill="auto"/>
          </w:tcPr>
          <w:p w14:paraId="15BD2742" w14:textId="31969AB8" w:rsidR="00AE0736" w:rsidRPr="000F60FF" w:rsidRDefault="00AE0736" w:rsidP="00AE0736">
            <w:pPr>
              <w:widowControl/>
              <w:jc w:val="center"/>
              <w:rPr>
                <w:color w:val="000000"/>
                <w:kern w:val="0"/>
                <w:sz w:val="18"/>
                <w:szCs w:val="18"/>
              </w:rPr>
            </w:pPr>
            <w:r w:rsidRPr="00156779">
              <w:t xml:space="preserve">39.11 </w:t>
            </w:r>
          </w:p>
        </w:tc>
        <w:tc>
          <w:tcPr>
            <w:tcW w:w="1226" w:type="dxa"/>
            <w:shd w:val="clear" w:color="auto" w:fill="auto"/>
          </w:tcPr>
          <w:p w14:paraId="1497BC03" w14:textId="7CA175D3" w:rsidR="00AE0736" w:rsidRPr="000F60FF" w:rsidRDefault="00AE0736" w:rsidP="00AE0736">
            <w:pPr>
              <w:widowControl/>
              <w:jc w:val="center"/>
              <w:rPr>
                <w:color w:val="000000"/>
                <w:kern w:val="0"/>
                <w:sz w:val="18"/>
                <w:szCs w:val="18"/>
              </w:rPr>
            </w:pPr>
            <w:r w:rsidRPr="00156779">
              <w:t xml:space="preserve">3.32 </w:t>
            </w:r>
          </w:p>
        </w:tc>
        <w:tc>
          <w:tcPr>
            <w:tcW w:w="1142" w:type="dxa"/>
            <w:shd w:val="clear" w:color="auto" w:fill="auto"/>
          </w:tcPr>
          <w:p w14:paraId="1C1478F0" w14:textId="22D9F8E9"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58704B5B" w14:textId="65976029" w:rsidR="00AE0736" w:rsidRPr="000F60FF" w:rsidRDefault="00AE0736" w:rsidP="00AE0736">
            <w:pPr>
              <w:widowControl/>
              <w:jc w:val="center"/>
              <w:rPr>
                <w:color w:val="000000"/>
                <w:kern w:val="0"/>
                <w:sz w:val="18"/>
                <w:szCs w:val="18"/>
              </w:rPr>
            </w:pPr>
            <w:r w:rsidRPr="00156779">
              <w:t xml:space="preserve">0.10 </w:t>
            </w:r>
          </w:p>
        </w:tc>
        <w:tc>
          <w:tcPr>
            <w:tcW w:w="1057" w:type="dxa"/>
            <w:shd w:val="clear" w:color="000000" w:fill="auto"/>
          </w:tcPr>
          <w:p w14:paraId="6707B66D" w14:textId="6B942067" w:rsidR="00AE0736" w:rsidRPr="000F60FF" w:rsidRDefault="00AE0736" w:rsidP="00AE0736">
            <w:pPr>
              <w:widowControl/>
              <w:jc w:val="center"/>
              <w:rPr>
                <w:color w:val="000000"/>
                <w:kern w:val="0"/>
                <w:sz w:val="18"/>
                <w:szCs w:val="18"/>
              </w:rPr>
            </w:pPr>
            <w:r w:rsidRPr="00156779">
              <w:t xml:space="preserve">21.64 </w:t>
            </w:r>
          </w:p>
        </w:tc>
      </w:tr>
      <w:tr w:rsidR="00AE0736" w:rsidRPr="000F60FF" w14:paraId="5278585B" w14:textId="77777777" w:rsidTr="006F48C1">
        <w:trPr>
          <w:trHeight w:val="300"/>
        </w:trPr>
        <w:tc>
          <w:tcPr>
            <w:tcW w:w="1101" w:type="dxa"/>
            <w:vMerge/>
            <w:shd w:val="clear" w:color="auto" w:fill="auto"/>
            <w:noWrap/>
            <w:vAlign w:val="center"/>
          </w:tcPr>
          <w:p w14:paraId="2D25B071" w14:textId="77777777" w:rsidR="00AE0736" w:rsidRPr="000F60FF" w:rsidRDefault="00AE0736" w:rsidP="00AE0736">
            <w:pPr>
              <w:widowControl/>
              <w:jc w:val="center"/>
              <w:rPr>
                <w:color w:val="000000"/>
                <w:kern w:val="0"/>
                <w:sz w:val="18"/>
                <w:szCs w:val="18"/>
              </w:rPr>
            </w:pPr>
          </w:p>
        </w:tc>
        <w:tc>
          <w:tcPr>
            <w:tcW w:w="850" w:type="dxa"/>
            <w:vMerge/>
            <w:vAlign w:val="center"/>
          </w:tcPr>
          <w:p w14:paraId="19EEB84B" w14:textId="77777777" w:rsidR="00AE0736" w:rsidRPr="000F60FF" w:rsidRDefault="00AE0736" w:rsidP="00AE0736">
            <w:pPr>
              <w:widowControl/>
              <w:jc w:val="center"/>
              <w:rPr>
                <w:color w:val="000000"/>
                <w:kern w:val="0"/>
                <w:sz w:val="18"/>
                <w:szCs w:val="18"/>
              </w:rPr>
            </w:pPr>
          </w:p>
        </w:tc>
        <w:tc>
          <w:tcPr>
            <w:tcW w:w="709" w:type="dxa"/>
            <w:shd w:val="clear" w:color="auto" w:fill="auto"/>
            <w:vAlign w:val="center"/>
          </w:tcPr>
          <w:p w14:paraId="7620D588" w14:textId="3CF4FEF0"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64ACBCC3" w14:textId="5CB57CFA" w:rsidR="00AE0736" w:rsidRPr="000F60FF" w:rsidRDefault="00AE0736" w:rsidP="00AE0736">
            <w:pPr>
              <w:widowControl/>
              <w:jc w:val="center"/>
              <w:rPr>
                <w:color w:val="000000"/>
                <w:kern w:val="0"/>
                <w:sz w:val="18"/>
                <w:szCs w:val="18"/>
              </w:rPr>
            </w:pPr>
            <w:r w:rsidRPr="00156779">
              <w:t xml:space="preserve">461.49 </w:t>
            </w:r>
          </w:p>
        </w:tc>
        <w:tc>
          <w:tcPr>
            <w:tcW w:w="888" w:type="dxa"/>
            <w:shd w:val="clear" w:color="auto" w:fill="auto"/>
          </w:tcPr>
          <w:p w14:paraId="51D27681" w14:textId="4200D26B" w:rsidR="00AE0736" w:rsidRPr="000F60FF" w:rsidRDefault="00AE0736" w:rsidP="00AE0736">
            <w:pPr>
              <w:widowControl/>
              <w:jc w:val="center"/>
              <w:rPr>
                <w:color w:val="000000"/>
                <w:kern w:val="0"/>
                <w:sz w:val="18"/>
                <w:szCs w:val="18"/>
              </w:rPr>
            </w:pPr>
            <w:r w:rsidRPr="00156779">
              <w:t xml:space="preserve">52.23 </w:t>
            </w:r>
          </w:p>
        </w:tc>
        <w:tc>
          <w:tcPr>
            <w:tcW w:w="889" w:type="dxa"/>
            <w:shd w:val="clear" w:color="auto" w:fill="auto"/>
          </w:tcPr>
          <w:p w14:paraId="121921C3" w14:textId="572C52F5" w:rsidR="00AE0736" w:rsidRPr="000F60FF" w:rsidRDefault="00AE0736" w:rsidP="00AE0736">
            <w:pPr>
              <w:widowControl/>
              <w:jc w:val="center"/>
              <w:rPr>
                <w:color w:val="000000"/>
                <w:kern w:val="0"/>
                <w:sz w:val="18"/>
                <w:szCs w:val="18"/>
              </w:rPr>
            </w:pPr>
            <w:r w:rsidRPr="00156779">
              <w:t xml:space="preserve">39.11 </w:t>
            </w:r>
          </w:p>
        </w:tc>
        <w:tc>
          <w:tcPr>
            <w:tcW w:w="1226" w:type="dxa"/>
            <w:shd w:val="clear" w:color="auto" w:fill="auto"/>
          </w:tcPr>
          <w:p w14:paraId="6930E2B8" w14:textId="2F2FCA4A" w:rsidR="00AE0736" w:rsidRPr="000F60FF" w:rsidRDefault="00AE0736" w:rsidP="00AE0736">
            <w:pPr>
              <w:widowControl/>
              <w:jc w:val="center"/>
              <w:rPr>
                <w:color w:val="000000"/>
                <w:kern w:val="0"/>
                <w:sz w:val="18"/>
                <w:szCs w:val="18"/>
              </w:rPr>
            </w:pPr>
            <w:r w:rsidRPr="00156779">
              <w:t xml:space="preserve">3.32 </w:t>
            </w:r>
          </w:p>
        </w:tc>
        <w:tc>
          <w:tcPr>
            <w:tcW w:w="1142" w:type="dxa"/>
            <w:shd w:val="clear" w:color="auto" w:fill="auto"/>
          </w:tcPr>
          <w:p w14:paraId="1376A57B" w14:textId="608038BD"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49B72418" w14:textId="0A3737DF" w:rsidR="00AE0736" w:rsidRPr="000F60FF" w:rsidRDefault="00AE0736" w:rsidP="00AE0736">
            <w:pPr>
              <w:widowControl/>
              <w:jc w:val="center"/>
              <w:rPr>
                <w:color w:val="000000"/>
                <w:kern w:val="0"/>
                <w:sz w:val="18"/>
                <w:szCs w:val="18"/>
              </w:rPr>
            </w:pPr>
            <w:r w:rsidRPr="00156779">
              <w:t xml:space="preserve">0.10 </w:t>
            </w:r>
          </w:p>
        </w:tc>
        <w:tc>
          <w:tcPr>
            <w:tcW w:w="1057" w:type="dxa"/>
            <w:shd w:val="clear" w:color="000000" w:fill="auto"/>
          </w:tcPr>
          <w:p w14:paraId="11F08058" w14:textId="25E7BAF9" w:rsidR="00AE0736" w:rsidRPr="000F60FF" w:rsidRDefault="00AE0736" w:rsidP="00AE0736">
            <w:pPr>
              <w:widowControl/>
              <w:jc w:val="center"/>
              <w:rPr>
                <w:color w:val="000000"/>
                <w:kern w:val="0"/>
                <w:sz w:val="18"/>
                <w:szCs w:val="18"/>
              </w:rPr>
            </w:pPr>
            <w:r w:rsidRPr="00156779">
              <w:t xml:space="preserve">21.64 </w:t>
            </w:r>
          </w:p>
        </w:tc>
      </w:tr>
      <w:tr w:rsidR="00AE0736" w:rsidRPr="000F60FF" w14:paraId="77D00469" w14:textId="77777777" w:rsidTr="00660F87">
        <w:trPr>
          <w:trHeight w:val="300"/>
        </w:trPr>
        <w:tc>
          <w:tcPr>
            <w:tcW w:w="1101" w:type="dxa"/>
            <w:vMerge/>
            <w:shd w:val="clear" w:color="auto" w:fill="auto"/>
            <w:noWrap/>
            <w:vAlign w:val="center"/>
          </w:tcPr>
          <w:p w14:paraId="5968DF35" w14:textId="77777777" w:rsidR="00AE0736" w:rsidRPr="000F60FF" w:rsidRDefault="00AE0736" w:rsidP="00AE0736">
            <w:pPr>
              <w:widowControl/>
              <w:jc w:val="center"/>
              <w:rPr>
                <w:color w:val="000000"/>
                <w:kern w:val="0"/>
                <w:sz w:val="18"/>
                <w:szCs w:val="18"/>
              </w:rPr>
            </w:pPr>
          </w:p>
        </w:tc>
        <w:tc>
          <w:tcPr>
            <w:tcW w:w="850" w:type="dxa"/>
            <w:vMerge w:val="restart"/>
            <w:shd w:val="clear" w:color="auto" w:fill="auto"/>
            <w:vAlign w:val="center"/>
          </w:tcPr>
          <w:p w14:paraId="2747D237" w14:textId="2B767454" w:rsidR="00AE0736" w:rsidRPr="000F60FF" w:rsidRDefault="00AE0736" w:rsidP="00AE0736">
            <w:pPr>
              <w:widowControl/>
              <w:jc w:val="center"/>
              <w:rPr>
                <w:color w:val="000000"/>
                <w:kern w:val="0"/>
                <w:sz w:val="18"/>
                <w:szCs w:val="18"/>
              </w:rPr>
            </w:pPr>
            <w:r w:rsidRPr="00185A83">
              <w:rPr>
                <w:color w:val="000000"/>
                <w:kern w:val="0"/>
                <w:sz w:val="18"/>
                <w:szCs w:val="18"/>
              </w:rPr>
              <w:t>TCT</w:t>
            </w:r>
            <w:r>
              <w:rPr>
                <w:color w:val="000000"/>
                <w:kern w:val="0"/>
                <w:sz w:val="18"/>
                <w:szCs w:val="18"/>
              </w:rPr>
              <w:t>7</w:t>
            </w:r>
          </w:p>
        </w:tc>
        <w:tc>
          <w:tcPr>
            <w:tcW w:w="709" w:type="dxa"/>
            <w:shd w:val="clear" w:color="auto" w:fill="auto"/>
            <w:vAlign w:val="center"/>
          </w:tcPr>
          <w:p w14:paraId="09585948" w14:textId="7874DBED"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1D65D5B5" w14:textId="65211B80" w:rsidR="00AE0736" w:rsidRPr="000F60FF" w:rsidRDefault="00AE0736" w:rsidP="00AE0736">
            <w:pPr>
              <w:widowControl/>
              <w:jc w:val="center"/>
              <w:rPr>
                <w:color w:val="000000"/>
                <w:kern w:val="0"/>
                <w:sz w:val="18"/>
                <w:szCs w:val="18"/>
              </w:rPr>
            </w:pPr>
            <w:r w:rsidRPr="00CC6F36">
              <w:t xml:space="preserve">461.49 </w:t>
            </w:r>
          </w:p>
        </w:tc>
        <w:tc>
          <w:tcPr>
            <w:tcW w:w="888" w:type="dxa"/>
            <w:shd w:val="clear" w:color="auto" w:fill="auto"/>
          </w:tcPr>
          <w:p w14:paraId="66C43D38" w14:textId="340AD414" w:rsidR="00AE0736" w:rsidRPr="000F60FF" w:rsidRDefault="00AE0736" w:rsidP="00AE0736">
            <w:pPr>
              <w:widowControl/>
              <w:jc w:val="center"/>
              <w:rPr>
                <w:color w:val="000000"/>
                <w:kern w:val="0"/>
                <w:sz w:val="18"/>
                <w:szCs w:val="18"/>
              </w:rPr>
            </w:pPr>
            <w:r w:rsidRPr="00CC6F36">
              <w:t xml:space="preserve">52.23 </w:t>
            </w:r>
          </w:p>
        </w:tc>
        <w:tc>
          <w:tcPr>
            <w:tcW w:w="889" w:type="dxa"/>
            <w:shd w:val="clear" w:color="auto" w:fill="auto"/>
          </w:tcPr>
          <w:p w14:paraId="116D7D97" w14:textId="51FBBBBF" w:rsidR="00AE0736" w:rsidRPr="000F60FF" w:rsidRDefault="00AE0736" w:rsidP="00AE0736">
            <w:pPr>
              <w:widowControl/>
              <w:jc w:val="center"/>
              <w:rPr>
                <w:color w:val="000000"/>
                <w:kern w:val="0"/>
                <w:sz w:val="18"/>
                <w:szCs w:val="18"/>
              </w:rPr>
            </w:pPr>
            <w:r w:rsidRPr="00CC6F36">
              <w:t xml:space="preserve">12.86 </w:t>
            </w:r>
          </w:p>
        </w:tc>
        <w:tc>
          <w:tcPr>
            <w:tcW w:w="1226" w:type="dxa"/>
            <w:shd w:val="clear" w:color="auto" w:fill="auto"/>
          </w:tcPr>
          <w:p w14:paraId="3077C114" w14:textId="5E3BA5F5" w:rsidR="00AE0736" w:rsidRPr="000F60FF" w:rsidRDefault="00AE0736" w:rsidP="00AE0736">
            <w:pPr>
              <w:widowControl/>
              <w:jc w:val="center"/>
              <w:rPr>
                <w:color w:val="000000"/>
                <w:kern w:val="0"/>
                <w:sz w:val="18"/>
                <w:szCs w:val="18"/>
              </w:rPr>
            </w:pPr>
            <w:r w:rsidRPr="00CC6F36">
              <w:t xml:space="preserve">18.40 </w:t>
            </w:r>
          </w:p>
        </w:tc>
        <w:tc>
          <w:tcPr>
            <w:tcW w:w="1142" w:type="dxa"/>
            <w:shd w:val="clear" w:color="auto" w:fill="auto"/>
          </w:tcPr>
          <w:p w14:paraId="7D36F115" w14:textId="4EE84E68" w:rsidR="00AE0736" w:rsidRPr="000F60FF" w:rsidRDefault="00AE0736" w:rsidP="00AE0736">
            <w:pPr>
              <w:widowControl/>
              <w:jc w:val="center"/>
              <w:rPr>
                <w:color w:val="000000"/>
                <w:kern w:val="0"/>
                <w:sz w:val="18"/>
                <w:szCs w:val="18"/>
              </w:rPr>
            </w:pPr>
            <w:r w:rsidRPr="00266717">
              <w:t xml:space="preserve">0.035 </w:t>
            </w:r>
          </w:p>
        </w:tc>
        <w:tc>
          <w:tcPr>
            <w:tcW w:w="1142" w:type="dxa"/>
            <w:shd w:val="clear" w:color="auto" w:fill="auto"/>
          </w:tcPr>
          <w:p w14:paraId="3FCBA425" w14:textId="3E80B63D" w:rsidR="00AE0736" w:rsidRPr="000F60FF" w:rsidRDefault="00AE0736" w:rsidP="00AE0736">
            <w:pPr>
              <w:widowControl/>
              <w:jc w:val="center"/>
              <w:rPr>
                <w:color w:val="000000"/>
                <w:kern w:val="0"/>
                <w:sz w:val="18"/>
                <w:szCs w:val="18"/>
              </w:rPr>
            </w:pPr>
            <w:r w:rsidRPr="00CC6F36">
              <w:t xml:space="preserve">0.10 </w:t>
            </w:r>
          </w:p>
        </w:tc>
        <w:tc>
          <w:tcPr>
            <w:tcW w:w="1057" w:type="dxa"/>
            <w:shd w:val="clear" w:color="000000" w:fill="auto"/>
          </w:tcPr>
          <w:p w14:paraId="0265007A" w14:textId="191C9E52" w:rsidR="00AE0736" w:rsidRPr="000F60FF" w:rsidRDefault="00AE0736" w:rsidP="00AE0736">
            <w:pPr>
              <w:widowControl/>
              <w:jc w:val="center"/>
              <w:rPr>
                <w:color w:val="000000"/>
                <w:kern w:val="0"/>
                <w:sz w:val="18"/>
                <w:szCs w:val="18"/>
              </w:rPr>
            </w:pPr>
            <w:r w:rsidRPr="00CC6F36">
              <w:t xml:space="preserve">-7.23 </w:t>
            </w:r>
          </w:p>
        </w:tc>
      </w:tr>
      <w:tr w:rsidR="0088284B" w:rsidRPr="000F60FF" w14:paraId="420F06B0" w14:textId="77777777" w:rsidTr="00660F87">
        <w:trPr>
          <w:trHeight w:val="300"/>
        </w:trPr>
        <w:tc>
          <w:tcPr>
            <w:tcW w:w="1101" w:type="dxa"/>
            <w:vMerge/>
            <w:shd w:val="clear" w:color="auto" w:fill="auto"/>
            <w:noWrap/>
            <w:vAlign w:val="center"/>
          </w:tcPr>
          <w:p w14:paraId="024623EA" w14:textId="77777777" w:rsidR="0088284B" w:rsidRPr="000F60FF" w:rsidRDefault="0088284B" w:rsidP="0088284B">
            <w:pPr>
              <w:widowControl/>
              <w:jc w:val="center"/>
              <w:rPr>
                <w:color w:val="000000"/>
                <w:kern w:val="0"/>
                <w:sz w:val="18"/>
                <w:szCs w:val="18"/>
              </w:rPr>
            </w:pPr>
          </w:p>
        </w:tc>
        <w:tc>
          <w:tcPr>
            <w:tcW w:w="850" w:type="dxa"/>
            <w:vMerge/>
            <w:vAlign w:val="center"/>
          </w:tcPr>
          <w:p w14:paraId="57DC8479" w14:textId="77777777" w:rsidR="0088284B" w:rsidRPr="000F60FF" w:rsidRDefault="0088284B" w:rsidP="0088284B">
            <w:pPr>
              <w:widowControl/>
              <w:jc w:val="center"/>
              <w:rPr>
                <w:color w:val="000000"/>
                <w:kern w:val="0"/>
                <w:sz w:val="18"/>
                <w:szCs w:val="18"/>
              </w:rPr>
            </w:pPr>
          </w:p>
        </w:tc>
        <w:tc>
          <w:tcPr>
            <w:tcW w:w="709" w:type="dxa"/>
            <w:shd w:val="clear" w:color="auto" w:fill="auto"/>
            <w:vAlign w:val="center"/>
          </w:tcPr>
          <w:p w14:paraId="41D30634" w14:textId="6F26927A" w:rsidR="0088284B" w:rsidRPr="000F60FF" w:rsidRDefault="0088284B" w:rsidP="0088284B">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57A1C71D" w14:textId="65DF1674" w:rsidR="0088284B" w:rsidRPr="000F60FF" w:rsidRDefault="0088284B" w:rsidP="0088284B">
            <w:pPr>
              <w:widowControl/>
              <w:jc w:val="center"/>
              <w:rPr>
                <w:color w:val="000000"/>
                <w:kern w:val="0"/>
                <w:sz w:val="18"/>
                <w:szCs w:val="18"/>
              </w:rPr>
            </w:pPr>
            <w:r w:rsidRPr="00CC6F36">
              <w:t xml:space="preserve">461.49 </w:t>
            </w:r>
          </w:p>
        </w:tc>
        <w:tc>
          <w:tcPr>
            <w:tcW w:w="888" w:type="dxa"/>
            <w:shd w:val="clear" w:color="auto" w:fill="auto"/>
          </w:tcPr>
          <w:p w14:paraId="746095A6" w14:textId="10FEE2AE" w:rsidR="0088284B" w:rsidRPr="000F60FF" w:rsidRDefault="0088284B" w:rsidP="0088284B">
            <w:pPr>
              <w:widowControl/>
              <w:jc w:val="center"/>
              <w:rPr>
                <w:color w:val="000000"/>
                <w:kern w:val="0"/>
                <w:sz w:val="18"/>
                <w:szCs w:val="18"/>
              </w:rPr>
            </w:pPr>
            <w:r w:rsidRPr="00CC6F36">
              <w:t xml:space="preserve">52.23 </w:t>
            </w:r>
          </w:p>
        </w:tc>
        <w:tc>
          <w:tcPr>
            <w:tcW w:w="889" w:type="dxa"/>
            <w:shd w:val="clear" w:color="auto" w:fill="auto"/>
          </w:tcPr>
          <w:p w14:paraId="3859F3A5" w14:textId="5BBA5BB2" w:rsidR="0088284B" w:rsidRPr="000F60FF" w:rsidRDefault="0088284B" w:rsidP="0088284B">
            <w:pPr>
              <w:widowControl/>
              <w:jc w:val="center"/>
              <w:rPr>
                <w:color w:val="000000"/>
                <w:kern w:val="0"/>
                <w:sz w:val="18"/>
                <w:szCs w:val="18"/>
              </w:rPr>
            </w:pPr>
            <w:r w:rsidRPr="00CC6F36">
              <w:t xml:space="preserve">8.31 </w:t>
            </w:r>
          </w:p>
        </w:tc>
        <w:tc>
          <w:tcPr>
            <w:tcW w:w="1226" w:type="dxa"/>
            <w:shd w:val="clear" w:color="auto" w:fill="auto"/>
          </w:tcPr>
          <w:p w14:paraId="6DE4E1F9" w14:textId="57FCAF39" w:rsidR="0088284B" w:rsidRPr="000F60FF" w:rsidRDefault="0088284B" w:rsidP="0088284B">
            <w:pPr>
              <w:widowControl/>
              <w:jc w:val="center"/>
              <w:rPr>
                <w:color w:val="000000"/>
                <w:kern w:val="0"/>
                <w:sz w:val="18"/>
                <w:szCs w:val="18"/>
              </w:rPr>
            </w:pPr>
            <w:r w:rsidRPr="00CC6F36">
              <w:t xml:space="preserve">13.17 </w:t>
            </w:r>
          </w:p>
        </w:tc>
        <w:tc>
          <w:tcPr>
            <w:tcW w:w="1142" w:type="dxa"/>
            <w:shd w:val="clear" w:color="auto" w:fill="auto"/>
          </w:tcPr>
          <w:p w14:paraId="00BDEFEB" w14:textId="4AC068E1" w:rsidR="0088284B" w:rsidRPr="000F60FF" w:rsidRDefault="00AE0736" w:rsidP="0088284B">
            <w:pPr>
              <w:widowControl/>
              <w:jc w:val="center"/>
              <w:rPr>
                <w:color w:val="000000"/>
                <w:kern w:val="0"/>
                <w:sz w:val="18"/>
                <w:szCs w:val="18"/>
              </w:rPr>
            </w:pPr>
            <w:r>
              <w:t>0.035</w:t>
            </w:r>
            <w:r w:rsidR="0088284B" w:rsidRPr="00CC6F36">
              <w:t xml:space="preserve"> </w:t>
            </w:r>
          </w:p>
        </w:tc>
        <w:tc>
          <w:tcPr>
            <w:tcW w:w="1142" w:type="dxa"/>
            <w:shd w:val="clear" w:color="auto" w:fill="auto"/>
          </w:tcPr>
          <w:p w14:paraId="11A9B190" w14:textId="05A43BD8" w:rsidR="0088284B" w:rsidRPr="000F60FF" w:rsidRDefault="0088284B" w:rsidP="0088284B">
            <w:pPr>
              <w:widowControl/>
              <w:jc w:val="center"/>
              <w:rPr>
                <w:color w:val="000000"/>
                <w:kern w:val="0"/>
                <w:sz w:val="18"/>
                <w:szCs w:val="18"/>
              </w:rPr>
            </w:pPr>
            <w:r w:rsidRPr="00CC6F36">
              <w:t xml:space="preserve">0.10 </w:t>
            </w:r>
          </w:p>
        </w:tc>
        <w:tc>
          <w:tcPr>
            <w:tcW w:w="1057" w:type="dxa"/>
            <w:shd w:val="clear" w:color="auto" w:fill="auto"/>
          </w:tcPr>
          <w:p w14:paraId="360D94B7" w14:textId="5FAE3D88" w:rsidR="0088284B" w:rsidRPr="000F60FF" w:rsidRDefault="0088284B" w:rsidP="0088284B">
            <w:pPr>
              <w:widowControl/>
              <w:jc w:val="center"/>
              <w:rPr>
                <w:color w:val="000000"/>
                <w:kern w:val="0"/>
                <w:sz w:val="18"/>
                <w:szCs w:val="18"/>
              </w:rPr>
            </w:pPr>
            <w:r w:rsidRPr="00CC6F36">
              <w:t xml:space="preserve">-12.23 </w:t>
            </w:r>
          </w:p>
        </w:tc>
      </w:tr>
      <w:tr w:rsidR="00710596" w:rsidRPr="000F60FF" w14:paraId="36EE5A2C" w14:textId="77777777" w:rsidTr="006F48C1">
        <w:trPr>
          <w:trHeight w:val="300"/>
        </w:trPr>
        <w:tc>
          <w:tcPr>
            <w:tcW w:w="9854" w:type="dxa"/>
            <w:gridSpan w:val="10"/>
            <w:shd w:val="clear" w:color="auto" w:fill="auto"/>
            <w:noWrap/>
            <w:vAlign w:val="center"/>
          </w:tcPr>
          <w:p w14:paraId="51C613B1" w14:textId="77777777" w:rsidR="00710596" w:rsidRPr="000F60FF" w:rsidRDefault="00710596" w:rsidP="00710596">
            <w:pPr>
              <w:widowControl/>
              <w:jc w:val="center"/>
              <w:rPr>
                <w:b/>
                <w:color w:val="000000"/>
                <w:kern w:val="0"/>
                <w:sz w:val="18"/>
                <w:szCs w:val="18"/>
              </w:rPr>
            </w:pPr>
            <w:r w:rsidRPr="000F60FF">
              <w:rPr>
                <w:color w:val="000000"/>
                <w:kern w:val="0"/>
                <w:sz w:val="18"/>
                <w:szCs w:val="18"/>
              </w:rPr>
              <w:t>机组最大转速</w:t>
            </w:r>
            <w:r w:rsidRPr="000F60FF">
              <w:rPr>
                <w:color w:val="000000"/>
                <w:kern w:val="0"/>
                <w:sz w:val="18"/>
                <w:szCs w:val="18"/>
              </w:rPr>
              <w:t>(rpm)</w:t>
            </w:r>
          </w:p>
        </w:tc>
      </w:tr>
      <w:tr w:rsidR="00AE0736" w:rsidRPr="000F60FF" w14:paraId="45FB9BF0" w14:textId="77777777" w:rsidTr="00AB2EB8">
        <w:trPr>
          <w:trHeight w:val="300"/>
        </w:trPr>
        <w:tc>
          <w:tcPr>
            <w:tcW w:w="1101" w:type="dxa"/>
            <w:vMerge w:val="restart"/>
            <w:shd w:val="clear" w:color="auto" w:fill="auto"/>
            <w:noWrap/>
            <w:vAlign w:val="center"/>
          </w:tcPr>
          <w:p w14:paraId="710620E6" w14:textId="64771FDC" w:rsidR="00AE0736" w:rsidRPr="000F60FF" w:rsidRDefault="00AE0736" w:rsidP="00AE0736">
            <w:pPr>
              <w:widowControl/>
              <w:jc w:val="center"/>
              <w:rPr>
                <w:color w:val="000000"/>
                <w:kern w:val="0"/>
                <w:sz w:val="18"/>
                <w:szCs w:val="18"/>
              </w:rPr>
            </w:pPr>
            <w:r w:rsidRPr="000F60FF">
              <w:rPr>
                <w:color w:val="000000"/>
                <w:kern w:val="0"/>
                <w:sz w:val="18"/>
                <w:szCs w:val="18"/>
              </w:rPr>
              <w:t>35</w:t>
            </w:r>
          </w:p>
        </w:tc>
        <w:tc>
          <w:tcPr>
            <w:tcW w:w="850" w:type="dxa"/>
            <w:vMerge w:val="restart"/>
            <w:vAlign w:val="center"/>
          </w:tcPr>
          <w:p w14:paraId="13290C5F" w14:textId="30FEA764" w:rsidR="00AE0736" w:rsidRPr="00AB2EB8" w:rsidRDefault="00AE0736" w:rsidP="00AE0736">
            <w:pPr>
              <w:widowControl/>
              <w:jc w:val="center"/>
              <w:rPr>
                <w:color w:val="000000"/>
                <w:kern w:val="0"/>
                <w:sz w:val="18"/>
                <w:szCs w:val="18"/>
              </w:rPr>
            </w:pPr>
            <w:r w:rsidRPr="00AB2EB8">
              <w:rPr>
                <w:sz w:val="18"/>
                <w:szCs w:val="18"/>
              </w:rPr>
              <w:t>TCT1</w:t>
            </w:r>
          </w:p>
        </w:tc>
        <w:tc>
          <w:tcPr>
            <w:tcW w:w="709" w:type="dxa"/>
            <w:shd w:val="clear" w:color="auto" w:fill="auto"/>
            <w:vAlign w:val="center"/>
          </w:tcPr>
          <w:p w14:paraId="28CC52E2" w14:textId="0D2201D3"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41946EAF" w14:textId="096697A8" w:rsidR="00AE0736" w:rsidRPr="000F60FF" w:rsidRDefault="00AE0736" w:rsidP="00AE0736">
            <w:pPr>
              <w:widowControl/>
              <w:jc w:val="center"/>
              <w:rPr>
                <w:color w:val="000000"/>
                <w:kern w:val="0"/>
                <w:sz w:val="18"/>
                <w:szCs w:val="18"/>
              </w:rPr>
            </w:pPr>
            <w:r w:rsidRPr="00ED2091">
              <w:t xml:space="preserve">432.60 </w:t>
            </w:r>
          </w:p>
        </w:tc>
        <w:tc>
          <w:tcPr>
            <w:tcW w:w="888" w:type="dxa"/>
            <w:shd w:val="clear" w:color="auto" w:fill="auto"/>
          </w:tcPr>
          <w:p w14:paraId="76670D75" w14:textId="6223F9A0" w:rsidR="00AE0736" w:rsidRPr="000F60FF" w:rsidRDefault="00AE0736" w:rsidP="00AE0736">
            <w:pPr>
              <w:widowControl/>
              <w:jc w:val="center"/>
              <w:rPr>
                <w:color w:val="000000"/>
                <w:kern w:val="0"/>
                <w:sz w:val="18"/>
                <w:szCs w:val="18"/>
              </w:rPr>
            </w:pPr>
            <w:r w:rsidRPr="00ED2091">
              <w:t xml:space="preserve">428.60 </w:t>
            </w:r>
          </w:p>
        </w:tc>
        <w:tc>
          <w:tcPr>
            <w:tcW w:w="889" w:type="dxa"/>
            <w:shd w:val="clear" w:color="auto" w:fill="auto"/>
          </w:tcPr>
          <w:p w14:paraId="6A7C3232" w14:textId="55F77ADF" w:rsidR="00AE0736" w:rsidRPr="000F60FF" w:rsidRDefault="00AE0736" w:rsidP="00AE0736">
            <w:pPr>
              <w:widowControl/>
              <w:jc w:val="center"/>
              <w:rPr>
                <w:color w:val="000000"/>
                <w:kern w:val="0"/>
                <w:sz w:val="18"/>
                <w:szCs w:val="18"/>
              </w:rPr>
            </w:pPr>
            <w:r w:rsidRPr="00ED2091">
              <w:t xml:space="preserve">593.90 </w:t>
            </w:r>
          </w:p>
        </w:tc>
        <w:tc>
          <w:tcPr>
            <w:tcW w:w="1226" w:type="dxa"/>
            <w:shd w:val="clear" w:color="auto" w:fill="auto"/>
          </w:tcPr>
          <w:p w14:paraId="399E8932" w14:textId="15384691" w:rsidR="00AE0736" w:rsidRPr="000F60FF" w:rsidRDefault="00AE0736" w:rsidP="00AE0736">
            <w:pPr>
              <w:widowControl/>
              <w:jc w:val="center"/>
              <w:rPr>
                <w:color w:val="000000"/>
                <w:kern w:val="0"/>
                <w:sz w:val="18"/>
                <w:szCs w:val="18"/>
              </w:rPr>
            </w:pPr>
            <w:r w:rsidRPr="00ED2091">
              <w:t xml:space="preserve">7.27 </w:t>
            </w:r>
          </w:p>
        </w:tc>
        <w:tc>
          <w:tcPr>
            <w:tcW w:w="1142" w:type="dxa"/>
            <w:shd w:val="clear" w:color="auto" w:fill="auto"/>
          </w:tcPr>
          <w:p w14:paraId="1202259F" w14:textId="027AADB2" w:rsidR="00AE0736" w:rsidRPr="000F60FF" w:rsidRDefault="00AE0736" w:rsidP="00AE0736">
            <w:pPr>
              <w:widowControl/>
              <w:jc w:val="center"/>
              <w:rPr>
                <w:color w:val="000000"/>
                <w:kern w:val="0"/>
                <w:sz w:val="18"/>
                <w:szCs w:val="18"/>
              </w:rPr>
            </w:pPr>
            <w:r w:rsidRPr="00ED2091">
              <w:t xml:space="preserve">0.00 </w:t>
            </w:r>
          </w:p>
        </w:tc>
        <w:tc>
          <w:tcPr>
            <w:tcW w:w="1142" w:type="dxa"/>
            <w:shd w:val="clear" w:color="auto" w:fill="auto"/>
          </w:tcPr>
          <w:p w14:paraId="776A1229" w14:textId="68EFBD23" w:rsidR="00AE0736" w:rsidRPr="000F60FF" w:rsidRDefault="00AE0736" w:rsidP="00AE0736">
            <w:pPr>
              <w:widowControl/>
              <w:jc w:val="center"/>
              <w:rPr>
                <w:color w:val="000000"/>
                <w:kern w:val="0"/>
                <w:sz w:val="18"/>
                <w:szCs w:val="18"/>
              </w:rPr>
            </w:pPr>
            <w:r w:rsidRPr="00ED2091">
              <w:t xml:space="preserve">0.10 </w:t>
            </w:r>
          </w:p>
        </w:tc>
        <w:tc>
          <w:tcPr>
            <w:tcW w:w="1057" w:type="dxa"/>
            <w:shd w:val="clear" w:color="000000" w:fill="auto"/>
          </w:tcPr>
          <w:p w14:paraId="3B47A116" w14:textId="089E5884" w:rsidR="00AE0736" w:rsidRPr="000F60FF" w:rsidRDefault="00AE0736" w:rsidP="00AE0736">
            <w:pPr>
              <w:widowControl/>
              <w:jc w:val="center"/>
              <w:rPr>
                <w:b/>
                <w:color w:val="000000"/>
                <w:kern w:val="0"/>
                <w:sz w:val="18"/>
                <w:szCs w:val="18"/>
              </w:rPr>
            </w:pPr>
            <w:r w:rsidRPr="00ED2091">
              <w:t xml:space="preserve">610.43 </w:t>
            </w:r>
          </w:p>
        </w:tc>
      </w:tr>
      <w:tr w:rsidR="00AE0736" w:rsidRPr="000F60FF" w14:paraId="463BA206" w14:textId="77777777" w:rsidTr="00AE0736">
        <w:trPr>
          <w:trHeight w:val="300"/>
        </w:trPr>
        <w:tc>
          <w:tcPr>
            <w:tcW w:w="1101" w:type="dxa"/>
            <w:vMerge/>
            <w:shd w:val="clear" w:color="auto" w:fill="auto"/>
            <w:noWrap/>
            <w:vAlign w:val="center"/>
          </w:tcPr>
          <w:p w14:paraId="609A22F2" w14:textId="77777777" w:rsidR="00AE0736" w:rsidRPr="000F60FF" w:rsidRDefault="00AE0736" w:rsidP="00AE0736">
            <w:pPr>
              <w:widowControl/>
              <w:jc w:val="center"/>
              <w:rPr>
                <w:color w:val="000000"/>
                <w:kern w:val="0"/>
                <w:sz w:val="18"/>
                <w:szCs w:val="18"/>
              </w:rPr>
            </w:pPr>
          </w:p>
        </w:tc>
        <w:tc>
          <w:tcPr>
            <w:tcW w:w="850" w:type="dxa"/>
            <w:vMerge/>
            <w:vAlign w:val="center"/>
          </w:tcPr>
          <w:p w14:paraId="143B992D" w14:textId="77777777" w:rsidR="00AE0736" w:rsidRPr="00AB2EB8" w:rsidRDefault="00AE0736" w:rsidP="00AE0736">
            <w:pPr>
              <w:widowControl/>
              <w:jc w:val="center"/>
              <w:rPr>
                <w:color w:val="000000"/>
                <w:kern w:val="0"/>
                <w:sz w:val="18"/>
                <w:szCs w:val="18"/>
              </w:rPr>
            </w:pPr>
          </w:p>
        </w:tc>
        <w:tc>
          <w:tcPr>
            <w:tcW w:w="709" w:type="dxa"/>
            <w:shd w:val="clear" w:color="auto" w:fill="auto"/>
            <w:vAlign w:val="center"/>
          </w:tcPr>
          <w:p w14:paraId="4D6FFF1B" w14:textId="3959C48E"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5C9A8BA5" w14:textId="1D150203" w:rsidR="00AE0736" w:rsidRPr="000F60FF" w:rsidRDefault="00AE0736" w:rsidP="00AE0736">
            <w:pPr>
              <w:widowControl/>
              <w:jc w:val="center"/>
              <w:rPr>
                <w:color w:val="000000"/>
                <w:kern w:val="0"/>
                <w:sz w:val="18"/>
                <w:szCs w:val="18"/>
              </w:rPr>
            </w:pPr>
            <w:r w:rsidRPr="00ED2091">
              <w:t xml:space="preserve">432.60 </w:t>
            </w:r>
          </w:p>
        </w:tc>
        <w:tc>
          <w:tcPr>
            <w:tcW w:w="888" w:type="dxa"/>
            <w:shd w:val="clear" w:color="auto" w:fill="auto"/>
          </w:tcPr>
          <w:p w14:paraId="2FEC14CE" w14:textId="3B8289F3" w:rsidR="00AE0736" w:rsidRPr="000F60FF" w:rsidRDefault="00AE0736" w:rsidP="00AE0736">
            <w:pPr>
              <w:widowControl/>
              <w:jc w:val="center"/>
              <w:rPr>
                <w:color w:val="000000"/>
                <w:kern w:val="0"/>
                <w:sz w:val="18"/>
                <w:szCs w:val="18"/>
              </w:rPr>
            </w:pPr>
            <w:r w:rsidRPr="00ED2091">
              <w:t xml:space="preserve">428.60 </w:t>
            </w:r>
          </w:p>
        </w:tc>
        <w:tc>
          <w:tcPr>
            <w:tcW w:w="889" w:type="dxa"/>
            <w:shd w:val="clear" w:color="auto" w:fill="auto"/>
          </w:tcPr>
          <w:p w14:paraId="0EE6F0D7" w14:textId="18533C5F" w:rsidR="00AE0736" w:rsidRPr="000F60FF" w:rsidRDefault="00AE0736" w:rsidP="00AE0736">
            <w:pPr>
              <w:widowControl/>
              <w:jc w:val="center"/>
              <w:rPr>
                <w:color w:val="000000"/>
                <w:kern w:val="0"/>
                <w:sz w:val="18"/>
                <w:szCs w:val="18"/>
              </w:rPr>
            </w:pPr>
            <w:r w:rsidRPr="00ED2091">
              <w:t xml:space="preserve">611.33 </w:t>
            </w:r>
          </w:p>
        </w:tc>
        <w:tc>
          <w:tcPr>
            <w:tcW w:w="1226" w:type="dxa"/>
            <w:shd w:val="clear" w:color="auto" w:fill="auto"/>
          </w:tcPr>
          <w:p w14:paraId="4CB21EF4" w14:textId="4557DC5B" w:rsidR="00AE0736" w:rsidRPr="000F60FF" w:rsidRDefault="00AE0736" w:rsidP="00AE0736">
            <w:pPr>
              <w:widowControl/>
              <w:jc w:val="center"/>
              <w:rPr>
                <w:color w:val="000000"/>
                <w:kern w:val="0"/>
                <w:sz w:val="18"/>
                <w:szCs w:val="18"/>
              </w:rPr>
            </w:pPr>
            <w:r w:rsidRPr="00ED2091">
              <w:t xml:space="preserve">7.70 </w:t>
            </w:r>
          </w:p>
        </w:tc>
        <w:tc>
          <w:tcPr>
            <w:tcW w:w="1142" w:type="dxa"/>
            <w:shd w:val="clear" w:color="auto" w:fill="auto"/>
          </w:tcPr>
          <w:p w14:paraId="685A4EFB" w14:textId="569B05D8" w:rsidR="00AE0736" w:rsidRPr="000F60FF" w:rsidRDefault="00AE0736" w:rsidP="00AE0736">
            <w:pPr>
              <w:widowControl/>
              <w:jc w:val="center"/>
              <w:rPr>
                <w:color w:val="000000"/>
                <w:kern w:val="0"/>
                <w:sz w:val="18"/>
                <w:szCs w:val="18"/>
              </w:rPr>
            </w:pPr>
            <w:r w:rsidRPr="00ED2091">
              <w:t xml:space="preserve">0.00 </w:t>
            </w:r>
          </w:p>
        </w:tc>
        <w:tc>
          <w:tcPr>
            <w:tcW w:w="1142" w:type="dxa"/>
            <w:shd w:val="clear" w:color="auto" w:fill="auto"/>
          </w:tcPr>
          <w:p w14:paraId="6B94D2F1" w14:textId="615189EF" w:rsidR="00AE0736" w:rsidRPr="000F60FF" w:rsidRDefault="00AE0736" w:rsidP="00AE0736">
            <w:pPr>
              <w:widowControl/>
              <w:jc w:val="center"/>
              <w:rPr>
                <w:color w:val="000000"/>
                <w:kern w:val="0"/>
                <w:sz w:val="18"/>
                <w:szCs w:val="18"/>
              </w:rPr>
            </w:pPr>
            <w:r w:rsidRPr="00ED2091">
              <w:t xml:space="preserve">0.10 </w:t>
            </w:r>
          </w:p>
        </w:tc>
        <w:tc>
          <w:tcPr>
            <w:tcW w:w="1057" w:type="dxa"/>
            <w:shd w:val="clear" w:color="auto" w:fill="FFFF00"/>
          </w:tcPr>
          <w:p w14:paraId="476D46A2" w14:textId="0A69F9B4" w:rsidR="00AE0736" w:rsidRPr="000F60FF" w:rsidRDefault="00AE0736" w:rsidP="00AE0736">
            <w:pPr>
              <w:widowControl/>
              <w:jc w:val="center"/>
              <w:rPr>
                <w:color w:val="000000"/>
                <w:kern w:val="0"/>
                <w:sz w:val="18"/>
                <w:szCs w:val="18"/>
              </w:rPr>
            </w:pPr>
            <w:r w:rsidRPr="00ED2091">
              <w:t xml:space="preserve">629.60 </w:t>
            </w:r>
          </w:p>
        </w:tc>
      </w:tr>
      <w:tr w:rsidR="00AE0736" w:rsidRPr="000F60FF" w14:paraId="750E92BD" w14:textId="77777777" w:rsidTr="00AB2EB8">
        <w:trPr>
          <w:trHeight w:val="300"/>
        </w:trPr>
        <w:tc>
          <w:tcPr>
            <w:tcW w:w="1101" w:type="dxa"/>
            <w:vMerge w:val="restart"/>
            <w:shd w:val="clear" w:color="auto" w:fill="auto"/>
            <w:noWrap/>
            <w:vAlign w:val="center"/>
          </w:tcPr>
          <w:p w14:paraId="267BB656" w14:textId="1C564303" w:rsidR="00AE0736" w:rsidRPr="000F60FF" w:rsidRDefault="00AE0736" w:rsidP="00AE0736">
            <w:pPr>
              <w:widowControl/>
              <w:jc w:val="center"/>
              <w:rPr>
                <w:color w:val="000000"/>
                <w:kern w:val="0"/>
                <w:sz w:val="18"/>
                <w:szCs w:val="18"/>
              </w:rPr>
            </w:pPr>
            <w:r w:rsidRPr="000F60FF">
              <w:rPr>
                <w:color w:val="000000"/>
                <w:kern w:val="0"/>
                <w:sz w:val="18"/>
                <w:szCs w:val="18"/>
              </w:rPr>
              <w:t>40</w:t>
            </w:r>
          </w:p>
        </w:tc>
        <w:tc>
          <w:tcPr>
            <w:tcW w:w="850" w:type="dxa"/>
            <w:vMerge w:val="restart"/>
            <w:vAlign w:val="center"/>
          </w:tcPr>
          <w:p w14:paraId="730EC400" w14:textId="2461AC23" w:rsidR="00AE0736" w:rsidRPr="00AB2EB8" w:rsidRDefault="00AE0736" w:rsidP="00AE0736">
            <w:pPr>
              <w:widowControl/>
              <w:jc w:val="center"/>
              <w:rPr>
                <w:color w:val="000000"/>
                <w:kern w:val="0"/>
                <w:sz w:val="18"/>
                <w:szCs w:val="18"/>
              </w:rPr>
            </w:pPr>
            <w:r w:rsidRPr="00AB2EB8">
              <w:rPr>
                <w:sz w:val="18"/>
                <w:szCs w:val="18"/>
              </w:rPr>
              <w:t>TCT1</w:t>
            </w:r>
          </w:p>
        </w:tc>
        <w:tc>
          <w:tcPr>
            <w:tcW w:w="709" w:type="dxa"/>
            <w:shd w:val="clear" w:color="auto" w:fill="auto"/>
            <w:vAlign w:val="center"/>
          </w:tcPr>
          <w:p w14:paraId="18822E23" w14:textId="10530B60"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5530AB30" w14:textId="73FE5409" w:rsidR="00AE0736" w:rsidRPr="000F60FF" w:rsidRDefault="00AE0736" w:rsidP="00AE0736">
            <w:pPr>
              <w:widowControl/>
              <w:jc w:val="center"/>
              <w:rPr>
                <w:color w:val="000000"/>
                <w:kern w:val="0"/>
                <w:sz w:val="18"/>
                <w:szCs w:val="18"/>
              </w:rPr>
            </w:pPr>
            <w:r w:rsidRPr="002D578A">
              <w:t xml:space="preserve">432.60 </w:t>
            </w:r>
          </w:p>
        </w:tc>
        <w:tc>
          <w:tcPr>
            <w:tcW w:w="888" w:type="dxa"/>
            <w:shd w:val="clear" w:color="auto" w:fill="auto"/>
          </w:tcPr>
          <w:p w14:paraId="47242C4D" w14:textId="11791124" w:rsidR="00AE0736" w:rsidRPr="000F60FF" w:rsidRDefault="00AE0736" w:rsidP="00AE0736">
            <w:pPr>
              <w:widowControl/>
              <w:jc w:val="center"/>
              <w:rPr>
                <w:color w:val="000000"/>
                <w:kern w:val="0"/>
                <w:sz w:val="18"/>
                <w:szCs w:val="18"/>
              </w:rPr>
            </w:pPr>
            <w:r w:rsidRPr="002D578A">
              <w:t xml:space="preserve">428.60 </w:t>
            </w:r>
          </w:p>
        </w:tc>
        <w:tc>
          <w:tcPr>
            <w:tcW w:w="889" w:type="dxa"/>
            <w:shd w:val="clear" w:color="auto" w:fill="auto"/>
          </w:tcPr>
          <w:p w14:paraId="51C453F9" w14:textId="69B4E0AF" w:rsidR="00AE0736" w:rsidRPr="000F60FF" w:rsidRDefault="00AE0736" w:rsidP="00AE0736">
            <w:pPr>
              <w:widowControl/>
              <w:jc w:val="center"/>
              <w:rPr>
                <w:color w:val="000000"/>
                <w:kern w:val="0"/>
                <w:sz w:val="18"/>
                <w:szCs w:val="18"/>
              </w:rPr>
            </w:pPr>
            <w:r w:rsidRPr="002D578A">
              <w:t xml:space="preserve">595.17 </w:t>
            </w:r>
          </w:p>
        </w:tc>
        <w:tc>
          <w:tcPr>
            <w:tcW w:w="1226" w:type="dxa"/>
            <w:shd w:val="clear" w:color="auto" w:fill="auto"/>
          </w:tcPr>
          <w:p w14:paraId="73D654AA" w14:textId="737DB660" w:rsidR="00AE0736" w:rsidRPr="000F60FF" w:rsidRDefault="00AE0736" w:rsidP="00AE0736">
            <w:pPr>
              <w:widowControl/>
              <w:jc w:val="center"/>
              <w:rPr>
                <w:color w:val="000000"/>
                <w:kern w:val="0"/>
                <w:sz w:val="18"/>
                <w:szCs w:val="18"/>
              </w:rPr>
            </w:pPr>
            <w:r w:rsidRPr="002D578A">
              <w:t xml:space="preserve">7.35 </w:t>
            </w:r>
          </w:p>
        </w:tc>
        <w:tc>
          <w:tcPr>
            <w:tcW w:w="1142" w:type="dxa"/>
            <w:shd w:val="clear" w:color="auto" w:fill="auto"/>
          </w:tcPr>
          <w:p w14:paraId="007AFC77" w14:textId="4ADAF89E" w:rsidR="00AE0736" w:rsidRPr="000F60FF" w:rsidRDefault="00AE0736" w:rsidP="00AE0736">
            <w:pPr>
              <w:widowControl/>
              <w:jc w:val="center"/>
              <w:rPr>
                <w:color w:val="000000"/>
                <w:kern w:val="0"/>
                <w:sz w:val="18"/>
                <w:szCs w:val="18"/>
              </w:rPr>
            </w:pPr>
            <w:r w:rsidRPr="002D578A">
              <w:t xml:space="preserve">0.00 </w:t>
            </w:r>
          </w:p>
        </w:tc>
        <w:tc>
          <w:tcPr>
            <w:tcW w:w="1142" w:type="dxa"/>
            <w:shd w:val="clear" w:color="auto" w:fill="auto"/>
          </w:tcPr>
          <w:p w14:paraId="09341AB4" w14:textId="5A4A1A41" w:rsidR="00AE0736" w:rsidRPr="000F60FF" w:rsidRDefault="00AE0736" w:rsidP="00AE0736">
            <w:pPr>
              <w:widowControl/>
              <w:jc w:val="center"/>
              <w:rPr>
                <w:color w:val="000000"/>
                <w:kern w:val="0"/>
                <w:sz w:val="18"/>
                <w:szCs w:val="18"/>
              </w:rPr>
            </w:pPr>
            <w:r w:rsidRPr="002D578A">
              <w:t xml:space="preserve">0.10 </w:t>
            </w:r>
          </w:p>
        </w:tc>
        <w:tc>
          <w:tcPr>
            <w:tcW w:w="1057" w:type="dxa"/>
            <w:shd w:val="clear" w:color="000000" w:fill="auto"/>
          </w:tcPr>
          <w:p w14:paraId="2EF12B15" w14:textId="4D178D90" w:rsidR="00AE0736" w:rsidRPr="000F60FF" w:rsidRDefault="00AE0736" w:rsidP="00AE0736">
            <w:pPr>
              <w:widowControl/>
              <w:jc w:val="center"/>
              <w:rPr>
                <w:color w:val="000000"/>
                <w:kern w:val="0"/>
                <w:sz w:val="18"/>
                <w:szCs w:val="18"/>
              </w:rPr>
            </w:pPr>
            <w:r w:rsidRPr="002D578A">
              <w:t xml:space="preserve">611.83 </w:t>
            </w:r>
          </w:p>
        </w:tc>
      </w:tr>
      <w:tr w:rsidR="00AE0736" w:rsidRPr="000F60FF" w14:paraId="50A41CAB" w14:textId="77777777" w:rsidTr="00AB2EB8">
        <w:trPr>
          <w:trHeight w:val="300"/>
        </w:trPr>
        <w:tc>
          <w:tcPr>
            <w:tcW w:w="1101" w:type="dxa"/>
            <w:vMerge/>
            <w:shd w:val="clear" w:color="auto" w:fill="auto"/>
            <w:noWrap/>
            <w:vAlign w:val="center"/>
          </w:tcPr>
          <w:p w14:paraId="4B205781" w14:textId="77777777" w:rsidR="00AE0736" w:rsidRPr="000F60FF" w:rsidRDefault="00AE0736" w:rsidP="00AE0736">
            <w:pPr>
              <w:widowControl/>
              <w:jc w:val="center"/>
              <w:rPr>
                <w:color w:val="000000"/>
                <w:kern w:val="0"/>
                <w:sz w:val="18"/>
                <w:szCs w:val="18"/>
              </w:rPr>
            </w:pPr>
          </w:p>
        </w:tc>
        <w:tc>
          <w:tcPr>
            <w:tcW w:w="850" w:type="dxa"/>
            <w:vMerge/>
            <w:vAlign w:val="center"/>
          </w:tcPr>
          <w:p w14:paraId="32C9D53E" w14:textId="77777777" w:rsidR="00AE0736" w:rsidRPr="00AB2EB8" w:rsidRDefault="00AE0736" w:rsidP="00AE0736">
            <w:pPr>
              <w:widowControl/>
              <w:jc w:val="center"/>
              <w:rPr>
                <w:color w:val="000000"/>
                <w:kern w:val="0"/>
                <w:sz w:val="18"/>
                <w:szCs w:val="18"/>
              </w:rPr>
            </w:pPr>
          </w:p>
        </w:tc>
        <w:tc>
          <w:tcPr>
            <w:tcW w:w="709" w:type="dxa"/>
            <w:shd w:val="clear" w:color="auto" w:fill="auto"/>
            <w:vAlign w:val="center"/>
          </w:tcPr>
          <w:p w14:paraId="04067C26" w14:textId="51C989DD"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07D5825E" w14:textId="2E714C82" w:rsidR="00AE0736" w:rsidRPr="000F60FF" w:rsidRDefault="00AE0736" w:rsidP="00AE0736">
            <w:pPr>
              <w:widowControl/>
              <w:jc w:val="center"/>
              <w:rPr>
                <w:color w:val="000000"/>
                <w:kern w:val="0"/>
                <w:sz w:val="18"/>
                <w:szCs w:val="18"/>
              </w:rPr>
            </w:pPr>
            <w:r w:rsidRPr="002D578A">
              <w:t xml:space="preserve">432.60 </w:t>
            </w:r>
          </w:p>
        </w:tc>
        <w:tc>
          <w:tcPr>
            <w:tcW w:w="888" w:type="dxa"/>
            <w:shd w:val="clear" w:color="auto" w:fill="auto"/>
          </w:tcPr>
          <w:p w14:paraId="24F70B58" w14:textId="1074A242" w:rsidR="00AE0736" w:rsidRPr="000F60FF" w:rsidRDefault="00AE0736" w:rsidP="00AE0736">
            <w:pPr>
              <w:widowControl/>
              <w:jc w:val="center"/>
              <w:rPr>
                <w:color w:val="000000"/>
                <w:kern w:val="0"/>
                <w:sz w:val="18"/>
                <w:szCs w:val="18"/>
              </w:rPr>
            </w:pPr>
            <w:r w:rsidRPr="002D578A">
              <w:t xml:space="preserve">428.60 </w:t>
            </w:r>
          </w:p>
        </w:tc>
        <w:tc>
          <w:tcPr>
            <w:tcW w:w="889" w:type="dxa"/>
            <w:shd w:val="clear" w:color="auto" w:fill="auto"/>
          </w:tcPr>
          <w:p w14:paraId="347AF57A" w14:textId="3465843C" w:rsidR="00AE0736" w:rsidRPr="000F60FF" w:rsidRDefault="00AE0736" w:rsidP="00AE0736">
            <w:pPr>
              <w:widowControl/>
              <w:jc w:val="center"/>
              <w:rPr>
                <w:color w:val="000000"/>
                <w:kern w:val="0"/>
                <w:sz w:val="18"/>
                <w:szCs w:val="18"/>
              </w:rPr>
            </w:pPr>
            <w:r w:rsidRPr="002D578A">
              <w:t xml:space="preserve">610.45 </w:t>
            </w:r>
          </w:p>
        </w:tc>
        <w:tc>
          <w:tcPr>
            <w:tcW w:w="1226" w:type="dxa"/>
            <w:shd w:val="clear" w:color="auto" w:fill="auto"/>
          </w:tcPr>
          <w:p w14:paraId="6C28203C" w14:textId="3DD44FAD" w:rsidR="00AE0736" w:rsidRPr="000F60FF" w:rsidRDefault="00AE0736" w:rsidP="00AE0736">
            <w:pPr>
              <w:widowControl/>
              <w:jc w:val="center"/>
              <w:rPr>
                <w:color w:val="000000"/>
                <w:kern w:val="0"/>
                <w:sz w:val="18"/>
                <w:szCs w:val="18"/>
              </w:rPr>
            </w:pPr>
            <w:r w:rsidRPr="002D578A">
              <w:t xml:space="preserve">7.73 </w:t>
            </w:r>
          </w:p>
        </w:tc>
        <w:tc>
          <w:tcPr>
            <w:tcW w:w="1142" w:type="dxa"/>
            <w:shd w:val="clear" w:color="auto" w:fill="auto"/>
          </w:tcPr>
          <w:p w14:paraId="5A69929C" w14:textId="76A2EFB7" w:rsidR="00AE0736" w:rsidRPr="000F60FF" w:rsidRDefault="00AE0736" w:rsidP="00AE0736">
            <w:pPr>
              <w:widowControl/>
              <w:jc w:val="center"/>
              <w:rPr>
                <w:color w:val="000000"/>
                <w:kern w:val="0"/>
                <w:sz w:val="18"/>
                <w:szCs w:val="18"/>
              </w:rPr>
            </w:pPr>
            <w:r w:rsidRPr="002D578A">
              <w:t xml:space="preserve">0.00 </w:t>
            </w:r>
          </w:p>
        </w:tc>
        <w:tc>
          <w:tcPr>
            <w:tcW w:w="1142" w:type="dxa"/>
            <w:shd w:val="clear" w:color="auto" w:fill="auto"/>
          </w:tcPr>
          <w:p w14:paraId="1F2A4B68" w14:textId="3A199014" w:rsidR="00AE0736" w:rsidRPr="000F60FF" w:rsidRDefault="00AE0736" w:rsidP="00AE0736">
            <w:pPr>
              <w:widowControl/>
              <w:jc w:val="center"/>
              <w:rPr>
                <w:color w:val="000000"/>
                <w:kern w:val="0"/>
                <w:sz w:val="18"/>
                <w:szCs w:val="18"/>
              </w:rPr>
            </w:pPr>
            <w:r w:rsidRPr="002D578A">
              <w:t xml:space="preserve">0.10 </w:t>
            </w:r>
          </w:p>
        </w:tc>
        <w:tc>
          <w:tcPr>
            <w:tcW w:w="1057" w:type="dxa"/>
            <w:shd w:val="clear" w:color="000000" w:fill="auto"/>
          </w:tcPr>
          <w:p w14:paraId="349B9B5D" w14:textId="35F7F32A" w:rsidR="00AE0736" w:rsidRPr="000F60FF" w:rsidRDefault="00AE0736" w:rsidP="00AE0736">
            <w:pPr>
              <w:widowControl/>
              <w:jc w:val="center"/>
              <w:rPr>
                <w:color w:val="000000"/>
                <w:kern w:val="0"/>
                <w:sz w:val="18"/>
                <w:szCs w:val="18"/>
              </w:rPr>
            </w:pPr>
            <w:r w:rsidRPr="002D578A">
              <w:t xml:space="preserve">628.63 </w:t>
            </w:r>
          </w:p>
        </w:tc>
      </w:tr>
      <w:tr w:rsidR="00AE0736" w:rsidRPr="000F60FF" w14:paraId="20A89BB0" w14:textId="77777777" w:rsidTr="00AB2EB8">
        <w:trPr>
          <w:trHeight w:val="300"/>
        </w:trPr>
        <w:tc>
          <w:tcPr>
            <w:tcW w:w="1101" w:type="dxa"/>
            <w:vMerge w:val="restart"/>
            <w:shd w:val="clear" w:color="auto" w:fill="auto"/>
            <w:noWrap/>
            <w:vAlign w:val="center"/>
          </w:tcPr>
          <w:p w14:paraId="0E00B5BF" w14:textId="6556B011" w:rsidR="00AE0736" w:rsidRPr="000F60FF" w:rsidRDefault="00AE0736" w:rsidP="00AE0736">
            <w:pPr>
              <w:widowControl/>
              <w:jc w:val="center"/>
              <w:rPr>
                <w:color w:val="000000"/>
                <w:kern w:val="0"/>
                <w:sz w:val="18"/>
                <w:szCs w:val="18"/>
              </w:rPr>
            </w:pPr>
            <w:r w:rsidRPr="000F60FF">
              <w:rPr>
                <w:color w:val="000000"/>
                <w:kern w:val="0"/>
                <w:sz w:val="18"/>
                <w:szCs w:val="18"/>
              </w:rPr>
              <w:t>45</w:t>
            </w:r>
          </w:p>
        </w:tc>
        <w:tc>
          <w:tcPr>
            <w:tcW w:w="850" w:type="dxa"/>
            <w:vMerge w:val="restart"/>
            <w:vAlign w:val="center"/>
          </w:tcPr>
          <w:p w14:paraId="4C490A6C" w14:textId="1D8424B4" w:rsidR="00AE0736" w:rsidRPr="00AB2EB8" w:rsidRDefault="00AE0736" w:rsidP="00AE0736">
            <w:pPr>
              <w:widowControl/>
              <w:jc w:val="center"/>
              <w:rPr>
                <w:color w:val="000000"/>
                <w:kern w:val="0"/>
                <w:sz w:val="18"/>
                <w:szCs w:val="18"/>
              </w:rPr>
            </w:pPr>
            <w:r w:rsidRPr="00AB2EB8">
              <w:rPr>
                <w:sz w:val="18"/>
                <w:szCs w:val="18"/>
              </w:rPr>
              <w:t>TCT1</w:t>
            </w:r>
          </w:p>
        </w:tc>
        <w:tc>
          <w:tcPr>
            <w:tcW w:w="709" w:type="dxa"/>
            <w:shd w:val="clear" w:color="auto" w:fill="auto"/>
            <w:vAlign w:val="center"/>
          </w:tcPr>
          <w:p w14:paraId="2921A741" w14:textId="0504D12A" w:rsidR="00AE0736" w:rsidRPr="000F60FF" w:rsidRDefault="00AE0736" w:rsidP="00AE0736">
            <w:pPr>
              <w:widowControl/>
              <w:jc w:val="center"/>
              <w:rPr>
                <w:color w:val="000000"/>
                <w:kern w:val="0"/>
                <w:sz w:val="18"/>
                <w:szCs w:val="18"/>
              </w:rPr>
            </w:pPr>
            <w:r>
              <w:rPr>
                <w:color w:val="000000"/>
                <w:kern w:val="0"/>
                <w:sz w:val="18"/>
                <w:szCs w:val="18"/>
              </w:rPr>
              <w:t>1</w:t>
            </w:r>
            <w:r w:rsidRPr="000F60FF">
              <w:rPr>
                <w:color w:val="000000"/>
                <w:kern w:val="0"/>
                <w:sz w:val="18"/>
                <w:szCs w:val="18"/>
              </w:rPr>
              <w:t>#</w:t>
            </w:r>
          </w:p>
        </w:tc>
        <w:tc>
          <w:tcPr>
            <w:tcW w:w="850" w:type="dxa"/>
            <w:shd w:val="clear" w:color="auto" w:fill="auto"/>
          </w:tcPr>
          <w:p w14:paraId="0B1A302C" w14:textId="506F0404" w:rsidR="00AE0736" w:rsidRPr="000F60FF" w:rsidRDefault="00AE0736" w:rsidP="00AE0736">
            <w:pPr>
              <w:widowControl/>
              <w:jc w:val="center"/>
              <w:rPr>
                <w:color w:val="000000"/>
                <w:kern w:val="0"/>
                <w:sz w:val="18"/>
                <w:szCs w:val="18"/>
              </w:rPr>
            </w:pPr>
            <w:r w:rsidRPr="00BF27B4">
              <w:t xml:space="preserve">432.60 </w:t>
            </w:r>
          </w:p>
        </w:tc>
        <w:tc>
          <w:tcPr>
            <w:tcW w:w="888" w:type="dxa"/>
            <w:shd w:val="clear" w:color="auto" w:fill="auto"/>
          </w:tcPr>
          <w:p w14:paraId="06B6CD5F" w14:textId="08C8E74C" w:rsidR="00AE0736" w:rsidRPr="000F60FF" w:rsidRDefault="00AE0736" w:rsidP="00AE0736">
            <w:pPr>
              <w:widowControl/>
              <w:jc w:val="center"/>
              <w:rPr>
                <w:color w:val="000000"/>
                <w:kern w:val="0"/>
                <w:sz w:val="18"/>
                <w:szCs w:val="18"/>
              </w:rPr>
            </w:pPr>
            <w:r w:rsidRPr="00BF27B4">
              <w:t xml:space="preserve">428.60 </w:t>
            </w:r>
          </w:p>
        </w:tc>
        <w:tc>
          <w:tcPr>
            <w:tcW w:w="889" w:type="dxa"/>
            <w:shd w:val="clear" w:color="auto" w:fill="auto"/>
          </w:tcPr>
          <w:p w14:paraId="2DF170A2" w14:textId="1A7F7544" w:rsidR="00AE0736" w:rsidRPr="000F60FF" w:rsidRDefault="00AE0736" w:rsidP="00AE0736">
            <w:pPr>
              <w:widowControl/>
              <w:jc w:val="center"/>
              <w:rPr>
                <w:color w:val="000000"/>
                <w:kern w:val="0"/>
                <w:sz w:val="18"/>
                <w:szCs w:val="18"/>
              </w:rPr>
            </w:pPr>
            <w:r w:rsidRPr="00BF27B4">
              <w:t xml:space="preserve">596.23 </w:t>
            </w:r>
          </w:p>
        </w:tc>
        <w:tc>
          <w:tcPr>
            <w:tcW w:w="1226" w:type="dxa"/>
            <w:shd w:val="clear" w:color="auto" w:fill="auto"/>
          </w:tcPr>
          <w:p w14:paraId="227AB665" w14:textId="0D11CBF8" w:rsidR="00AE0736" w:rsidRPr="000F60FF" w:rsidRDefault="00AE0736" w:rsidP="00AE0736">
            <w:pPr>
              <w:widowControl/>
              <w:jc w:val="center"/>
              <w:rPr>
                <w:color w:val="000000"/>
                <w:kern w:val="0"/>
                <w:sz w:val="18"/>
                <w:szCs w:val="18"/>
              </w:rPr>
            </w:pPr>
            <w:r w:rsidRPr="00BF27B4">
              <w:t xml:space="preserve">7.35 </w:t>
            </w:r>
          </w:p>
        </w:tc>
        <w:tc>
          <w:tcPr>
            <w:tcW w:w="1142" w:type="dxa"/>
            <w:shd w:val="clear" w:color="auto" w:fill="auto"/>
          </w:tcPr>
          <w:p w14:paraId="58B3F55D" w14:textId="3F21907C" w:rsidR="00AE0736" w:rsidRPr="000F60FF" w:rsidRDefault="00AE0736" w:rsidP="00AE0736">
            <w:pPr>
              <w:widowControl/>
              <w:jc w:val="center"/>
              <w:rPr>
                <w:color w:val="000000"/>
                <w:kern w:val="0"/>
                <w:sz w:val="18"/>
                <w:szCs w:val="18"/>
              </w:rPr>
            </w:pPr>
            <w:r w:rsidRPr="00BF27B4">
              <w:t xml:space="preserve">0.00 </w:t>
            </w:r>
          </w:p>
        </w:tc>
        <w:tc>
          <w:tcPr>
            <w:tcW w:w="1142" w:type="dxa"/>
            <w:shd w:val="clear" w:color="auto" w:fill="auto"/>
          </w:tcPr>
          <w:p w14:paraId="0AD8E53A" w14:textId="6994D0C1" w:rsidR="00AE0736" w:rsidRPr="000F60FF" w:rsidRDefault="00AE0736" w:rsidP="00AE0736">
            <w:pPr>
              <w:widowControl/>
              <w:jc w:val="center"/>
              <w:rPr>
                <w:color w:val="000000"/>
                <w:kern w:val="0"/>
                <w:sz w:val="18"/>
                <w:szCs w:val="18"/>
              </w:rPr>
            </w:pPr>
            <w:r w:rsidRPr="00BF27B4">
              <w:t xml:space="preserve">0.10 </w:t>
            </w:r>
          </w:p>
        </w:tc>
        <w:tc>
          <w:tcPr>
            <w:tcW w:w="1057" w:type="dxa"/>
            <w:shd w:val="clear" w:color="000000" w:fill="auto"/>
          </w:tcPr>
          <w:p w14:paraId="3DDE9FE3" w14:textId="2316DFE1" w:rsidR="00AE0736" w:rsidRPr="000F60FF" w:rsidRDefault="00AE0736" w:rsidP="00AE0736">
            <w:pPr>
              <w:widowControl/>
              <w:jc w:val="center"/>
              <w:rPr>
                <w:color w:val="000000"/>
                <w:kern w:val="0"/>
                <w:sz w:val="18"/>
                <w:szCs w:val="18"/>
              </w:rPr>
            </w:pPr>
            <w:r w:rsidRPr="00BF27B4">
              <w:t xml:space="preserve">613.00 </w:t>
            </w:r>
          </w:p>
        </w:tc>
      </w:tr>
      <w:tr w:rsidR="00AE0736" w:rsidRPr="000F60FF" w14:paraId="69CA466C" w14:textId="77777777" w:rsidTr="006F48C1">
        <w:trPr>
          <w:trHeight w:val="300"/>
        </w:trPr>
        <w:tc>
          <w:tcPr>
            <w:tcW w:w="1101" w:type="dxa"/>
            <w:vMerge/>
            <w:shd w:val="clear" w:color="auto" w:fill="auto"/>
            <w:noWrap/>
            <w:vAlign w:val="center"/>
          </w:tcPr>
          <w:p w14:paraId="7F6968B4" w14:textId="77777777" w:rsidR="00AE0736" w:rsidRPr="000F60FF" w:rsidRDefault="00AE0736" w:rsidP="00AE0736">
            <w:pPr>
              <w:widowControl/>
              <w:jc w:val="center"/>
              <w:rPr>
                <w:color w:val="000000"/>
                <w:kern w:val="0"/>
                <w:sz w:val="18"/>
                <w:szCs w:val="18"/>
              </w:rPr>
            </w:pPr>
          </w:p>
        </w:tc>
        <w:tc>
          <w:tcPr>
            <w:tcW w:w="850" w:type="dxa"/>
            <w:vMerge/>
            <w:vAlign w:val="center"/>
          </w:tcPr>
          <w:p w14:paraId="09E2C352" w14:textId="77777777" w:rsidR="00AE0736" w:rsidRPr="000F60FF" w:rsidRDefault="00AE0736" w:rsidP="00AE0736">
            <w:pPr>
              <w:widowControl/>
              <w:jc w:val="center"/>
              <w:rPr>
                <w:color w:val="000000"/>
                <w:kern w:val="0"/>
                <w:sz w:val="18"/>
                <w:szCs w:val="18"/>
              </w:rPr>
            </w:pPr>
          </w:p>
        </w:tc>
        <w:tc>
          <w:tcPr>
            <w:tcW w:w="709" w:type="dxa"/>
            <w:shd w:val="clear" w:color="auto" w:fill="auto"/>
            <w:vAlign w:val="center"/>
          </w:tcPr>
          <w:p w14:paraId="5B6BD311" w14:textId="30E99C32" w:rsidR="00AE0736" w:rsidRPr="000F60FF" w:rsidRDefault="00AE0736" w:rsidP="00AE0736">
            <w:pPr>
              <w:widowControl/>
              <w:jc w:val="center"/>
              <w:rPr>
                <w:color w:val="000000"/>
                <w:kern w:val="0"/>
                <w:sz w:val="18"/>
                <w:szCs w:val="18"/>
              </w:rPr>
            </w:pPr>
            <w:r>
              <w:rPr>
                <w:color w:val="000000"/>
                <w:kern w:val="0"/>
                <w:sz w:val="18"/>
                <w:szCs w:val="18"/>
              </w:rPr>
              <w:t>2</w:t>
            </w:r>
            <w:r w:rsidRPr="000F60FF">
              <w:rPr>
                <w:color w:val="000000"/>
                <w:kern w:val="0"/>
                <w:sz w:val="18"/>
                <w:szCs w:val="18"/>
              </w:rPr>
              <w:t>#</w:t>
            </w:r>
          </w:p>
        </w:tc>
        <w:tc>
          <w:tcPr>
            <w:tcW w:w="850" w:type="dxa"/>
            <w:shd w:val="clear" w:color="auto" w:fill="auto"/>
          </w:tcPr>
          <w:p w14:paraId="528D0872" w14:textId="329C60ED" w:rsidR="00AE0736" w:rsidRPr="000F60FF" w:rsidRDefault="00AE0736" w:rsidP="00AE0736">
            <w:pPr>
              <w:widowControl/>
              <w:jc w:val="center"/>
              <w:rPr>
                <w:color w:val="000000"/>
                <w:kern w:val="0"/>
                <w:sz w:val="18"/>
                <w:szCs w:val="18"/>
              </w:rPr>
            </w:pPr>
            <w:r w:rsidRPr="00BF27B4">
              <w:t xml:space="preserve">432.60 </w:t>
            </w:r>
          </w:p>
        </w:tc>
        <w:tc>
          <w:tcPr>
            <w:tcW w:w="888" w:type="dxa"/>
            <w:shd w:val="clear" w:color="auto" w:fill="auto"/>
          </w:tcPr>
          <w:p w14:paraId="0789CC05" w14:textId="763B5442" w:rsidR="00AE0736" w:rsidRPr="000F60FF" w:rsidRDefault="00AE0736" w:rsidP="00AE0736">
            <w:pPr>
              <w:widowControl/>
              <w:jc w:val="center"/>
              <w:rPr>
                <w:color w:val="000000"/>
                <w:kern w:val="0"/>
                <w:sz w:val="18"/>
                <w:szCs w:val="18"/>
              </w:rPr>
            </w:pPr>
            <w:r w:rsidRPr="00BF27B4">
              <w:t xml:space="preserve">428.60 </w:t>
            </w:r>
          </w:p>
        </w:tc>
        <w:tc>
          <w:tcPr>
            <w:tcW w:w="889" w:type="dxa"/>
            <w:shd w:val="clear" w:color="auto" w:fill="auto"/>
          </w:tcPr>
          <w:p w14:paraId="4C647DAF" w14:textId="23519B6E" w:rsidR="00AE0736" w:rsidRPr="000F60FF" w:rsidRDefault="00AE0736" w:rsidP="00AE0736">
            <w:pPr>
              <w:widowControl/>
              <w:jc w:val="center"/>
              <w:rPr>
                <w:color w:val="000000"/>
                <w:kern w:val="0"/>
                <w:sz w:val="18"/>
                <w:szCs w:val="18"/>
              </w:rPr>
            </w:pPr>
            <w:r w:rsidRPr="00BF27B4">
              <w:t xml:space="preserve">609.77 </w:t>
            </w:r>
          </w:p>
        </w:tc>
        <w:tc>
          <w:tcPr>
            <w:tcW w:w="1226" w:type="dxa"/>
            <w:shd w:val="clear" w:color="auto" w:fill="auto"/>
          </w:tcPr>
          <w:p w14:paraId="4636804F" w14:textId="6A8970F8" w:rsidR="00AE0736" w:rsidRPr="000F60FF" w:rsidRDefault="00AE0736" w:rsidP="00AE0736">
            <w:pPr>
              <w:widowControl/>
              <w:jc w:val="center"/>
              <w:rPr>
                <w:color w:val="000000"/>
                <w:kern w:val="0"/>
                <w:sz w:val="18"/>
                <w:szCs w:val="18"/>
              </w:rPr>
            </w:pPr>
            <w:r w:rsidRPr="00BF27B4">
              <w:t xml:space="preserve">7.76 </w:t>
            </w:r>
          </w:p>
        </w:tc>
        <w:tc>
          <w:tcPr>
            <w:tcW w:w="1142" w:type="dxa"/>
            <w:shd w:val="clear" w:color="auto" w:fill="auto"/>
          </w:tcPr>
          <w:p w14:paraId="33E53975" w14:textId="17947BEB" w:rsidR="00AE0736" w:rsidRPr="000F60FF" w:rsidRDefault="00AE0736" w:rsidP="00AE0736">
            <w:pPr>
              <w:widowControl/>
              <w:jc w:val="center"/>
              <w:rPr>
                <w:color w:val="000000"/>
                <w:kern w:val="0"/>
                <w:sz w:val="18"/>
                <w:szCs w:val="18"/>
              </w:rPr>
            </w:pPr>
            <w:r w:rsidRPr="00BF27B4">
              <w:t xml:space="preserve">0.00 </w:t>
            </w:r>
          </w:p>
        </w:tc>
        <w:tc>
          <w:tcPr>
            <w:tcW w:w="1142" w:type="dxa"/>
            <w:shd w:val="clear" w:color="auto" w:fill="auto"/>
          </w:tcPr>
          <w:p w14:paraId="7BDA0069" w14:textId="03C85C90" w:rsidR="00AE0736" w:rsidRPr="000F60FF" w:rsidRDefault="00AE0736" w:rsidP="00AE0736">
            <w:pPr>
              <w:widowControl/>
              <w:jc w:val="center"/>
              <w:rPr>
                <w:color w:val="000000"/>
                <w:kern w:val="0"/>
                <w:sz w:val="18"/>
                <w:szCs w:val="18"/>
              </w:rPr>
            </w:pPr>
            <w:r w:rsidRPr="00BF27B4">
              <w:t xml:space="preserve">0.10 </w:t>
            </w:r>
          </w:p>
        </w:tc>
        <w:tc>
          <w:tcPr>
            <w:tcW w:w="1057" w:type="dxa"/>
            <w:shd w:val="clear" w:color="000000" w:fill="auto"/>
          </w:tcPr>
          <w:p w14:paraId="754EC436" w14:textId="155C7E72" w:rsidR="00AE0736" w:rsidRPr="000F60FF" w:rsidRDefault="00AE0736" w:rsidP="00AE0736">
            <w:pPr>
              <w:widowControl/>
              <w:jc w:val="center"/>
              <w:rPr>
                <w:color w:val="000000"/>
                <w:kern w:val="0"/>
                <w:sz w:val="18"/>
                <w:szCs w:val="18"/>
              </w:rPr>
            </w:pPr>
            <w:r w:rsidRPr="00BF27B4">
              <w:t xml:space="preserve">627.89 </w:t>
            </w:r>
          </w:p>
        </w:tc>
      </w:tr>
    </w:tbl>
    <w:p w14:paraId="6FC87CB7" w14:textId="3BD7C12C" w:rsidR="00D46598" w:rsidRDefault="00774593" w:rsidP="00D46598">
      <w:pPr>
        <w:spacing w:line="360" w:lineRule="auto"/>
        <w:ind w:firstLineChars="200" w:firstLine="480"/>
        <w:rPr>
          <w:noProof/>
        </w:rPr>
      </w:pPr>
      <w:r>
        <w:rPr>
          <w:rFonts w:hAnsi="Tahoma" w:hint="eastAsia"/>
          <w:sz w:val="24"/>
        </w:rPr>
        <w:t>综上，</w:t>
      </w:r>
      <w:r w:rsidR="00714BF2">
        <w:rPr>
          <w:rFonts w:hAnsi="Tahoma" w:hint="eastAsia"/>
          <w:sz w:val="24"/>
        </w:rPr>
        <w:t>水轮机工况</w:t>
      </w:r>
      <w:r w:rsidR="00483FB0">
        <w:rPr>
          <w:rFonts w:hAnsi="Tahoma" w:hint="eastAsia"/>
          <w:sz w:val="24"/>
        </w:rPr>
        <w:t>下，导叶</w:t>
      </w:r>
      <w:r w:rsidR="00714BF2">
        <w:rPr>
          <w:rFonts w:hAnsi="Tahoma" w:hint="eastAsia"/>
          <w:sz w:val="24"/>
        </w:rPr>
        <w:t>采用</w:t>
      </w:r>
      <w:r w:rsidR="00B4455E">
        <w:rPr>
          <w:rFonts w:hAnsi="Tahoma" w:hint="eastAsia"/>
          <w:sz w:val="24"/>
        </w:rPr>
        <w:t>45</w:t>
      </w:r>
      <w:r w:rsidR="00714BF2">
        <w:rPr>
          <w:rFonts w:hAnsi="Tahoma" w:hint="eastAsia"/>
          <w:sz w:val="24"/>
        </w:rPr>
        <w:t>s</w:t>
      </w:r>
      <w:r w:rsidR="00714BF2">
        <w:rPr>
          <w:rFonts w:hAnsi="Tahoma" w:hint="eastAsia"/>
          <w:sz w:val="24"/>
        </w:rPr>
        <w:t>直线关闭</w:t>
      </w:r>
      <w:r w:rsidR="00372901">
        <w:rPr>
          <w:rFonts w:hAnsi="Tahoma" w:hint="eastAsia"/>
          <w:sz w:val="24"/>
        </w:rPr>
        <w:t>方案</w:t>
      </w:r>
      <w:r w:rsidR="00AE0736">
        <w:rPr>
          <w:rFonts w:hAnsi="Tahoma" w:hint="eastAsia"/>
          <w:sz w:val="24"/>
        </w:rPr>
        <w:t>所得结果最优</w:t>
      </w:r>
      <w:r w:rsidR="00372901">
        <w:rPr>
          <w:rFonts w:hAnsi="Tahoma" w:hint="eastAsia"/>
          <w:sz w:val="24"/>
        </w:rPr>
        <w:t>，</w:t>
      </w:r>
      <w:r w:rsidR="00AE0736">
        <w:rPr>
          <w:rFonts w:hAnsi="Tahoma" w:hint="eastAsia"/>
          <w:sz w:val="24"/>
        </w:rPr>
        <w:t>因此最终</w:t>
      </w:r>
      <w:r w:rsidR="00A32129">
        <w:rPr>
          <w:rFonts w:hAnsi="Tahoma" w:hint="eastAsia"/>
          <w:sz w:val="24"/>
        </w:rPr>
        <w:t>选择</w:t>
      </w:r>
      <w:r w:rsidR="00AE0736">
        <w:rPr>
          <w:rFonts w:hAnsi="Tahoma" w:hint="eastAsia"/>
          <w:sz w:val="24"/>
        </w:rPr>
        <w:t>该</w:t>
      </w:r>
      <w:r w:rsidR="00A32129">
        <w:rPr>
          <w:rFonts w:hAnsi="Tahoma" w:hint="eastAsia"/>
          <w:sz w:val="24"/>
        </w:rPr>
        <w:t>方案。</w:t>
      </w:r>
      <w:r w:rsidR="00372901">
        <w:rPr>
          <w:rFonts w:hAnsi="Tahoma" w:hint="eastAsia"/>
          <w:sz w:val="24"/>
        </w:rPr>
        <w:t>关闭规律示意图如下</w:t>
      </w:r>
      <w:r w:rsidR="00714BF2">
        <w:rPr>
          <w:rFonts w:hAnsi="Tahoma" w:hint="eastAsia"/>
          <w:sz w:val="24"/>
        </w:rPr>
        <w:t>。</w:t>
      </w:r>
    </w:p>
    <w:p w14:paraId="681A3AB3" w14:textId="5105CF2D" w:rsidR="00244E34" w:rsidRPr="00640889" w:rsidRDefault="008C3721" w:rsidP="00833025">
      <w:pPr>
        <w:spacing w:line="360" w:lineRule="auto"/>
        <w:ind w:firstLineChars="200" w:firstLine="420"/>
        <w:jc w:val="center"/>
        <w:rPr>
          <w:rFonts w:hAnsi="Tahoma"/>
          <w:sz w:val="24"/>
        </w:rPr>
      </w:pPr>
      <w:r>
        <w:rPr>
          <w:noProof/>
        </w:rPr>
        <w:drawing>
          <wp:inline distT="0" distB="0" distL="0" distR="0" wp14:anchorId="1F219A9F" wp14:editId="4BE39A40">
            <wp:extent cx="5400000" cy="3152996"/>
            <wp:effectExtent l="0" t="0" r="0" b="0"/>
            <wp:docPr id="17" name="图片 17"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ZW\Desktop\导叶关闭规律图.jpg"/>
                    <pic:cNvPicPr>
                      <a:picLocks noChangeAspect="1" noChangeArrowheads="1"/>
                    </pic:cNvPicPr>
                  </pic:nvPicPr>
                  <pic:blipFill rotWithShape="1">
                    <a:blip r:embed="rId202">
                      <a:extLst>
                        <a:ext uri="{28A0092B-C50C-407E-A947-70E740481C1C}">
                          <a14:useLocalDpi xmlns:a14="http://schemas.microsoft.com/office/drawing/2010/main" val="0"/>
                        </a:ext>
                      </a:extLst>
                    </a:blip>
                    <a:srcRect l="130" t="11661" r="-130" b="-396"/>
                    <a:stretch/>
                  </pic:blipFill>
                  <pic:spPr bwMode="auto">
                    <a:xfrm>
                      <a:off x="0" y="0"/>
                      <a:ext cx="5400000" cy="3152996"/>
                    </a:xfrm>
                    <a:prstGeom prst="rect">
                      <a:avLst/>
                    </a:prstGeom>
                    <a:noFill/>
                    <a:ln>
                      <a:noFill/>
                    </a:ln>
                    <a:extLst>
                      <a:ext uri="{53640926-AAD7-44D8-BBD7-CCE9431645EC}">
                        <a14:shadowObscured xmlns:a14="http://schemas.microsoft.com/office/drawing/2010/main"/>
                      </a:ext>
                    </a:extLst>
                  </pic:spPr>
                </pic:pic>
              </a:graphicData>
            </a:graphic>
          </wp:inline>
        </w:drawing>
      </w:r>
    </w:p>
    <w:p w14:paraId="40D01F8A" w14:textId="19DE3582" w:rsidR="004B619D" w:rsidRPr="00CE3453" w:rsidRDefault="004B619D" w:rsidP="004B619D">
      <w:pPr>
        <w:jc w:val="center"/>
        <w:rPr>
          <w:rFonts w:eastAsia="黑体"/>
        </w:rPr>
      </w:pPr>
      <w:r w:rsidRPr="000068E7">
        <w:rPr>
          <w:rFonts w:eastAsia="黑体"/>
        </w:rPr>
        <w:t>图</w:t>
      </w:r>
      <w:r w:rsidR="001A5CBB">
        <w:rPr>
          <w:rFonts w:eastAsia="黑体" w:hint="eastAsia"/>
        </w:rPr>
        <w:t>5</w:t>
      </w:r>
      <w:r w:rsidRPr="000068E7">
        <w:rPr>
          <w:rFonts w:eastAsia="黑体"/>
        </w:rPr>
        <w:t xml:space="preserve">.1   </w:t>
      </w:r>
      <w:r w:rsidRPr="000068E7">
        <w:rPr>
          <w:rFonts w:eastAsia="黑体"/>
        </w:rPr>
        <w:t>水轮机工况导叶关闭规律</w:t>
      </w:r>
    </w:p>
    <w:p w14:paraId="0B56B7CB" w14:textId="563596D5" w:rsidR="00DA1FBD" w:rsidRPr="00DA1FBD" w:rsidRDefault="00DA1FBD" w:rsidP="00DA1FBD">
      <w:pPr>
        <w:pStyle w:val="3"/>
      </w:pPr>
      <w:bookmarkStart w:id="91" w:name="_Toc517106277"/>
      <w:bookmarkStart w:id="92" w:name="_Toc533406479"/>
      <w:r w:rsidRPr="0044387D">
        <w:t>水轮机</w:t>
      </w:r>
      <w:r w:rsidRPr="0044387D">
        <w:rPr>
          <w:rFonts w:hint="eastAsia"/>
        </w:rPr>
        <w:t>工况导叶启闭</w:t>
      </w:r>
      <w:r w:rsidRPr="0044387D">
        <w:t>规律</w:t>
      </w:r>
      <w:bookmarkEnd w:id="91"/>
      <w:bookmarkEnd w:id="92"/>
    </w:p>
    <w:p w14:paraId="4EDC9B0A" w14:textId="0034BE48" w:rsidR="003D28AE" w:rsidRPr="003D28AE" w:rsidRDefault="00C57BF0" w:rsidP="003D28AE">
      <w:pPr>
        <w:pStyle w:val="a0"/>
        <w:rPr>
          <w:rFonts w:hAnsi="Times New Roman"/>
        </w:rPr>
      </w:pPr>
      <w:r>
        <w:rPr>
          <w:rFonts w:hAnsi="Tahoma" w:hint="eastAsia"/>
        </w:rPr>
        <w:t>水轮机工况下，</w:t>
      </w:r>
      <w:r w:rsidR="00640889" w:rsidRPr="000068E7">
        <w:rPr>
          <w:rFonts w:hAnsi="Times New Roman"/>
        </w:rPr>
        <w:t>导叶开启</w:t>
      </w:r>
      <w:r w:rsidR="00640889">
        <w:rPr>
          <w:rFonts w:hAnsi="Times New Roman" w:hint="eastAsia"/>
        </w:rPr>
        <w:t>从</w:t>
      </w:r>
      <w:r w:rsidR="006B030E">
        <w:rPr>
          <w:rFonts w:hAnsi="Times New Roman" w:hint="eastAsia"/>
        </w:rPr>
        <w:t>空载</w:t>
      </w:r>
      <w:r w:rsidR="00640889">
        <w:rPr>
          <w:rFonts w:hAnsi="Times New Roman" w:hint="eastAsia"/>
        </w:rPr>
        <w:t>开度到</w:t>
      </w:r>
      <w:r w:rsidR="00C56A8E">
        <w:rPr>
          <w:rFonts w:hAnsi="Times New Roman" w:hint="eastAsia"/>
        </w:rPr>
        <w:t>额定开度</w:t>
      </w:r>
      <w:r w:rsidR="00640889">
        <w:rPr>
          <w:rFonts w:hAnsi="Times New Roman" w:hint="eastAsia"/>
        </w:rPr>
        <w:t>开启时间为</w:t>
      </w:r>
      <w:r w:rsidR="00B37970">
        <w:rPr>
          <w:rFonts w:hAnsi="Times New Roman" w:hint="eastAsia"/>
        </w:rPr>
        <w:t>3</w:t>
      </w:r>
      <w:r w:rsidR="00D46598">
        <w:rPr>
          <w:rFonts w:hAnsi="Times New Roman"/>
        </w:rPr>
        <w:t>5.71</w:t>
      </w:r>
      <w:r w:rsidR="00640889">
        <w:rPr>
          <w:rFonts w:hAnsi="Times New Roman" w:hint="eastAsia"/>
        </w:rPr>
        <w:t>s</w:t>
      </w:r>
      <w:r w:rsidR="00640889">
        <w:rPr>
          <w:rFonts w:hAnsi="Times New Roman" w:hint="eastAsia"/>
        </w:rPr>
        <w:t>，</w:t>
      </w:r>
      <w:r w:rsidR="00640889" w:rsidRPr="000068E7">
        <w:rPr>
          <w:rFonts w:hAnsi="Times New Roman"/>
        </w:rPr>
        <w:t>从</w:t>
      </w:r>
      <w:r w:rsidR="00640889">
        <w:rPr>
          <w:rFonts w:hAnsi="Times New Roman" w:hint="eastAsia"/>
        </w:rPr>
        <w:t>空载开度</w:t>
      </w:r>
      <w:r w:rsidR="00640889" w:rsidRPr="000068E7">
        <w:rPr>
          <w:rFonts w:hAnsi="Times New Roman"/>
        </w:rPr>
        <w:t>增加到</w:t>
      </w:r>
      <w:r w:rsidR="00640889">
        <w:rPr>
          <w:rFonts w:hAnsi="Times New Roman" w:hint="eastAsia"/>
        </w:rPr>
        <w:t>额</w:t>
      </w:r>
      <w:r w:rsidR="00640889">
        <w:rPr>
          <w:rFonts w:hAnsi="Times New Roman" w:hint="eastAsia"/>
        </w:rPr>
        <w:lastRenderedPageBreak/>
        <w:t>定开度的开启规律</w:t>
      </w:r>
      <w:r w:rsidR="00640889" w:rsidRPr="000068E7">
        <w:rPr>
          <w:rFonts w:hAnsi="Times New Roman"/>
        </w:rPr>
        <w:t>见</w:t>
      </w:r>
      <w:r w:rsidR="00640889" w:rsidRPr="000068E7">
        <w:rPr>
          <w:rFonts w:hAnsi="Times New Roman"/>
          <w:color w:val="000000"/>
        </w:rPr>
        <w:t>图</w:t>
      </w:r>
      <w:r w:rsidR="001A5CBB">
        <w:rPr>
          <w:rFonts w:hAnsi="Times New Roman" w:hint="eastAsia"/>
          <w:color w:val="000000"/>
        </w:rPr>
        <w:t>5</w:t>
      </w:r>
      <w:r w:rsidR="00640889" w:rsidRPr="000068E7">
        <w:rPr>
          <w:rFonts w:hAnsi="Times New Roman"/>
          <w:color w:val="000000"/>
        </w:rPr>
        <w:t>.2</w:t>
      </w:r>
      <w:r w:rsidR="00640889" w:rsidRPr="000068E7">
        <w:rPr>
          <w:rFonts w:hAnsi="Times New Roman"/>
        </w:rPr>
        <w:t>。</w:t>
      </w:r>
    </w:p>
    <w:p w14:paraId="5730DB5E" w14:textId="30F9489B" w:rsidR="00640889" w:rsidRDefault="003D28AE" w:rsidP="00640889">
      <w:pPr>
        <w:spacing w:line="360" w:lineRule="auto"/>
        <w:ind w:firstLineChars="200" w:firstLine="420"/>
        <w:jc w:val="center"/>
      </w:pPr>
      <w:r>
        <w:rPr>
          <w:noProof/>
        </w:rPr>
        <w:drawing>
          <wp:inline distT="0" distB="0" distL="0" distR="0" wp14:anchorId="66633793" wp14:editId="37F86237">
            <wp:extent cx="5399330" cy="3202968"/>
            <wp:effectExtent l="0" t="0" r="0" b="0"/>
            <wp:docPr id="18" name="图片 18"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ZW\Desktop\导叶关闭规律图.jpg"/>
                    <pic:cNvPicPr>
                      <a:picLocks noChangeAspect="1" noChangeArrowheads="1"/>
                    </pic:cNvPicPr>
                  </pic:nvPicPr>
                  <pic:blipFill rotWithShape="1">
                    <a:blip r:embed="rId203">
                      <a:extLst>
                        <a:ext uri="{28A0092B-C50C-407E-A947-70E740481C1C}">
                          <a14:useLocalDpi xmlns:a14="http://schemas.microsoft.com/office/drawing/2010/main" val="0"/>
                        </a:ext>
                      </a:extLst>
                    </a:blip>
                    <a:srcRect t="9847"/>
                    <a:stretch/>
                  </pic:blipFill>
                  <pic:spPr bwMode="auto">
                    <a:xfrm>
                      <a:off x="0" y="0"/>
                      <a:ext cx="5400000" cy="3203366"/>
                    </a:xfrm>
                    <a:prstGeom prst="rect">
                      <a:avLst/>
                    </a:prstGeom>
                    <a:noFill/>
                    <a:ln>
                      <a:noFill/>
                    </a:ln>
                    <a:extLst>
                      <a:ext uri="{53640926-AAD7-44D8-BBD7-CCE9431645EC}">
                        <a14:shadowObscured xmlns:a14="http://schemas.microsoft.com/office/drawing/2010/main"/>
                      </a:ext>
                    </a:extLst>
                  </pic:spPr>
                </pic:pic>
              </a:graphicData>
            </a:graphic>
          </wp:inline>
        </w:drawing>
      </w:r>
    </w:p>
    <w:p w14:paraId="085C868F" w14:textId="77777777" w:rsidR="00640889" w:rsidRDefault="00640889" w:rsidP="00640889">
      <w:pPr>
        <w:jc w:val="center"/>
        <w:rPr>
          <w:rFonts w:eastAsia="黑体"/>
        </w:rPr>
      </w:pPr>
      <w:r w:rsidRPr="000068E7">
        <w:rPr>
          <w:rFonts w:eastAsia="黑体"/>
        </w:rPr>
        <w:t>图</w:t>
      </w:r>
      <w:r w:rsidR="001A5CBB">
        <w:rPr>
          <w:rFonts w:eastAsia="黑体" w:hint="eastAsia"/>
        </w:rPr>
        <w:t>5</w:t>
      </w:r>
      <w:r w:rsidRPr="000068E7">
        <w:rPr>
          <w:rFonts w:eastAsia="黑体"/>
        </w:rPr>
        <w:t>.</w:t>
      </w:r>
      <w:r>
        <w:rPr>
          <w:rFonts w:eastAsia="黑体" w:hint="eastAsia"/>
        </w:rPr>
        <w:t>2</w:t>
      </w:r>
      <w:r w:rsidRPr="000068E7">
        <w:rPr>
          <w:rFonts w:eastAsia="黑体"/>
        </w:rPr>
        <w:t xml:space="preserve">   </w:t>
      </w:r>
      <w:r>
        <w:rPr>
          <w:rFonts w:eastAsia="黑体" w:hint="eastAsia"/>
        </w:rPr>
        <w:t>水轮机</w:t>
      </w:r>
      <w:r>
        <w:rPr>
          <w:rFonts w:eastAsia="黑体"/>
        </w:rPr>
        <w:t>工况导叶</w:t>
      </w:r>
      <w:r>
        <w:rPr>
          <w:rFonts w:eastAsia="黑体" w:hint="eastAsia"/>
        </w:rPr>
        <w:t>开启</w:t>
      </w:r>
      <w:r w:rsidRPr="000068E7">
        <w:rPr>
          <w:rFonts w:eastAsia="黑体"/>
        </w:rPr>
        <w:t>规律</w:t>
      </w:r>
    </w:p>
    <w:p w14:paraId="60A2D485" w14:textId="77777777" w:rsidR="00640889" w:rsidRPr="0044387D" w:rsidRDefault="00640889" w:rsidP="00640889">
      <w:pPr>
        <w:pStyle w:val="3"/>
      </w:pPr>
      <w:bookmarkStart w:id="93" w:name="_Toc517106278"/>
      <w:bookmarkStart w:id="94" w:name="_Toc533406480"/>
      <w:r w:rsidRPr="0044387D">
        <w:t>水泵工况导叶</w:t>
      </w:r>
      <w:r w:rsidRPr="0044387D">
        <w:rPr>
          <w:rFonts w:hint="eastAsia"/>
        </w:rPr>
        <w:t>启闭</w:t>
      </w:r>
      <w:r w:rsidRPr="0044387D">
        <w:t>规律</w:t>
      </w:r>
      <w:bookmarkEnd w:id="93"/>
      <w:bookmarkEnd w:id="94"/>
    </w:p>
    <w:p w14:paraId="61BFD179" w14:textId="5476E00E" w:rsidR="003D18FF" w:rsidRPr="003D28AE" w:rsidRDefault="003D18FF" w:rsidP="0071782D">
      <w:pPr>
        <w:pStyle w:val="a0"/>
        <w:rPr>
          <w:rFonts w:hAnsi="Times New Roman"/>
          <w:noProof/>
          <w:lang w:val="en-US"/>
        </w:rPr>
      </w:pPr>
      <w:r w:rsidRPr="00A53235">
        <w:rPr>
          <w:rFonts w:hint="eastAsia"/>
        </w:rPr>
        <w:t>水泵水轮机</w:t>
      </w:r>
      <w:r>
        <w:rPr>
          <w:rFonts w:hint="eastAsia"/>
        </w:rPr>
        <w:t>处于水泵</w:t>
      </w:r>
      <w:r w:rsidRPr="003D18FF">
        <w:rPr>
          <w:rFonts w:hAnsi="Times New Roman"/>
        </w:rPr>
        <w:t>工况时，依据</w:t>
      </w:r>
      <w:r w:rsidR="006B030E">
        <w:rPr>
          <w:rFonts w:hAnsi="Times New Roman" w:hint="eastAsia"/>
        </w:rPr>
        <w:t>上库死水位</w:t>
      </w:r>
      <w:r w:rsidR="00CD7AE9">
        <w:rPr>
          <w:rFonts w:hAnsi="Times New Roman" w:hint="eastAsia"/>
        </w:rPr>
        <w:t>58</w:t>
      </w:r>
      <w:r w:rsidR="006B030E">
        <w:rPr>
          <w:rFonts w:hAnsi="Times New Roman" w:hint="eastAsia"/>
        </w:rPr>
        <w:t>0.0m</w:t>
      </w:r>
      <w:r w:rsidR="006B030E">
        <w:rPr>
          <w:rFonts w:hAnsi="Times New Roman" w:hint="eastAsia"/>
        </w:rPr>
        <w:t>，</w:t>
      </w:r>
      <w:r w:rsidRPr="003D18FF">
        <w:rPr>
          <w:rFonts w:hAnsi="Times New Roman"/>
        </w:rPr>
        <w:t>下库</w:t>
      </w:r>
      <w:r w:rsidR="006B030E">
        <w:rPr>
          <w:rFonts w:hAnsi="Times New Roman" w:hint="eastAsia"/>
        </w:rPr>
        <w:t>正常</w:t>
      </w:r>
      <w:r w:rsidR="006B030E">
        <w:rPr>
          <w:rFonts w:hAnsi="Times New Roman" w:hint="eastAsia"/>
        </w:rPr>
        <w:t>1</w:t>
      </w:r>
      <w:r w:rsidR="00D46598">
        <w:rPr>
          <w:rFonts w:hAnsi="Times New Roman"/>
        </w:rPr>
        <w:t>33.5</w:t>
      </w:r>
      <w:r w:rsidRPr="003D18FF">
        <w:rPr>
          <w:rFonts w:hAnsi="Times New Roman"/>
        </w:rPr>
        <w:t>m</w:t>
      </w:r>
      <w:r w:rsidRPr="003D18FF">
        <w:rPr>
          <w:rFonts w:hAnsi="Times New Roman"/>
        </w:rPr>
        <w:t>、最小扬程</w:t>
      </w:r>
      <w:r w:rsidR="004C4F55">
        <w:rPr>
          <w:rFonts w:hAnsi="Times New Roman" w:hint="eastAsia"/>
        </w:rPr>
        <w:t>，三</w:t>
      </w:r>
      <w:r w:rsidR="006B030E">
        <w:rPr>
          <w:rFonts w:hAnsi="Times New Roman" w:hint="eastAsia"/>
        </w:rPr>
        <w:t>台泵</w:t>
      </w:r>
      <w:r w:rsidRPr="003D18FF">
        <w:rPr>
          <w:rFonts w:hAnsi="Times New Roman"/>
        </w:rPr>
        <w:t>满入力运行</w:t>
      </w:r>
      <w:r w:rsidR="00C57BF0">
        <w:rPr>
          <w:rFonts w:hAnsi="Times New Roman" w:hint="eastAsia"/>
        </w:rPr>
        <w:t>进行</w:t>
      </w:r>
      <w:r w:rsidRPr="003D18FF">
        <w:rPr>
          <w:rFonts w:hAnsi="Times New Roman"/>
        </w:rPr>
        <w:t>优化，</w:t>
      </w:r>
      <w:r w:rsidRPr="003D18FF">
        <w:t>当导叶开度为</w:t>
      </w:r>
      <w:r w:rsidR="00347547">
        <w:rPr>
          <w:rFonts w:hAnsi="Times New Roman"/>
        </w:rPr>
        <w:t>7</w:t>
      </w:r>
      <w:r w:rsidR="003D28AE">
        <w:rPr>
          <w:rFonts w:hAnsi="Times New Roman"/>
        </w:rPr>
        <w:t>2</w:t>
      </w:r>
      <w:r w:rsidRPr="003D18FF">
        <w:rPr>
          <w:rFonts w:hAnsi="Times New Roman"/>
        </w:rPr>
        <w:t>%</w:t>
      </w:r>
      <w:r w:rsidRPr="003D18FF">
        <w:t>时，水泵的</w:t>
      </w:r>
      <w:r>
        <w:rPr>
          <w:rFonts w:hint="eastAsia"/>
        </w:rPr>
        <w:t>的流量达到</w:t>
      </w:r>
      <w:r w:rsidRPr="003D18FF">
        <w:rPr>
          <w:rFonts w:hAnsi="Times New Roman" w:hint="eastAsia"/>
        </w:rPr>
        <w:t>最大流量</w:t>
      </w:r>
      <w:r w:rsidR="004C4F55">
        <w:rPr>
          <w:rFonts w:hAnsi="Times New Roman"/>
        </w:rPr>
        <w:t>64.02</w:t>
      </w:r>
      <w:r>
        <w:rPr>
          <w:rFonts w:hAnsi="Times New Roman" w:hint="eastAsia"/>
        </w:rPr>
        <w:t>m</w:t>
      </w:r>
      <w:r w:rsidRPr="003D18FF">
        <w:rPr>
          <w:rFonts w:hAnsi="Times New Roman" w:hint="eastAsia"/>
          <w:vertAlign w:val="superscript"/>
        </w:rPr>
        <w:t>3</w:t>
      </w:r>
      <w:r>
        <w:rPr>
          <w:rFonts w:hAnsi="Times New Roman" w:hint="eastAsia"/>
        </w:rPr>
        <w:t>/s</w:t>
      </w:r>
      <w:r w:rsidRPr="003D18FF">
        <w:t>。</w:t>
      </w:r>
    </w:p>
    <w:p w14:paraId="7FA2B02E" w14:textId="77445C7A" w:rsidR="00347547" w:rsidRDefault="001A5CBB" w:rsidP="00347547">
      <w:pPr>
        <w:pStyle w:val="a0"/>
        <w:jc w:val="left"/>
        <w:rPr>
          <w:rFonts w:hAnsi="Times New Roman"/>
        </w:rPr>
      </w:pPr>
      <w:r>
        <w:rPr>
          <w:rFonts w:hAnsi="Times New Roman" w:hint="eastAsia"/>
        </w:rPr>
        <w:t>水泵工况</w:t>
      </w:r>
      <w:r w:rsidR="00C57BF0">
        <w:rPr>
          <w:rFonts w:hAnsi="Times New Roman" w:hint="eastAsia"/>
        </w:rPr>
        <w:t>下，</w:t>
      </w:r>
      <w:r>
        <w:rPr>
          <w:rFonts w:hAnsi="Times New Roman" w:hint="eastAsia"/>
        </w:rPr>
        <w:t>导</w:t>
      </w:r>
      <w:r w:rsidR="00347547">
        <w:rPr>
          <w:rFonts w:hAnsi="Times New Roman" w:hint="eastAsia"/>
          <w:noProof/>
          <w:lang w:val="en-US"/>
        </w:rPr>
        <w:t>叶</w:t>
      </w:r>
      <w:r>
        <w:rPr>
          <w:rFonts w:hAnsi="Times New Roman" w:hint="eastAsia"/>
        </w:rPr>
        <w:t>的启闭规律，启闭规律见图</w:t>
      </w:r>
      <w:r w:rsidR="00C44E17">
        <w:rPr>
          <w:rFonts w:hAnsi="Times New Roman" w:hint="eastAsia"/>
        </w:rPr>
        <w:t>5.3~5.4</w:t>
      </w:r>
      <w:r w:rsidR="00C44E17">
        <w:rPr>
          <w:rFonts w:hAnsi="Times New Roman" w:hint="eastAsia"/>
        </w:rPr>
        <w:t>。</w:t>
      </w:r>
    </w:p>
    <w:p w14:paraId="5E84BE84" w14:textId="5DD21D76" w:rsidR="00640889" w:rsidRPr="00347547" w:rsidRDefault="003D28AE" w:rsidP="00347547">
      <w:pPr>
        <w:pStyle w:val="a0"/>
        <w:jc w:val="center"/>
        <w:rPr>
          <w:rFonts w:hAnsi="Times New Roman"/>
          <w:noProof/>
          <w:lang w:val="en-US"/>
        </w:rPr>
      </w:pPr>
      <w:r>
        <w:rPr>
          <w:rFonts w:hAnsi="Times New Roman"/>
          <w:noProof/>
          <w:lang w:val="en-US"/>
        </w:rPr>
        <w:drawing>
          <wp:inline distT="0" distB="0" distL="0" distR="0" wp14:anchorId="60C120B1" wp14:editId="650BE710">
            <wp:extent cx="5400000" cy="3202153"/>
            <wp:effectExtent l="0" t="0" r="0" b="0"/>
            <wp:docPr id="21" name="图片 21"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ZW\Desktop\导叶关闭规律图.jpg"/>
                    <pic:cNvPicPr>
                      <a:picLocks noChangeAspect="1" noChangeArrowheads="1"/>
                    </pic:cNvPicPr>
                  </pic:nvPicPr>
                  <pic:blipFill rotWithShape="1">
                    <a:blip r:embed="rId204">
                      <a:extLst>
                        <a:ext uri="{28A0092B-C50C-407E-A947-70E740481C1C}">
                          <a14:useLocalDpi xmlns:a14="http://schemas.microsoft.com/office/drawing/2010/main" val="0"/>
                        </a:ext>
                      </a:extLst>
                    </a:blip>
                    <a:srcRect t="9881"/>
                    <a:stretch/>
                  </pic:blipFill>
                  <pic:spPr bwMode="auto">
                    <a:xfrm>
                      <a:off x="0" y="0"/>
                      <a:ext cx="5400000" cy="3202153"/>
                    </a:xfrm>
                    <a:prstGeom prst="rect">
                      <a:avLst/>
                    </a:prstGeom>
                    <a:noFill/>
                    <a:ln>
                      <a:noFill/>
                    </a:ln>
                    <a:extLst>
                      <a:ext uri="{53640926-AAD7-44D8-BBD7-CCE9431645EC}">
                        <a14:shadowObscured xmlns:a14="http://schemas.microsoft.com/office/drawing/2010/main"/>
                      </a:ext>
                    </a:extLst>
                  </pic:spPr>
                </pic:pic>
              </a:graphicData>
            </a:graphic>
          </wp:inline>
        </w:drawing>
      </w:r>
    </w:p>
    <w:p w14:paraId="23E99592" w14:textId="1E2966E8" w:rsidR="00DC1C1D" w:rsidRDefault="00640889" w:rsidP="00DC1C1D">
      <w:pPr>
        <w:jc w:val="center"/>
        <w:rPr>
          <w:rFonts w:eastAsia="黑体"/>
        </w:rPr>
      </w:pPr>
      <w:r w:rsidRPr="000068E7">
        <w:rPr>
          <w:rFonts w:eastAsia="黑体"/>
        </w:rPr>
        <w:t>图</w:t>
      </w:r>
      <w:r w:rsidR="001A5CBB">
        <w:rPr>
          <w:rFonts w:eastAsia="黑体" w:hint="eastAsia"/>
        </w:rPr>
        <w:t>5</w:t>
      </w:r>
      <w:r w:rsidRPr="000068E7">
        <w:rPr>
          <w:rFonts w:eastAsia="黑体"/>
        </w:rPr>
        <w:t xml:space="preserve">.3   </w:t>
      </w:r>
      <w:r w:rsidRPr="000068E7">
        <w:rPr>
          <w:rFonts w:eastAsia="黑体"/>
        </w:rPr>
        <w:t>水泵工况导叶关闭规律</w:t>
      </w:r>
    </w:p>
    <w:p w14:paraId="6F7E5D7D" w14:textId="7AD00EB0" w:rsidR="0071782D" w:rsidRPr="00DC1C1D" w:rsidRDefault="0071782D" w:rsidP="00DC1C1D">
      <w:pPr>
        <w:jc w:val="center"/>
        <w:rPr>
          <w:rFonts w:eastAsia="黑体"/>
        </w:rPr>
      </w:pPr>
      <w:r>
        <w:rPr>
          <w:noProof/>
        </w:rPr>
        <w:lastRenderedPageBreak/>
        <w:drawing>
          <wp:inline distT="0" distB="0" distL="0" distR="0" wp14:anchorId="1AD0661C" wp14:editId="13658567">
            <wp:extent cx="5400000" cy="3223220"/>
            <wp:effectExtent l="0" t="0" r="0" b="0"/>
            <wp:docPr id="22" name="图片 22"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ZW\Desktop\导叶关闭规律图.jpg"/>
                    <pic:cNvPicPr>
                      <a:picLocks noChangeAspect="1" noChangeArrowheads="1"/>
                    </pic:cNvPicPr>
                  </pic:nvPicPr>
                  <pic:blipFill rotWithShape="1">
                    <a:blip r:embed="rId205">
                      <a:extLst>
                        <a:ext uri="{28A0092B-C50C-407E-A947-70E740481C1C}">
                          <a14:useLocalDpi xmlns:a14="http://schemas.microsoft.com/office/drawing/2010/main" val="0"/>
                        </a:ext>
                      </a:extLst>
                    </a:blip>
                    <a:srcRect t="9289"/>
                    <a:stretch/>
                  </pic:blipFill>
                  <pic:spPr bwMode="auto">
                    <a:xfrm>
                      <a:off x="0" y="0"/>
                      <a:ext cx="5400000" cy="3223220"/>
                    </a:xfrm>
                    <a:prstGeom prst="rect">
                      <a:avLst/>
                    </a:prstGeom>
                    <a:noFill/>
                    <a:ln>
                      <a:noFill/>
                    </a:ln>
                    <a:extLst>
                      <a:ext uri="{53640926-AAD7-44D8-BBD7-CCE9431645EC}">
                        <a14:shadowObscured xmlns:a14="http://schemas.microsoft.com/office/drawing/2010/main"/>
                      </a:ext>
                    </a:extLst>
                  </pic:spPr>
                </pic:pic>
              </a:graphicData>
            </a:graphic>
          </wp:inline>
        </w:drawing>
      </w:r>
    </w:p>
    <w:p w14:paraId="3565E465" w14:textId="48D6ED24" w:rsidR="00640889" w:rsidRPr="000068E7" w:rsidRDefault="00640889" w:rsidP="00640889">
      <w:pPr>
        <w:pStyle w:val="a0"/>
        <w:ind w:firstLine="420"/>
        <w:jc w:val="center"/>
        <w:rPr>
          <w:rFonts w:eastAsia="黑体" w:hAnsi="Times New Roman"/>
          <w:sz w:val="21"/>
          <w:szCs w:val="21"/>
        </w:rPr>
      </w:pPr>
      <w:r w:rsidRPr="000068E7">
        <w:rPr>
          <w:rFonts w:eastAsia="黑体" w:hAnsi="Times New Roman"/>
          <w:sz w:val="21"/>
          <w:szCs w:val="21"/>
        </w:rPr>
        <w:t>图</w:t>
      </w:r>
      <w:r w:rsidR="001A5CBB">
        <w:rPr>
          <w:rFonts w:eastAsia="黑体" w:hAnsi="Times New Roman" w:hint="eastAsia"/>
          <w:sz w:val="21"/>
          <w:szCs w:val="21"/>
        </w:rPr>
        <w:t>5</w:t>
      </w:r>
      <w:r w:rsidRPr="000068E7">
        <w:rPr>
          <w:rFonts w:eastAsia="黑体" w:hAnsi="Times New Roman"/>
          <w:sz w:val="21"/>
          <w:szCs w:val="21"/>
        </w:rPr>
        <w:t xml:space="preserve">.4   </w:t>
      </w:r>
      <w:r w:rsidRPr="000068E7">
        <w:rPr>
          <w:rFonts w:eastAsia="黑体" w:hAnsi="Times New Roman"/>
          <w:sz w:val="21"/>
          <w:szCs w:val="21"/>
        </w:rPr>
        <w:t>水泵工况导叶开启规律</w:t>
      </w:r>
    </w:p>
    <w:p w14:paraId="20F7C31F" w14:textId="77777777" w:rsidR="00640889" w:rsidRPr="0044387D" w:rsidRDefault="00640889" w:rsidP="00640889">
      <w:pPr>
        <w:pStyle w:val="3"/>
      </w:pPr>
      <w:bookmarkStart w:id="95" w:name="_Toc517106279"/>
      <w:bookmarkStart w:id="96" w:name="_Toc533406481"/>
      <w:r>
        <w:rPr>
          <w:rFonts w:hint="eastAsia"/>
        </w:rPr>
        <w:t>球阀关闭</w:t>
      </w:r>
      <w:r w:rsidRPr="0044387D">
        <w:t>规律</w:t>
      </w:r>
      <w:bookmarkEnd w:id="95"/>
      <w:bookmarkEnd w:id="96"/>
    </w:p>
    <w:p w14:paraId="5C053A3A" w14:textId="77777777" w:rsidR="00640889" w:rsidRPr="000068E7" w:rsidRDefault="00640889" w:rsidP="00640889">
      <w:pPr>
        <w:pStyle w:val="a0"/>
        <w:rPr>
          <w:rFonts w:hAnsi="Times New Roman"/>
        </w:rPr>
      </w:pPr>
      <w:r w:rsidRPr="000068E7">
        <w:rPr>
          <w:rFonts w:hAnsi="Times New Roman"/>
        </w:rPr>
        <w:t>根据公式</w:t>
      </w:r>
      <w:r w:rsidRPr="000068E7">
        <w:rPr>
          <w:rFonts w:hAnsi="Times New Roman"/>
          <w:position w:val="-28"/>
        </w:rPr>
        <w:object w:dxaOrig="1662" w:dyaOrig="661" w14:anchorId="38901D59">
          <v:shape id="_x0000_i1120" type="#_x0000_t75" style="width:83.5pt;height:34pt;mso-position-horizontal-relative:page;mso-position-vertical-relative:page" o:ole="">
            <v:imagedata r:id="rId206" o:title=""/>
          </v:shape>
          <o:OLEObject Type="Embed" ProgID="Equation.DSMT4" ShapeID="_x0000_i1120" DrawAspect="Content" ObjectID="_1662390259" r:id="rId207"/>
        </w:object>
      </w:r>
      <w:r w:rsidRPr="000068E7">
        <w:rPr>
          <w:rFonts w:hAnsi="Times New Roman"/>
        </w:rPr>
        <w:t>可求得球阀水头损失系数</w:t>
      </w:r>
      <w:r w:rsidRPr="000068E7">
        <w:rPr>
          <w:rFonts w:hAnsi="Times New Roman"/>
          <w:position w:val="-6"/>
        </w:rPr>
        <w:object w:dxaOrig="241" w:dyaOrig="221" w14:anchorId="0BC2A279">
          <v:shape id="_x0000_i1121" type="#_x0000_t75" style="width:12.1pt;height:8.65pt;mso-position-horizontal-relative:page;mso-position-vertical-relative:page" o:ole="">
            <v:imagedata r:id="rId208" o:title=""/>
          </v:shape>
          <o:OLEObject Type="Embed" ProgID="Equation.3" ShapeID="_x0000_i1121" DrawAspect="Content" ObjectID="_1662390260" r:id="rId209"/>
        </w:object>
      </w:r>
      <w:r w:rsidRPr="000068E7">
        <w:rPr>
          <w:rFonts w:hAnsi="Times New Roman"/>
        </w:rPr>
        <w:t>，式中</w:t>
      </w:r>
      <w:r w:rsidRPr="00C57BF0">
        <w:rPr>
          <w:rFonts w:hAnsi="Times New Roman"/>
          <w:i/>
        </w:rPr>
        <w:t>A</w:t>
      </w:r>
      <w:r w:rsidRPr="000068E7">
        <w:rPr>
          <w:rFonts w:hAnsi="Times New Roman"/>
        </w:rPr>
        <w:t>为球阀处管道面积，</w:t>
      </w:r>
      <w:r w:rsidRPr="00C57BF0">
        <w:rPr>
          <w:rFonts w:hAnsi="Times New Roman"/>
          <w:i/>
        </w:rPr>
        <w:t>C</w:t>
      </w:r>
      <w:r w:rsidRPr="000068E7">
        <w:rPr>
          <w:rFonts w:hAnsi="Times New Roman"/>
        </w:rPr>
        <w:t>为球阀流量系数。</w:t>
      </w:r>
      <w:r w:rsidRPr="00C57BF0">
        <w:rPr>
          <w:rFonts w:hAnsi="Times New Roman"/>
          <w:i/>
        </w:rPr>
        <w:t>C</w:t>
      </w:r>
      <w:r w:rsidRPr="000068E7">
        <w:rPr>
          <w:rFonts w:hAnsi="Times New Roman"/>
        </w:rPr>
        <w:t>随角度的变化规律表如表</w:t>
      </w:r>
      <w:r w:rsidR="001A5CBB">
        <w:rPr>
          <w:rFonts w:hAnsi="Times New Roman" w:hint="eastAsia"/>
        </w:rPr>
        <w:t>5-</w:t>
      </w:r>
      <w:r w:rsidR="00BA759D">
        <w:rPr>
          <w:rFonts w:hAnsi="Times New Roman" w:hint="eastAsia"/>
        </w:rPr>
        <w:t>6</w:t>
      </w:r>
      <w:r w:rsidRPr="000068E7">
        <w:rPr>
          <w:rFonts w:hAnsi="Times New Roman"/>
        </w:rPr>
        <w:t>所示。</w:t>
      </w:r>
    </w:p>
    <w:p w14:paraId="4F97A53A" w14:textId="77777777" w:rsidR="00640889" w:rsidRPr="000068E7" w:rsidRDefault="00640889" w:rsidP="00640889">
      <w:pPr>
        <w:jc w:val="center"/>
        <w:rPr>
          <w:b/>
        </w:rPr>
      </w:pPr>
      <w:r w:rsidRPr="000068E7">
        <w:rPr>
          <w:b/>
        </w:rPr>
        <w:t>表</w:t>
      </w:r>
      <w:r w:rsidR="001A5CBB">
        <w:rPr>
          <w:rFonts w:hint="eastAsia"/>
          <w:b/>
        </w:rPr>
        <w:t>5</w:t>
      </w:r>
      <w:r>
        <w:rPr>
          <w:rFonts w:hint="eastAsia"/>
          <w:b/>
        </w:rPr>
        <w:t>-</w:t>
      </w:r>
      <w:r w:rsidR="00BA759D">
        <w:rPr>
          <w:rFonts w:hint="eastAsia"/>
          <w:b/>
        </w:rPr>
        <w:t>6</w:t>
      </w:r>
      <w:r w:rsidRPr="000068E7">
        <w:rPr>
          <w:b/>
        </w:rPr>
        <w:t xml:space="preserve">   </w:t>
      </w:r>
      <w:r w:rsidRPr="000068E7">
        <w:rPr>
          <w:b/>
        </w:rPr>
        <w:t>球阀流量系数</w:t>
      </w:r>
      <w:r w:rsidRPr="00C57BF0">
        <w:rPr>
          <w:b/>
          <w:i/>
        </w:rPr>
        <w:t>C</w:t>
      </w:r>
      <w:r w:rsidRPr="000068E7">
        <w:rPr>
          <w:b/>
        </w:rPr>
        <w:t>随角度的变化规律表</w:t>
      </w:r>
    </w:p>
    <w:tbl>
      <w:tblPr>
        <w:tblW w:w="5000" w:type="pct"/>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744"/>
        <w:gridCol w:w="1027"/>
        <w:gridCol w:w="1378"/>
        <w:gridCol w:w="1376"/>
        <w:gridCol w:w="1376"/>
        <w:gridCol w:w="1376"/>
        <w:gridCol w:w="1361"/>
      </w:tblGrid>
      <w:tr w:rsidR="00DE6AC7" w:rsidRPr="000068E7" w14:paraId="3D11AE85" w14:textId="77777777" w:rsidTr="00DE6AC7">
        <w:tc>
          <w:tcPr>
            <w:tcW w:w="904" w:type="pct"/>
            <w:vAlign w:val="center"/>
          </w:tcPr>
          <w:p w14:paraId="07AA79F7"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3215AEAE" w14:textId="77777777" w:rsidR="00DE6AC7" w:rsidRDefault="00DE6AC7" w:rsidP="00DE6AC7">
            <w:pPr>
              <w:jc w:val="center"/>
              <w:rPr>
                <w:rFonts w:ascii="宋体" w:hAnsi="宋体" w:cs="宋体"/>
                <w:color w:val="000000"/>
                <w:sz w:val="22"/>
                <w:szCs w:val="22"/>
              </w:rPr>
            </w:pPr>
            <w:r>
              <w:rPr>
                <w:rFonts w:hint="eastAsia"/>
                <w:color w:val="000000"/>
                <w:sz w:val="22"/>
                <w:szCs w:val="22"/>
              </w:rPr>
              <w:t>0.0100</w:t>
            </w:r>
          </w:p>
        </w:tc>
        <w:tc>
          <w:tcPr>
            <w:tcW w:w="715" w:type="pct"/>
            <w:vAlign w:val="center"/>
          </w:tcPr>
          <w:p w14:paraId="04DB1AA9" w14:textId="77777777" w:rsidR="00DE6AC7" w:rsidRDefault="00DE6AC7" w:rsidP="00DE6AC7">
            <w:pPr>
              <w:jc w:val="center"/>
              <w:rPr>
                <w:rFonts w:ascii="宋体" w:hAnsi="宋体" w:cs="宋体"/>
                <w:color w:val="000000"/>
                <w:sz w:val="22"/>
                <w:szCs w:val="22"/>
              </w:rPr>
            </w:pPr>
            <w:r>
              <w:rPr>
                <w:rFonts w:hint="eastAsia"/>
                <w:color w:val="000000"/>
                <w:sz w:val="22"/>
                <w:szCs w:val="22"/>
              </w:rPr>
              <w:t>0.1000</w:t>
            </w:r>
          </w:p>
        </w:tc>
        <w:tc>
          <w:tcPr>
            <w:tcW w:w="714" w:type="pct"/>
            <w:vAlign w:val="center"/>
          </w:tcPr>
          <w:p w14:paraId="649A89E1" w14:textId="77777777" w:rsidR="00DE6AC7" w:rsidRDefault="00DE6AC7" w:rsidP="00DE6AC7">
            <w:pPr>
              <w:jc w:val="center"/>
              <w:rPr>
                <w:rFonts w:ascii="宋体" w:hAnsi="宋体" w:cs="宋体"/>
                <w:color w:val="000000"/>
                <w:sz w:val="22"/>
                <w:szCs w:val="22"/>
              </w:rPr>
            </w:pPr>
            <w:r>
              <w:rPr>
                <w:rFonts w:hint="eastAsia"/>
                <w:color w:val="000000"/>
                <w:sz w:val="22"/>
                <w:szCs w:val="22"/>
              </w:rPr>
              <w:t>1.0000</w:t>
            </w:r>
          </w:p>
        </w:tc>
        <w:tc>
          <w:tcPr>
            <w:tcW w:w="714" w:type="pct"/>
            <w:vAlign w:val="center"/>
          </w:tcPr>
          <w:p w14:paraId="17A85754" w14:textId="77777777" w:rsidR="00DE6AC7" w:rsidRDefault="00DE6AC7" w:rsidP="00DE6AC7">
            <w:pPr>
              <w:jc w:val="center"/>
              <w:rPr>
                <w:rFonts w:ascii="宋体" w:hAnsi="宋体" w:cs="宋体"/>
                <w:color w:val="000000"/>
                <w:sz w:val="22"/>
                <w:szCs w:val="22"/>
              </w:rPr>
            </w:pPr>
            <w:r>
              <w:rPr>
                <w:rFonts w:hint="eastAsia"/>
                <w:color w:val="000000"/>
                <w:sz w:val="22"/>
                <w:szCs w:val="22"/>
              </w:rPr>
              <w:t>4.5296</w:t>
            </w:r>
          </w:p>
        </w:tc>
        <w:tc>
          <w:tcPr>
            <w:tcW w:w="714" w:type="pct"/>
            <w:vAlign w:val="center"/>
          </w:tcPr>
          <w:p w14:paraId="302AFC25" w14:textId="77777777" w:rsidR="00DE6AC7" w:rsidRDefault="00DE6AC7" w:rsidP="00DE6AC7">
            <w:pPr>
              <w:jc w:val="center"/>
              <w:rPr>
                <w:rFonts w:ascii="宋体" w:hAnsi="宋体" w:cs="宋体"/>
                <w:color w:val="000000"/>
                <w:sz w:val="22"/>
                <w:szCs w:val="22"/>
              </w:rPr>
            </w:pPr>
            <w:r>
              <w:rPr>
                <w:rFonts w:hint="eastAsia"/>
                <w:color w:val="000000"/>
                <w:sz w:val="22"/>
                <w:szCs w:val="22"/>
              </w:rPr>
              <w:t>6.2077</w:t>
            </w:r>
          </w:p>
        </w:tc>
        <w:tc>
          <w:tcPr>
            <w:tcW w:w="707" w:type="pct"/>
            <w:vAlign w:val="center"/>
          </w:tcPr>
          <w:p w14:paraId="7C17EDFB" w14:textId="77777777" w:rsidR="00DE6AC7" w:rsidRDefault="00DE6AC7" w:rsidP="00DE6AC7">
            <w:pPr>
              <w:jc w:val="center"/>
              <w:rPr>
                <w:rFonts w:ascii="宋体" w:hAnsi="宋体" w:cs="宋体"/>
                <w:color w:val="000000"/>
                <w:sz w:val="22"/>
                <w:szCs w:val="22"/>
              </w:rPr>
            </w:pPr>
            <w:r>
              <w:rPr>
                <w:rFonts w:hint="eastAsia"/>
                <w:color w:val="000000"/>
                <w:sz w:val="22"/>
                <w:szCs w:val="22"/>
              </w:rPr>
              <w:t>7.0093</w:t>
            </w:r>
          </w:p>
        </w:tc>
      </w:tr>
      <w:tr w:rsidR="00DE6AC7" w:rsidRPr="000068E7" w14:paraId="458219C3" w14:textId="77777777" w:rsidTr="00DE6AC7">
        <w:tc>
          <w:tcPr>
            <w:tcW w:w="904" w:type="pct"/>
            <w:vAlign w:val="center"/>
          </w:tcPr>
          <w:p w14:paraId="6A60F35D"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246528D4" w14:textId="77777777" w:rsidR="00DE6AC7" w:rsidRDefault="00DE6AC7" w:rsidP="00DE6AC7">
            <w:pPr>
              <w:jc w:val="center"/>
              <w:rPr>
                <w:rFonts w:ascii="宋体" w:hAnsi="宋体" w:cs="宋体"/>
                <w:color w:val="000000"/>
                <w:sz w:val="22"/>
                <w:szCs w:val="22"/>
              </w:rPr>
            </w:pPr>
            <w:r>
              <w:rPr>
                <w:rFonts w:hint="eastAsia"/>
                <w:color w:val="000000"/>
                <w:sz w:val="22"/>
                <w:szCs w:val="22"/>
              </w:rPr>
              <w:t>0.0000</w:t>
            </w:r>
          </w:p>
        </w:tc>
        <w:tc>
          <w:tcPr>
            <w:tcW w:w="715" w:type="pct"/>
            <w:vAlign w:val="center"/>
          </w:tcPr>
          <w:p w14:paraId="57DC1206" w14:textId="77777777" w:rsidR="00DE6AC7" w:rsidRDefault="00DE6AC7" w:rsidP="00DE6AC7">
            <w:pPr>
              <w:jc w:val="center"/>
              <w:rPr>
                <w:rFonts w:ascii="宋体" w:hAnsi="宋体" w:cs="宋体"/>
                <w:color w:val="000000"/>
                <w:sz w:val="22"/>
                <w:szCs w:val="22"/>
              </w:rPr>
            </w:pPr>
            <w:r>
              <w:rPr>
                <w:rFonts w:hint="eastAsia"/>
                <w:color w:val="000000"/>
                <w:sz w:val="22"/>
                <w:szCs w:val="22"/>
              </w:rPr>
              <w:t>0.0002</w:t>
            </w:r>
          </w:p>
        </w:tc>
        <w:tc>
          <w:tcPr>
            <w:tcW w:w="714" w:type="pct"/>
            <w:vAlign w:val="center"/>
          </w:tcPr>
          <w:p w14:paraId="30AC552F" w14:textId="77777777" w:rsidR="00DE6AC7" w:rsidRDefault="00DE6AC7" w:rsidP="00DE6AC7">
            <w:pPr>
              <w:jc w:val="center"/>
              <w:rPr>
                <w:rFonts w:ascii="宋体" w:hAnsi="宋体" w:cs="宋体"/>
                <w:color w:val="000000"/>
                <w:sz w:val="22"/>
                <w:szCs w:val="22"/>
              </w:rPr>
            </w:pPr>
            <w:r>
              <w:rPr>
                <w:rFonts w:hint="eastAsia"/>
                <w:color w:val="000000"/>
                <w:sz w:val="22"/>
                <w:szCs w:val="22"/>
              </w:rPr>
              <w:t>0.0010</w:t>
            </w:r>
          </w:p>
        </w:tc>
        <w:tc>
          <w:tcPr>
            <w:tcW w:w="714" w:type="pct"/>
            <w:vAlign w:val="center"/>
          </w:tcPr>
          <w:p w14:paraId="5E4CC038" w14:textId="77777777" w:rsidR="00DE6AC7" w:rsidRDefault="00DE6AC7" w:rsidP="00DE6AC7">
            <w:pPr>
              <w:jc w:val="center"/>
              <w:rPr>
                <w:rFonts w:ascii="宋体" w:hAnsi="宋体" w:cs="宋体"/>
                <w:color w:val="000000"/>
                <w:sz w:val="22"/>
                <w:szCs w:val="22"/>
              </w:rPr>
            </w:pPr>
            <w:r>
              <w:rPr>
                <w:rFonts w:hint="eastAsia"/>
                <w:color w:val="000000"/>
                <w:sz w:val="22"/>
                <w:szCs w:val="22"/>
              </w:rPr>
              <w:t>0.0353</w:t>
            </w:r>
          </w:p>
        </w:tc>
        <w:tc>
          <w:tcPr>
            <w:tcW w:w="714" w:type="pct"/>
            <w:vAlign w:val="center"/>
          </w:tcPr>
          <w:p w14:paraId="4176FD82" w14:textId="77777777" w:rsidR="00DE6AC7" w:rsidRDefault="00DE6AC7" w:rsidP="00DE6AC7">
            <w:pPr>
              <w:jc w:val="center"/>
              <w:rPr>
                <w:rFonts w:ascii="宋体" w:hAnsi="宋体" w:cs="宋体"/>
                <w:color w:val="000000"/>
                <w:sz w:val="22"/>
                <w:szCs w:val="22"/>
              </w:rPr>
            </w:pPr>
            <w:r>
              <w:rPr>
                <w:rFonts w:hint="eastAsia"/>
                <w:color w:val="000000"/>
                <w:sz w:val="22"/>
                <w:szCs w:val="22"/>
              </w:rPr>
              <w:t>0.0398</w:t>
            </w:r>
          </w:p>
        </w:tc>
        <w:tc>
          <w:tcPr>
            <w:tcW w:w="707" w:type="pct"/>
            <w:vAlign w:val="center"/>
          </w:tcPr>
          <w:p w14:paraId="0CE843EA" w14:textId="77777777" w:rsidR="00DE6AC7" w:rsidRDefault="00DE6AC7" w:rsidP="00DE6AC7">
            <w:pPr>
              <w:jc w:val="center"/>
              <w:rPr>
                <w:rFonts w:ascii="宋体" w:hAnsi="宋体" w:cs="宋体"/>
                <w:color w:val="000000"/>
                <w:sz w:val="22"/>
                <w:szCs w:val="22"/>
              </w:rPr>
            </w:pPr>
            <w:r>
              <w:rPr>
                <w:rFonts w:hint="eastAsia"/>
                <w:color w:val="000000"/>
                <w:sz w:val="22"/>
                <w:szCs w:val="22"/>
              </w:rPr>
              <w:t>0.0427</w:t>
            </w:r>
          </w:p>
        </w:tc>
      </w:tr>
      <w:tr w:rsidR="00DE6AC7" w:rsidRPr="000068E7" w14:paraId="012D25A0" w14:textId="77777777" w:rsidTr="00DE6AC7">
        <w:tc>
          <w:tcPr>
            <w:tcW w:w="904" w:type="pct"/>
            <w:vAlign w:val="center"/>
          </w:tcPr>
          <w:p w14:paraId="2B2318B2"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7C7729BF" w14:textId="77777777" w:rsidR="00DE6AC7" w:rsidRDefault="00DE6AC7" w:rsidP="00DE6AC7">
            <w:pPr>
              <w:jc w:val="center"/>
              <w:rPr>
                <w:rFonts w:ascii="宋体" w:hAnsi="宋体" w:cs="宋体"/>
                <w:color w:val="000000"/>
                <w:sz w:val="22"/>
                <w:szCs w:val="22"/>
              </w:rPr>
            </w:pPr>
            <w:r>
              <w:rPr>
                <w:rFonts w:hint="eastAsia"/>
                <w:color w:val="000000"/>
                <w:sz w:val="22"/>
                <w:szCs w:val="22"/>
              </w:rPr>
              <w:t>8.6649</w:t>
            </w:r>
          </w:p>
        </w:tc>
        <w:tc>
          <w:tcPr>
            <w:tcW w:w="715" w:type="pct"/>
            <w:vAlign w:val="center"/>
          </w:tcPr>
          <w:p w14:paraId="0289705D" w14:textId="77777777" w:rsidR="00DE6AC7" w:rsidRDefault="00DE6AC7" w:rsidP="00DE6AC7">
            <w:pPr>
              <w:jc w:val="center"/>
              <w:rPr>
                <w:rFonts w:ascii="宋体" w:hAnsi="宋体" w:cs="宋体"/>
                <w:color w:val="000000"/>
                <w:sz w:val="22"/>
                <w:szCs w:val="22"/>
              </w:rPr>
            </w:pPr>
            <w:r>
              <w:rPr>
                <w:rFonts w:hint="eastAsia"/>
                <w:color w:val="000000"/>
                <w:sz w:val="22"/>
                <w:szCs w:val="22"/>
              </w:rPr>
              <w:t>9.2868</w:t>
            </w:r>
          </w:p>
        </w:tc>
        <w:tc>
          <w:tcPr>
            <w:tcW w:w="714" w:type="pct"/>
            <w:vAlign w:val="center"/>
          </w:tcPr>
          <w:p w14:paraId="6DA84985" w14:textId="77777777" w:rsidR="00DE6AC7" w:rsidRDefault="00DE6AC7" w:rsidP="00DE6AC7">
            <w:pPr>
              <w:jc w:val="center"/>
              <w:rPr>
                <w:rFonts w:ascii="宋体" w:hAnsi="宋体" w:cs="宋体"/>
                <w:color w:val="000000"/>
                <w:sz w:val="22"/>
                <w:szCs w:val="22"/>
              </w:rPr>
            </w:pPr>
            <w:r>
              <w:rPr>
                <w:rFonts w:hint="eastAsia"/>
                <w:color w:val="000000"/>
                <w:sz w:val="22"/>
                <w:szCs w:val="22"/>
              </w:rPr>
              <w:t>10.0058</w:t>
            </w:r>
          </w:p>
        </w:tc>
        <w:tc>
          <w:tcPr>
            <w:tcW w:w="714" w:type="pct"/>
            <w:vAlign w:val="center"/>
          </w:tcPr>
          <w:p w14:paraId="6C1953D3" w14:textId="77777777" w:rsidR="00DE6AC7" w:rsidRDefault="00DE6AC7" w:rsidP="00DE6AC7">
            <w:pPr>
              <w:jc w:val="center"/>
              <w:rPr>
                <w:rFonts w:ascii="宋体" w:hAnsi="宋体" w:cs="宋体"/>
                <w:color w:val="000000"/>
                <w:sz w:val="22"/>
                <w:szCs w:val="22"/>
              </w:rPr>
            </w:pPr>
            <w:r>
              <w:rPr>
                <w:rFonts w:hint="eastAsia"/>
                <w:color w:val="000000"/>
                <w:sz w:val="22"/>
                <w:szCs w:val="22"/>
              </w:rPr>
              <w:t>10.4602</w:t>
            </w:r>
          </w:p>
        </w:tc>
        <w:tc>
          <w:tcPr>
            <w:tcW w:w="714" w:type="pct"/>
            <w:vAlign w:val="center"/>
          </w:tcPr>
          <w:p w14:paraId="22B1B4C6" w14:textId="77777777" w:rsidR="00DE6AC7" w:rsidRDefault="00DE6AC7" w:rsidP="00DE6AC7">
            <w:pPr>
              <w:jc w:val="center"/>
              <w:rPr>
                <w:rFonts w:ascii="宋体" w:hAnsi="宋体" w:cs="宋体"/>
                <w:color w:val="000000"/>
                <w:sz w:val="22"/>
                <w:szCs w:val="22"/>
              </w:rPr>
            </w:pPr>
            <w:r>
              <w:rPr>
                <w:rFonts w:hint="eastAsia"/>
                <w:color w:val="000000"/>
                <w:sz w:val="22"/>
                <w:szCs w:val="22"/>
              </w:rPr>
              <w:t>10.8984</w:t>
            </w:r>
          </w:p>
        </w:tc>
        <w:tc>
          <w:tcPr>
            <w:tcW w:w="707" w:type="pct"/>
            <w:vAlign w:val="center"/>
          </w:tcPr>
          <w:p w14:paraId="1670D1CB" w14:textId="77777777" w:rsidR="00DE6AC7" w:rsidRDefault="00DE6AC7" w:rsidP="00DE6AC7">
            <w:pPr>
              <w:jc w:val="center"/>
              <w:rPr>
                <w:rFonts w:ascii="宋体" w:hAnsi="宋体" w:cs="宋体"/>
                <w:color w:val="000000"/>
                <w:sz w:val="22"/>
                <w:szCs w:val="22"/>
              </w:rPr>
            </w:pPr>
            <w:r>
              <w:rPr>
                <w:rFonts w:hint="eastAsia"/>
                <w:color w:val="000000"/>
                <w:sz w:val="22"/>
                <w:szCs w:val="22"/>
              </w:rPr>
              <w:t>11.6075</w:t>
            </w:r>
          </w:p>
        </w:tc>
      </w:tr>
      <w:tr w:rsidR="00DE6AC7" w:rsidRPr="000068E7" w14:paraId="392FAA34" w14:textId="77777777" w:rsidTr="00DE6AC7">
        <w:tc>
          <w:tcPr>
            <w:tcW w:w="904" w:type="pct"/>
            <w:vAlign w:val="center"/>
          </w:tcPr>
          <w:p w14:paraId="3C092C8A"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46FE7390" w14:textId="77777777" w:rsidR="00DE6AC7" w:rsidRDefault="00DE6AC7" w:rsidP="00DE6AC7">
            <w:pPr>
              <w:jc w:val="center"/>
              <w:rPr>
                <w:rFonts w:ascii="宋体" w:hAnsi="宋体" w:cs="宋体"/>
                <w:color w:val="000000"/>
                <w:sz w:val="22"/>
                <w:szCs w:val="22"/>
              </w:rPr>
            </w:pPr>
            <w:r>
              <w:rPr>
                <w:rFonts w:hint="eastAsia"/>
                <w:color w:val="000000"/>
                <w:sz w:val="22"/>
                <w:szCs w:val="22"/>
              </w:rPr>
              <w:t>0.0513</w:t>
            </w:r>
          </w:p>
        </w:tc>
        <w:tc>
          <w:tcPr>
            <w:tcW w:w="715" w:type="pct"/>
            <w:vAlign w:val="center"/>
          </w:tcPr>
          <w:p w14:paraId="2AA440EB" w14:textId="77777777" w:rsidR="00DE6AC7" w:rsidRDefault="00DE6AC7" w:rsidP="00DE6AC7">
            <w:pPr>
              <w:jc w:val="center"/>
              <w:rPr>
                <w:rFonts w:ascii="宋体" w:hAnsi="宋体" w:cs="宋体"/>
                <w:color w:val="000000"/>
                <w:sz w:val="22"/>
                <w:szCs w:val="22"/>
              </w:rPr>
            </w:pPr>
            <w:r>
              <w:rPr>
                <w:rFonts w:hint="eastAsia"/>
                <w:color w:val="000000"/>
                <w:sz w:val="22"/>
                <w:szCs w:val="22"/>
              </w:rPr>
              <w:t>0.0550</w:t>
            </w:r>
          </w:p>
        </w:tc>
        <w:tc>
          <w:tcPr>
            <w:tcW w:w="714" w:type="pct"/>
            <w:vAlign w:val="center"/>
          </w:tcPr>
          <w:p w14:paraId="7A5B3688" w14:textId="77777777" w:rsidR="00DE6AC7" w:rsidRDefault="00DE6AC7" w:rsidP="00DE6AC7">
            <w:pPr>
              <w:jc w:val="center"/>
              <w:rPr>
                <w:rFonts w:ascii="宋体" w:hAnsi="宋体" w:cs="宋体"/>
                <w:color w:val="000000"/>
                <w:sz w:val="22"/>
                <w:szCs w:val="22"/>
              </w:rPr>
            </w:pPr>
            <w:r>
              <w:rPr>
                <w:rFonts w:hint="eastAsia"/>
                <w:color w:val="000000"/>
                <w:sz w:val="22"/>
                <w:szCs w:val="22"/>
              </w:rPr>
              <w:t>0.0601</w:t>
            </w:r>
          </w:p>
        </w:tc>
        <w:tc>
          <w:tcPr>
            <w:tcW w:w="714" w:type="pct"/>
            <w:vAlign w:val="center"/>
          </w:tcPr>
          <w:p w14:paraId="18480455" w14:textId="77777777" w:rsidR="00DE6AC7" w:rsidRDefault="00DE6AC7" w:rsidP="00DE6AC7">
            <w:pPr>
              <w:jc w:val="center"/>
              <w:rPr>
                <w:rFonts w:ascii="宋体" w:hAnsi="宋体" w:cs="宋体"/>
                <w:color w:val="000000"/>
                <w:sz w:val="22"/>
                <w:szCs w:val="22"/>
              </w:rPr>
            </w:pPr>
            <w:r>
              <w:rPr>
                <w:rFonts w:hint="eastAsia"/>
                <w:color w:val="000000"/>
                <w:sz w:val="22"/>
                <w:szCs w:val="22"/>
              </w:rPr>
              <w:t>0.0627</w:t>
            </w:r>
          </w:p>
        </w:tc>
        <w:tc>
          <w:tcPr>
            <w:tcW w:w="714" w:type="pct"/>
            <w:vAlign w:val="center"/>
          </w:tcPr>
          <w:p w14:paraId="1DDAED59" w14:textId="77777777" w:rsidR="00DE6AC7" w:rsidRDefault="00DE6AC7" w:rsidP="00DE6AC7">
            <w:pPr>
              <w:jc w:val="center"/>
              <w:rPr>
                <w:rFonts w:ascii="宋体" w:hAnsi="宋体" w:cs="宋体"/>
                <w:color w:val="000000"/>
                <w:sz w:val="22"/>
                <w:szCs w:val="22"/>
              </w:rPr>
            </w:pPr>
            <w:r>
              <w:rPr>
                <w:rFonts w:hint="eastAsia"/>
                <w:color w:val="000000"/>
                <w:sz w:val="22"/>
                <w:szCs w:val="22"/>
              </w:rPr>
              <w:t>0.0650</w:t>
            </w:r>
          </w:p>
        </w:tc>
        <w:tc>
          <w:tcPr>
            <w:tcW w:w="707" w:type="pct"/>
            <w:vAlign w:val="center"/>
          </w:tcPr>
          <w:p w14:paraId="72D03935" w14:textId="77777777" w:rsidR="00DE6AC7" w:rsidRDefault="00DE6AC7" w:rsidP="00DE6AC7">
            <w:pPr>
              <w:jc w:val="center"/>
              <w:rPr>
                <w:rFonts w:ascii="宋体" w:hAnsi="宋体" w:cs="宋体"/>
                <w:color w:val="000000"/>
                <w:sz w:val="22"/>
                <w:szCs w:val="22"/>
              </w:rPr>
            </w:pPr>
            <w:r>
              <w:rPr>
                <w:rFonts w:hint="eastAsia"/>
                <w:color w:val="000000"/>
                <w:sz w:val="22"/>
                <w:szCs w:val="22"/>
              </w:rPr>
              <w:t>0.0678</w:t>
            </w:r>
          </w:p>
        </w:tc>
      </w:tr>
      <w:tr w:rsidR="00DE6AC7" w:rsidRPr="000068E7" w14:paraId="3A43E278" w14:textId="77777777" w:rsidTr="00DE6AC7">
        <w:tc>
          <w:tcPr>
            <w:tcW w:w="904" w:type="pct"/>
            <w:vAlign w:val="center"/>
          </w:tcPr>
          <w:p w14:paraId="74A161C8"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6E312E23" w14:textId="77777777" w:rsidR="00DE6AC7" w:rsidRDefault="00DE6AC7" w:rsidP="00DE6AC7">
            <w:pPr>
              <w:jc w:val="center"/>
              <w:rPr>
                <w:rFonts w:ascii="宋体" w:hAnsi="宋体" w:cs="宋体"/>
                <w:color w:val="000000"/>
                <w:sz w:val="22"/>
                <w:szCs w:val="22"/>
              </w:rPr>
            </w:pPr>
            <w:r>
              <w:rPr>
                <w:rFonts w:hint="eastAsia"/>
                <w:color w:val="000000"/>
                <w:sz w:val="22"/>
                <w:szCs w:val="22"/>
              </w:rPr>
              <w:t>13.4712</w:t>
            </w:r>
          </w:p>
        </w:tc>
        <w:tc>
          <w:tcPr>
            <w:tcW w:w="715" w:type="pct"/>
            <w:vAlign w:val="center"/>
          </w:tcPr>
          <w:p w14:paraId="6FC3F7E9" w14:textId="77777777" w:rsidR="00DE6AC7" w:rsidRDefault="00DE6AC7" w:rsidP="00DE6AC7">
            <w:pPr>
              <w:jc w:val="center"/>
              <w:rPr>
                <w:rFonts w:ascii="宋体" w:hAnsi="宋体" w:cs="宋体"/>
                <w:color w:val="000000"/>
                <w:sz w:val="22"/>
                <w:szCs w:val="22"/>
              </w:rPr>
            </w:pPr>
            <w:r>
              <w:rPr>
                <w:rFonts w:hint="eastAsia"/>
                <w:color w:val="000000"/>
                <w:sz w:val="22"/>
                <w:szCs w:val="22"/>
              </w:rPr>
              <w:t>14.1699</w:t>
            </w:r>
          </w:p>
        </w:tc>
        <w:tc>
          <w:tcPr>
            <w:tcW w:w="714" w:type="pct"/>
            <w:vAlign w:val="center"/>
          </w:tcPr>
          <w:p w14:paraId="4C0AA7F2" w14:textId="77777777" w:rsidR="00DE6AC7" w:rsidRDefault="00DE6AC7" w:rsidP="00DE6AC7">
            <w:pPr>
              <w:jc w:val="center"/>
              <w:rPr>
                <w:rFonts w:ascii="宋体" w:hAnsi="宋体" w:cs="宋体"/>
                <w:color w:val="000000"/>
                <w:sz w:val="22"/>
                <w:szCs w:val="22"/>
              </w:rPr>
            </w:pPr>
            <w:r>
              <w:rPr>
                <w:rFonts w:hint="eastAsia"/>
                <w:color w:val="000000"/>
                <w:sz w:val="22"/>
                <w:szCs w:val="22"/>
              </w:rPr>
              <w:t>15.0183</w:t>
            </w:r>
          </w:p>
        </w:tc>
        <w:tc>
          <w:tcPr>
            <w:tcW w:w="714" w:type="pct"/>
            <w:vAlign w:val="center"/>
          </w:tcPr>
          <w:p w14:paraId="4FD9C3F5" w14:textId="77777777" w:rsidR="00DE6AC7" w:rsidRDefault="00DE6AC7" w:rsidP="00DE6AC7">
            <w:pPr>
              <w:jc w:val="center"/>
              <w:rPr>
                <w:rFonts w:ascii="宋体" w:hAnsi="宋体" w:cs="宋体"/>
                <w:color w:val="000000"/>
                <w:sz w:val="22"/>
                <w:szCs w:val="22"/>
              </w:rPr>
            </w:pPr>
            <w:r>
              <w:rPr>
                <w:rFonts w:hint="eastAsia"/>
                <w:color w:val="000000"/>
                <w:sz w:val="22"/>
                <w:szCs w:val="22"/>
              </w:rPr>
              <w:t>16.0052</w:t>
            </w:r>
          </w:p>
        </w:tc>
        <w:tc>
          <w:tcPr>
            <w:tcW w:w="714" w:type="pct"/>
            <w:vAlign w:val="center"/>
          </w:tcPr>
          <w:p w14:paraId="703F6E0F" w14:textId="77777777" w:rsidR="00DE6AC7" w:rsidRDefault="00DE6AC7" w:rsidP="00DE6AC7">
            <w:pPr>
              <w:jc w:val="center"/>
              <w:rPr>
                <w:rFonts w:ascii="宋体" w:hAnsi="宋体" w:cs="宋体"/>
                <w:color w:val="000000"/>
                <w:sz w:val="22"/>
                <w:szCs w:val="22"/>
              </w:rPr>
            </w:pPr>
            <w:r>
              <w:rPr>
                <w:rFonts w:hint="eastAsia"/>
                <w:color w:val="000000"/>
                <w:sz w:val="22"/>
                <w:szCs w:val="22"/>
              </w:rPr>
              <w:t>16.6411</w:t>
            </w:r>
          </w:p>
        </w:tc>
        <w:tc>
          <w:tcPr>
            <w:tcW w:w="707" w:type="pct"/>
            <w:vAlign w:val="center"/>
          </w:tcPr>
          <w:p w14:paraId="4C6E3068" w14:textId="77777777" w:rsidR="00DE6AC7" w:rsidRDefault="00DE6AC7" w:rsidP="00DE6AC7">
            <w:pPr>
              <w:jc w:val="center"/>
              <w:rPr>
                <w:rFonts w:ascii="宋体" w:hAnsi="宋体" w:cs="宋体"/>
                <w:color w:val="000000"/>
                <w:sz w:val="22"/>
                <w:szCs w:val="22"/>
              </w:rPr>
            </w:pPr>
            <w:r>
              <w:rPr>
                <w:rFonts w:hint="eastAsia"/>
                <w:color w:val="000000"/>
                <w:sz w:val="22"/>
                <w:szCs w:val="22"/>
              </w:rPr>
              <w:t>17.3613</w:t>
            </w:r>
          </w:p>
        </w:tc>
      </w:tr>
      <w:tr w:rsidR="00DE6AC7" w:rsidRPr="000068E7" w14:paraId="68FDD9FC" w14:textId="77777777" w:rsidTr="00DE6AC7">
        <w:tc>
          <w:tcPr>
            <w:tcW w:w="904" w:type="pct"/>
            <w:vAlign w:val="center"/>
          </w:tcPr>
          <w:p w14:paraId="5953E385"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024C3B90" w14:textId="77777777" w:rsidR="00DE6AC7" w:rsidRDefault="00DE6AC7" w:rsidP="00DE6AC7">
            <w:pPr>
              <w:jc w:val="center"/>
              <w:rPr>
                <w:rFonts w:ascii="宋体" w:hAnsi="宋体" w:cs="宋体"/>
                <w:color w:val="000000"/>
                <w:sz w:val="22"/>
                <w:szCs w:val="22"/>
              </w:rPr>
            </w:pPr>
            <w:r>
              <w:rPr>
                <w:rFonts w:hint="eastAsia"/>
                <w:color w:val="000000"/>
                <w:sz w:val="22"/>
                <w:szCs w:val="22"/>
              </w:rPr>
              <w:t>0.0751</w:t>
            </w:r>
          </w:p>
        </w:tc>
        <w:tc>
          <w:tcPr>
            <w:tcW w:w="715" w:type="pct"/>
            <w:vAlign w:val="center"/>
          </w:tcPr>
          <w:p w14:paraId="4195B969" w14:textId="77777777" w:rsidR="00DE6AC7" w:rsidRDefault="00DE6AC7" w:rsidP="00DE6AC7">
            <w:pPr>
              <w:jc w:val="center"/>
              <w:rPr>
                <w:rFonts w:ascii="宋体" w:hAnsi="宋体" w:cs="宋体"/>
                <w:color w:val="000000"/>
                <w:sz w:val="22"/>
                <w:szCs w:val="22"/>
              </w:rPr>
            </w:pPr>
            <w:r>
              <w:rPr>
                <w:rFonts w:hint="eastAsia"/>
                <w:color w:val="000000"/>
                <w:sz w:val="22"/>
                <w:szCs w:val="22"/>
              </w:rPr>
              <w:t>0.0778</w:t>
            </w:r>
          </w:p>
        </w:tc>
        <w:tc>
          <w:tcPr>
            <w:tcW w:w="714" w:type="pct"/>
            <w:vAlign w:val="center"/>
          </w:tcPr>
          <w:p w14:paraId="27F6D088" w14:textId="77777777" w:rsidR="00DE6AC7" w:rsidRDefault="00DE6AC7" w:rsidP="00DE6AC7">
            <w:pPr>
              <w:jc w:val="center"/>
              <w:rPr>
                <w:rFonts w:ascii="宋体" w:hAnsi="宋体" w:cs="宋体"/>
                <w:color w:val="000000"/>
                <w:sz w:val="22"/>
                <w:szCs w:val="22"/>
              </w:rPr>
            </w:pPr>
            <w:r>
              <w:rPr>
                <w:rFonts w:hint="eastAsia"/>
                <w:color w:val="000000"/>
                <w:sz w:val="22"/>
                <w:szCs w:val="22"/>
              </w:rPr>
              <w:t>0.0816</w:t>
            </w:r>
          </w:p>
        </w:tc>
        <w:tc>
          <w:tcPr>
            <w:tcW w:w="714" w:type="pct"/>
            <w:vAlign w:val="center"/>
          </w:tcPr>
          <w:p w14:paraId="42AAC4A7" w14:textId="77777777" w:rsidR="00DE6AC7" w:rsidRDefault="00DE6AC7" w:rsidP="00DE6AC7">
            <w:pPr>
              <w:jc w:val="center"/>
              <w:rPr>
                <w:rFonts w:ascii="宋体" w:hAnsi="宋体" w:cs="宋体"/>
                <w:color w:val="000000"/>
                <w:sz w:val="22"/>
                <w:szCs w:val="22"/>
              </w:rPr>
            </w:pPr>
            <w:r>
              <w:rPr>
                <w:rFonts w:hint="eastAsia"/>
                <w:color w:val="000000"/>
                <w:sz w:val="22"/>
                <w:szCs w:val="22"/>
              </w:rPr>
              <w:t>0.0862</w:t>
            </w:r>
          </w:p>
        </w:tc>
        <w:tc>
          <w:tcPr>
            <w:tcW w:w="714" w:type="pct"/>
            <w:vAlign w:val="center"/>
          </w:tcPr>
          <w:p w14:paraId="2C470CF1" w14:textId="77777777" w:rsidR="00DE6AC7" w:rsidRDefault="00DE6AC7" w:rsidP="00DE6AC7">
            <w:pPr>
              <w:jc w:val="center"/>
              <w:rPr>
                <w:rFonts w:ascii="宋体" w:hAnsi="宋体" w:cs="宋体"/>
                <w:color w:val="000000"/>
                <w:sz w:val="22"/>
                <w:szCs w:val="22"/>
              </w:rPr>
            </w:pPr>
            <w:r>
              <w:rPr>
                <w:rFonts w:hint="eastAsia"/>
                <w:color w:val="000000"/>
                <w:sz w:val="22"/>
                <w:szCs w:val="22"/>
              </w:rPr>
              <w:t>0.0892</w:t>
            </w:r>
          </w:p>
        </w:tc>
        <w:tc>
          <w:tcPr>
            <w:tcW w:w="707" w:type="pct"/>
            <w:vAlign w:val="center"/>
          </w:tcPr>
          <w:p w14:paraId="3CC83DF6" w14:textId="77777777" w:rsidR="00DE6AC7" w:rsidRDefault="00DE6AC7" w:rsidP="00DE6AC7">
            <w:pPr>
              <w:jc w:val="center"/>
              <w:rPr>
                <w:rFonts w:ascii="宋体" w:hAnsi="宋体" w:cs="宋体"/>
                <w:color w:val="000000"/>
                <w:sz w:val="22"/>
                <w:szCs w:val="22"/>
              </w:rPr>
            </w:pPr>
            <w:r>
              <w:rPr>
                <w:rFonts w:hint="eastAsia"/>
                <w:color w:val="000000"/>
                <w:sz w:val="22"/>
                <w:szCs w:val="22"/>
              </w:rPr>
              <w:t>0.0923</w:t>
            </w:r>
          </w:p>
        </w:tc>
      </w:tr>
      <w:tr w:rsidR="00DE6AC7" w:rsidRPr="000068E7" w14:paraId="27DB8CA6" w14:textId="77777777" w:rsidTr="00DE6AC7">
        <w:tc>
          <w:tcPr>
            <w:tcW w:w="904" w:type="pct"/>
            <w:vAlign w:val="center"/>
          </w:tcPr>
          <w:p w14:paraId="6DA08DA8"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43676290" w14:textId="77777777" w:rsidR="00DE6AC7" w:rsidRDefault="00DE6AC7" w:rsidP="00DE6AC7">
            <w:pPr>
              <w:jc w:val="center"/>
              <w:rPr>
                <w:rFonts w:ascii="宋体" w:hAnsi="宋体" w:cs="宋体"/>
                <w:color w:val="000000"/>
                <w:sz w:val="22"/>
                <w:szCs w:val="22"/>
              </w:rPr>
            </w:pPr>
            <w:r>
              <w:rPr>
                <w:rFonts w:hint="eastAsia"/>
                <w:color w:val="000000"/>
                <w:sz w:val="22"/>
                <w:szCs w:val="22"/>
              </w:rPr>
              <w:t>19.2069</w:t>
            </w:r>
          </w:p>
        </w:tc>
        <w:tc>
          <w:tcPr>
            <w:tcW w:w="715" w:type="pct"/>
            <w:vAlign w:val="center"/>
          </w:tcPr>
          <w:p w14:paraId="703D03F4" w14:textId="77777777" w:rsidR="00DE6AC7" w:rsidRDefault="00DE6AC7" w:rsidP="00DE6AC7">
            <w:pPr>
              <w:jc w:val="center"/>
              <w:rPr>
                <w:rFonts w:ascii="宋体" w:hAnsi="宋体" w:cs="宋体"/>
                <w:color w:val="000000"/>
                <w:sz w:val="22"/>
                <w:szCs w:val="22"/>
              </w:rPr>
            </w:pPr>
            <w:r>
              <w:rPr>
                <w:rFonts w:hint="eastAsia"/>
                <w:color w:val="000000"/>
                <w:sz w:val="22"/>
                <w:szCs w:val="22"/>
              </w:rPr>
              <w:t>20.0354</w:t>
            </w:r>
          </w:p>
        </w:tc>
        <w:tc>
          <w:tcPr>
            <w:tcW w:w="714" w:type="pct"/>
            <w:vAlign w:val="center"/>
          </w:tcPr>
          <w:p w14:paraId="6FCD9914" w14:textId="77777777" w:rsidR="00DE6AC7" w:rsidRDefault="00DE6AC7" w:rsidP="00DE6AC7">
            <w:pPr>
              <w:jc w:val="center"/>
              <w:rPr>
                <w:rFonts w:ascii="宋体" w:hAnsi="宋体" w:cs="宋体"/>
                <w:color w:val="000000"/>
                <w:sz w:val="22"/>
                <w:szCs w:val="22"/>
              </w:rPr>
            </w:pPr>
            <w:r>
              <w:rPr>
                <w:rFonts w:hint="eastAsia"/>
                <w:color w:val="000000"/>
                <w:sz w:val="22"/>
                <w:szCs w:val="22"/>
              </w:rPr>
              <w:t>21.9403</w:t>
            </w:r>
          </w:p>
        </w:tc>
        <w:tc>
          <w:tcPr>
            <w:tcW w:w="714" w:type="pct"/>
            <w:vAlign w:val="center"/>
          </w:tcPr>
          <w:p w14:paraId="3D7694C5" w14:textId="77777777" w:rsidR="00DE6AC7" w:rsidRDefault="00DE6AC7" w:rsidP="00DE6AC7">
            <w:pPr>
              <w:jc w:val="center"/>
              <w:rPr>
                <w:rFonts w:ascii="宋体" w:hAnsi="宋体" w:cs="宋体"/>
                <w:color w:val="000000"/>
                <w:sz w:val="22"/>
                <w:szCs w:val="22"/>
              </w:rPr>
            </w:pPr>
            <w:r>
              <w:rPr>
                <w:rFonts w:hint="eastAsia"/>
                <w:color w:val="000000"/>
                <w:sz w:val="22"/>
                <w:szCs w:val="22"/>
              </w:rPr>
              <w:t>23.3613</w:t>
            </w:r>
          </w:p>
        </w:tc>
        <w:tc>
          <w:tcPr>
            <w:tcW w:w="714" w:type="pct"/>
            <w:vAlign w:val="center"/>
          </w:tcPr>
          <w:p w14:paraId="093610D4" w14:textId="77777777" w:rsidR="00DE6AC7" w:rsidRDefault="00DE6AC7" w:rsidP="00DE6AC7">
            <w:pPr>
              <w:jc w:val="center"/>
              <w:rPr>
                <w:rFonts w:ascii="宋体" w:hAnsi="宋体" w:cs="宋体"/>
                <w:color w:val="000000"/>
                <w:sz w:val="22"/>
                <w:szCs w:val="22"/>
              </w:rPr>
            </w:pPr>
            <w:r>
              <w:rPr>
                <w:rFonts w:hint="eastAsia"/>
                <w:color w:val="000000"/>
                <w:sz w:val="22"/>
                <w:szCs w:val="22"/>
              </w:rPr>
              <w:t>25.0152</w:t>
            </w:r>
          </w:p>
        </w:tc>
        <w:tc>
          <w:tcPr>
            <w:tcW w:w="707" w:type="pct"/>
            <w:vAlign w:val="center"/>
          </w:tcPr>
          <w:p w14:paraId="7A303E86" w14:textId="77777777" w:rsidR="00DE6AC7" w:rsidRDefault="00DE6AC7" w:rsidP="00DE6AC7">
            <w:pPr>
              <w:jc w:val="center"/>
              <w:rPr>
                <w:rFonts w:ascii="宋体" w:hAnsi="宋体" w:cs="宋体"/>
                <w:color w:val="000000"/>
                <w:sz w:val="22"/>
                <w:szCs w:val="22"/>
              </w:rPr>
            </w:pPr>
            <w:r>
              <w:rPr>
                <w:rFonts w:hint="eastAsia"/>
                <w:color w:val="000000"/>
                <w:sz w:val="22"/>
                <w:szCs w:val="22"/>
              </w:rPr>
              <w:t>26.9836</w:t>
            </w:r>
          </w:p>
        </w:tc>
      </w:tr>
      <w:tr w:rsidR="00DE6AC7" w:rsidRPr="000068E7" w14:paraId="3684FBF8" w14:textId="77777777" w:rsidTr="00DE6AC7">
        <w:tc>
          <w:tcPr>
            <w:tcW w:w="904" w:type="pct"/>
            <w:vAlign w:val="center"/>
          </w:tcPr>
          <w:p w14:paraId="2CAF7A6C"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62F84AF6" w14:textId="77777777" w:rsidR="00DE6AC7" w:rsidRDefault="00DE6AC7" w:rsidP="00DE6AC7">
            <w:pPr>
              <w:jc w:val="center"/>
              <w:rPr>
                <w:rFonts w:ascii="宋体" w:hAnsi="宋体" w:cs="宋体"/>
                <w:color w:val="000000"/>
                <w:sz w:val="22"/>
                <w:szCs w:val="22"/>
              </w:rPr>
            </w:pPr>
            <w:r>
              <w:rPr>
                <w:rFonts w:hint="eastAsia"/>
                <w:color w:val="000000"/>
                <w:sz w:val="22"/>
                <w:szCs w:val="22"/>
              </w:rPr>
              <w:t>0.1002</w:t>
            </w:r>
          </w:p>
        </w:tc>
        <w:tc>
          <w:tcPr>
            <w:tcW w:w="715" w:type="pct"/>
            <w:vAlign w:val="center"/>
          </w:tcPr>
          <w:p w14:paraId="6A60B561" w14:textId="77777777" w:rsidR="00DE6AC7" w:rsidRDefault="00DE6AC7" w:rsidP="00DE6AC7">
            <w:pPr>
              <w:jc w:val="center"/>
              <w:rPr>
                <w:rFonts w:ascii="宋体" w:hAnsi="宋体" w:cs="宋体"/>
                <w:color w:val="000000"/>
                <w:sz w:val="22"/>
                <w:szCs w:val="22"/>
              </w:rPr>
            </w:pPr>
            <w:r>
              <w:rPr>
                <w:rFonts w:hint="eastAsia"/>
                <w:color w:val="000000"/>
                <w:sz w:val="22"/>
                <w:szCs w:val="22"/>
              </w:rPr>
              <w:t>0.1044</w:t>
            </w:r>
          </w:p>
        </w:tc>
        <w:tc>
          <w:tcPr>
            <w:tcW w:w="714" w:type="pct"/>
            <w:vAlign w:val="center"/>
          </w:tcPr>
          <w:p w14:paraId="1B1B274D" w14:textId="77777777" w:rsidR="00DE6AC7" w:rsidRDefault="00DE6AC7" w:rsidP="00DE6AC7">
            <w:pPr>
              <w:jc w:val="center"/>
              <w:rPr>
                <w:rFonts w:ascii="宋体" w:hAnsi="宋体" w:cs="宋体"/>
                <w:color w:val="000000"/>
                <w:sz w:val="22"/>
                <w:szCs w:val="22"/>
              </w:rPr>
            </w:pPr>
            <w:r>
              <w:rPr>
                <w:rFonts w:hint="eastAsia"/>
                <w:color w:val="000000"/>
                <w:sz w:val="22"/>
                <w:szCs w:val="22"/>
              </w:rPr>
              <w:t>0.1155</w:t>
            </w:r>
          </w:p>
        </w:tc>
        <w:tc>
          <w:tcPr>
            <w:tcW w:w="714" w:type="pct"/>
            <w:vAlign w:val="center"/>
          </w:tcPr>
          <w:p w14:paraId="7BBF7F60" w14:textId="77777777" w:rsidR="00DE6AC7" w:rsidRDefault="00DE6AC7" w:rsidP="00DE6AC7">
            <w:pPr>
              <w:jc w:val="center"/>
              <w:rPr>
                <w:rFonts w:ascii="宋体" w:hAnsi="宋体" w:cs="宋体"/>
                <w:color w:val="000000"/>
                <w:sz w:val="22"/>
                <w:szCs w:val="22"/>
              </w:rPr>
            </w:pPr>
            <w:r>
              <w:rPr>
                <w:rFonts w:hint="eastAsia"/>
                <w:color w:val="000000"/>
                <w:sz w:val="22"/>
                <w:szCs w:val="22"/>
              </w:rPr>
              <w:t>0.1242</w:t>
            </w:r>
          </w:p>
        </w:tc>
        <w:tc>
          <w:tcPr>
            <w:tcW w:w="714" w:type="pct"/>
            <w:vAlign w:val="center"/>
          </w:tcPr>
          <w:p w14:paraId="7C866DDF" w14:textId="77777777" w:rsidR="00DE6AC7" w:rsidRDefault="00DE6AC7" w:rsidP="00DE6AC7">
            <w:pPr>
              <w:jc w:val="center"/>
              <w:rPr>
                <w:rFonts w:ascii="宋体" w:hAnsi="宋体" w:cs="宋体"/>
                <w:color w:val="000000"/>
                <w:sz w:val="22"/>
                <w:szCs w:val="22"/>
              </w:rPr>
            </w:pPr>
            <w:r>
              <w:rPr>
                <w:rFonts w:hint="eastAsia"/>
                <w:color w:val="000000"/>
                <w:sz w:val="22"/>
                <w:szCs w:val="22"/>
              </w:rPr>
              <w:t>0.1348</w:t>
            </w:r>
          </w:p>
        </w:tc>
        <w:tc>
          <w:tcPr>
            <w:tcW w:w="707" w:type="pct"/>
            <w:vAlign w:val="center"/>
          </w:tcPr>
          <w:p w14:paraId="4C3208B6" w14:textId="77777777" w:rsidR="00DE6AC7" w:rsidRDefault="00DE6AC7" w:rsidP="00DE6AC7">
            <w:pPr>
              <w:jc w:val="center"/>
              <w:rPr>
                <w:rFonts w:ascii="宋体" w:hAnsi="宋体" w:cs="宋体"/>
                <w:color w:val="000000"/>
                <w:sz w:val="22"/>
                <w:szCs w:val="22"/>
              </w:rPr>
            </w:pPr>
            <w:r>
              <w:rPr>
                <w:rFonts w:hint="eastAsia"/>
                <w:color w:val="000000"/>
                <w:sz w:val="22"/>
                <w:szCs w:val="22"/>
              </w:rPr>
              <w:t>0.1494</w:t>
            </w:r>
          </w:p>
        </w:tc>
      </w:tr>
      <w:tr w:rsidR="00DE6AC7" w:rsidRPr="000068E7" w14:paraId="0815B1A4" w14:textId="77777777" w:rsidTr="00DE6AC7">
        <w:tc>
          <w:tcPr>
            <w:tcW w:w="904" w:type="pct"/>
            <w:vAlign w:val="center"/>
          </w:tcPr>
          <w:p w14:paraId="26C3285F"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27F07EBC" w14:textId="77777777" w:rsidR="00DE6AC7" w:rsidRDefault="00DE6AC7" w:rsidP="00DE6AC7">
            <w:pPr>
              <w:jc w:val="center"/>
              <w:rPr>
                <w:rFonts w:ascii="宋体" w:hAnsi="宋体" w:cs="宋体"/>
                <w:color w:val="000000"/>
                <w:sz w:val="22"/>
                <w:szCs w:val="22"/>
              </w:rPr>
            </w:pPr>
            <w:r>
              <w:rPr>
                <w:rFonts w:hint="eastAsia"/>
                <w:color w:val="000000"/>
                <w:sz w:val="22"/>
                <w:szCs w:val="22"/>
              </w:rPr>
              <w:t>30.0321</w:t>
            </w:r>
          </w:p>
        </w:tc>
        <w:tc>
          <w:tcPr>
            <w:tcW w:w="715" w:type="pct"/>
            <w:vAlign w:val="center"/>
          </w:tcPr>
          <w:p w14:paraId="503AAAF1" w14:textId="77777777" w:rsidR="00DE6AC7" w:rsidRDefault="00DE6AC7" w:rsidP="00DE6AC7">
            <w:pPr>
              <w:jc w:val="center"/>
              <w:rPr>
                <w:rFonts w:ascii="宋体" w:hAnsi="宋体" w:cs="宋体"/>
                <w:color w:val="000000"/>
                <w:sz w:val="22"/>
                <w:szCs w:val="22"/>
              </w:rPr>
            </w:pPr>
            <w:r>
              <w:rPr>
                <w:rFonts w:hint="eastAsia"/>
                <w:color w:val="000000"/>
                <w:sz w:val="22"/>
                <w:szCs w:val="22"/>
              </w:rPr>
              <w:t>32.5343</w:t>
            </w:r>
          </w:p>
        </w:tc>
        <w:tc>
          <w:tcPr>
            <w:tcW w:w="714" w:type="pct"/>
            <w:vAlign w:val="center"/>
          </w:tcPr>
          <w:p w14:paraId="75BCC5AD" w14:textId="77777777" w:rsidR="00DE6AC7" w:rsidRDefault="00DE6AC7" w:rsidP="00DE6AC7">
            <w:pPr>
              <w:jc w:val="center"/>
              <w:rPr>
                <w:rFonts w:ascii="宋体" w:hAnsi="宋体" w:cs="宋体"/>
                <w:color w:val="000000"/>
                <w:sz w:val="22"/>
                <w:szCs w:val="22"/>
              </w:rPr>
            </w:pPr>
            <w:r>
              <w:rPr>
                <w:rFonts w:hint="eastAsia"/>
                <w:color w:val="000000"/>
                <w:sz w:val="22"/>
                <w:szCs w:val="22"/>
              </w:rPr>
              <w:t>35.0240</w:t>
            </w:r>
          </w:p>
        </w:tc>
        <w:tc>
          <w:tcPr>
            <w:tcW w:w="714" w:type="pct"/>
            <w:vAlign w:val="center"/>
          </w:tcPr>
          <w:p w14:paraId="65F86DCA" w14:textId="77777777" w:rsidR="00DE6AC7" w:rsidRDefault="00DE6AC7" w:rsidP="00DE6AC7">
            <w:pPr>
              <w:jc w:val="center"/>
              <w:rPr>
                <w:rFonts w:ascii="宋体" w:hAnsi="宋体" w:cs="宋体"/>
                <w:color w:val="000000"/>
                <w:sz w:val="22"/>
                <w:szCs w:val="22"/>
              </w:rPr>
            </w:pPr>
            <w:r>
              <w:rPr>
                <w:rFonts w:hint="eastAsia"/>
                <w:color w:val="000000"/>
                <w:sz w:val="22"/>
                <w:szCs w:val="22"/>
              </w:rPr>
              <w:t>40.0473</w:t>
            </w:r>
          </w:p>
        </w:tc>
        <w:tc>
          <w:tcPr>
            <w:tcW w:w="714" w:type="pct"/>
            <w:vAlign w:val="center"/>
          </w:tcPr>
          <w:p w14:paraId="0698C69D" w14:textId="77777777" w:rsidR="00DE6AC7" w:rsidRDefault="00DE6AC7" w:rsidP="00DE6AC7">
            <w:pPr>
              <w:jc w:val="center"/>
              <w:rPr>
                <w:rFonts w:ascii="宋体" w:hAnsi="宋体" w:cs="宋体"/>
                <w:color w:val="000000"/>
                <w:sz w:val="22"/>
                <w:szCs w:val="22"/>
              </w:rPr>
            </w:pPr>
            <w:r>
              <w:rPr>
                <w:rFonts w:hint="eastAsia"/>
                <w:color w:val="000000"/>
                <w:sz w:val="22"/>
                <w:szCs w:val="22"/>
              </w:rPr>
              <w:t>42.9788</w:t>
            </w:r>
          </w:p>
        </w:tc>
        <w:tc>
          <w:tcPr>
            <w:tcW w:w="707" w:type="pct"/>
            <w:vAlign w:val="center"/>
          </w:tcPr>
          <w:p w14:paraId="2E081B8D" w14:textId="77777777" w:rsidR="00DE6AC7" w:rsidRDefault="00DE6AC7" w:rsidP="00DE6AC7">
            <w:pPr>
              <w:jc w:val="center"/>
              <w:rPr>
                <w:rFonts w:ascii="宋体" w:hAnsi="宋体" w:cs="宋体"/>
                <w:color w:val="000000"/>
                <w:sz w:val="22"/>
                <w:szCs w:val="22"/>
              </w:rPr>
            </w:pPr>
            <w:r>
              <w:rPr>
                <w:rFonts w:hint="eastAsia"/>
                <w:color w:val="000000"/>
                <w:sz w:val="22"/>
                <w:szCs w:val="22"/>
              </w:rPr>
              <w:t>45.0418</w:t>
            </w:r>
          </w:p>
        </w:tc>
      </w:tr>
      <w:tr w:rsidR="00DE6AC7" w:rsidRPr="000068E7" w14:paraId="0F7FB666" w14:textId="77777777" w:rsidTr="00DE6AC7">
        <w:tc>
          <w:tcPr>
            <w:tcW w:w="904" w:type="pct"/>
            <w:vAlign w:val="center"/>
          </w:tcPr>
          <w:p w14:paraId="434C83A5"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69632B14" w14:textId="77777777" w:rsidR="00DE6AC7" w:rsidRDefault="00DE6AC7" w:rsidP="00DE6AC7">
            <w:pPr>
              <w:jc w:val="center"/>
              <w:rPr>
                <w:rFonts w:ascii="宋体" w:hAnsi="宋体" w:cs="宋体"/>
                <w:color w:val="000000"/>
                <w:sz w:val="22"/>
                <w:szCs w:val="22"/>
              </w:rPr>
            </w:pPr>
            <w:r>
              <w:rPr>
                <w:rFonts w:hint="eastAsia"/>
                <w:color w:val="000000"/>
                <w:sz w:val="22"/>
                <w:szCs w:val="22"/>
              </w:rPr>
              <w:t>0.1768</w:t>
            </w:r>
          </w:p>
        </w:tc>
        <w:tc>
          <w:tcPr>
            <w:tcW w:w="715" w:type="pct"/>
            <w:vAlign w:val="center"/>
          </w:tcPr>
          <w:p w14:paraId="1C788BD0" w14:textId="77777777" w:rsidR="00DE6AC7" w:rsidRDefault="00DE6AC7" w:rsidP="00DE6AC7">
            <w:pPr>
              <w:jc w:val="center"/>
              <w:rPr>
                <w:rFonts w:ascii="宋体" w:hAnsi="宋体" w:cs="宋体"/>
                <w:color w:val="000000"/>
                <w:sz w:val="22"/>
                <w:szCs w:val="22"/>
              </w:rPr>
            </w:pPr>
            <w:r>
              <w:rPr>
                <w:rFonts w:hint="eastAsia"/>
                <w:color w:val="000000"/>
                <w:sz w:val="22"/>
                <w:szCs w:val="22"/>
              </w:rPr>
              <w:t>0.1955</w:t>
            </w:r>
          </w:p>
        </w:tc>
        <w:tc>
          <w:tcPr>
            <w:tcW w:w="714" w:type="pct"/>
            <w:vAlign w:val="center"/>
          </w:tcPr>
          <w:p w14:paraId="57987377" w14:textId="77777777" w:rsidR="00DE6AC7" w:rsidRDefault="00DE6AC7" w:rsidP="00DE6AC7">
            <w:pPr>
              <w:jc w:val="center"/>
              <w:rPr>
                <w:rFonts w:ascii="宋体" w:hAnsi="宋体" w:cs="宋体"/>
                <w:color w:val="000000"/>
                <w:sz w:val="22"/>
                <w:szCs w:val="22"/>
              </w:rPr>
            </w:pPr>
            <w:r>
              <w:rPr>
                <w:rFonts w:hint="eastAsia"/>
                <w:color w:val="000000"/>
                <w:sz w:val="22"/>
                <w:szCs w:val="22"/>
              </w:rPr>
              <w:t>0.2137</w:t>
            </w:r>
          </w:p>
        </w:tc>
        <w:tc>
          <w:tcPr>
            <w:tcW w:w="714" w:type="pct"/>
            <w:vAlign w:val="center"/>
          </w:tcPr>
          <w:p w14:paraId="0E929252" w14:textId="77777777" w:rsidR="00DE6AC7" w:rsidRDefault="00DE6AC7" w:rsidP="00DE6AC7">
            <w:pPr>
              <w:jc w:val="center"/>
              <w:rPr>
                <w:rFonts w:ascii="宋体" w:hAnsi="宋体" w:cs="宋体"/>
                <w:color w:val="000000"/>
                <w:sz w:val="22"/>
                <w:szCs w:val="22"/>
              </w:rPr>
            </w:pPr>
            <w:r>
              <w:rPr>
                <w:rFonts w:hint="eastAsia"/>
                <w:color w:val="000000"/>
                <w:sz w:val="22"/>
                <w:szCs w:val="22"/>
              </w:rPr>
              <w:t>0.2656</w:t>
            </w:r>
          </w:p>
        </w:tc>
        <w:tc>
          <w:tcPr>
            <w:tcW w:w="714" w:type="pct"/>
            <w:vAlign w:val="center"/>
          </w:tcPr>
          <w:p w14:paraId="28041175" w14:textId="77777777" w:rsidR="00DE6AC7" w:rsidRDefault="00DE6AC7" w:rsidP="00DE6AC7">
            <w:pPr>
              <w:jc w:val="center"/>
              <w:rPr>
                <w:rFonts w:ascii="宋体" w:hAnsi="宋体" w:cs="宋体"/>
                <w:color w:val="000000"/>
                <w:sz w:val="22"/>
                <w:szCs w:val="22"/>
              </w:rPr>
            </w:pPr>
            <w:r>
              <w:rPr>
                <w:rFonts w:hint="eastAsia"/>
                <w:color w:val="000000"/>
                <w:sz w:val="22"/>
                <w:szCs w:val="22"/>
              </w:rPr>
              <w:t>0.2986</w:t>
            </w:r>
          </w:p>
        </w:tc>
        <w:tc>
          <w:tcPr>
            <w:tcW w:w="707" w:type="pct"/>
            <w:vAlign w:val="center"/>
          </w:tcPr>
          <w:p w14:paraId="3F1E7BC9" w14:textId="77777777" w:rsidR="00DE6AC7" w:rsidRDefault="00DE6AC7" w:rsidP="00DE6AC7">
            <w:pPr>
              <w:jc w:val="center"/>
              <w:rPr>
                <w:rFonts w:ascii="宋体" w:hAnsi="宋体" w:cs="宋体"/>
                <w:color w:val="000000"/>
                <w:sz w:val="22"/>
                <w:szCs w:val="22"/>
              </w:rPr>
            </w:pPr>
            <w:r>
              <w:rPr>
                <w:rFonts w:hint="eastAsia"/>
                <w:color w:val="000000"/>
                <w:sz w:val="22"/>
                <w:szCs w:val="22"/>
              </w:rPr>
              <w:t>0.3146</w:t>
            </w:r>
          </w:p>
        </w:tc>
      </w:tr>
      <w:tr w:rsidR="00DE6AC7" w:rsidRPr="000068E7" w14:paraId="58D71A90" w14:textId="77777777" w:rsidTr="00DE6AC7">
        <w:tc>
          <w:tcPr>
            <w:tcW w:w="904" w:type="pct"/>
            <w:vAlign w:val="center"/>
          </w:tcPr>
          <w:p w14:paraId="31851B81"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5A7D0365" w14:textId="77777777" w:rsidR="00DE6AC7" w:rsidRDefault="00DE6AC7" w:rsidP="00DE6AC7">
            <w:pPr>
              <w:jc w:val="center"/>
              <w:rPr>
                <w:rFonts w:ascii="宋体" w:hAnsi="宋体" w:cs="宋体"/>
                <w:color w:val="000000"/>
                <w:sz w:val="22"/>
                <w:szCs w:val="22"/>
              </w:rPr>
            </w:pPr>
            <w:r>
              <w:rPr>
                <w:rFonts w:hint="eastAsia"/>
                <w:color w:val="000000"/>
                <w:sz w:val="22"/>
                <w:szCs w:val="22"/>
              </w:rPr>
              <w:t>54.9674</w:t>
            </w:r>
          </w:p>
        </w:tc>
        <w:tc>
          <w:tcPr>
            <w:tcW w:w="715" w:type="pct"/>
            <w:vAlign w:val="center"/>
          </w:tcPr>
          <w:p w14:paraId="08F82A3D" w14:textId="77777777" w:rsidR="00DE6AC7" w:rsidRDefault="00DE6AC7" w:rsidP="00DE6AC7">
            <w:pPr>
              <w:jc w:val="center"/>
              <w:rPr>
                <w:rFonts w:ascii="宋体" w:hAnsi="宋体" w:cs="宋体"/>
                <w:color w:val="000000"/>
                <w:sz w:val="22"/>
                <w:szCs w:val="22"/>
              </w:rPr>
            </w:pPr>
            <w:r>
              <w:rPr>
                <w:rFonts w:hint="eastAsia"/>
                <w:color w:val="000000"/>
                <w:sz w:val="22"/>
                <w:szCs w:val="22"/>
              </w:rPr>
              <w:t>59.9721</w:t>
            </w:r>
          </w:p>
        </w:tc>
        <w:tc>
          <w:tcPr>
            <w:tcW w:w="714" w:type="pct"/>
            <w:vAlign w:val="center"/>
          </w:tcPr>
          <w:p w14:paraId="337912E5" w14:textId="77777777" w:rsidR="00DE6AC7" w:rsidRDefault="00DE6AC7" w:rsidP="00DE6AC7">
            <w:pPr>
              <w:jc w:val="center"/>
              <w:rPr>
                <w:rFonts w:ascii="宋体" w:hAnsi="宋体" w:cs="宋体"/>
                <w:color w:val="000000"/>
                <w:sz w:val="22"/>
                <w:szCs w:val="22"/>
              </w:rPr>
            </w:pPr>
            <w:r>
              <w:rPr>
                <w:rFonts w:hint="eastAsia"/>
                <w:color w:val="000000"/>
                <w:sz w:val="22"/>
                <w:szCs w:val="22"/>
              </w:rPr>
              <w:t>62.5128</w:t>
            </w:r>
          </w:p>
        </w:tc>
        <w:tc>
          <w:tcPr>
            <w:tcW w:w="714" w:type="pct"/>
            <w:vAlign w:val="center"/>
          </w:tcPr>
          <w:p w14:paraId="46D69F87" w14:textId="77777777" w:rsidR="00DE6AC7" w:rsidRDefault="00DE6AC7" w:rsidP="00DE6AC7">
            <w:pPr>
              <w:jc w:val="center"/>
              <w:rPr>
                <w:rFonts w:ascii="宋体" w:hAnsi="宋体" w:cs="宋体"/>
                <w:color w:val="000000"/>
                <w:sz w:val="22"/>
                <w:szCs w:val="22"/>
              </w:rPr>
            </w:pPr>
            <w:r>
              <w:rPr>
                <w:rFonts w:hint="eastAsia"/>
                <w:color w:val="000000"/>
                <w:sz w:val="22"/>
                <w:szCs w:val="22"/>
              </w:rPr>
              <w:t>64.9801</w:t>
            </w:r>
          </w:p>
        </w:tc>
        <w:tc>
          <w:tcPr>
            <w:tcW w:w="714" w:type="pct"/>
            <w:vAlign w:val="center"/>
          </w:tcPr>
          <w:p w14:paraId="32B2CAB2" w14:textId="77777777" w:rsidR="00DE6AC7" w:rsidRDefault="00DE6AC7" w:rsidP="00DE6AC7">
            <w:pPr>
              <w:jc w:val="center"/>
              <w:rPr>
                <w:rFonts w:ascii="宋体" w:hAnsi="宋体" w:cs="宋体"/>
                <w:color w:val="000000"/>
                <w:sz w:val="22"/>
                <w:szCs w:val="22"/>
              </w:rPr>
            </w:pPr>
            <w:r>
              <w:rPr>
                <w:rFonts w:hint="eastAsia"/>
                <w:color w:val="000000"/>
                <w:sz w:val="22"/>
                <w:szCs w:val="22"/>
              </w:rPr>
              <w:t>69.9784</w:t>
            </w:r>
          </w:p>
        </w:tc>
        <w:tc>
          <w:tcPr>
            <w:tcW w:w="707" w:type="pct"/>
            <w:vAlign w:val="center"/>
          </w:tcPr>
          <w:p w14:paraId="1016E18A" w14:textId="77777777" w:rsidR="00DE6AC7" w:rsidRDefault="00DE6AC7" w:rsidP="00DE6AC7">
            <w:pPr>
              <w:jc w:val="center"/>
              <w:rPr>
                <w:rFonts w:ascii="宋体" w:hAnsi="宋体" w:cs="宋体"/>
                <w:color w:val="000000"/>
                <w:sz w:val="22"/>
                <w:szCs w:val="22"/>
              </w:rPr>
            </w:pPr>
            <w:r>
              <w:rPr>
                <w:rFonts w:hint="eastAsia"/>
                <w:color w:val="000000"/>
                <w:sz w:val="22"/>
                <w:szCs w:val="22"/>
              </w:rPr>
              <w:t>74.9747</w:t>
            </w:r>
          </w:p>
        </w:tc>
      </w:tr>
      <w:tr w:rsidR="00DE6AC7" w:rsidRPr="000068E7" w14:paraId="37187BA8" w14:textId="77777777" w:rsidTr="00DE6AC7">
        <w:tc>
          <w:tcPr>
            <w:tcW w:w="904" w:type="pct"/>
            <w:vAlign w:val="center"/>
          </w:tcPr>
          <w:p w14:paraId="4F22DF54"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07DE6B44" w14:textId="77777777" w:rsidR="00DE6AC7" w:rsidRDefault="00DE6AC7" w:rsidP="00DE6AC7">
            <w:pPr>
              <w:jc w:val="center"/>
              <w:rPr>
                <w:rFonts w:ascii="宋体" w:hAnsi="宋体" w:cs="宋体"/>
                <w:color w:val="000000"/>
                <w:sz w:val="22"/>
                <w:szCs w:val="22"/>
              </w:rPr>
            </w:pPr>
            <w:r>
              <w:rPr>
                <w:rFonts w:hint="eastAsia"/>
                <w:color w:val="000000"/>
                <w:sz w:val="22"/>
                <w:szCs w:val="22"/>
              </w:rPr>
              <w:t>0.4566</w:t>
            </w:r>
          </w:p>
        </w:tc>
        <w:tc>
          <w:tcPr>
            <w:tcW w:w="715" w:type="pct"/>
            <w:vAlign w:val="center"/>
          </w:tcPr>
          <w:p w14:paraId="7AC5C9B2" w14:textId="77777777" w:rsidR="00DE6AC7" w:rsidRDefault="00DE6AC7" w:rsidP="00DE6AC7">
            <w:pPr>
              <w:jc w:val="center"/>
              <w:rPr>
                <w:rFonts w:ascii="宋体" w:hAnsi="宋体" w:cs="宋体"/>
                <w:color w:val="000000"/>
                <w:sz w:val="22"/>
                <w:szCs w:val="22"/>
              </w:rPr>
            </w:pPr>
            <w:r>
              <w:rPr>
                <w:rFonts w:hint="eastAsia"/>
                <w:color w:val="000000"/>
                <w:sz w:val="22"/>
                <w:szCs w:val="22"/>
              </w:rPr>
              <w:t>0.5544</w:t>
            </w:r>
          </w:p>
        </w:tc>
        <w:tc>
          <w:tcPr>
            <w:tcW w:w="714" w:type="pct"/>
            <w:vAlign w:val="center"/>
          </w:tcPr>
          <w:p w14:paraId="10D7A222" w14:textId="77777777" w:rsidR="00DE6AC7" w:rsidRDefault="00DE6AC7" w:rsidP="00DE6AC7">
            <w:pPr>
              <w:jc w:val="center"/>
              <w:rPr>
                <w:rFonts w:ascii="宋体" w:hAnsi="宋体" w:cs="宋体"/>
                <w:color w:val="000000"/>
                <w:sz w:val="22"/>
                <w:szCs w:val="22"/>
              </w:rPr>
            </w:pPr>
            <w:r>
              <w:rPr>
                <w:rFonts w:hint="eastAsia"/>
                <w:color w:val="000000"/>
                <w:sz w:val="22"/>
                <w:szCs w:val="22"/>
              </w:rPr>
              <w:t>0.7051</w:t>
            </w:r>
          </w:p>
        </w:tc>
        <w:tc>
          <w:tcPr>
            <w:tcW w:w="714" w:type="pct"/>
            <w:vAlign w:val="center"/>
          </w:tcPr>
          <w:p w14:paraId="3B73BE8E" w14:textId="77777777" w:rsidR="00DE6AC7" w:rsidRDefault="00DE6AC7" w:rsidP="00DE6AC7">
            <w:pPr>
              <w:jc w:val="center"/>
              <w:rPr>
                <w:rFonts w:ascii="宋体" w:hAnsi="宋体" w:cs="宋体"/>
                <w:color w:val="000000"/>
                <w:sz w:val="22"/>
                <w:szCs w:val="22"/>
              </w:rPr>
            </w:pPr>
            <w:r>
              <w:rPr>
                <w:rFonts w:hint="eastAsia"/>
                <w:color w:val="000000"/>
                <w:sz w:val="22"/>
                <w:szCs w:val="22"/>
              </w:rPr>
              <w:t>0.7417</w:t>
            </w:r>
          </w:p>
        </w:tc>
        <w:tc>
          <w:tcPr>
            <w:tcW w:w="714" w:type="pct"/>
            <w:vAlign w:val="center"/>
          </w:tcPr>
          <w:p w14:paraId="62621D02" w14:textId="77777777" w:rsidR="00DE6AC7" w:rsidRDefault="00DE6AC7" w:rsidP="00DE6AC7">
            <w:pPr>
              <w:jc w:val="center"/>
              <w:rPr>
                <w:rFonts w:ascii="宋体" w:hAnsi="宋体" w:cs="宋体"/>
                <w:color w:val="000000"/>
                <w:sz w:val="22"/>
                <w:szCs w:val="22"/>
              </w:rPr>
            </w:pPr>
            <w:r>
              <w:rPr>
                <w:rFonts w:hint="eastAsia"/>
                <w:color w:val="000000"/>
                <w:sz w:val="22"/>
                <w:szCs w:val="22"/>
              </w:rPr>
              <w:t>0.8241</w:t>
            </w:r>
          </w:p>
        </w:tc>
        <w:tc>
          <w:tcPr>
            <w:tcW w:w="707" w:type="pct"/>
            <w:vAlign w:val="center"/>
          </w:tcPr>
          <w:p w14:paraId="68FFC43E" w14:textId="77777777" w:rsidR="00DE6AC7" w:rsidRDefault="00DE6AC7" w:rsidP="00DE6AC7">
            <w:pPr>
              <w:jc w:val="center"/>
              <w:rPr>
                <w:rFonts w:ascii="宋体" w:hAnsi="宋体" w:cs="宋体"/>
                <w:color w:val="000000"/>
                <w:sz w:val="22"/>
                <w:szCs w:val="22"/>
              </w:rPr>
            </w:pPr>
            <w:r>
              <w:rPr>
                <w:rFonts w:hint="eastAsia"/>
                <w:color w:val="000000"/>
                <w:sz w:val="22"/>
                <w:szCs w:val="22"/>
              </w:rPr>
              <w:t>1.4095</w:t>
            </w:r>
          </w:p>
        </w:tc>
      </w:tr>
      <w:tr w:rsidR="00DE6AC7" w:rsidRPr="000068E7" w14:paraId="6D2899B0" w14:textId="77777777" w:rsidTr="00DE6AC7">
        <w:tc>
          <w:tcPr>
            <w:tcW w:w="904" w:type="pct"/>
            <w:vAlign w:val="center"/>
          </w:tcPr>
          <w:p w14:paraId="414C9C8B"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331E6966" w14:textId="77777777" w:rsidR="00DE6AC7" w:rsidRDefault="00DE6AC7" w:rsidP="00DE6AC7">
            <w:pPr>
              <w:jc w:val="center"/>
              <w:rPr>
                <w:rFonts w:ascii="宋体" w:hAnsi="宋体" w:cs="宋体"/>
                <w:color w:val="000000"/>
                <w:sz w:val="22"/>
                <w:szCs w:val="22"/>
              </w:rPr>
            </w:pPr>
            <w:r>
              <w:rPr>
                <w:rFonts w:hint="eastAsia"/>
                <w:color w:val="000000"/>
                <w:sz w:val="22"/>
                <w:szCs w:val="22"/>
              </w:rPr>
              <w:t>82.5347</w:t>
            </w:r>
          </w:p>
        </w:tc>
        <w:tc>
          <w:tcPr>
            <w:tcW w:w="715" w:type="pct"/>
            <w:vAlign w:val="center"/>
          </w:tcPr>
          <w:p w14:paraId="30BE2CEC" w14:textId="77777777" w:rsidR="00DE6AC7" w:rsidRDefault="00DE6AC7" w:rsidP="00DE6AC7">
            <w:pPr>
              <w:jc w:val="center"/>
              <w:rPr>
                <w:rFonts w:ascii="宋体" w:hAnsi="宋体" w:cs="宋体"/>
                <w:color w:val="000000"/>
                <w:sz w:val="22"/>
                <w:szCs w:val="22"/>
              </w:rPr>
            </w:pPr>
            <w:r>
              <w:rPr>
                <w:rFonts w:hint="eastAsia"/>
                <w:color w:val="000000"/>
                <w:sz w:val="22"/>
                <w:szCs w:val="22"/>
              </w:rPr>
              <w:t>86.0206</w:t>
            </w:r>
          </w:p>
        </w:tc>
        <w:tc>
          <w:tcPr>
            <w:tcW w:w="714" w:type="pct"/>
            <w:vAlign w:val="center"/>
          </w:tcPr>
          <w:p w14:paraId="0ACE1C6D" w14:textId="77777777" w:rsidR="00DE6AC7" w:rsidRDefault="00DE6AC7" w:rsidP="00DE6AC7">
            <w:pPr>
              <w:jc w:val="center"/>
              <w:rPr>
                <w:rFonts w:ascii="宋体" w:hAnsi="宋体" w:cs="宋体"/>
                <w:color w:val="000000"/>
                <w:sz w:val="22"/>
                <w:szCs w:val="22"/>
              </w:rPr>
            </w:pPr>
            <w:r>
              <w:rPr>
                <w:rFonts w:hint="eastAsia"/>
                <w:color w:val="000000"/>
                <w:sz w:val="22"/>
                <w:szCs w:val="22"/>
              </w:rPr>
              <w:t>87.5314</w:t>
            </w:r>
          </w:p>
        </w:tc>
        <w:tc>
          <w:tcPr>
            <w:tcW w:w="714" w:type="pct"/>
            <w:vAlign w:val="center"/>
          </w:tcPr>
          <w:p w14:paraId="2025280A" w14:textId="77777777" w:rsidR="00DE6AC7" w:rsidRDefault="00DE6AC7" w:rsidP="00DE6AC7">
            <w:pPr>
              <w:jc w:val="center"/>
              <w:rPr>
                <w:rFonts w:ascii="宋体" w:hAnsi="宋体" w:cs="宋体"/>
                <w:color w:val="000000"/>
                <w:sz w:val="22"/>
                <w:szCs w:val="22"/>
              </w:rPr>
            </w:pPr>
            <w:r>
              <w:rPr>
                <w:rFonts w:hint="eastAsia"/>
                <w:color w:val="000000"/>
                <w:sz w:val="22"/>
                <w:szCs w:val="22"/>
              </w:rPr>
              <w:t>88.9651</w:t>
            </w:r>
          </w:p>
        </w:tc>
        <w:tc>
          <w:tcPr>
            <w:tcW w:w="714" w:type="pct"/>
            <w:vAlign w:val="center"/>
          </w:tcPr>
          <w:p w14:paraId="4C7DC214" w14:textId="77777777" w:rsidR="00DE6AC7" w:rsidRDefault="00DE6AC7" w:rsidP="00DE6AC7">
            <w:pPr>
              <w:jc w:val="center"/>
              <w:rPr>
                <w:rFonts w:ascii="宋体" w:hAnsi="宋体" w:cs="宋体"/>
                <w:color w:val="000000"/>
                <w:sz w:val="22"/>
                <w:szCs w:val="22"/>
              </w:rPr>
            </w:pPr>
            <w:r>
              <w:rPr>
                <w:rFonts w:hint="eastAsia"/>
                <w:color w:val="000000"/>
                <w:sz w:val="22"/>
                <w:szCs w:val="22"/>
              </w:rPr>
              <w:t>90.0021</w:t>
            </w:r>
          </w:p>
        </w:tc>
        <w:tc>
          <w:tcPr>
            <w:tcW w:w="707" w:type="pct"/>
            <w:vAlign w:val="center"/>
          </w:tcPr>
          <w:p w14:paraId="0F8B46D2" w14:textId="77777777" w:rsidR="00DE6AC7" w:rsidRDefault="00DE6AC7" w:rsidP="00DE6AC7">
            <w:pPr>
              <w:jc w:val="center"/>
              <w:rPr>
                <w:rFonts w:ascii="宋体" w:hAnsi="宋体" w:cs="宋体"/>
                <w:color w:val="000000"/>
                <w:sz w:val="22"/>
                <w:szCs w:val="22"/>
              </w:rPr>
            </w:pPr>
          </w:p>
        </w:tc>
      </w:tr>
      <w:tr w:rsidR="00DE6AC7" w:rsidRPr="000068E7" w14:paraId="46B986FA" w14:textId="77777777" w:rsidTr="00DE6AC7">
        <w:tc>
          <w:tcPr>
            <w:tcW w:w="904" w:type="pct"/>
            <w:vAlign w:val="center"/>
          </w:tcPr>
          <w:p w14:paraId="499CE601"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233091F3" w14:textId="77777777" w:rsidR="00DE6AC7" w:rsidRDefault="00DE6AC7" w:rsidP="00DE6AC7">
            <w:pPr>
              <w:jc w:val="center"/>
              <w:rPr>
                <w:rFonts w:ascii="宋体" w:hAnsi="宋体" w:cs="宋体"/>
                <w:color w:val="000000"/>
                <w:sz w:val="22"/>
                <w:szCs w:val="22"/>
              </w:rPr>
            </w:pPr>
            <w:r>
              <w:rPr>
                <w:rFonts w:hint="eastAsia"/>
                <w:color w:val="000000"/>
                <w:sz w:val="22"/>
                <w:szCs w:val="22"/>
              </w:rPr>
              <w:t>15.0000</w:t>
            </w:r>
          </w:p>
        </w:tc>
        <w:tc>
          <w:tcPr>
            <w:tcW w:w="715" w:type="pct"/>
            <w:vAlign w:val="center"/>
          </w:tcPr>
          <w:p w14:paraId="195BEC19" w14:textId="77777777" w:rsidR="00DE6AC7" w:rsidRDefault="00DE6AC7" w:rsidP="00DE6AC7">
            <w:pPr>
              <w:jc w:val="center"/>
              <w:rPr>
                <w:rFonts w:ascii="宋体" w:hAnsi="宋体" w:cs="宋体"/>
                <w:color w:val="000000"/>
                <w:sz w:val="22"/>
                <w:szCs w:val="22"/>
              </w:rPr>
            </w:pPr>
            <w:r>
              <w:rPr>
                <w:rFonts w:hint="eastAsia"/>
                <w:color w:val="000000"/>
                <w:sz w:val="22"/>
                <w:szCs w:val="22"/>
              </w:rPr>
              <w:t>42.5182</w:t>
            </w:r>
          </w:p>
        </w:tc>
        <w:tc>
          <w:tcPr>
            <w:tcW w:w="714" w:type="pct"/>
            <w:vAlign w:val="center"/>
          </w:tcPr>
          <w:p w14:paraId="767D463B" w14:textId="77777777" w:rsidR="00DE6AC7" w:rsidRDefault="00DE6AC7" w:rsidP="00DE6AC7">
            <w:pPr>
              <w:jc w:val="center"/>
              <w:rPr>
                <w:rFonts w:ascii="宋体" w:hAnsi="宋体" w:cs="宋体"/>
                <w:color w:val="000000"/>
                <w:sz w:val="22"/>
                <w:szCs w:val="22"/>
              </w:rPr>
            </w:pPr>
            <w:r>
              <w:rPr>
                <w:rFonts w:hint="eastAsia"/>
                <w:color w:val="000000"/>
                <w:sz w:val="22"/>
                <w:szCs w:val="22"/>
              </w:rPr>
              <w:t>67.2272</w:t>
            </w:r>
          </w:p>
        </w:tc>
        <w:tc>
          <w:tcPr>
            <w:tcW w:w="714" w:type="pct"/>
            <w:vAlign w:val="center"/>
          </w:tcPr>
          <w:p w14:paraId="3EFC4CC1" w14:textId="77777777" w:rsidR="00DE6AC7" w:rsidRDefault="00DE6AC7" w:rsidP="00DE6AC7">
            <w:pPr>
              <w:jc w:val="center"/>
              <w:rPr>
                <w:rFonts w:ascii="宋体" w:hAnsi="宋体" w:cs="宋体"/>
                <w:color w:val="000000"/>
                <w:sz w:val="22"/>
                <w:szCs w:val="22"/>
              </w:rPr>
            </w:pPr>
            <w:r>
              <w:rPr>
                <w:rFonts w:hint="eastAsia"/>
                <w:color w:val="000000"/>
                <w:sz w:val="22"/>
                <w:szCs w:val="22"/>
              </w:rPr>
              <w:t>95.0737</w:t>
            </w:r>
          </w:p>
        </w:tc>
        <w:tc>
          <w:tcPr>
            <w:tcW w:w="714" w:type="pct"/>
            <w:vAlign w:val="center"/>
          </w:tcPr>
          <w:p w14:paraId="701963BF" w14:textId="77777777" w:rsidR="00DE6AC7" w:rsidRDefault="00DE6AC7" w:rsidP="00DE6AC7">
            <w:pPr>
              <w:jc w:val="center"/>
              <w:rPr>
                <w:rFonts w:ascii="宋体" w:hAnsi="宋体" w:cs="宋体"/>
                <w:color w:val="000000"/>
                <w:sz w:val="22"/>
                <w:szCs w:val="22"/>
              </w:rPr>
            </w:pPr>
            <w:r>
              <w:rPr>
                <w:rFonts w:hint="eastAsia"/>
                <w:color w:val="000000"/>
                <w:sz w:val="22"/>
                <w:szCs w:val="22"/>
              </w:rPr>
              <w:t>300.6493</w:t>
            </w:r>
          </w:p>
        </w:tc>
        <w:tc>
          <w:tcPr>
            <w:tcW w:w="707" w:type="pct"/>
            <w:vAlign w:val="center"/>
          </w:tcPr>
          <w:p w14:paraId="19149C36" w14:textId="77777777" w:rsidR="00DE6AC7" w:rsidRDefault="00DE6AC7" w:rsidP="00DE6AC7">
            <w:pPr>
              <w:jc w:val="center"/>
              <w:rPr>
                <w:rFonts w:ascii="宋体" w:hAnsi="宋体" w:cs="宋体"/>
                <w:color w:val="000000"/>
                <w:sz w:val="22"/>
                <w:szCs w:val="22"/>
              </w:rPr>
            </w:pPr>
          </w:p>
        </w:tc>
      </w:tr>
    </w:tbl>
    <w:p w14:paraId="567C09F9" w14:textId="77777777" w:rsidR="00640889" w:rsidRPr="000068E7" w:rsidRDefault="00DE6AC7" w:rsidP="00640889">
      <w:pPr>
        <w:pStyle w:val="a0"/>
        <w:rPr>
          <w:rFonts w:hAnsi="Times New Roman"/>
        </w:rPr>
      </w:pPr>
      <w:r>
        <w:rPr>
          <w:rFonts w:hAnsi="Times New Roman" w:hint="eastAsia"/>
        </w:rPr>
        <w:t>导叶关闭时，球阀不动作；导叶拒动时，</w:t>
      </w:r>
      <w:r w:rsidR="00640889">
        <w:rPr>
          <w:rFonts w:hAnsi="Times New Roman" w:hint="eastAsia"/>
        </w:rPr>
        <w:t>球阀</w:t>
      </w:r>
      <w:r>
        <w:rPr>
          <w:rFonts w:hAnsi="Times New Roman" w:hint="eastAsia"/>
        </w:rPr>
        <w:t>关闭</w:t>
      </w:r>
      <w:r w:rsidR="00640889">
        <w:rPr>
          <w:rFonts w:hAnsi="Times New Roman" w:hint="eastAsia"/>
        </w:rPr>
        <w:t>使机组退出飞逸，</w:t>
      </w:r>
      <w:r w:rsidR="00640889" w:rsidRPr="000068E7">
        <w:rPr>
          <w:rFonts w:hAnsi="Times New Roman"/>
        </w:rPr>
        <w:t>选择球阀的关闭规律如图</w:t>
      </w:r>
      <w:r w:rsidR="001A5CBB">
        <w:rPr>
          <w:rFonts w:hAnsi="Times New Roman" w:hint="eastAsia"/>
        </w:rPr>
        <w:t>5</w:t>
      </w:r>
      <w:r w:rsidR="00640889">
        <w:rPr>
          <w:rFonts w:hAnsi="Times New Roman" w:hint="eastAsia"/>
        </w:rPr>
        <w:t>.5</w:t>
      </w:r>
      <w:r w:rsidR="00640889" w:rsidRPr="000068E7">
        <w:rPr>
          <w:rFonts w:hAnsi="Times New Roman"/>
        </w:rPr>
        <w:t>所示。</w:t>
      </w:r>
    </w:p>
    <w:p w14:paraId="6F977789" w14:textId="77777777" w:rsidR="00A60898" w:rsidRDefault="00DE6AC7" w:rsidP="00640889">
      <w:pPr>
        <w:spacing w:line="360" w:lineRule="auto"/>
        <w:ind w:firstLineChars="200" w:firstLine="420"/>
        <w:jc w:val="center"/>
        <w:rPr>
          <w:rFonts w:eastAsia="黑体"/>
        </w:rPr>
      </w:pPr>
      <w:r>
        <w:rPr>
          <w:rFonts w:eastAsia="黑体"/>
          <w:noProof/>
        </w:rPr>
        <w:lastRenderedPageBreak/>
        <w:drawing>
          <wp:inline distT="0" distB="0" distL="0" distR="0" wp14:anchorId="44DFA5D8" wp14:editId="52EA178D">
            <wp:extent cx="4680000" cy="28800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8"/>
                    <pic:cNvPicPr preferRelativeResize="0">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680000" cy="2880000"/>
                    </a:xfrm>
                    <a:prstGeom prst="rect">
                      <a:avLst/>
                    </a:prstGeom>
                    <a:noFill/>
                  </pic:spPr>
                </pic:pic>
              </a:graphicData>
            </a:graphic>
          </wp:inline>
        </w:drawing>
      </w:r>
    </w:p>
    <w:p w14:paraId="20D1BA0F" w14:textId="77777777" w:rsidR="004B619D" w:rsidRDefault="00A60898" w:rsidP="00640889">
      <w:pPr>
        <w:spacing w:line="360" w:lineRule="auto"/>
        <w:ind w:firstLineChars="200" w:firstLine="420"/>
        <w:jc w:val="center"/>
        <w:rPr>
          <w:rFonts w:eastAsia="黑体"/>
        </w:rPr>
      </w:pPr>
      <w:r w:rsidRPr="000068E7">
        <w:rPr>
          <w:rFonts w:eastAsia="黑体"/>
        </w:rPr>
        <w:t>图</w:t>
      </w:r>
      <w:r>
        <w:rPr>
          <w:rFonts w:eastAsia="黑体" w:hint="eastAsia"/>
        </w:rPr>
        <w:t>5</w:t>
      </w:r>
      <w:r w:rsidRPr="000068E7">
        <w:rPr>
          <w:rFonts w:eastAsia="黑体"/>
        </w:rPr>
        <w:t>.</w:t>
      </w:r>
      <w:r>
        <w:rPr>
          <w:rFonts w:eastAsia="黑体" w:hint="eastAsia"/>
        </w:rPr>
        <w:t>5</w:t>
      </w:r>
      <w:r w:rsidRPr="000068E7">
        <w:rPr>
          <w:rFonts w:eastAsia="黑体"/>
        </w:rPr>
        <w:t xml:space="preserve">  </w:t>
      </w:r>
      <w:r>
        <w:rPr>
          <w:rFonts w:eastAsia="黑体" w:hint="eastAsia"/>
        </w:rPr>
        <w:t>球阀</w:t>
      </w:r>
      <w:r w:rsidR="00DE6AC7">
        <w:rPr>
          <w:rFonts w:eastAsia="黑体" w:hint="eastAsia"/>
        </w:rPr>
        <w:t>关闭</w:t>
      </w:r>
      <w:r w:rsidRPr="000068E7">
        <w:rPr>
          <w:rFonts w:eastAsia="黑体"/>
        </w:rPr>
        <w:t>规律</w:t>
      </w:r>
    </w:p>
    <w:p w14:paraId="07899468" w14:textId="1C7641ED" w:rsidR="003D4C2E" w:rsidRPr="003D4C2E" w:rsidRDefault="00EF5372" w:rsidP="003D4C2E">
      <w:pPr>
        <w:pStyle w:val="2"/>
        <w:ind w:left="0" w:firstLine="0"/>
      </w:pPr>
      <w:bookmarkStart w:id="97" w:name="_Toc346695373"/>
      <w:bookmarkStart w:id="98" w:name="_Toc364755293"/>
      <w:bookmarkStart w:id="99" w:name="_Toc533406483"/>
      <w:r w:rsidRPr="00F242D9">
        <w:t>恒定流计算结果</w:t>
      </w:r>
      <w:bookmarkEnd w:id="97"/>
      <w:bookmarkEnd w:id="98"/>
      <w:bookmarkEnd w:id="99"/>
    </w:p>
    <w:p w14:paraId="46DAFA20" w14:textId="77777777" w:rsidR="003D4C2E" w:rsidRPr="003D4C2E" w:rsidRDefault="00483FB0" w:rsidP="003D4C2E">
      <w:pPr>
        <w:spacing w:line="360" w:lineRule="auto"/>
        <w:ind w:firstLineChars="200" w:firstLine="480"/>
        <w:jc w:val="left"/>
        <w:rPr>
          <w:sz w:val="24"/>
        </w:rPr>
      </w:pPr>
      <w:r>
        <w:rPr>
          <w:rFonts w:hint="eastAsia"/>
          <w:sz w:val="24"/>
        </w:rPr>
        <w:t>推荐方案</w:t>
      </w:r>
      <w:r w:rsidR="00EF5372" w:rsidRPr="000068E7">
        <w:rPr>
          <w:sz w:val="24"/>
        </w:rPr>
        <w:t>恒定流结果如</w:t>
      </w:r>
      <w:bookmarkStart w:id="100" w:name="_Toc346695374"/>
      <w:r w:rsidR="003D4C2E" w:rsidRPr="003D4C2E">
        <w:rPr>
          <w:rFonts w:hint="eastAsia"/>
          <w:sz w:val="24"/>
        </w:rPr>
        <w:t>表</w:t>
      </w:r>
      <w:r w:rsidR="003D4C2E" w:rsidRPr="003D4C2E">
        <w:rPr>
          <w:rFonts w:hint="eastAsia"/>
          <w:sz w:val="24"/>
        </w:rPr>
        <w:t>5-7~5-8</w:t>
      </w:r>
      <w:r w:rsidR="003D4C2E" w:rsidRPr="003D4C2E">
        <w:rPr>
          <w:rFonts w:hint="eastAsia"/>
          <w:sz w:val="24"/>
        </w:rPr>
        <w:t>。</w:t>
      </w:r>
    </w:p>
    <w:p w14:paraId="6FE28E12" w14:textId="59BA73CB" w:rsidR="00D05FC3" w:rsidRDefault="003D4C2E" w:rsidP="003D4C2E">
      <w:pPr>
        <w:spacing w:line="360" w:lineRule="auto"/>
        <w:ind w:firstLineChars="200" w:firstLine="480"/>
        <w:jc w:val="center"/>
        <w:rPr>
          <w:b/>
          <w:szCs w:val="21"/>
        </w:rPr>
      </w:pPr>
      <w:r w:rsidRPr="003D4C2E">
        <w:rPr>
          <w:rFonts w:hint="eastAsia"/>
          <w:sz w:val="24"/>
        </w:rPr>
        <w:t>表</w:t>
      </w:r>
      <w:r w:rsidRPr="003D4C2E">
        <w:rPr>
          <w:rFonts w:hint="eastAsia"/>
          <w:sz w:val="24"/>
        </w:rPr>
        <w:t>5-7</w:t>
      </w:r>
      <w:r w:rsidRPr="003D4C2E">
        <w:rPr>
          <w:rFonts w:hint="eastAsia"/>
          <w:sz w:val="24"/>
        </w:rPr>
        <w:t>水轮机工况恒定流计算结果</w:t>
      </w:r>
    </w:p>
    <w:tbl>
      <w:tblPr>
        <w:tblW w:w="5000" w:type="pct"/>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803"/>
        <w:gridCol w:w="803"/>
        <w:gridCol w:w="804"/>
        <w:gridCol w:w="804"/>
        <w:gridCol w:w="804"/>
        <w:gridCol w:w="804"/>
        <w:gridCol w:w="804"/>
        <w:gridCol w:w="804"/>
        <w:gridCol w:w="804"/>
        <w:gridCol w:w="804"/>
        <w:gridCol w:w="804"/>
        <w:gridCol w:w="796"/>
      </w:tblGrid>
      <w:tr w:rsidR="006E2454" w:rsidRPr="00F87592" w14:paraId="29AC9783" w14:textId="77777777" w:rsidTr="00B21B13">
        <w:trPr>
          <w:jc w:val="center"/>
        </w:trPr>
        <w:tc>
          <w:tcPr>
            <w:tcW w:w="417" w:type="pct"/>
            <w:tcBorders>
              <w:top w:val="single" w:sz="12" w:space="0" w:color="auto"/>
            </w:tcBorders>
            <w:vAlign w:val="center"/>
          </w:tcPr>
          <w:p w14:paraId="617137A8" w14:textId="77777777" w:rsidR="006E2454" w:rsidRPr="00F87592" w:rsidRDefault="006E2454" w:rsidP="006E2454">
            <w:pPr>
              <w:pStyle w:val="23"/>
              <w:spacing w:line="240" w:lineRule="auto"/>
              <w:ind w:firstLineChars="0" w:firstLine="0"/>
              <w:jc w:val="center"/>
              <w:rPr>
                <w:rFonts w:eastAsia="宋体"/>
                <w:sz w:val="18"/>
                <w:szCs w:val="18"/>
              </w:rPr>
            </w:pPr>
            <w:r w:rsidRPr="00F87592">
              <w:rPr>
                <w:rFonts w:eastAsia="宋体"/>
                <w:sz w:val="18"/>
                <w:szCs w:val="18"/>
              </w:rPr>
              <w:t>工况</w:t>
            </w:r>
          </w:p>
        </w:tc>
        <w:tc>
          <w:tcPr>
            <w:tcW w:w="417" w:type="pct"/>
            <w:tcBorders>
              <w:top w:val="single" w:sz="12" w:space="0" w:color="auto"/>
            </w:tcBorders>
            <w:vAlign w:val="center"/>
          </w:tcPr>
          <w:p w14:paraId="4F711042" w14:textId="77777777" w:rsidR="006E2454" w:rsidRPr="00F87592" w:rsidRDefault="006E2454" w:rsidP="006E2454">
            <w:pPr>
              <w:pStyle w:val="af5"/>
              <w:ind w:firstLineChars="50" w:firstLine="90"/>
              <w:jc w:val="center"/>
            </w:pPr>
            <w:r w:rsidRPr="00F87592">
              <w:t>机组</w:t>
            </w:r>
          </w:p>
        </w:tc>
        <w:tc>
          <w:tcPr>
            <w:tcW w:w="417" w:type="pct"/>
            <w:tcBorders>
              <w:top w:val="single" w:sz="12" w:space="0" w:color="auto"/>
            </w:tcBorders>
            <w:vAlign w:val="center"/>
          </w:tcPr>
          <w:p w14:paraId="3F8980DA" w14:textId="77777777" w:rsidR="006E2454" w:rsidRPr="00F87592" w:rsidRDefault="006E2454" w:rsidP="006E2454">
            <w:pPr>
              <w:jc w:val="center"/>
              <w:rPr>
                <w:sz w:val="18"/>
                <w:szCs w:val="18"/>
              </w:rPr>
            </w:pPr>
            <w:r w:rsidRPr="00F87592">
              <w:rPr>
                <w:sz w:val="18"/>
                <w:szCs w:val="18"/>
              </w:rPr>
              <w:t>开度</w:t>
            </w:r>
          </w:p>
          <w:p w14:paraId="192112F9" w14:textId="77777777" w:rsidR="006E2454" w:rsidRPr="00F87592" w:rsidRDefault="006E2454" w:rsidP="006E2454">
            <w:pPr>
              <w:jc w:val="center"/>
              <w:rPr>
                <w:sz w:val="18"/>
                <w:szCs w:val="18"/>
              </w:rPr>
            </w:pPr>
            <w:r w:rsidRPr="00F87592">
              <w:rPr>
                <w:rFonts w:hint="eastAsia"/>
                <w:sz w:val="18"/>
                <w:szCs w:val="18"/>
              </w:rPr>
              <w:t>（</w:t>
            </w:r>
            <w:r w:rsidRPr="00F87592">
              <w:rPr>
                <w:rFonts w:hint="eastAsia"/>
                <w:sz w:val="18"/>
                <w:szCs w:val="18"/>
              </w:rPr>
              <w:t>%</w:t>
            </w:r>
            <w:r w:rsidRPr="00F87592">
              <w:rPr>
                <w:rFonts w:hint="eastAsia"/>
                <w:sz w:val="18"/>
                <w:szCs w:val="18"/>
              </w:rPr>
              <w:t>）</w:t>
            </w:r>
          </w:p>
        </w:tc>
        <w:tc>
          <w:tcPr>
            <w:tcW w:w="417" w:type="pct"/>
            <w:tcBorders>
              <w:top w:val="single" w:sz="12" w:space="0" w:color="auto"/>
            </w:tcBorders>
            <w:vAlign w:val="center"/>
          </w:tcPr>
          <w:p w14:paraId="24E1A3E4" w14:textId="77777777" w:rsidR="006E2454" w:rsidRPr="00F87592" w:rsidRDefault="006E2454" w:rsidP="006E2454">
            <w:pPr>
              <w:jc w:val="center"/>
              <w:rPr>
                <w:sz w:val="18"/>
                <w:szCs w:val="18"/>
              </w:rPr>
            </w:pPr>
            <w:r w:rsidRPr="00F87592">
              <w:rPr>
                <w:sz w:val="18"/>
                <w:szCs w:val="18"/>
              </w:rPr>
              <w:t>净水头</w:t>
            </w:r>
            <w:r w:rsidRPr="00F87592">
              <w:rPr>
                <w:sz w:val="18"/>
                <w:szCs w:val="18"/>
              </w:rPr>
              <w:t>(m)</w:t>
            </w:r>
          </w:p>
        </w:tc>
        <w:tc>
          <w:tcPr>
            <w:tcW w:w="417" w:type="pct"/>
            <w:tcBorders>
              <w:top w:val="single" w:sz="12" w:space="0" w:color="auto"/>
            </w:tcBorders>
            <w:vAlign w:val="center"/>
          </w:tcPr>
          <w:p w14:paraId="7F59159A" w14:textId="77777777" w:rsidR="006E2454" w:rsidRPr="00F87592" w:rsidRDefault="006E2454" w:rsidP="006E2454">
            <w:pPr>
              <w:jc w:val="center"/>
              <w:rPr>
                <w:sz w:val="18"/>
                <w:szCs w:val="18"/>
              </w:rPr>
            </w:pPr>
            <w:r w:rsidRPr="00F87592">
              <w:rPr>
                <w:sz w:val="18"/>
                <w:szCs w:val="18"/>
              </w:rPr>
              <w:t>流量</w:t>
            </w:r>
            <w:r w:rsidRPr="00F87592">
              <w:rPr>
                <w:sz w:val="18"/>
                <w:szCs w:val="18"/>
              </w:rPr>
              <w:t>(m3/s)</w:t>
            </w:r>
          </w:p>
        </w:tc>
        <w:tc>
          <w:tcPr>
            <w:tcW w:w="417" w:type="pct"/>
            <w:tcBorders>
              <w:top w:val="single" w:sz="12" w:space="0" w:color="auto"/>
              <w:right w:val="single" w:sz="12" w:space="0" w:color="auto"/>
            </w:tcBorders>
            <w:vAlign w:val="center"/>
          </w:tcPr>
          <w:p w14:paraId="179EA27E" w14:textId="77777777" w:rsidR="006E2454" w:rsidRPr="00F87592" w:rsidRDefault="006E2454" w:rsidP="006E2454">
            <w:pPr>
              <w:jc w:val="center"/>
              <w:rPr>
                <w:sz w:val="18"/>
                <w:szCs w:val="18"/>
              </w:rPr>
            </w:pPr>
            <w:r w:rsidRPr="00F87592">
              <w:rPr>
                <w:sz w:val="18"/>
                <w:szCs w:val="18"/>
              </w:rPr>
              <w:t>出力</w:t>
            </w:r>
            <w:r w:rsidRPr="00F87592">
              <w:rPr>
                <w:sz w:val="18"/>
                <w:szCs w:val="18"/>
              </w:rPr>
              <w:t>(MW)</w:t>
            </w:r>
          </w:p>
        </w:tc>
        <w:tc>
          <w:tcPr>
            <w:tcW w:w="417" w:type="pct"/>
            <w:tcBorders>
              <w:top w:val="single" w:sz="12" w:space="0" w:color="auto"/>
              <w:left w:val="single" w:sz="12" w:space="0" w:color="auto"/>
            </w:tcBorders>
            <w:vAlign w:val="center"/>
          </w:tcPr>
          <w:p w14:paraId="3BCC84D4" w14:textId="77777777" w:rsidR="006E2454" w:rsidRPr="00F87592" w:rsidRDefault="006E2454" w:rsidP="006E2454">
            <w:pPr>
              <w:pStyle w:val="23"/>
              <w:spacing w:line="240" w:lineRule="auto"/>
              <w:ind w:firstLineChars="0" w:firstLine="0"/>
              <w:jc w:val="center"/>
              <w:rPr>
                <w:rFonts w:eastAsia="宋体"/>
                <w:sz w:val="18"/>
                <w:szCs w:val="18"/>
              </w:rPr>
            </w:pPr>
            <w:r w:rsidRPr="00F87592">
              <w:rPr>
                <w:rFonts w:eastAsia="宋体"/>
                <w:sz w:val="18"/>
                <w:szCs w:val="18"/>
              </w:rPr>
              <w:t>工况</w:t>
            </w:r>
          </w:p>
        </w:tc>
        <w:tc>
          <w:tcPr>
            <w:tcW w:w="417" w:type="pct"/>
            <w:tcBorders>
              <w:top w:val="single" w:sz="12" w:space="0" w:color="auto"/>
            </w:tcBorders>
            <w:vAlign w:val="center"/>
          </w:tcPr>
          <w:p w14:paraId="301096AD" w14:textId="77777777" w:rsidR="006E2454" w:rsidRPr="00F87592" w:rsidRDefault="006E2454" w:rsidP="006E2454">
            <w:pPr>
              <w:pStyle w:val="af5"/>
              <w:ind w:firstLineChars="50" w:firstLine="90"/>
              <w:jc w:val="center"/>
            </w:pPr>
            <w:r w:rsidRPr="00F87592">
              <w:t>机组</w:t>
            </w:r>
          </w:p>
        </w:tc>
        <w:tc>
          <w:tcPr>
            <w:tcW w:w="417" w:type="pct"/>
            <w:tcBorders>
              <w:top w:val="single" w:sz="12" w:space="0" w:color="auto"/>
            </w:tcBorders>
            <w:vAlign w:val="center"/>
          </w:tcPr>
          <w:p w14:paraId="077146A3" w14:textId="77777777" w:rsidR="006E2454" w:rsidRPr="00F87592" w:rsidRDefault="006E2454" w:rsidP="006E2454">
            <w:pPr>
              <w:jc w:val="center"/>
              <w:rPr>
                <w:sz w:val="18"/>
                <w:szCs w:val="18"/>
              </w:rPr>
            </w:pPr>
            <w:r w:rsidRPr="00F87592">
              <w:rPr>
                <w:sz w:val="18"/>
                <w:szCs w:val="18"/>
              </w:rPr>
              <w:t>开度</w:t>
            </w:r>
          </w:p>
          <w:p w14:paraId="1FAFA240" w14:textId="77777777" w:rsidR="006E2454" w:rsidRPr="00F87592" w:rsidRDefault="006E2454" w:rsidP="006E2454">
            <w:pPr>
              <w:jc w:val="center"/>
              <w:rPr>
                <w:sz w:val="18"/>
                <w:szCs w:val="18"/>
              </w:rPr>
            </w:pPr>
            <w:r w:rsidRPr="00F87592">
              <w:rPr>
                <w:rFonts w:hint="eastAsia"/>
                <w:sz w:val="18"/>
                <w:szCs w:val="18"/>
              </w:rPr>
              <w:t>（</w:t>
            </w:r>
            <w:r w:rsidRPr="00F87592">
              <w:rPr>
                <w:rFonts w:hint="eastAsia"/>
                <w:sz w:val="18"/>
                <w:szCs w:val="18"/>
              </w:rPr>
              <w:t>%</w:t>
            </w:r>
            <w:r w:rsidRPr="00F87592">
              <w:rPr>
                <w:rFonts w:hint="eastAsia"/>
                <w:sz w:val="18"/>
                <w:szCs w:val="18"/>
              </w:rPr>
              <w:t>）</w:t>
            </w:r>
          </w:p>
        </w:tc>
        <w:tc>
          <w:tcPr>
            <w:tcW w:w="417" w:type="pct"/>
            <w:tcBorders>
              <w:top w:val="single" w:sz="12" w:space="0" w:color="auto"/>
            </w:tcBorders>
            <w:vAlign w:val="center"/>
          </w:tcPr>
          <w:p w14:paraId="2FF02C38" w14:textId="77777777" w:rsidR="006E2454" w:rsidRPr="00F87592" w:rsidRDefault="006E2454" w:rsidP="006E2454">
            <w:pPr>
              <w:jc w:val="center"/>
              <w:rPr>
                <w:sz w:val="18"/>
                <w:szCs w:val="18"/>
              </w:rPr>
            </w:pPr>
            <w:r w:rsidRPr="00F87592">
              <w:rPr>
                <w:sz w:val="18"/>
                <w:szCs w:val="18"/>
              </w:rPr>
              <w:t>净水头</w:t>
            </w:r>
            <w:r w:rsidRPr="00F87592">
              <w:rPr>
                <w:sz w:val="18"/>
                <w:szCs w:val="18"/>
              </w:rPr>
              <w:t>(m)</w:t>
            </w:r>
          </w:p>
        </w:tc>
        <w:tc>
          <w:tcPr>
            <w:tcW w:w="417" w:type="pct"/>
            <w:tcBorders>
              <w:top w:val="single" w:sz="12" w:space="0" w:color="auto"/>
            </w:tcBorders>
            <w:vAlign w:val="center"/>
          </w:tcPr>
          <w:p w14:paraId="2BDD3850" w14:textId="77777777" w:rsidR="006E2454" w:rsidRPr="00F87592" w:rsidRDefault="006E2454" w:rsidP="006E2454">
            <w:pPr>
              <w:jc w:val="center"/>
              <w:rPr>
                <w:sz w:val="18"/>
                <w:szCs w:val="18"/>
              </w:rPr>
            </w:pPr>
            <w:r w:rsidRPr="00F87592">
              <w:rPr>
                <w:sz w:val="18"/>
                <w:szCs w:val="18"/>
              </w:rPr>
              <w:t>流量</w:t>
            </w:r>
            <w:r w:rsidRPr="00F87592">
              <w:rPr>
                <w:sz w:val="18"/>
                <w:szCs w:val="18"/>
              </w:rPr>
              <w:t>(m3/s)</w:t>
            </w:r>
          </w:p>
        </w:tc>
        <w:tc>
          <w:tcPr>
            <w:tcW w:w="413" w:type="pct"/>
            <w:tcBorders>
              <w:top w:val="single" w:sz="12" w:space="0" w:color="auto"/>
            </w:tcBorders>
            <w:vAlign w:val="center"/>
          </w:tcPr>
          <w:p w14:paraId="60C611FA" w14:textId="77777777" w:rsidR="006E2454" w:rsidRPr="00F87592" w:rsidRDefault="006E2454" w:rsidP="006E2454">
            <w:pPr>
              <w:jc w:val="center"/>
              <w:rPr>
                <w:sz w:val="18"/>
                <w:szCs w:val="18"/>
              </w:rPr>
            </w:pPr>
            <w:r w:rsidRPr="00F87592">
              <w:rPr>
                <w:sz w:val="18"/>
                <w:szCs w:val="18"/>
              </w:rPr>
              <w:t>出力</w:t>
            </w:r>
            <w:r w:rsidRPr="00F87592">
              <w:rPr>
                <w:sz w:val="18"/>
                <w:szCs w:val="18"/>
              </w:rPr>
              <w:t>(MW)</w:t>
            </w:r>
          </w:p>
        </w:tc>
      </w:tr>
      <w:tr w:rsidR="005B6FE9" w:rsidRPr="00F87592" w14:paraId="34B8B9BA" w14:textId="77777777" w:rsidTr="005B6FE9">
        <w:trPr>
          <w:trHeight w:val="378"/>
          <w:jc w:val="center"/>
        </w:trPr>
        <w:tc>
          <w:tcPr>
            <w:tcW w:w="417" w:type="pct"/>
            <w:vMerge w:val="restart"/>
            <w:vAlign w:val="center"/>
          </w:tcPr>
          <w:p w14:paraId="5D3D4173" w14:textId="77777777" w:rsidR="005B6FE9" w:rsidRPr="00F87592" w:rsidRDefault="005B6FE9" w:rsidP="005B6FE9">
            <w:pPr>
              <w:jc w:val="center"/>
              <w:rPr>
                <w:sz w:val="18"/>
                <w:szCs w:val="18"/>
              </w:rPr>
            </w:pPr>
            <w:r w:rsidRPr="00F87592">
              <w:rPr>
                <w:rFonts w:hint="eastAsia"/>
                <w:sz w:val="18"/>
                <w:szCs w:val="18"/>
              </w:rPr>
              <w:t>SJT1</w:t>
            </w:r>
          </w:p>
        </w:tc>
        <w:tc>
          <w:tcPr>
            <w:tcW w:w="417" w:type="pct"/>
            <w:vAlign w:val="center"/>
          </w:tcPr>
          <w:p w14:paraId="1204AFD9" w14:textId="65FF0461" w:rsidR="005B6FE9" w:rsidRPr="00F87592" w:rsidRDefault="005B6FE9" w:rsidP="005B6FE9">
            <w:pPr>
              <w:jc w:val="center"/>
              <w:rPr>
                <w:rFonts w:ascii="宋体" w:hAnsi="宋体" w:cs="宋体"/>
                <w:color w:val="000000"/>
                <w:sz w:val="18"/>
                <w:szCs w:val="18"/>
              </w:rPr>
            </w:pPr>
            <w:r>
              <w:rPr>
                <w:rFonts w:hint="eastAsia"/>
                <w:color w:val="000000"/>
                <w:sz w:val="18"/>
                <w:szCs w:val="18"/>
              </w:rPr>
              <w:t>4</w:t>
            </w:r>
            <w:r w:rsidRPr="00F87592">
              <w:rPr>
                <w:rFonts w:hint="eastAsia"/>
                <w:color w:val="000000"/>
                <w:sz w:val="18"/>
                <w:szCs w:val="18"/>
              </w:rPr>
              <w:t>#</w:t>
            </w:r>
          </w:p>
        </w:tc>
        <w:tc>
          <w:tcPr>
            <w:tcW w:w="417" w:type="pct"/>
          </w:tcPr>
          <w:p w14:paraId="58DACDDB" w14:textId="57527892" w:rsidR="005B6FE9" w:rsidRPr="005B6FE9" w:rsidRDefault="005B6FE9" w:rsidP="005B6FE9">
            <w:pPr>
              <w:jc w:val="center"/>
              <w:rPr>
                <w:rFonts w:ascii="宋体" w:hAnsi="宋体" w:cs="宋体"/>
                <w:color w:val="000000"/>
                <w:sz w:val="18"/>
                <w:szCs w:val="18"/>
              </w:rPr>
            </w:pPr>
            <w:r w:rsidRPr="005B6FE9">
              <w:rPr>
                <w:sz w:val="18"/>
                <w:szCs w:val="18"/>
              </w:rPr>
              <w:t>77.00</w:t>
            </w:r>
          </w:p>
        </w:tc>
        <w:tc>
          <w:tcPr>
            <w:tcW w:w="417" w:type="pct"/>
          </w:tcPr>
          <w:p w14:paraId="5D1822F9" w14:textId="19220F04" w:rsidR="005B6FE9" w:rsidRPr="005B6FE9" w:rsidRDefault="005B6FE9" w:rsidP="005B6FE9">
            <w:pPr>
              <w:jc w:val="center"/>
              <w:rPr>
                <w:color w:val="000000"/>
                <w:sz w:val="18"/>
                <w:szCs w:val="18"/>
              </w:rPr>
            </w:pPr>
            <w:r w:rsidRPr="005B6FE9">
              <w:rPr>
                <w:sz w:val="18"/>
                <w:szCs w:val="18"/>
              </w:rPr>
              <w:t>488.68</w:t>
            </w:r>
          </w:p>
        </w:tc>
        <w:tc>
          <w:tcPr>
            <w:tcW w:w="417" w:type="pct"/>
          </w:tcPr>
          <w:p w14:paraId="02029130" w14:textId="7C0C48E3" w:rsidR="005B6FE9" w:rsidRPr="005B6FE9" w:rsidRDefault="005B6FE9" w:rsidP="005B6FE9">
            <w:pPr>
              <w:jc w:val="center"/>
              <w:rPr>
                <w:color w:val="000000"/>
                <w:sz w:val="18"/>
                <w:szCs w:val="18"/>
              </w:rPr>
            </w:pPr>
            <w:r w:rsidRPr="005B6FE9">
              <w:rPr>
                <w:sz w:val="18"/>
                <w:szCs w:val="18"/>
              </w:rPr>
              <w:t>69.96</w:t>
            </w:r>
          </w:p>
        </w:tc>
        <w:tc>
          <w:tcPr>
            <w:tcW w:w="417" w:type="pct"/>
            <w:tcBorders>
              <w:right w:val="single" w:sz="12" w:space="0" w:color="auto"/>
            </w:tcBorders>
          </w:tcPr>
          <w:p w14:paraId="3788930A" w14:textId="21D0CE34" w:rsidR="005B6FE9" w:rsidRPr="005B6FE9" w:rsidRDefault="005B6FE9" w:rsidP="005B6FE9">
            <w:pPr>
              <w:jc w:val="center"/>
              <w:rPr>
                <w:color w:val="000000"/>
                <w:sz w:val="18"/>
                <w:szCs w:val="18"/>
              </w:rPr>
            </w:pPr>
            <w:r w:rsidRPr="005B6FE9">
              <w:rPr>
                <w:sz w:val="18"/>
                <w:szCs w:val="18"/>
              </w:rPr>
              <w:t>305.81</w:t>
            </w:r>
          </w:p>
        </w:tc>
        <w:tc>
          <w:tcPr>
            <w:tcW w:w="417" w:type="pct"/>
            <w:vMerge w:val="restart"/>
            <w:vAlign w:val="center"/>
          </w:tcPr>
          <w:p w14:paraId="695548A4" w14:textId="77777777" w:rsidR="005B6FE9" w:rsidRPr="005B6FE9" w:rsidRDefault="005B6FE9" w:rsidP="005B6FE9">
            <w:pPr>
              <w:jc w:val="center"/>
              <w:rPr>
                <w:sz w:val="18"/>
                <w:szCs w:val="18"/>
              </w:rPr>
            </w:pPr>
            <w:r w:rsidRPr="005B6FE9">
              <w:rPr>
                <w:sz w:val="18"/>
                <w:szCs w:val="18"/>
              </w:rPr>
              <w:t>SJT5</w:t>
            </w:r>
          </w:p>
          <w:p w14:paraId="0D7DADBF" w14:textId="7B9A4BA7" w:rsidR="005B6FE9" w:rsidRPr="005B6FE9" w:rsidRDefault="005B6FE9" w:rsidP="005B6FE9">
            <w:pPr>
              <w:jc w:val="center"/>
              <w:rPr>
                <w:sz w:val="18"/>
                <w:szCs w:val="18"/>
              </w:rPr>
            </w:pPr>
          </w:p>
        </w:tc>
        <w:tc>
          <w:tcPr>
            <w:tcW w:w="417" w:type="pct"/>
            <w:vAlign w:val="center"/>
          </w:tcPr>
          <w:p w14:paraId="297F2AF7" w14:textId="14B7F321" w:rsidR="005B6FE9" w:rsidRPr="005B6FE9" w:rsidRDefault="005B6FE9" w:rsidP="005B6FE9">
            <w:pPr>
              <w:jc w:val="center"/>
              <w:rPr>
                <w:sz w:val="18"/>
                <w:szCs w:val="18"/>
              </w:rPr>
            </w:pPr>
            <w:r w:rsidRPr="005B6FE9">
              <w:rPr>
                <w:sz w:val="18"/>
                <w:szCs w:val="18"/>
              </w:rPr>
              <w:t>4#</w:t>
            </w:r>
          </w:p>
        </w:tc>
        <w:tc>
          <w:tcPr>
            <w:tcW w:w="417" w:type="pct"/>
            <w:vAlign w:val="center"/>
          </w:tcPr>
          <w:p w14:paraId="0EA01083" w14:textId="707E1005"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2DA62FB5" w14:textId="4A578F9A" w:rsidR="005B6FE9" w:rsidRPr="005B6FE9" w:rsidRDefault="005B6FE9" w:rsidP="005B6FE9">
            <w:pPr>
              <w:jc w:val="center"/>
              <w:rPr>
                <w:color w:val="000000"/>
                <w:sz w:val="18"/>
                <w:szCs w:val="18"/>
              </w:rPr>
            </w:pPr>
            <w:r w:rsidRPr="005B6FE9">
              <w:rPr>
                <w:sz w:val="18"/>
                <w:szCs w:val="18"/>
              </w:rPr>
              <w:t>490.92</w:t>
            </w:r>
          </w:p>
        </w:tc>
        <w:tc>
          <w:tcPr>
            <w:tcW w:w="417" w:type="pct"/>
            <w:vAlign w:val="center"/>
          </w:tcPr>
          <w:p w14:paraId="5B80FC7B" w14:textId="0316D568" w:rsidR="005B6FE9" w:rsidRPr="005B6FE9" w:rsidRDefault="005B6FE9" w:rsidP="005B6FE9">
            <w:pPr>
              <w:jc w:val="center"/>
              <w:rPr>
                <w:color w:val="000000"/>
                <w:sz w:val="18"/>
                <w:szCs w:val="18"/>
              </w:rPr>
            </w:pPr>
            <w:r w:rsidRPr="005B6FE9">
              <w:rPr>
                <w:sz w:val="18"/>
                <w:szCs w:val="18"/>
              </w:rPr>
              <w:t>69.52</w:t>
            </w:r>
          </w:p>
        </w:tc>
        <w:tc>
          <w:tcPr>
            <w:tcW w:w="413" w:type="pct"/>
            <w:tcBorders>
              <w:right w:val="single" w:sz="12" w:space="0" w:color="auto"/>
            </w:tcBorders>
            <w:vAlign w:val="center"/>
          </w:tcPr>
          <w:p w14:paraId="7E62F0B1" w14:textId="5C3BC250" w:rsidR="005B6FE9" w:rsidRPr="005B6FE9" w:rsidRDefault="005B6FE9" w:rsidP="005B6FE9">
            <w:pPr>
              <w:jc w:val="center"/>
              <w:rPr>
                <w:color w:val="000000"/>
                <w:sz w:val="18"/>
                <w:szCs w:val="18"/>
              </w:rPr>
            </w:pPr>
            <w:r w:rsidRPr="005B6FE9">
              <w:rPr>
                <w:sz w:val="18"/>
                <w:szCs w:val="18"/>
              </w:rPr>
              <w:t>305.43</w:t>
            </w:r>
          </w:p>
        </w:tc>
      </w:tr>
      <w:tr w:rsidR="005B6FE9" w:rsidRPr="00F87592" w14:paraId="4E4CCD15" w14:textId="77777777" w:rsidTr="005B6FE9">
        <w:trPr>
          <w:trHeight w:val="379"/>
          <w:jc w:val="center"/>
        </w:trPr>
        <w:tc>
          <w:tcPr>
            <w:tcW w:w="417" w:type="pct"/>
            <w:vMerge/>
            <w:vAlign w:val="center"/>
          </w:tcPr>
          <w:p w14:paraId="2DB9DF20" w14:textId="77777777" w:rsidR="005B6FE9" w:rsidRPr="00F87592" w:rsidRDefault="005B6FE9" w:rsidP="005B6FE9">
            <w:pPr>
              <w:jc w:val="center"/>
              <w:rPr>
                <w:sz w:val="18"/>
                <w:szCs w:val="18"/>
              </w:rPr>
            </w:pPr>
          </w:p>
        </w:tc>
        <w:tc>
          <w:tcPr>
            <w:tcW w:w="417" w:type="pct"/>
            <w:vAlign w:val="center"/>
          </w:tcPr>
          <w:p w14:paraId="4EB19E33" w14:textId="2B50159D" w:rsidR="005B6FE9" w:rsidRPr="00F87592" w:rsidRDefault="005B6FE9" w:rsidP="005B6FE9">
            <w:pPr>
              <w:jc w:val="center"/>
              <w:rPr>
                <w:rFonts w:ascii="宋体" w:hAnsi="宋体" w:cs="宋体"/>
                <w:color w:val="000000"/>
                <w:sz w:val="18"/>
                <w:szCs w:val="18"/>
              </w:rPr>
            </w:pPr>
            <w:r>
              <w:rPr>
                <w:rFonts w:hint="eastAsia"/>
                <w:color w:val="000000"/>
                <w:sz w:val="18"/>
                <w:szCs w:val="18"/>
              </w:rPr>
              <w:t>5</w:t>
            </w:r>
            <w:r w:rsidRPr="00F87592">
              <w:rPr>
                <w:rFonts w:hint="eastAsia"/>
                <w:color w:val="000000"/>
                <w:sz w:val="18"/>
                <w:szCs w:val="18"/>
              </w:rPr>
              <w:t>#</w:t>
            </w:r>
          </w:p>
        </w:tc>
        <w:tc>
          <w:tcPr>
            <w:tcW w:w="417" w:type="pct"/>
          </w:tcPr>
          <w:p w14:paraId="0F0EE0A0" w14:textId="6370AA02" w:rsidR="005B6FE9" w:rsidRPr="005B6FE9" w:rsidRDefault="005B6FE9" w:rsidP="005B6FE9">
            <w:pPr>
              <w:jc w:val="center"/>
              <w:rPr>
                <w:rFonts w:ascii="宋体" w:hAnsi="宋体" w:cs="宋体"/>
                <w:color w:val="000000"/>
                <w:sz w:val="18"/>
                <w:szCs w:val="18"/>
              </w:rPr>
            </w:pPr>
            <w:r w:rsidRPr="005B6FE9">
              <w:rPr>
                <w:sz w:val="18"/>
                <w:szCs w:val="18"/>
              </w:rPr>
              <w:t>77.00</w:t>
            </w:r>
          </w:p>
        </w:tc>
        <w:tc>
          <w:tcPr>
            <w:tcW w:w="417" w:type="pct"/>
          </w:tcPr>
          <w:p w14:paraId="48CC0249" w14:textId="7C4DB445" w:rsidR="005B6FE9" w:rsidRPr="005B6FE9" w:rsidRDefault="005B6FE9" w:rsidP="005B6FE9">
            <w:pPr>
              <w:jc w:val="center"/>
              <w:rPr>
                <w:color w:val="000000"/>
                <w:sz w:val="18"/>
                <w:szCs w:val="18"/>
              </w:rPr>
            </w:pPr>
            <w:r w:rsidRPr="005B6FE9">
              <w:rPr>
                <w:sz w:val="18"/>
                <w:szCs w:val="18"/>
              </w:rPr>
              <w:t>488.59</w:t>
            </w:r>
          </w:p>
        </w:tc>
        <w:tc>
          <w:tcPr>
            <w:tcW w:w="417" w:type="pct"/>
          </w:tcPr>
          <w:p w14:paraId="55809225" w14:textId="2E678089" w:rsidR="005B6FE9" w:rsidRPr="005B6FE9" w:rsidRDefault="005B6FE9" w:rsidP="005B6FE9">
            <w:pPr>
              <w:jc w:val="center"/>
              <w:rPr>
                <w:color w:val="000000"/>
                <w:sz w:val="18"/>
                <w:szCs w:val="18"/>
              </w:rPr>
            </w:pPr>
            <w:r w:rsidRPr="005B6FE9">
              <w:rPr>
                <w:sz w:val="18"/>
                <w:szCs w:val="18"/>
              </w:rPr>
              <w:t>69.95</w:t>
            </w:r>
          </w:p>
        </w:tc>
        <w:tc>
          <w:tcPr>
            <w:tcW w:w="417" w:type="pct"/>
            <w:tcBorders>
              <w:right w:val="single" w:sz="12" w:space="0" w:color="auto"/>
            </w:tcBorders>
          </w:tcPr>
          <w:p w14:paraId="4073774C" w14:textId="42799A56" w:rsidR="005B6FE9" w:rsidRPr="005B6FE9" w:rsidRDefault="005B6FE9" w:rsidP="005B6FE9">
            <w:pPr>
              <w:jc w:val="center"/>
              <w:rPr>
                <w:color w:val="000000"/>
                <w:sz w:val="18"/>
                <w:szCs w:val="18"/>
              </w:rPr>
            </w:pPr>
            <w:r w:rsidRPr="005B6FE9">
              <w:rPr>
                <w:sz w:val="18"/>
                <w:szCs w:val="18"/>
              </w:rPr>
              <w:t>305.71</w:t>
            </w:r>
          </w:p>
        </w:tc>
        <w:tc>
          <w:tcPr>
            <w:tcW w:w="417" w:type="pct"/>
            <w:vMerge/>
            <w:vAlign w:val="center"/>
          </w:tcPr>
          <w:p w14:paraId="28B480FE" w14:textId="77777777" w:rsidR="005B6FE9" w:rsidRPr="005B6FE9" w:rsidRDefault="005B6FE9" w:rsidP="005B6FE9">
            <w:pPr>
              <w:jc w:val="center"/>
              <w:rPr>
                <w:sz w:val="18"/>
                <w:szCs w:val="18"/>
              </w:rPr>
            </w:pPr>
          </w:p>
        </w:tc>
        <w:tc>
          <w:tcPr>
            <w:tcW w:w="417" w:type="pct"/>
            <w:vAlign w:val="center"/>
          </w:tcPr>
          <w:p w14:paraId="2FC556B5" w14:textId="6AEC59EA" w:rsidR="005B6FE9" w:rsidRPr="005B6FE9" w:rsidRDefault="005B6FE9" w:rsidP="005B6FE9">
            <w:pPr>
              <w:jc w:val="center"/>
              <w:rPr>
                <w:rFonts w:ascii="宋体" w:hAnsi="宋体" w:cs="宋体"/>
                <w:color w:val="000000"/>
                <w:sz w:val="18"/>
                <w:szCs w:val="18"/>
              </w:rPr>
            </w:pPr>
            <w:r w:rsidRPr="005B6FE9">
              <w:rPr>
                <w:sz w:val="18"/>
                <w:szCs w:val="18"/>
              </w:rPr>
              <w:t>5#</w:t>
            </w:r>
          </w:p>
        </w:tc>
        <w:tc>
          <w:tcPr>
            <w:tcW w:w="417" w:type="pct"/>
            <w:vAlign w:val="center"/>
          </w:tcPr>
          <w:p w14:paraId="409C2DB4" w14:textId="76AE337B"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429224F6" w14:textId="770D3AA0" w:rsidR="005B6FE9" w:rsidRPr="005B6FE9" w:rsidRDefault="005B6FE9" w:rsidP="005B6FE9">
            <w:pPr>
              <w:jc w:val="center"/>
              <w:rPr>
                <w:color w:val="000000"/>
                <w:sz w:val="18"/>
                <w:szCs w:val="18"/>
              </w:rPr>
            </w:pPr>
            <w:r w:rsidRPr="005B6FE9">
              <w:rPr>
                <w:sz w:val="18"/>
                <w:szCs w:val="18"/>
              </w:rPr>
              <w:t>493.34</w:t>
            </w:r>
          </w:p>
        </w:tc>
        <w:tc>
          <w:tcPr>
            <w:tcW w:w="417" w:type="pct"/>
            <w:vAlign w:val="center"/>
          </w:tcPr>
          <w:p w14:paraId="7BA0D1A6" w14:textId="7734EBB5" w:rsidR="005B6FE9" w:rsidRPr="005B6FE9" w:rsidRDefault="005B6FE9" w:rsidP="005B6FE9">
            <w:pPr>
              <w:jc w:val="center"/>
              <w:rPr>
                <w:color w:val="000000"/>
                <w:sz w:val="18"/>
                <w:szCs w:val="18"/>
              </w:rPr>
            </w:pPr>
            <w:r w:rsidRPr="005B6FE9">
              <w:rPr>
                <w:sz w:val="18"/>
                <w:szCs w:val="18"/>
              </w:rPr>
              <w:t>69.78</w:t>
            </w:r>
          </w:p>
        </w:tc>
        <w:tc>
          <w:tcPr>
            <w:tcW w:w="413" w:type="pct"/>
            <w:tcBorders>
              <w:right w:val="single" w:sz="12" w:space="0" w:color="auto"/>
            </w:tcBorders>
            <w:vAlign w:val="center"/>
          </w:tcPr>
          <w:p w14:paraId="6397B6CD" w14:textId="6965119D" w:rsidR="005B6FE9" w:rsidRPr="005B6FE9" w:rsidRDefault="005B6FE9" w:rsidP="005B6FE9">
            <w:pPr>
              <w:jc w:val="center"/>
              <w:rPr>
                <w:color w:val="000000"/>
                <w:sz w:val="18"/>
                <w:szCs w:val="18"/>
              </w:rPr>
            </w:pPr>
            <w:r w:rsidRPr="005B6FE9">
              <w:rPr>
                <w:sz w:val="18"/>
                <w:szCs w:val="18"/>
              </w:rPr>
              <w:t>308.13</w:t>
            </w:r>
          </w:p>
        </w:tc>
      </w:tr>
      <w:tr w:rsidR="005B6FE9" w:rsidRPr="00F87592" w14:paraId="0DA534C8" w14:textId="77777777" w:rsidTr="005B6FE9">
        <w:trPr>
          <w:trHeight w:val="379"/>
          <w:jc w:val="center"/>
        </w:trPr>
        <w:tc>
          <w:tcPr>
            <w:tcW w:w="417" w:type="pct"/>
            <w:vMerge/>
            <w:vAlign w:val="center"/>
          </w:tcPr>
          <w:p w14:paraId="73648D12" w14:textId="77777777" w:rsidR="005B6FE9" w:rsidRPr="00F87592" w:rsidRDefault="005B6FE9" w:rsidP="005B6FE9">
            <w:pPr>
              <w:jc w:val="center"/>
              <w:rPr>
                <w:sz w:val="18"/>
                <w:szCs w:val="18"/>
              </w:rPr>
            </w:pPr>
          </w:p>
        </w:tc>
        <w:tc>
          <w:tcPr>
            <w:tcW w:w="417" w:type="pct"/>
            <w:vAlign w:val="center"/>
          </w:tcPr>
          <w:p w14:paraId="7384E1B3" w14:textId="6CEBE08A" w:rsidR="005B6FE9" w:rsidRPr="00F87592" w:rsidRDefault="005B6FE9" w:rsidP="005B6FE9">
            <w:pPr>
              <w:jc w:val="center"/>
              <w:rPr>
                <w:rFonts w:ascii="宋体" w:hAnsi="宋体" w:cs="宋体"/>
                <w:color w:val="000000"/>
                <w:sz w:val="18"/>
                <w:szCs w:val="18"/>
              </w:rPr>
            </w:pPr>
            <w:r>
              <w:rPr>
                <w:rFonts w:hint="eastAsia"/>
                <w:color w:val="000000"/>
                <w:sz w:val="18"/>
                <w:szCs w:val="18"/>
              </w:rPr>
              <w:t>6</w:t>
            </w:r>
            <w:r w:rsidRPr="00F87592">
              <w:rPr>
                <w:rFonts w:hint="eastAsia"/>
                <w:color w:val="000000"/>
                <w:sz w:val="18"/>
                <w:szCs w:val="18"/>
              </w:rPr>
              <w:t>#</w:t>
            </w:r>
          </w:p>
        </w:tc>
        <w:tc>
          <w:tcPr>
            <w:tcW w:w="417" w:type="pct"/>
          </w:tcPr>
          <w:p w14:paraId="4BD37B19" w14:textId="2452E26A" w:rsidR="005B6FE9" w:rsidRPr="005B6FE9" w:rsidRDefault="005B6FE9" w:rsidP="005B6FE9">
            <w:pPr>
              <w:jc w:val="center"/>
              <w:rPr>
                <w:rFonts w:ascii="宋体" w:hAnsi="宋体" w:cs="宋体"/>
                <w:color w:val="000000"/>
                <w:sz w:val="18"/>
                <w:szCs w:val="18"/>
              </w:rPr>
            </w:pPr>
            <w:r w:rsidRPr="005B6FE9">
              <w:rPr>
                <w:sz w:val="18"/>
                <w:szCs w:val="18"/>
              </w:rPr>
              <w:t>77.00</w:t>
            </w:r>
          </w:p>
        </w:tc>
        <w:tc>
          <w:tcPr>
            <w:tcW w:w="417" w:type="pct"/>
          </w:tcPr>
          <w:p w14:paraId="0B265DA7" w14:textId="09212B62" w:rsidR="005B6FE9" w:rsidRPr="005B6FE9" w:rsidRDefault="005B6FE9" w:rsidP="005B6FE9">
            <w:pPr>
              <w:jc w:val="center"/>
              <w:rPr>
                <w:color w:val="000000"/>
                <w:sz w:val="18"/>
                <w:szCs w:val="18"/>
              </w:rPr>
            </w:pPr>
            <w:r w:rsidRPr="005B6FE9">
              <w:rPr>
                <w:sz w:val="18"/>
                <w:szCs w:val="18"/>
              </w:rPr>
              <w:t>491.05</w:t>
            </w:r>
          </w:p>
        </w:tc>
        <w:tc>
          <w:tcPr>
            <w:tcW w:w="417" w:type="pct"/>
          </w:tcPr>
          <w:p w14:paraId="59E394E7" w14:textId="41AF68BD" w:rsidR="005B6FE9" w:rsidRPr="005B6FE9" w:rsidRDefault="005B6FE9" w:rsidP="005B6FE9">
            <w:pPr>
              <w:jc w:val="center"/>
              <w:rPr>
                <w:color w:val="000000"/>
                <w:sz w:val="18"/>
                <w:szCs w:val="18"/>
              </w:rPr>
            </w:pPr>
            <w:r w:rsidRPr="005B6FE9">
              <w:rPr>
                <w:sz w:val="18"/>
                <w:szCs w:val="18"/>
              </w:rPr>
              <w:t>70.21</w:t>
            </w:r>
          </w:p>
        </w:tc>
        <w:tc>
          <w:tcPr>
            <w:tcW w:w="417" w:type="pct"/>
            <w:tcBorders>
              <w:right w:val="single" w:sz="12" w:space="0" w:color="auto"/>
            </w:tcBorders>
          </w:tcPr>
          <w:p w14:paraId="0AD43577" w14:textId="410C3970" w:rsidR="005B6FE9" w:rsidRPr="005B6FE9" w:rsidRDefault="005B6FE9" w:rsidP="005B6FE9">
            <w:pPr>
              <w:jc w:val="center"/>
              <w:rPr>
                <w:color w:val="000000"/>
                <w:sz w:val="18"/>
                <w:szCs w:val="18"/>
              </w:rPr>
            </w:pPr>
            <w:r w:rsidRPr="005B6FE9">
              <w:rPr>
                <w:sz w:val="18"/>
                <w:szCs w:val="18"/>
              </w:rPr>
              <w:t>308.48</w:t>
            </w:r>
          </w:p>
        </w:tc>
        <w:tc>
          <w:tcPr>
            <w:tcW w:w="417" w:type="pct"/>
            <w:vMerge/>
            <w:vAlign w:val="center"/>
          </w:tcPr>
          <w:p w14:paraId="0A13DE04" w14:textId="77777777" w:rsidR="005B6FE9" w:rsidRPr="005B6FE9" w:rsidRDefault="005B6FE9" w:rsidP="005B6FE9">
            <w:pPr>
              <w:jc w:val="center"/>
              <w:rPr>
                <w:sz w:val="18"/>
                <w:szCs w:val="18"/>
              </w:rPr>
            </w:pPr>
          </w:p>
        </w:tc>
        <w:tc>
          <w:tcPr>
            <w:tcW w:w="417" w:type="pct"/>
            <w:vAlign w:val="center"/>
          </w:tcPr>
          <w:p w14:paraId="3738F361" w14:textId="08FAC09A" w:rsidR="005B6FE9" w:rsidRPr="005B6FE9" w:rsidRDefault="005B6FE9" w:rsidP="005B6FE9">
            <w:pPr>
              <w:jc w:val="center"/>
              <w:rPr>
                <w:rFonts w:ascii="宋体" w:hAnsi="宋体" w:cs="宋体"/>
                <w:color w:val="000000"/>
                <w:sz w:val="18"/>
                <w:szCs w:val="18"/>
              </w:rPr>
            </w:pPr>
          </w:p>
        </w:tc>
        <w:tc>
          <w:tcPr>
            <w:tcW w:w="417" w:type="pct"/>
            <w:vAlign w:val="center"/>
          </w:tcPr>
          <w:p w14:paraId="1EDDA55C" w14:textId="553FBB21" w:rsidR="005B6FE9" w:rsidRPr="005B6FE9" w:rsidRDefault="005B6FE9" w:rsidP="005B6FE9">
            <w:pPr>
              <w:jc w:val="center"/>
              <w:rPr>
                <w:color w:val="000000"/>
                <w:sz w:val="18"/>
                <w:szCs w:val="18"/>
              </w:rPr>
            </w:pPr>
          </w:p>
        </w:tc>
        <w:tc>
          <w:tcPr>
            <w:tcW w:w="417" w:type="pct"/>
            <w:vAlign w:val="center"/>
          </w:tcPr>
          <w:p w14:paraId="381D7B16" w14:textId="2BB18B74" w:rsidR="005B6FE9" w:rsidRPr="005B6FE9" w:rsidRDefault="005B6FE9" w:rsidP="005B6FE9">
            <w:pPr>
              <w:jc w:val="center"/>
              <w:rPr>
                <w:color w:val="000000"/>
                <w:sz w:val="18"/>
                <w:szCs w:val="18"/>
              </w:rPr>
            </w:pPr>
          </w:p>
        </w:tc>
        <w:tc>
          <w:tcPr>
            <w:tcW w:w="417" w:type="pct"/>
            <w:vAlign w:val="center"/>
          </w:tcPr>
          <w:p w14:paraId="5E07CB77" w14:textId="5C1EFBDF" w:rsidR="005B6FE9" w:rsidRPr="005B6FE9" w:rsidRDefault="005B6FE9" w:rsidP="005B6FE9">
            <w:pPr>
              <w:jc w:val="center"/>
              <w:rPr>
                <w:color w:val="000000"/>
                <w:sz w:val="18"/>
                <w:szCs w:val="18"/>
              </w:rPr>
            </w:pPr>
          </w:p>
        </w:tc>
        <w:tc>
          <w:tcPr>
            <w:tcW w:w="413" w:type="pct"/>
            <w:tcBorders>
              <w:right w:val="single" w:sz="12" w:space="0" w:color="auto"/>
            </w:tcBorders>
            <w:vAlign w:val="center"/>
          </w:tcPr>
          <w:p w14:paraId="6C157137" w14:textId="2C3A8577" w:rsidR="005B6FE9" w:rsidRPr="005B6FE9" w:rsidRDefault="005B6FE9" w:rsidP="005B6FE9">
            <w:pPr>
              <w:jc w:val="center"/>
              <w:rPr>
                <w:color w:val="000000"/>
                <w:sz w:val="18"/>
                <w:szCs w:val="18"/>
              </w:rPr>
            </w:pPr>
          </w:p>
        </w:tc>
      </w:tr>
      <w:tr w:rsidR="005B6FE9" w:rsidRPr="00F87592" w14:paraId="1A1BEE5B" w14:textId="77777777" w:rsidTr="005B6FE9">
        <w:trPr>
          <w:trHeight w:val="379"/>
          <w:jc w:val="center"/>
        </w:trPr>
        <w:tc>
          <w:tcPr>
            <w:tcW w:w="417" w:type="pct"/>
            <w:vMerge w:val="restart"/>
            <w:vAlign w:val="center"/>
          </w:tcPr>
          <w:p w14:paraId="4BCF65EE" w14:textId="77777777" w:rsidR="005B6FE9" w:rsidRPr="00F87592" w:rsidRDefault="005B6FE9" w:rsidP="005B6FE9">
            <w:pPr>
              <w:jc w:val="center"/>
              <w:rPr>
                <w:sz w:val="18"/>
                <w:szCs w:val="18"/>
              </w:rPr>
            </w:pPr>
            <w:r w:rsidRPr="00F87592">
              <w:rPr>
                <w:rFonts w:hint="eastAsia"/>
                <w:sz w:val="18"/>
                <w:szCs w:val="18"/>
              </w:rPr>
              <w:t>SJT2</w:t>
            </w:r>
          </w:p>
        </w:tc>
        <w:tc>
          <w:tcPr>
            <w:tcW w:w="417" w:type="pct"/>
            <w:vAlign w:val="center"/>
          </w:tcPr>
          <w:p w14:paraId="6E8631B3" w14:textId="5A397D2F" w:rsidR="005B6FE9" w:rsidRPr="00F87592" w:rsidRDefault="005B6FE9" w:rsidP="005B6FE9">
            <w:pPr>
              <w:jc w:val="center"/>
              <w:rPr>
                <w:rFonts w:ascii="宋体" w:hAnsi="宋体" w:cs="宋体"/>
                <w:color w:val="000000"/>
                <w:sz w:val="18"/>
                <w:szCs w:val="18"/>
              </w:rPr>
            </w:pPr>
            <w:r>
              <w:rPr>
                <w:rFonts w:hint="eastAsia"/>
                <w:color w:val="000000"/>
                <w:sz w:val="18"/>
                <w:szCs w:val="18"/>
              </w:rPr>
              <w:t>4</w:t>
            </w:r>
            <w:r w:rsidRPr="00F87592">
              <w:rPr>
                <w:rFonts w:hint="eastAsia"/>
                <w:color w:val="000000"/>
                <w:sz w:val="18"/>
                <w:szCs w:val="18"/>
              </w:rPr>
              <w:t>#</w:t>
            </w:r>
          </w:p>
        </w:tc>
        <w:tc>
          <w:tcPr>
            <w:tcW w:w="417" w:type="pct"/>
          </w:tcPr>
          <w:p w14:paraId="2D2DA2DB" w14:textId="7B090E64" w:rsidR="005B6FE9" w:rsidRPr="005B6FE9" w:rsidRDefault="005B6FE9" w:rsidP="005B6FE9">
            <w:pPr>
              <w:jc w:val="center"/>
              <w:rPr>
                <w:color w:val="000000"/>
                <w:sz w:val="18"/>
                <w:szCs w:val="18"/>
              </w:rPr>
            </w:pPr>
            <w:r w:rsidRPr="005B6FE9">
              <w:rPr>
                <w:sz w:val="18"/>
                <w:szCs w:val="18"/>
              </w:rPr>
              <w:t>92.00</w:t>
            </w:r>
          </w:p>
        </w:tc>
        <w:tc>
          <w:tcPr>
            <w:tcW w:w="417" w:type="pct"/>
          </w:tcPr>
          <w:p w14:paraId="4ACD64BB" w14:textId="56064A16" w:rsidR="005B6FE9" w:rsidRPr="005B6FE9" w:rsidRDefault="005B6FE9" w:rsidP="005B6FE9">
            <w:pPr>
              <w:jc w:val="center"/>
              <w:rPr>
                <w:color w:val="000000"/>
                <w:sz w:val="18"/>
                <w:szCs w:val="18"/>
              </w:rPr>
            </w:pPr>
            <w:r w:rsidRPr="005B6FE9">
              <w:rPr>
                <w:sz w:val="18"/>
                <w:szCs w:val="18"/>
              </w:rPr>
              <w:t>458.55</w:t>
            </w:r>
          </w:p>
        </w:tc>
        <w:tc>
          <w:tcPr>
            <w:tcW w:w="417" w:type="pct"/>
          </w:tcPr>
          <w:p w14:paraId="449E241D" w14:textId="3A98EDDF" w:rsidR="005B6FE9" w:rsidRPr="005B6FE9" w:rsidRDefault="005B6FE9" w:rsidP="005B6FE9">
            <w:pPr>
              <w:jc w:val="center"/>
              <w:rPr>
                <w:color w:val="000000"/>
                <w:sz w:val="18"/>
                <w:szCs w:val="18"/>
              </w:rPr>
            </w:pPr>
            <w:r w:rsidRPr="005B6FE9">
              <w:rPr>
                <w:sz w:val="18"/>
                <w:szCs w:val="18"/>
              </w:rPr>
              <w:t>75.59</w:t>
            </w:r>
          </w:p>
        </w:tc>
        <w:tc>
          <w:tcPr>
            <w:tcW w:w="417" w:type="pct"/>
            <w:tcBorders>
              <w:right w:val="single" w:sz="12" w:space="0" w:color="auto"/>
            </w:tcBorders>
          </w:tcPr>
          <w:p w14:paraId="01DC3FA2" w14:textId="1419B1A4" w:rsidR="005B6FE9" w:rsidRPr="005B6FE9" w:rsidRDefault="005B6FE9" w:rsidP="005B6FE9">
            <w:pPr>
              <w:jc w:val="center"/>
              <w:rPr>
                <w:color w:val="000000"/>
                <w:sz w:val="18"/>
                <w:szCs w:val="18"/>
              </w:rPr>
            </w:pPr>
            <w:r w:rsidRPr="005B6FE9">
              <w:rPr>
                <w:sz w:val="18"/>
                <w:szCs w:val="18"/>
              </w:rPr>
              <w:t>305.30</w:t>
            </w:r>
          </w:p>
        </w:tc>
        <w:tc>
          <w:tcPr>
            <w:tcW w:w="417" w:type="pct"/>
            <w:vMerge w:val="restart"/>
            <w:tcBorders>
              <w:left w:val="single" w:sz="12" w:space="0" w:color="auto"/>
            </w:tcBorders>
            <w:vAlign w:val="center"/>
          </w:tcPr>
          <w:p w14:paraId="7D80ACC3" w14:textId="77777777" w:rsidR="005B6FE9" w:rsidRPr="005B6FE9" w:rsidRDefault="005B6FE9" w:rsidP="005B6FE9">
            <w:pPr>
              <w:jc w:val="center"/>
              <w:rPr>
                <w:sz w:val="18"/>
                <w:szCs w:val="18"/>
              </w:rPr>
            </w:pPr>
            <w:r w:rsidRPr="005B6FE9">
              <w:rPr>
                <w:sz w:val="18"/>
                <w:szCs w:val="18"/>
              </w:rPr>
              <w:t>SJT6</w:t>
            </w:r>
          </w:p>
          <w:p w14:paraId="7981EE2F" w14:textId="017EEE18" w:rsidR="005B6FE9" w:rsidRPr="005B6FE9" w:rsidRDefault="005B6FE9" w:rsidP="005B6FE9">
            <w:pPr>
              <w:jc w:val="center"/>
              <w:rPr>
                <w:sz w:val="18"/>
                <w:szCs w:val="18"/>
              </w:rPr>
            </w:pPr>
          </w:p>
        </w:tc>
        <w:tc>
          <w:tcPr>
            <w:tcW w:w="417" w:type="pct"/>
            <w:vAlign w:val="center"/>
          </w:tcPr>
          <w:p w14:paraId="089B7418" w14:textId="1A67CABB" w:rsidR="005B6FE9" w:rsidRPr="005B6FE9" w:rsidRDefault="005B6FE9" w:rsidP="005B6FE9">
            <w:pPr>
              <w:jc w:val="center"/>
              <w:rPr>
                <w:sz w:val="18"/>
                <w:szCs w:val="18"/>
              </w:rPr>
            </w:pPr>
            <w:r w:rsidRPr="005B6FE9">
              <w:rPr>
                <w:sz w:val="18"/>
                <w:szCs w:val="18"/>
              </w:rPr>
              <w:t>4#</w:t>
            </w:r>
          </w:p>
        </w:tc>
        <w:tc>
          <w:tcPr>
            <w:tcW w:w="417" w:type="pct"/>
            <w:vAlign w:val="center"/>
          </w:tcPr>
          <w:p w14:paraId="4EC1803B" w14:textId="15D7FE80"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70612428" w14:textId="527FBA04" w:rsidR="005B6FE9" w:rsidRPr="005B6FE9" w:rsidRDefault="005B6FE9" w:rsidP="005B6FE9">
            <w:pPr>
              <w:jc w:val="center"/>
              <w:rPr>
                <w:color w:val="000000"/>
                <w:sz w:val="18"/>
                <w:szCs w:val="18"/>
              </w:rPr>
            </w:pPr>
            <w:r w:rsidRPr="005B6FE9">
              <w:rPr>
                <w:sz w:val="18"/>
                <w:szCs w:val="18"/>
              </w:rPr>
              <w:t>461.82</w:t>
            </w:r>
          </w:p>
        </w:tc>
        <w:tc>
          <w:tcPr>
            <w:tcW w:w="417" w:type="pct"/>
            <w:vAlign w:val="center"/>
          </w:tcPr>
          <w:p w14:paraId="59B512BB" w14:textId="45A80B6E" w:rsidR="005B6FE9" w:rsidRPr="005B6FE9" w:rsidRDefault="005B6FE9" w:rsidP="005B6FE9">
            <w:pPr>
              <w:jc w:val="center"/>
              <w:rPr>
                <w:color w:val="000000"/>
                <w:sz w:val="18"/>
                <w:szCs w:val="18"/>
              </w:rPr>
            </w:pPr>
            <w:r w:rsidRPr="005B6FE9">
              <w:rPr>
                <w:sz w:val="18"/>
                <w:szCs w:val="18"/>
              </w:rPr>
              <w:t>75.93</w:t>
            </w:r>
          </w:p>
        </w:tc>
        <w:tc>
          <w:tcPr>
            <w:tcW w:w="413" w:type="pct"/>
            <w:vAlign w:val="center"/>
          </w:tcPr>
          <w:p w14:paraId="129C880C" w14:textId="42E90C05" w:rsidR="005B6FE9" w:rsidRPr="005B6FE9" w:rsidRDefault="005B6FE9" w:rsidP="005B6FE9">
            <w:pPr>
              <w:jc w:val="center"/>
              <w:rPr>
                <w:color w:val="000000"/>
                <w:sz w:val="18"/>
                <w:szCs w:val="18"/>
              </w:rPr>
            </w:pPr>
            <w:r w:rsidRPr="005B6FE9">
              <w:rPr>
                <w:sz w:val="18"/>
                <w:szCs w:val="18"/>
              </w:rPr>
              <w:t>308.92</w:t>
            </w:r>
          </w:p>
        </w:tc>
      </w:tr>
      <w:tr w:rsidR="005B6FE9" w:rsidRPr="00F87592" w14:paraId="7A9AE3E7" w14:textId="77777777" w:rsidTr="005B6FE9">
        <w:trPr>
          <w:trHeight w:val="379"/>
          <w:jc w:val="center"/>
        </w:trPr>
        <w:tc>
          <w:tcPr>
            <w:tcW w:w="417" w:type="pct"/>
            <w:vMerge/>
            <w:vAlign w:val="center"/>
          </w:tcPr>
          <w:p w14:paraId="3C93E32A" w14:textId="77777777" w:rsidR="005B6FE9" w:rsidRPr="00F87592" w:rsidRDefault="005B6FE9" w:rsidP="005B6FE9">
            <w:pPr>
              <w:jc w:val="center"/>
              <w:rPr>
                <w:sz w:val="18"/>
                <w:szCs w:val="18"/>
              </w:rPr>
            </w:pPr>
          </w:p>
        </w:tc>
        <w:tc>
          <w:tcPr>
            <w:tcW w:w="417" w:type="pct"/>
            <w:vAlign w:val="center"/>
          </w:tcPr>
          <w:p w14:paraId="107E8E63" w14:textId="729F254E" w:rsidR="005B6FE9" w:rsidRPr="00F87592" w:rsidRDefault="005B6FE9" w:rsidP="005B6FE9">
            <w:pPr>
              <w:jc w:val="center"/>
              <w:rPr>
                <w:rFonts w:ascii="宋体" w:hAnsi="宋体" w:cs="宋体"/>
                <w:color w:val="000000"/>
                <w:sz w:val="18"/>
                <w:szCs w:val="18"/>
              </w:rPr>
            </w:pPr>
            <w:r>
              <w:rPr>
                <w:rFonts w:hint="eastAsia"/>
                <w:color w:val="000000"/>
                <w:sz w:val="18"/>
                <w:szCs w:val="18"/>
              </w:rPr>
              <w:t>5</w:t>
            </w:r>
            <w:r w:rsidRPr="00F87592">
              <w:rPr>
                <w:rFonts w:hint="eastAsia"/>
                <w:color w:val="000000"/>
                <w:sz w:val="18"/>
                <w:szCs w:val="18"/>
              </w:rPr>
              <w:t>#</w:t>
            </w:r>
          </w:p>
        </w:tc>
        <w:tc>
          <w:tcPr>
            <w:tcW w:w="417" w:type="pct"/>
          </w:tcPr>
          <w:p w14:paraId="6229346B" w14:textId="4DA0DE68" w:rsidR="005B6FE9" w:rsidRPr="005B6FE9" w:rsidRDefault="005B6FE9" w:rsidP="005B6FE9">
            <w:pPr>
              <w:jc w:val="center"/>
              <w:rPr>
                <w:color w:val="000000"/>
                <w:sz w:val="18"/>
                <w:szCs w:val="18"/>
              </w:rPr>
            </w:pPr>
            <w:r w:rsidRPr="005B6FE9">
              <w:rPr>
                <w:sz w:val="18"/>
                <w:szCs w:val="18"/>
              </w:rPr>
              <w:t>92.00</w:t>
            </w:r>
          </w:p>
        </w:tc>
        <w:tc>
          <w:tcPr>
            <w:tcW w:w="417" w:type="pct"/>
          </w:tcPr>
          <w:p w14:paraId="61CCDF82" w14:textId="06132758" w:rsidR="005B6FE9" w:rsidRPr="005B6FE9" w:rsidRDefault="005B6FE9" w:rsidP="005B6FE9">
            <w:pPr>
              <w:jc w:val="center"/>
              <w:rPr>
                <w:color w:val="000000"/>
                <w:sz w:val="18"/>
                <w:szCs w:val="18"/>
              </w:rPr>
            </w:pPr>
            <w:r w:rsidRPr="005B6FE9">
              <w:rPr>
                <w:sz w:val="18"/>
                <w:szCs w:val="18"/>
              </w:rPr>
              <w:t>458.45</w:t>
            </w:r>
          </w:p>
        </w:tc>
        <w:tc>
          <w:tcPr>
            <w:tcW w:w="417" w:type="pct"/>
          </w:tcPr>
          <w:p w14:paraId="0BA77AFC" w14:textId="4B8DAE49" w:rsidR="005B6FE9" w:rsidRPr="005B6FE9" w:rsidRDefault="005B6FE9" w:rsidP="005B6FE9">
            <w:pPr>
              <w:jc w:val="center"/>
              <w:rPr>
                <w:color w:val="000000"/>
                <w:sz w:val="18"/>
                <w:szCs w:val="18"/>
              </w:rPr>
            </w:pPr>
            <w:r w:rsidRPr="005B6FE9">
              <w:rPr>
                <w:sz w:val="18"/>
                <w:szCs w:val="18"/>
              </w:rPr>
              <w:t>75.57</w:t>
            </w:r>
          </w:p>
        </w:tc>
        <w:tc>
          <w:tcPr>
            <w:tcW w:w="417" w:type="pct"/>
            <w:tcBorders>
              <w:right w:val="single" w:sz="12" w:space="0" w:color="auto"/>
            </w:tcBorders>
          </w:tcPr>
          <w:p w14:paraId="3325D995" w14:textId="3A03E8DC" w:rsidR="005B6FE9" w:rsidRPr="005B6FE9" w:rsidRDefault="005B6FE9" w:rsidP="005B6FE9">
            <w:pPr>
              <w:jc w:val="center"/>
              <w:rPr>
                <w:color w:val="000000"/>
                <w:sz w:val="18"/>
                <w:szCs w:val="18"/>
              </w:rPr>
            </w:pPr>
            <w:r w:rsidRPr="005B6FE9">
              <w:rPr>
                <w:sz w:val="18"/>
                <w:szCs w:val="18"/>
              </w:rPr>
              <w:t>305.19</w:t>
            </w:r>
          </w:p>
        </w:tc>
        <w:tc>
          <w:tcPr>
            <w:tcW w:w="417" w:type="pct"/>
            <w:vMerge/>
            <w:tcBorders>
              <w:left w:val="single" w:sz="12" w:space="0" w:color="auto"/>
            </w:tcBorders>
            <w:vAlign w:val="center"/>
          </w:tcPr>
          <w:p w14:paraId="4E190045" w14:textId="77777777" w:rsidR="005B6FE9" w:rsidRPr="005B6FE9" w:rsidRDefault="005B6FE9" w:rsidP="005B6FE9">
            <w:pPr>
              <w:jc w:val="center"/>
              <w:rPr>
                <w:sz w:val="18"/>
                <w:szCs w:val="18"/>
              </w:rPr>
            </w:pPr>
          </w:p>
        </w:tc>
        <w:tc>
          <w:tcPr>
            <w:tcW w:w="417" w:type="pct"/>
            <w:vAlign w:val="center"/>
          </w:tcPr>
          <w:p w14:paraId="302C3A6C" w14:textId="19EFAEF2" w:rsidR="005B6FE9" w:rsidRPr="005B6FE9" w:rsidRDefault="005B6FE9" w:rsidP="005B6FE9">
            <w:pPr>
              <w:jc w:val="center"/>
              <w:rPr>
                <w:sz w:val="18"/>
                <w:szCs w:val="18"/>
              </w:rPr>
            </w:pPr>
            <w:r w:rsidRPr="005B6FE9">
              <w:rPr>
                <w:sz w:val="18"/>
                <w:szCs w:val="18"/>
              </w:rPr>
              <w:t>5#</w:t>
            </w:r>
          </w:p>
        </w:tc>
        <w:tc>
          <w:tcPr>
            <w:tcW w:w="417" w:type="pct"/>
            <w:vAlign w:val="center"/>
          </w:tcPr>
          <w:p w14:paraId="2BCA1588" w14:textId="62800F25"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02A8C326" w14:textId="42BB81C7" w:rsidR="005B6FE9" w:rsidRPr="005B6FE9" w:rsidRDefault="005B6FE9" w:rsidP="005B6FE9">
            <w:pPr>
              <w:jc w:val="center"/>
              <w:rPr>
                <w:color w:val="000000"/>
                <w:sz w:val="18"/>
                <w:szCs w:val="18"/>
              </w:rPr>
            </w:pPr>
            <w:r w:rsidRPr="005B6FE9">
              <w:rPr>
                <w:sz w:val="18"/>
                <w:szCs w:val="18"/>
              </w:rPr>
              <w:t>462.88</w:t>
            </w:r>
          </w:p>
        </w:tc>
        <w:tc>
          <w:tcPr>
            <w:tcW w:w="417" w:type="pct"/>
            <w:vAlign w:val="center"/>
          </w:tcPr>
          <w:p w14:paraId="1F5339E3" w14:textId="63F3F37A" w:rsidR="005B6FE9" w:rsidRPr="005B6FE9" w:rsidRDefault="005B6FE9" w:rsidP="005B6FE9">
            <w:pPr>
              <w:jc w:val="center"/>
              <w:rPr>
                <w:color w:val="000000"/>
                <w:sz w:val="18"/>
                <w:szCs w:val="18"/>
              </w:rPr>
            </w:pPr>
            <w:r w:rsidRPr="005B6FE9">
              <w:rPr>
                <w:sz w:val="18"/>
                <w:szCs w:val="18"/>
              </w:rPr>
              <w:t>76.04</w:t>
            </w:r>
          </w:p>
        </w:tc>
        <w:tc>
          <w:tcPr>
            <w:tcW w:w="413" w:type="pct"/>
            <w:vAlign w:val="center"/>
          </w:tcPr>
          <w:p w14:paraId="56E06BF8" w14:textId="76FD3473" w:rsidR="005B6FE9" w:rsidRPr="005B6FE9" w:rsidRDefault="005B6FE9" w:rsidP="005B6FE9">
            <w:pPr>
              <w:jc w:val="center"/>
              <w:rPr>
                <w:color w:val="000000"/>
                <w:sz w:val="18"/>
                <w:szCs w:val="18"/>
              </w:rPr>
            </w:pPr>
            <w:r w:rsidRPr="005B6FE9">
              <w:rPr>
                <w:sz w:val="18"/>
                <w:szCs w:val="18"/>
              </w:rPr>
              <w:t>310.10</w:t>
            </w:r>
          </w:p>
        </w:tc>
      </w:tr>
      <w:tr w:rsidR="005B6FE9" w:rsidRPr="00F87592" w14:paraId="17E7DAB1" w14:textId="77777777" w:rsidTr="005B6FE9">
        <w:trPr>
          <w:trHeight w:val="379"/>
          <w:jc w:val="center"/>
        </w:trPr>
        <w:tc>
          <w:tcPr>
            <w:tcW w:w="417" w:type="pct"/>
            <w:vMerge/>
            <w:vAlign w:val="center"/>
          </w:tcPr>
          <w:p w14:paraId="23261AD1" w14:textId="77777777" w:rsidR="005B6FE9" w:rsidRPr="00F87592" w:rsidRDefault="005B6FE9" w:rsidP="005B6FE9">
            <w:pPr>
              <w:jc w:val="center"/>
              <w:rPr>
                <w:sz w:val="18"/>
                <w:szCs w:val="18"/>
              </w:rPr>
            </w:pPr>
          </w:p>
        </w:tc>
        <w:tc>
          <w:tcPr>
            <w:tcW w:w="417" w:type="pct"/>
            <w:vAlign w:val="center"/>
          </w:tcPr>
          <w:p w14:paraId="07DF8E2F" w14:textId="3211C466" w:rsidR="005B6FE9" w:rsidRPr="00F87592" w:rsidRDefault="005B6FE9" w:rsidP="005B6FE9">
            <w:pPr>
              <w:jc w:val="center"/>
              <w:rPr>
                <w:rFonts w:ascii="宋体" w:hAnsi="宋体" w:cs="宋体"/>
                <w:color w:val="000000"/>
                <w:sz w:val="18"/>
                <w:szCs w:val="18"/>
              </w:rPr>
            </w:pPr>
            <w:r>
              <w:rPr>
                <w:rFonts w:hint="eastAsia"/>
                <w:color w:val="000000"/>
                <w:sz w:val="18"/>
                <w:szCs w:val="18"/>
              </w:rPr>
              <w:t>6</w:t>
            </w:r>
            <w:r w:rsidRPr="00F87592">
              <w:rPr>
                <w:rFonts w:hint="eastAsia"/>
                <w:color w:val="000000"/>
                <w:sz w:val="18"/>
                <w:szCs w:val="18"/>
              </w:rPr>
              <w:t>#</w:t>
            </w:r>
          </w:p>
        </w:tc>
        <w:tc>
          <w:tcPr>
            <w:tcW w:w="417" w:type="pct"/>
          </w:tcPr>
          <w:p w14:paraId="265E54C7" w14:textId="4E4549FD" w:rsidR="005B6FE9" w:rsidRPr="005B6FE9" w:rsidRDefault="005B6FE9" w:rsidP="005B6FE9">
            <w:pPr>
              <w:jc w:val="center"/>
              <w:rPr>
                <w:color w:val="000000"/>
                <w:sz w:val="18"/>
                <w:szCs w:val="18"/>
              </w:rPr>
            </w:pPr>
            <w:r w:rsidRPr="005B6FE9">
              <w:rPr>
                <w:sz w:val="18"/>
                <w:szCs w:val="18"/>
              </w:rPr>
              <w:t>92.00</w:t>
            </w:r>
          </w:p>
        </w:tc>
        <w:tc>
          <w:tcPr>
            <w:tcW w:w="417" w:type="pct"/>
          </w:tcPr>
          <w:p w14:paraId="0BE71683" w14:textId="160EB3FD" w:rsidR="005B6FE9" w:rsidRPr="005B6FE9" w:rsidRDefault="005B6FE9" w:rsidP="005B6FE9">
            <w:pPr>
              <w:jc w:val="center"/>
              <w:rPr>
                <w:color w:val="000000"/>
                <w:sz w:val="18"/>
                <w:szCs w:val="18"/>
              </w:rPr>
            </w:pPr>
            <w:r w:rsidRPr="005B6FE9">
              <w:rPr>
                <w:sz w:val="18"/>
                <w:szCs w:val="18"/>
              </w:rPr>
              <w:t>461.32</w:t>
            </w:r>
          </w:p>
        </w:tc>
        <w:tc>
          <w:tcPr>
            <w:tcW w:w="417" w:type="pct"/>
          </w:tcPr>
          <w:p w14:paraId="3B574641" w14:textId="38E2D71C" w:rsidR="005B6FE9" w:rsidRPr="005B6FE9" w:rsidRDefault="005B6FE9" w:rsidP="005B6FE9">
            <w:pPr>
              <w:jc w:val="center"/>
              <w:rPr>
                <w:color w:val="000000"/>
                <w:sz w:val="18"/>
                <w:szCs w:val="18"/>
              </w:rPr>
            </w:pPr>
            <w:r w:rsidRPr="005B6FE9">
              <w:rPr>
                <w:sz w:val="18"/>
                <w:szCs w:val="18"/>
              </w:rPr>
              <w:t>75.87</w:t>
            </w:r>
          </w:p>
        </w:tc>
        <w:tc>
          <w:tcPr>
            <w:tcW w:w="417" w:type="pct"/>
            <w:tcBorders>
              <w:right w:val="single" w:sz="12" w:space="0" w:color="auto"/>
            </w:tcBorders>
          </w:tcPr>
          <w:p w14:paraId="1E2EFAF7" w14:textId="052CC0A2" w:rsidR="005B6FE9" w:rsidRPr="005B6FE9" w:rsidRDefault="005B6FE9" w:rsidP="005B6FE9">
            <w:pPr>
              <w:jc w:val="center"/>
              <w:rPr>
                <w:color w:val="000000"/>
                <w:sz w:val="18"/>
                <w:szCs w:val="18"/>
              </w:rPr>
            </w:pPr>
            <w:r w:rsidRPr="005B6FE9">
              <w:rPr>
                <w:sz w:val="18"/>
                <w:szCs w:val="18"/>
              </w:rPr>
              <w:t>308.36</w:t>
            </w:r>
          </w:p>
        </w:tc>
        <w:tc>
          <w:tcPr>
            <w:tcW w:w="417" w:type="pct"/>
            <w:vMerge/>
            <w:tcBorders>
              <w:left w:val="single" w:sz="12" w:space="0" w:color="auto"/>
            </w:tcBorders>
            <w:vAlign w:val="center"/>
          </w:tcPr>
          <w:p w14:paraId="0B5E96EC" w14:textId="77777777" w:rsidR="005B6FE9" w:rsidRPr="005B6FE9" w:rsidRDefault="005B6FE9" w:rsidP="005B6FE9">
            <w:pPr>
              <w:jc w:val="center"/>
              <w:rPr>
                <w:sz w:val="18"/>
                <w:szCs w:val="18"/>
              </w:rPr>
            </w:pPr>
          </w:p>
        </w:tc>
        <w:tc>
          <w:tcPr>
            <w:tcW w:w="417" w:type="pct"/>
            <w:vAlign w:val="center"/>
          </w:tcPr>
          <w:p w14:paraId="46D09042" w14:textId="77777777" w:rsidR="005B6FE9" w:rsidRPr="005B6FE9" w:rsidRDefault="005B6FE9" w:rsidP="005B6FE9">
            <w:pPr>
              <w:jc w:val="center"/>
              <w:rPr>
                <w:sz w:val="18"/>
                <w:szCs w:val="18"/>
              </w:rPr>
            </w:pPr>
          </w:p>
        </w:tc>
        <w:tc>
          <w:tcPr>
            <w:tcW w:w="417" w:type="pct"/>
            <w:vAlign w:val="center"/>
          </w:tcPr>
          <w:p w14:paraId="4A3B1A7A" w14:textId="77777777" w:rsidR="005B6FE9" w:rsidRPr="005B6FE9" w:rsidRDefault="005B6FE9" w:rsidP="005B6FE9">
            <w:pPr>
              <w:jc w:val="center"/>
              <w:rPr>
                <w:color w:val="000000"/>
                <w:sz w:val="18"/>
                <w:szCs w:val="18"/>
              </w:rPr>
            </w:pPr>
          </w:p>
        </w:tc>
        <w:tc>
          <w:tcPr>
            <w:tcW w:w="417" w:type="pct"/>
            <w:vAlign w:val="center"/>
          </w:tcPr>
          <w:p w14:paraId="5873A6BE" w14:textId="77777777" w:rsidR="005B6FE9" w:rsidRPr="005B6FE9" w:rsidRDefault="005B6FE9" w:rsidP="005B6FE9">
            <w:pPr>
              <w:jc w:val="center"/>
              <w:rPr>
                <w:color w:val="000000"/>
                <w:sz w:val="18"/>
                <w:szCs w:val="18"/>
              </w:rPr>
            </w:pPr>
          </w:p>
        </w:tc>
        <w:tc>
          <w:tcPr>
            <w:tcW w:w="417" w:type="pct"/>
            <w:vAlign w:val="center"/>
          </w:tcPr>
          <w:p w14:paraId="67D09A7E" w14:textId="77777777" w:rsidR="005B6FE9" w:rsidRPr="005B6FE9" w:rsidRDefault="005B6FE9" w:rsidP="005B6FE9">
            <w:pPr>
              <w:jc w:val="center"/>
              <w:rPr>
                <w:color w:val="000000"/>
                <w:sz w:val="18"/>
                <w:szCs w:val="18"/>
              </w:rPr>
            </w:pPr>
          </w:p>
        </w:tc>
        <w:tc>
          <w:tcPr>
            <w:tcW w:w="413" w:type="pct"/>
            <w:vAlign w:val="center"/>
          </w:tcPr>
          <w:p w14:paraId="48C3BAF3" w14:textId="77777777" w:rsidR="005B6FE9" w:rsidRPr="005B6FE9" w:rsidRDefault="005B6FE9" w:rsidP="005B6FE9">
            <w:pPr>
              <w:jc w:val="center"/>
              <w:rPr>
                <w:color w:val="000000"/>
                <w:sz w:val="18"/>
                <w:szCs w:val="18"/>
              </w:rPr>
            </w:pPr>
          </w:p>
        </w:tc>
      </w:tr>
      <w:tr w:rsidR="005B6FE9" w:rsidRPr="00F87592" w14:paraId="0B79AEE0" w14:textId="77777777" w:rsidTr="005B6FE9">
        <w:trPr>
          <w:trHeight w:val="379"/>
          <w:jc w:val="center"/>
        </w:trPr>
        <w:tc>
          <w:tcPr>
            <w:tcW w:w="417" w:type="pct"/>
            <w:vMerge w:val="restart"/>
            <w:vAlign w:val="center"/>
          </w:tcPr>
          <w:p w14:paraId="1C18C605" w14:textId="77777777" w:rsidR="005B6FE9" w:rsidRPr="00F87592" w:rsidRDefault="005B6FE9" w:rsidP="005B6FE9">
            <w:pPr>
              <w:jc w:val="center"/>
              <w:rPr>
                <w:sz w:val="18"/>
                <w:szCs w:val="18"/>
              </w:rPr>
            </w:pPr>
            <w:r w:rsidRPr="00F87592">
              <w:rPr>
                <w:rFonts w:hint="eastAsia"/>
                <w:sz w:val="18"/>
                <w:szCs w:val="18"/>
              </w:rPr>
              <w:t>SJT3</w:t>
            </w:r>
          </w:p>
        </w:tc>
        <w:tc>
          <w:tcPr>
            <w:tcW w:w="417" w:type="pct"/>
            <w:vAlign w:val="center"/>
          </w:tcPr>
          <w:p w14:paraId="7D716E7A" w14:textId="38CA5D87" w:rsidR="005B6FE9" w:rsidRPr="00F87592" w:rsidRDefault="005B6FE9" w:rsidP="005B6FE9">
            <w:pPr>
              <w:jc w:val="center"/>
              <w:rPr>
                <w:sz w:val="18"/>
                <w:szCs w:val="18"/>
              </w:rPr>
            </w:pPr>
            <w:r>
              <w:rPr>
                <w:rFonts w:hint="eastAsia"/>
                <w:color w:val="000000"/>
                <w:sz w:val="18"/>
                <w:szCs w:val="18"/>
              </w:rPr>
              <w:t>4</w:t>
            </w:r>
            <w:r w:rsidRPr="00F87592">
              <w:rPr>
                <w:rFonts w:hint="eastAsia"/>
                <w:color w:val="000000"/>
                <w:sz w:val="18"/>
                <w:szCs w:val="18"/>
              </w:rPr>
              <w:t>#</w:t>
            </w:r>
          </w:p>
        </w:tc>
        <w:tc>
          <w:tcPr>
            <w:tcW w:w="417" w:type="pct"/>
          </w:tcPr>
          <w:p w14:paraId="03A83529" w14:textId="50F3DE41" w:rsidR="005B6FE9" w:rsidRPr="005B6FE9" w:rsidRDefault="005B6FE9" w:rsidP="005B6FE9">
            <w:pPr>
              <w:jc w:val="center"/>
              <w:rPr>
                <w:color w:val="000000"/>
                <w:sz w:val="18"/>
                <w:szCs w:val="18"/>
              </w:rPr>
            </w:pPr>
            <w:r w:rsidRPr="005B6FE9">
              <w:rPr>
                <w:sz w:val="18"/>
                <w:szCs w:val="18"/>
              </w:rPr>
              <w:t>92.00</w:t>
            </w:r>
          </w:p>
        </w:tc>
        <w:tc>
          <w:tcPr>
            <w:tcW w:w="417" w:type="pct"/>
          </w:tcPr>
          <w:p w14:paraId="670C1CAA" w14:textId="07E02B0B" w:rsidR="005B6FE9" w:rsidRPr="005B6FE9" w:rsidRDefault="005B6FE9" w:rsidP="005B6FE9">
            <w:pPr>
              <w:jc w:val="center"/>
              <w:rPr>
                <w:color w:val="000000"/>
                <w:sz w:val="18"/>
                <w:szCs w:val="18"/>
              </w:rPr>
            </w:pPr>
            <w:r w:rsidRPr="005B6FE9">
              <w:rPr>
                <w:sz w:val="18"/>
                <w:szCs w:val="18"/>
              </w:rPr>
              <w:t>434.21</w:t>
            </w:r>
          </w:p>
        </w:tc>
        <w:tc>
          <w:tcPr>
            <w:tcW w:w="417" w:type="pct"/>
          </w:tcPr>
          <w:p w14:paraId="56B49D7E" w14:textId="532C9890" w:rsidR="005B6FE9" w:rsidRPr="005B6FE9" w:rsidRDefault="005B6FE9" w:rsidP="005B6FE9">
            <w:pPr>
              <w:jc w:val="center"/>
              <w:rPr>
                <w:color w:val="000000"/>
                <w:sz w:val="18"/>
                <w:szCs w:val="18"/>
              </w:rPr>
            </w:pPr>
            <w:r w:rsidRPr="005B6FE9">
              <w:rPr>
                <w:sz w:val="18"/>
                <w:szCs w:val="18"/>
              </w:rPr>
              <w:t>72.87</w:t>
            </w:r>
          </w:p>
        </w:tc>
        <w:tc>
          <w:tcPr>
            <w:tcW w:w="417" w:type="pct"/>
            <w:tcBorders>
              <w:right w:val="single" w:sz="12" w:space="0" w:color="auto"/>
            </w:tcBorders>
          </w:tcPr>
          <w:p w14:paraId="6A0ACEA7" w14:textId="339749B0" w:rsidR="005B6FE9" w:rsidRPr="005B6FE9" w:rsidRDefault="005B6FE9" w:rsidP="005B6FE9">
            <w:pPr>
              <w:jc w:val="center"/>
              <w:rPr>
                <w:color w:val="000000"/>
                <w:sz w:val="18"/>
                <w:szCs w:val="18"/>
              </w:rPr>
            </w:pPr>
            <w:r w:rsidRPr="005B6FE9">
              <w:rPr>
                <w:sz w:val="18"/>
                <w:szCs w:val="18"/>
              </w:rPr>
              <w:t>278.21</w:t>
            </w:r>
          </w:p>
        </w:tc>
        <w:tc>
          <w:tcPr>
            <w:tcW w:w="417" w:type="pct"/>
            <w:vMerge w:val="restart"/>
            <w:tcBorders>
              <w:left w:val="single" w:sz="12" w:space="0" w:color="auto"/>
            </w:tcBorders>
            <w:vAlign w:val="center"/>
          </w:tcPr>
          <w:p w14:paraId="583C1B15" w14:textId="77777777" w:rsidR="005B6FE9" w:rsidRPr="005B6FE9" w:rsidRDefault="005B6FE9" w:rsidP="005B6FE9">
            <w:pPr>
              <w:jc w:val="center"/>
              <w:rPr>
                <w:sz w:val="18"/>
                <w:szCs w:val="18"/>
              </w:rPr>
            </w:pPr>
            <w:r w:rsidRPr="005B6FE9">
              <w:rPr>
                <w:sz w:val="18"/>
                <w:szCs w:val="18"/>
              </w:rPr>
              <w:t>SJT7</w:t>
            </w:r>
          </w:p>
          <w:p w14:paraId="3BA6BB61" w14:textId="2A674E85" w:rsidR="005B6FE9" w:rsidRPr="005B6FE9" w:rsidRDefault="005B6FE9" w:rsidP="005B6FE9">
            <w:pPr>
              <w:jc w:val="center"/>
              <w:rPr>
                <w:sz w:val="18"/>
                <w:szCs w:val="18"/>
              </w:rPr>
            </w:pPr>
          </w:p>
        </w:tc>
        <w:tc>
          <w:tcPr>
            <w:tcW w:w="417" w:type="pct"/>
            <w:vAlign w:val="center"/>
          </w:tcPr>
          <w:p w14:paraId="066F427F" w14:textId="3C60ABB0" w:rsidR="005B6FE9" w:rsidRPr="005B6FE9" w:rsidRDefault="005B6FE9" w:rsidP="005B6FE9">
            <w:pPr>
              <w:jc w:val="center"/>
              <w:rPr>
                <w:sz w:val="18"/>
                <w:szCs w:val="18"/>
              </w:rPr>
            </w:pPr>
            <w:r w:rsidRPr="005B6FE9">
              <w:rPr>
                <w:sz w:val="18"/>
                <w:szCs w:val="18"/>
              </w:rPr>
              <w:t>4#</w:t>
            </w:r>
          </w:p>
        </w:tc>
        <w:tc>
          <w:tcPr>
            <w:tcW w:w="417" w:type="pct"/>
            <w:vAlign w:val="center"/>
          </w:tcPr>
          <w:p w14:paraId="7556B5D6" w14:textId="24A6EBBF"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1A8AB952" w14:textId="737436BF" w:rsidR="005B6FE9" w:rsidRPr="005B6FE9" w:rsidRDefault="005B6FE9" w:rsidP="005B6FE9">
            <w:pPr>
              <w:jc w:val="center"/>
              <w:rPr>
                <w:color w:val="000000"/>
                <w:sz w:val="18"/>
                <w:szCs w:val="18"/>
              </w:rPr>
            </w:pPr>
            <w:r w:rsidRPr="005B6FE9">
              <w:rPr>
                <w:sz w:val="18"/>
                <w:szCs w:val="18"/>
              </w:rPr>
              <w:t>437.24</w:t>
            </w:r>
          </w:p>
        </w:tc>
        <w:tc>
          <w:tcPr>
            <w:tcW w:w="417" w:type="pct"/>
            <w:vAlign w:val="center"/>
          </w:tcPr>
          <w:p w14:paraId="56F44BE4" w14:textId="620166B9" w:rsidR="005B6FE9" w:rsidRPr="005B6FE9" w:rsidRDefault="005B6FE9" w:rsidP="005B6FE9">
            <w:pPr>
              <w:jc w:val="center"/>
              <w:rPr>
                <w:color w:val="000000"/>
                <w:sz w:val="18"/>
                <w:szCs w:val="18"/>
              </w:rPr>
            </w:pPr>
            <w:r w:rsidRPr="005B6FE9">
              <w:rPr>
                <w:sz w:val="18"/>
                <w:szCs w:val="18"/>
              </w:rPr>
              <w:t>73.23</w:t>
            </w:r>
          </w:p>
        </w:tc>
        <w:tc>
          <w:tcPr>
            <w:tcW w:w="413" w:type="pct"/>
            <w:vAlign w:val="center"/>
          </w:tcPr>
          <w:p w14:paraId="75104025" w14:textId="165DE001" w:rsidR="005B6FE9" w:rsidRPr="005B6FE9" w:rsidRDefault="005B6FE9" w:rsidP="005B6FE9">
            <w:pPr>
              <w:jc w:val="center"/>
              <w:rPr>
                <w:color w:val="000000"/>
                <w:sz w:val="18"/>
                <w:szCs w:val="18"/>
              </w:rPr>
            </w:pPr>
            <w:r w:rsidRPr="005B6FE9">
              <w:rPr>
                <w:sz w:val="18"/>
                <w:szCs w:val="18"/>
              </w:rPr>
              <w:t>281.61</w:t>
            </w:r>
          </w:p>
        </w:tc>
      </w:tr>
      <w:tr w:rsidR="005B6FE9" w:rsidRPr="00F87592" w14:paraId="756DA8DA" w14:textId="77777777" w:rsidTr="005B6FE9">
        <w:trPr>
          <w:trHeight w:val="379"/>
          <w:jc w:val="center"/>
        </w:trPr>
        <w:tc>
          <w:tcPr>
            <w:tcW w:w="417" w:type="pct"/>
            <w:vMerge/>
            <w:vAlign w:val="center"/>
          </w:tcPr>
          <w:p w14:paraId="56367C59" w14:textId="77777777" w:rsidR="005B6FE9" w:rsidRPr="00F87592" w:rsidRDefault="005B6FE9" w:rsidP="005B6FE9">
            <w:pPr>
              <w:jc w:val="center"/>
              <w:rPr>
                <w:sz w:val="18"/>
                <w:szCs w:val="18"/>
              </w:rPr>
            </w:pPr>
          </w:p>
        </w:tc>
        <w:tc>
          <w:tcPr>
            <w:tcW w:w="417" w:type="pct"/>
            <w:vAlign w:val="center"/>
          </w:tcPr>
          <w:p w14:paraId="034D4C49" w14:textId="403E12B2" w:rsidR="005B6FE9" w:rsidRPr="00F87592" w:rsidRDefault="005B6FE9" w:rsidP="005B6FE9">
            <w:pPr>
              <w:jc w:val="center"/>
              <w:rPr>
                <w:sz w:val="18"/>
                <w:szCs w:val="18"/>
              </w:rPr>
            </w:pPr>
            <w:r>
              <w:rPr>
                <w:rFonts w:hint="eastAsia"/>
                <w:color w:val="000000"/>
                <w:sz w:val="18"/>
                <w:szCs w:val="18"/>
              </w:rPr>
              <w:t>5</w:t>
            </w:r>
            <w:r w:rsidRPr="00F87592">
              <w:rPr>
                <w:rFonts w:hint="eastAsia"/>
                <w:color w:val="000000"/>
                <w:sz w:val="18"/>
                <w:szCs w:val="18"/>
              </w:rPr>
              <w:t>#</w:t>
            </w:r>
          </w:p>
        </w:tc>
        <w:tc>
          <w:tcPr>
            <w:tcW w:w="417" w:type="pct"/>
          </w:tcPr>
          <w:p w14:paraId="477439DA" w14:textId="7379B661" w:rsidR="005B6FE9" w:rsidRPr="005B6FE9" w:rsidRDefault="005B6FE9" w:rsidP="005B6FE9">
            <w:pPr>
              <w:jc w:val="center"/>
              <w:rPr>
                <w:color w:val="000000"/>
                <w:sz w:val="18"/>
                <w:szCs w:val="18"/>
              </w:rPr>
            </w:pPr>
            <w:r w:rsidRPr="005B6FE9">
              <w:rPr>
                <w:sz w:val="18"/>
                <w:szCs w:val="18"/>
              </w:rPr>
              <w:t>92.00</w:t>
            </w:r>
          </w:p>
        </w:tc>
        <w:tc>
          <w:tcPr>
            <w:tcW w:w="417" w:type="pct"/>
          </w:tcPr>
          <w:p w14:paraId="50DC35EA" w14:textId="565D5A18" w:rsidR="005B6FE9" w:rsidRPr="005B6FE9" w:rsidRDefault="005B6FE9" w:rsidP="005B6FE9">
            <w:pPr>
              <w:jc w:val="center"/>
              <w:rPr>
                <w:color w:val="000000"/>
                <w:sz w:val="18"/>
                <w:szCs w:val="18"/>
              </w:rPr>
            </w:pPr>
            <w:r w:rsidRPr="005B6FE9">
              <w:rPr>
                <w:sz w:val="18"/>
                <w:szCs w:val="18"/>
              </w:rPr>
              <w:t>434.11</w:t>
            </w:r>
          </w:p>
        </w:tc>
        <w:tc>
          <w:tcPr>
            <w:tcW w:w="417" w:type="pct"/>
          </w:tcPr>
          <w:p w14:paraId="2B0D3B0F" w14:textId="45600A1C" w:rsidR="005B6FE9" w:rsidRPr="005B6FE9" w:rsidRDefault="005B6FE9" w:rsidP="005B6FE9">
            <w:pPr>
              <w:jc w:val="center"/>
              <w:rPr>
                <w:color w:val="000000"/>
                <w:sz w:val="18"/>
                <w:szCs w:val="18"/>
              </w:rPr>
            </w:pPr>
            <w:r w:rsidRPr="005B6FE9">
              <w:rPr>
                <w:sz w:val="18"/>
                <w:szCs w:val="18"/>
              </w:rPr>
              <w:t>72.86</w:t>
            </w:r>
          </w:p>
        </w:tc>
        <w:tc>
          <w:tcPr>
            <w:tcW w:w="417" w:type="pct"/>
            <w:tcBorders>
              <w:right w:val="single" w:sz="12" w:space="0" w:color="auto"/>
            </w:tcBorders>
          </w:tcPr>
          <w:p w14:paraId="359F7B40" w14:textId="4AF93B7B" w:rsidR="005B6FE9" w:rsidRPr="005B6FE9" w:rsidRDefault="005B6FE9" w:rsidP="005B6FE9">
            <w:pPr>
              <w:jc w:val="center"/>
              <w:rPr>
                <w:color w:val="000000"/>
                <w:sz w:val="18"/>
                <w:szCs w:val="18"/>
              </w:rPr>
            </w:pPr>
            <w:r w:rsidRPr="005B6FE9">
              <w:rPr>
                <w:sz w:val="18"/>
                <w:szCs w:val="18"/>
              </w:rPr>
              <w:t>278.11</w:t>
            </w:r>
          </w:p>
        </w:tc>
        <w:tc>
          <w:tcPr>
            <w:tcW w:w="417" w:type="pct"/>
            <w:vMerge/>
            <w:tcBorders>
              <w:left w:val="single" w:sz="12" w:space="0" w:color="auto"/>
            </w:tcBorders>
            <w:vAlign w:val="center"/>
          </w:tcPr>
          <w:p w14:paraId="4248270F" w14:textId="77777777" w:rsidR="005B6FE9" w:rsidRPr="005B6FE9" w:rsidRDefault="005B6FE9" w:rsidP="005B6FE9">
            <w:pPr>
              <w:jc w:val="center"/>
              <w:rPr>
                <w:sz w:val="18"/>
                <w:szCs w:val="18"/>
              </w:rPr>
            </w:pPr>
          </w:p>
        </w:tc>
        <w:tc>
          <w:tcPr>
            <w:tcW w:w="417" w:type="pct"/>
            <w:vAlign w:val="center"/>
          </w:tcPr>
          <w:p w14:paraId="650F3800" w14:textId="1DDCCCC4" w:rsidR="005B6FE9" w:rsidRPr="005B6FE9" w:rsidRDefault="005B6FE9" w:rsidP="005B6FE9">
            <w:pPr>
              <w:jc w:val="center"/>
              <w:rPr>
                <w:sz w:val="18"/>
                <w:szCs w:val="18"/>
              </w:rPr>
            </w:pPr>
            <w:r w:rsidRPr="005B6FE9">
              <w:rPr>
                <w:sz w:val="18"/>
                <w:szCs w:val="18"/>
              </w:rPr>
              <w:t>5#</w:t>
            </w:r>
          </w:p>
        </w:tc>
        <w:tc>
          <w:tcPr>
            <w:tcW w:w="417" w:type="pct"/>
            <w:vAlign w:val="center"/>
          </w:tcPr>
          <w:p w14:paraId="13E431C4" w14:textId="62C88739"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3455F6E8" w14:textId="76A7B3D1" w:rsidR="005B6FE9" w:rsidRPr="005B6FE9" w:rsidRDefault="005B6FE9" w:rsidP="005B6FE9">
            <w:pPr>
              <w:jc w:val="center"/>
              <w:rPr>
                <w:color w:val="000000"/>
                <w:sz w:val="18"/>
                <w:szCs w:val="18"/>
              </w:rPr>
            </w:pPr>
            <w:r w:rsidRPr="005B6FE9">
              <w:rPr>
                <w:sz w:val="18"/>
                <w:szCs w:val="18"/>
              </w:rPr>
              <w:t>438.22</w:t>
            </w:r>
          </w:p>
        </w:tc>
        <w:tc>
          <w:tcPr>
            <w:tcW w:w="417" w:type="pct"/>
            <w:vAlign w:val="center"/>
          </w:tcPr>
          <w:p w14:paraId="60EDFFCA" w14:textId="1252ADF3" w:rsidR="005B6FE9" w:rsidRPr="005B6FE9" w:rsidRDefault="005B6FE9" w:rsidP="005B6FE9">
            <w:pPr>
              <w:jc w:val="center"/>
              <w:rPr>
                <w:color w:val="000000"/>
                <w:sz w:val="18"/>
                <w:szCs w:val="18"/>
              </w:rPr>
            </w:pPr>
            <w:r w:rsidRPr="005B6FE9">
              <w:rPr>
                <w:sz w:val="18"/>
                <w:szCs w:val="18"/>
              </w:rPr>
              <w:t>73.35</w:t>
            </w:r>
          </w:p>
        </w:tc>
        <w:tc>
          <w:tcPr>
            <w:tcW w:w="413" w:type="pct"/>
            <w:vAlign w:val="center"/>
          </w:tcPr>
          <w:p w14:paraId="257ADC99" w14:textId="44B8C9E2" w:rsidR="005B6FE9" w:rsidRPr="005B6FE9" w:rsidRDefault="005B6FE9" w:rsidP="005B6FE9">
            <w:pPr>
              <w:jc w:val="center"/>
              <w:rPr>
                <w:color w:val="000000"/>
                <w:sz w:val="18"/>
                <w:szCs w:val="18"/>
              </w:rPr>
            </w:pPr>
            <w:r w:rsidRPr="005B6FE9">
              <w:rPr>
                <w:sz w:val="18"/>
                <w:szCs w:val="18"/>
              </w:rPr>
              <w:t>282.71</w:t>
            </w:r>
          </w:p>
        </w:tc>
      </w:tr>
      <w:tr w:rsidR="005B6FE9" w:rsidRPr="00F87592" w14:paraId="437C6852" w14:textId="77777777" w:rsidTr="005B6FE9">
        <w:trPr>
          <w:trHeight w:val="379"/>
          <w:jc w:val="center"/>
        </w:trPr>
        <w:tc>
          <w:tcPr>
            <w:tcW w:w="417" w:type="pct"/>
            <w:vMerge/>
            <w:vAlign w:val="center"/>
          </w:tcPr>
          <w:p w14:paraId="0AF3BA25" w14:textId="77777777" w:rsidR="005B6FE9" w:rsidRPr="00F87592" w:rsidRDefault="005B6FE9" w:rsidP="005B6FE9">
            <w:pPr>
              <w:jc w:val="center"/>
              <w:rPr>
                <w:sz w:val="18"/>
                <w:szCs w:val="18"/>
              </w:rPr>
            </w:pPr>
          </w:p>
        </w:tc>
        <w:tc>
          <w:tcPr>
            <w:tcW w:w="417" w:type="pct"/>
            <w:vAlign w:val="center"/>
          </w:tcPr>
          <w:p w14:paraId="4338D62A" w14:textId="080CDA8C" w:rsidR="005B6FE9" w:rsidRPr="00F87592" w:rsidRDefault="005B6FE9" w:rsidP="005B6FE9">
            <w:pPr>
              <w:jc w:val="center"/>
              <w:rPr>
                <w:sz w:val="18"/>
                <w:szCs w:val="18"/>
              </w:rPr>
            </w:pPr>
            <w:r>
              <w:rPr>
                <w:rFonts w:hint="eastAsia"/>
                <w:color w:val="000000"/>
                <w:sz w:val="18"/>
                <w:szCs w:val="18"/>
              </w:rPr>
              <w:t>6</w:t>
            </w:r>
            <w:r w:rsidRPr="00F87592">
              <w:rPr>
                <w:rFonts w:hint="eastAsia"/>
                <w:color w:val="000000"/>
                <w:sz w:val="18"/>
                <w:szCs w:val="18"/>
              </w:rPr>
              <w:t>#</w:t>
            </w:r>
          </w:p>
        </w:tc>
        <w:tc>
          <w:tcPr>
            <w:tcW w:w="417" w:type="pct"/>
          </w:tcPr>
          <w:p w14:paraId="767CCFFD" w14:textId="7E60B65B" w:rsidR="005B6FE9" w:rsidRPr="005B6FE9" w:rsidRDefault="005B6FE9" w:rsidP="005B6FE9">
            <w:pPr>
              <w:jc w:val="center"/>
              <w:rPr>
                <w:color w:val="000000"/>
                <w:sz w:val="18"/>
                <w:szCs w:val="18"/>
              </w:rPr>
            </w:pPr>
            <w:r w:rsidRPr="005B6FE9">
              <w:rPr>
                <w:sz w:val="18"/>
                <w:szCs w:val="18"/>
              </w:rPr>
              <w:t>92.00</w:t>
            </w:r>
          </w:p>
        </w:tc>
        <w:tc>
          <w:tcPr>
            <w:tcW w:w="417" w:type="pct"/>
          </w:tcPr>
          <w:p w14:paraId="2D4408BC" w14:textId="5171229A" w:rsidR="005B6FE9" w:rsidRPr="005B6FE9" w:rsidRDefault="005B6FE9" w:rsidP="005B6FE9">
            <w:pPr>
              <w:jc w:val="center"/>
              <w:rPr>
                <w:color w:val="000000"/>
                <w:sz w:val="18"/>
                <w:szCs w:val="18"/>
              </w:rPr>
            </w:pPr>
            <w:r w:rsidRPr="005B6FE9">
              <w:rPr>
                <w:sz w:val="18"/>
                <w:szCs w:val="18"/>
              </w:rPr>
              <w:t>436.78</w:t>
            </w:r>
          </w:p>
        </w:tc>
        <w:tc>
          <w:tcPr>
            <w:tcW w:w="417" w:type="pct"/>
          </w:tcPr>
          <w:p w14:paraId="260FD676" w14:textId="23704EE4" w:rsidR="005B6FE9" w:rsidRPr="005B6FE9" w:rsidRDefault="005B6FE9" w:rsidP="005B6FE9">
            <w:pPr>
              <w:jc w:val="center"/>
              <w:rPr>
                <w:color w:val="000000"/>
                <w:sz w:val="18"/>
                <w:szCs w:val="18"/>
              </w:rPr>
            </w:pPr>
            <w:r w:rsidRPr="005B6FE9">
              <w:rPr>
                <w:sz w:val="18"/>
                <w:szCs w:val="18"/>
              </w:rPr>
              <w:t>73.17</w:t>
            </w:r>
          </w:p>
        </w:tc>
        <w:tc>
          <w:tcPr>
            <w:tcW w:w="417" w:type="pct"/>
            <w:tcBorders>
              <w:right w:val="single" w:sz="12" w:space="0" w:color="auto"/>
            </w:tcBorders>
          </w:tcPr>
          <w:p w14:paraId="48A32F41" w14:textId="60E18E78" w:rsidR="005B6FE9" w:rsidRPr="005B6FE9" w:rsidRDefault="005B6FE9" w:rsidP="005B6FE9">
            <w:pPr>
              <w:jc w:val="center"/>
              <w:rPr>
                <w:color w:val="000000"/>
                <w:sz w:val="18"/>
                <w:szCs w:val="18"/>
              </w:rPr>
            </w:pPr>
            <w:r w:rsidRPr="005B6FE9">
              <w:rPr>
                <w:sz w:val="18"/>
                <w:szCs w:val="18"/>
              </w:rPr>
              <w:t>281.09</w:t>
            </w:r>
          </w:p>
        </w:tc>
        <w:tc>
          <w:tcPr>
            <w:tcW w:w="417" w:type="pct"/>
            <w:vMerge/>
            <w:tcBorders>
              <w:left w:val="single" w:sz="12" w:space="0" w:color="auto"/>
            </w:tcBorders>
            <w:vAlign w:val="center"/>
          </w:tcPr>
          <w:p w14:paraId="3758A7E8" w14:textId="77777777" w:rsidR="005B6FE9" w:rsidRPr="005B6FE9" w:rsidRDefault="005B6FE9" w:rsidP="005B6FE9">
            <w:pPr>
              <w:jc w:val="center"/>
              <w:rPr>
                <w:sz w:val="18"/>
                <w:szCs w:val="18"/>
              </w:rPr>
            </w:pPr>
          </w:p>
        </w:tc>
        <w:tc>
          <w:tcPr>
            <w:tcW w:w="417" w:type="pct"/>
            <w:vAlign w:val="center"/>
          </w:tcPr>
          <w:p w14:paraId="5F2E3A35" w14:textId="77777777" w:rsidR="005B6FE9" w:rsidRPr="005B6FE9" w:rsidRDefault="005B6FE9" w:rsidP="005B6FE9">
            <w:pPr>
              <w:jc w:val="center"/>
              <w:rPr>
                <w:sz w:val="18"/>
                <w:szCs w:val="18"/>
              </w:rPr>
            </w:pPr>
          </w:p>
        </w:tc>
        <w:tc>
          <w:tcPr>
            <w:tcW w:w="417" w:type="pct"/>
            <w:vAlign w:val="center"/>
          </w:tcPr>
          <w:p w14:paraId="0B7BF5AC" w14:textId="77777777" w:rsidR="005B6FE9" w:rsidRPr="005B6FE9" w:rsidRDefault="005B6FE9" w:rsidP="005B6FE9">
            <w:pPr>
              <w:jc w:val="center"/>
              <w:rPr>
                <w:color w:val="000000"/>
                <w:sz w:val="18"/>
                <w:szCs w:val="18"/>
              </w:rPr>
            </w:pPr>
          </w:p>
        </w:tc>
        <w:tc>
          <w:tcPr>
            <w:tcW w:w="417" w:type="pct"/>
            <w:vAlign w:val="center"/>
          </w:tcPr>
          <w:p w14:paraId="2D8C88F9" w14:textId="77777777" w:rsidR="005B6FE9" w:rsidRPr="005B6FE9" w:rsidRDefault="005B6FE9" w:rsidP="005B6FE9">
            <w:pPr>
              <w:jc w:val="center"/>
              <w:rPr>
                <w:color w:val="000000"/>
                <w:sz w:val="18"/>
                <w:szCs w:val="18"/>
              </w:rPr>
            </w:pPr>
          </w:p>
        </w:tc>
        <w:tc>
          <w:tcPr>
            <w:tcW w:w="417" w:type="pct"/>
            <w:vAlign w:val="center"/>
          </w:tcPr>
          <w:p w14:paraId="036F88DC" w14:textId="77777777" w:rsidR="005B6FE9" w:rsidRPr="005B6FE9" w:rsidRDefault="005B6FE9" w:rsidP="005B6FE9">
            <w:pPr>
              <w:jc w:val="center"/>
              <w:rPr>
                <w:color w:val="000000"/>
                <w:sz w:val="18"/>
                <w:szCs w:val="18"/>
              </w:rPr>
            </w:pPr>
          </w:p>
        </w:tc>
        <w:tc>
          <w:tcPr>
            <w:tcW w:w="413" w:type="pct"/>
            <w:vAlign w:val="center"/>
          </w:tcPr>
          <w:p w14:paraId="68E20F93" w14:textId="77777777" w:rsidR="005B6FE9" w:rsidRPr="005B6FE9" w:rsidRDefault="005B6FE9" w:rsidP="005B6FE9">
            <w:pPr>
              <w:jc w:val="center"/>
              <w:rPr>
                <w:color w:val="000000"/>
                <w:sz w:val="18"/>
                <w:szCs w:val="18"/>
              </w:rPr>
            </w:pPr>
          </w:p>
        </w:tc>
      </w:tr>
      <w:tr w:rsidR="005B6FE9" w:rsidRPr="00F87592" w14:paraId="4822FCE8" w14:textId="77777777" w:rsidTr="005B6FE9">
        <w:trPr>
          <w:trHeight w:val="379"/>
          <w:jc w:val="center"/>
        </w:trPr>
        <w:tc>
          <w:tcPr>
            <w:tcW w:w="417" w:type="pct"/>
            <w:vMerge w:val="restart"/>
            <w:vAlign w:val="center"/>
          </w:tcPr>
          <w:p w14:paraId="0F0E1D92" w14:textId="77777777" w:rsidR="005B6FE9" w:rsidRPr="00F87592" w:rsidRDefault="005B6FE9" w:rsidP="005B6FE9">
            <w:pPr>
              <w:jc w:val="center"/>
              <w:rPr>
                <w:sz w:val="18"/>
                <w:szCs w:val="18"/>
              </w:rPr>
            </w:pPr>
            <w:r w:rsidRPr="00F87592">
              <w:rPr>
                <w:rFonts w:hint="eastAsia"/>
                <w:sz w:val="18"/>
                <w:szCs w:val="18"/>
              </w:rPr>
              <w:t>SJT4</w:t>
            </w:r>
          </w:p>
        </w:tc>
        <w:tc>
          <w:tcPr>
            <w:tcW w:w="417" w:type="pct"/>
            <w:vAlign w:val="center"/>
          </w:tcPr>
          <w:p w14:paraId="2B9135B8" w14:textId="56859D84" w:rsidR="005B6FE9" w:rsidRPr="00F87592" w:rsidRDefault="005B6FE9" w:rsidP="005B6FE9">
            <w:pPr>
              <w:jc w:val="center"/>
              <w:rPr>
                <w:sz w:val="18"/>
                <w:szCs w:val="18"/>
              </w:rPr>
            </w:pPr>
            <w:r>
              <w:rPr>
                <w:rFonts w:hint="eastAsia"/>
                <w:color w:val="000000"/>
                <w:sz w:val="18"/>
                <w:szCs w:val="18"/>
              </w:rPr>
              <w:t>4</w:t>
            </w:r>
            <w:r w:rsidRPr="00F87592">
              <w:rPr>
                <w:rFonts w:hint="eastAsia"/>
                <w:color w:val="000000"/>
                <w:sz w:val="18"/>
                <w:szCs w:val="18"/>
              </w:rPr>
              <w:t>#</w:t>
            </w:r>
          </w:p>
        </w:tc>
        <w:tc>
          <w:tcPr>
            <w:tcW w:w="417" w:type="pct"/>
          </w:tcPr>
          <w:p w14:paraId="7CC698D9" w14:textId="14613608" w:rsidR="005B6FE9" w:rsidRPr="003437C8" w:rsidRDefault="005B6FE9" w:rsidP="005B6FE9">
            <w:pPr>
              <w:jc w:val="center"/>
              <w:rPr>
                <w:color w:val="000000"/>
                <w:sz w:val="18"/>
                <w:szCs w:val="18"/>
              </w:rPr>
            </w:pPr>
            <w:r w:rsidRPr="00ED3F1B">
              <w:t>92.00</w:t>
            </w:r>
          </w:p>
        </w:tc>
        <w:tc>
          <w:tcPr>
            <w:tcW w:w="417" w:type="pct"/>
          </w:tcPr>
          <w:p w14:paraId="69E2C832" w14:textId="0E103A31" w:rsidR="005B6FE9" w:rsidRPr="00B21B13" w:rsidRDefault="005B6FE9" w:rsidP="005B6FE9">
            <w:pPr>
              <w:jc w:val="center"/>
              <w:rPr>
                <w:color w:val="000000"/>
                <w:sz w:val="18"/>
                <w:szCs w:val="18"/>
              </w:rPr>
            </w:pPr>
            <w:r w:rsidRPr="00ED3F1B">
              <w:t>437.34</w:t>
            </w:r>
          </w:p>
        </w:tc>
        <w:tc>
          <w:tcPr>
            <w:tcW w:w="417" w:type="pct"/>
          </w:tcPr>
          <w:p w14:paraId="3C2720AC" w14:textId="36F879CF" w:rsidR="005B6FE9" w:rsidRPr="00B21B13" w:rsidRDefault="005B6FE9" w:rsidP="005B6FE9">
            <w:pPr>
              <w:jc w:val="center"/>
              <w:rPr>
                <w:color w:val="000000"/>
                <w:sz w:val="18"/>
                <w:szCs w:val="18"/>
              </w:rPr>
            </w:pPr>
            <w:r w:rsidRPr="00ED3F1B">
              <w:t>73.24</w:t>
            </w:r>
          </w:p>
        </w:tc>
        <w:tc>
          <w:tcPr>
            <w:tcW w:w="417" w:type="pct"/>
            <w:tcBorders>
              <w:right w:val="single" w:sz="12" w:space="0" w:color="auto"/>
            </w:tcBorders>
          </w:tcPr>
          <w:p w14:paraId="441D3FA6" w14:textId="5F368D49" w:rsidR="005B6FE9" w:rsidRPr="00B21B13" w:rsidRDefault="005B6FE9" w:rsidP="005B6FE9">
            <w:pPr>
              <w:jc w:val="center"/>
              <w:rPr>
                <w:color w:val="000000"/>
                <w:sz w:val="18"/>
                <w:szCs w:val="18"/>
              </w:rPr>
            </w:pPr>
            <w:r w:rsidRPr="00ED3F1B">
              <w:t>281.72</w:t>
            </w:r>
          </w:p>
        </w:tc>
        <w:tc>
          <w:tcPr>
            <w:tcW w:w="417" w:type="pct"/>
            <w:vMerge w:val="restart"/>
            <w:tcBorders>
              <w:left w:val="single" w:sz="12" w:space="0" w:color="auto"/>
            </w:tcBorders>
            <w:vAlign w:val="center"/>
          </w:tcPr>
          <w:p w14:paraId="19FADFF2" w14:textId="77777777" w:rsidR="005B6FE9" w:rsidRPr="005B6FE9" w:rsidRDefault="005B6FE9" w:rsidP="005B6FE9">
            <w:pPr>
              <w:jc w:val="center"/>
              <w:rPr>
                <w:sz w:val="18"/>
                <w:szCs w:val="18"/>
              </w:rPr>
            </w:pPr>
            <w:r w:rsidRPr="005B6FE9">
              <w:rPr>
                <w:sz w:val="18"/>
                <w:szCs w:val="18"/>
              </w:rPr>
              <w:t>SJT8</w:t>
            </w:r>
          </w:p>
          <w:p w14:paraId="311FA2FD" w14:textId="01E71AC6" w:rsidR="005B6FE9" w:rsidRPr="005B6FE9" w:rsidRDefault="005B6FE9" w:rsidP="005B6FE9">
            <w:pPr>
              <w:jc w:val="center"/>
              <w:rPr>
                <w:sz w:val="18"/>
                <w:szCs w:val="18"/>
              </w:rPr>
            </w:pPr>
          </w:p>
        </w:tc>
        <w:tc>
          <w:tcPr>
            <w:tcW w:w="417" w:type="pct"/>
            <w:vAlign w:val="center"/>
          </w:tcPr>
          <w:p w14:paraId="25BC9C07" w14:textId="4110AF45" w:rsidR="005B6FE9" w:rsidRPr="005B6FE9" w:rsidRDefault="005B6FE9" w:rsidP="005B6FE9">
            <w:pPr>
              <w:jc w:val="center"/>
              <w:rPr>
                <w:sz w:val="18"/>
                <w:szCs w:val="18"/>
              </w:rPr>
            </w:pPr>
            <w:r w:rsidRPr="005B6FE9">
              <w:rPr>
                <w:sz w:val="18"/>
                <w:szCs w:val="18"/>
              </w:rPr>
              <w:t>4#</w:t>
            </w:r>
          </w:p>
        </w:tc>
        <w:tc>
          <w:tcPr>
            <w:tcW w:w="417" w:type="pct"/>
            <w:vAlign w:val="center"/>
          </w:tcPr>
          <w:p w14:paraId="4FBA8365" w14:textId="3820B60C"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414FA524" w14:textId="59F4B343" w:rsidR="005B6FE9" w:rsidRPr="005B6FE9" w:rsidRDefault="005B6FE9" w:rsidP="005B6FE9">
            <w:pPr>
              <w:jc w:val="center"/>
              <w:rPr>
                <w:color w:val="000000"/>
                <w:sz w:val="18"/>
                <w:szCs w:val="18"/>
              </w:rPr>
            </w:pPr>
            <w:r w:rsidRPr="005B6FE9">
              <w:rPr>
                <w:sz w:val="18"/>
                <w:szCs w:val="18"/>
              </w:rPr>
              <w:t>490.34</w:t>
            </w:r>
          </w:p>
        </w:tc>
        <w:tc>
          <w:tcPr>
            <w:tcW w:w="417" w:type="pct"/>
            <w:vAlign w:val="center"/>
          </w:tcPr>
          <w:p w14:paraId="277F1BB0" w14:textId="1B8E076E" w:rsidR="005B6FE9" w:rsidRPr="005B6FE9" w:rsidRDefault="005B6FE9" w:rsidP="005B6FE9">
            <w:pPr>
              <w:jc w:val="center"/>
              <w:rPr>
                <w:color w:val="000000"/>
                <w:sz w:val="18"/>
                <w:szCs w:val="18"/>
              </w:rPr>
            </w:pPr>
            <w:r w:rsidRPr="005B6FE9">
              <w:rPr>
                <w:sz w:val="18"/>
                <w:szCs w:val="18"/>
              </w:rPr>
              <w:t>69.47</w:t>
            </w:r>
          </w:p>
        </w:tc>
        <w:tc>
          <w:tcPr>
            <w:tcW w:w="413" w:type="pct"/>
            <w:vAlign w:val="center"/>
          </w:tcPr>
          <w:p w14:paraId="5255FEF6" w14:textId="32BFC4A1" w:rsidR="005B6FE9" w:rsidRPr="005B6FE9" w:rsidRDefault="005B6FE9" w:rsidP="005B6FE9">
            <w:pPr>
              <w:jc w:val="center"/>
              <w:rPr>
                <w:color w:val="000000"/>
                <w:sz w:val="18"/>
                <w:szCs w:val="18"/>
              </w:rPr>
            </w:pPr>
            <w:r w:rsidRPr="005B6FE9">
              <w:rPr>
                <w:sz w:val="18"/>
                <w:szCs w:val="18"/>
              </w:rPr>
              <w:t>304.79</w:t>
            </w:r>
          </w:p>
        </w:tc>
      </w:tr>
      <w:tr w:rsidR="005B6FE9" w:rsidRPr="00F87592" w14:paraId="7FE5D370" w14:textId="77777777" w:rsidTr="005B6FE9">
        <w:trPr>
          <w:trHeight w:val="379"/>
          <w:jc w:val="center"/>
        </w:trPr>
        <w:tc>
          <w:tcPr>
            <w:tcW w:w="417" w:type="pct"/>
            <w:vMerge/>
            <w:vAlign w:val="center"/>
          </w:tcPr>
          <w:p w14:paraId="014D2C72" w14:textId="77777777" w:rsidR="005B6FE9" w:rsidRPr="00F87592" w:rsidRDefault="005B6FE9" w:rsidP="005B6FE9">
            <w:pPr>
              <w:jc w:val="center"/>
              <w:rPr>
                <w:sz w:val="18"/>
                <w:szCs w:val="18"/>
              </w:rPr>
            </w:pPr>
          </w:p>
        </w:tc>
        <w:tc>
          <w:tcPr>
            <w:tcW w:w="417" w:type="pct"/>
            <w:vAlign w:val="center"/>
          </w:tcPr>
          <w:p w14:paraId="08AED4EE" w14:textId="03C00ACD" w:rsidR="005B6FE9" w:rsidRPr="00F87592" w:rsidRDefault="005B6FE9" w:rsidP="005B6FE9">
            <w:pPr>
              <w:jc w:val="center"/>
              <w:rPr>
                <w:sz w:val="18"/>
                <w:szCs w:val="18"/>
              </w:rPr>
            </w:pPr>
            <w:r>
              <w:rPr>
                <w:rFonts w:hint="eastAsia"/>
                <w:color w:val="000000"/>
                <w:sz w:val="18"/>
                <w:szCs w:val="18"/>
              </w:rPr>
              <w:t>5</w:t>
            </w:r>
            <w:r w:rsidRPr="00F87592">
              <w:rPr>
                <w:rFonts w:hint="eastAsia"/>
                <w:color w:val="000000"/>
                <w:sz w:val="18"/>
                <w:szCs w:val="18"/>
              </w:rPr>
              <w:t>#</w:t>
            </w:r>
          </w:p>
        </w:tc>
        <w:tc>
          <w:tcPr>
            <w:tcW w:w="417" w:type="pct"/>
          </w:tcPr>
          <w:p w14:paraId="362B54D4" w14:textId="378B9C5E" w:rsidR="005B6FE9" w:rsidRPr="003437C8" w:rsidRDefault="005B6FE9" w:rsidP="005B6FE9">
            <w:pPr>
              <w:jc w:val="center"/>
              <w:rPr>
                <w:color w:val="000000"/>
                <w:sz w:val="18"/>
                <w:szCs w:val="18"/>
              </w:rPr>
            </w:pPr>
            <w:r w:rsidRPr="00ED3F1B">
              <w:t>92.00</w:t>
            </w:r>
          </w:p>
        </w:tc>
        <w:tc>
          <w:tcPr>
            <w:tcW w:w="417" w:type="pct"/>
          </w:tcPr>
          <w:p w14:paraId="376207FE" w14:textId="05E8CE77" w:rsidR="005B6FE9" w:rsidRPr="00B21B13" w:rsidRDefault="005B6FE9" w:rsidP="005B6FE9">
            <w:pPr>
              <w:jc w:val="center"/>
              <w:rPr>
                <w:color w:val="000000"/>
                <w:sz w:val="18"/>
                <w:szCs w:val="18"/>
              </w:rPr>
            </w:pPr>
            <w:r w:rsidRPr="00ED3F1B">
              <w:t>438.35</w:t>
            </w:r>
          </w:p>
        </w:tc>
        <w:tc>
          <w:tcPr>
            <w:tcW w:w="417" w:type="pct"/>
          </w:tcPr>
          <w:p w14:paraId="46D97BA2" w14:textId="3485A074" w:rsidR="005B6FE9" w:rsidRPr="00B21B13" w:rsidRDefault="005B6FE9" w:rsidP="005B6FE9">
            <w:pPr>
              <w:jc w:val="center"/>
              <w:rPr>
                <w:color w:val="000000"/>
                <w:sz w:val="18"/>
                <w:szCs w:val="18"/>
              </w:rPr>
            </w:pPr>
            <w:r w:rsidRPr="00ED3F1B">
              <w:t>73.36</w:t>
            </w:r>
          </w:p>
        </w:tc>
        <w:tc>
          <w:tcPr>
            <w:tcW w:w="417" w:type="pct"/>
            <w:tcBorders>
              <w:right w:val="single" w:sz="12" w:space="0" w:color="auto"/>
            </w:tcBorders>
          </w:tcPr>
          <w:p w14:paraId="2068BFF5" w14:textId="348D6E48" w:rsidR="005B6FE9" w:rsidRPr="00B21B13" w:rsidRDefault="005B6FE9" w:rsidP="005B6FE9">
            <w:pPr>
              <w:jc w:val="center"/>
              <w:rPr>
                <w:color w:val="000000"/>
                <w:sz w:val="18"/>
                <w:szCs w:val="18"/>
              </w:rPr>
            </w:pPr>
            <w:r w:rsidRPr="00ED3F1B">
              <w:t>282.86</w:t>
            </w:r>
          </w:p>
        </w:tc>
        <w:tc>
          <w:tcPr>
            <w:tcW w:w="417" w:type="pct"/>
            <w:vMerge/>
            <w:tcBorders>
              <w:left w:val="single" w:sz="12" w:space="0" w:color="auto"/>
            </w:tcBorders>
            <w:vAlign w:val="center"/>
          </w:tcPr>
          <w:p w14:paraId="6D98E621" w14:textId="77777777" w:rsidR="005B6FE9" w:rsidRPr="005B6FE9" w:rsidRDefault="005B6FE9" w:rsidP="005B6FE9">
            <w:pPr>
              <w:jc w:val="center"/>
              <w:rPr>
                <w:sz w:val="18"/>
                <w:szCs w:val="18"/>
              </w:rPr>
            </w:pPr>
          </w:p>
        </w:tc>
        <w:tc>
          <w:tcPr>
            <w:tcW w:w="417" w:type="pct"/>
            <w:vAlign w:val="center"/>
          </w:tcPr>
          <w:p w14:paraId="1DC16ECF" w14:textId="486DFB5E" w:rsidR="005B6FE9" w:rsidRPr="005B6FE9" w:rsidRDefault="005B6FE9" w:rsidP="005B6FE9">
            <w:pPr>
              <w:jc w:val="center"/>
              <w:rPr>
                <w:sz w:val="18"/>
                <w:szCs w:val="18"/>
              </w:rPr>
            </w:pPr>
            <w:r w:rsidRPr="005B6FE9">
              <w:rPr>
                <w:sz w:val="18"/>
                <w:szCs w:val="18"/>
              </w:rPr>
              <w:t>5#</w:t>
            </w:r>
          </w:p>
        </w:tc>
        <w:tc>
          <w:tcPr>
            <w:tcW w:w="417" w:type="pct"/>
            <w:vAlign w:val="center"/>
          </w:tcPr>
          <w:p w14:paraId="20C4C78E" w14:textId="3E511552"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38284996" w14:textId="47ABD244" w:rsidR="005B6FE9" w:rsidRPr="005B6FE9" w:rsidRDefault="005B6FE9" w:rsidP="005B6FE9">
            <w:pPr>
              <w:jc w:val="center"/>
              <w:rPr>
                <w:color w:val="000000"/>
                <w:sz w:val="18"/>
                <w:szCs w:val="18"/>
              </w:rPr>
            </w:pPr>
            <w:r w:rsidRPr="005B6FE9">
              <w:rPr>
                <w:sz w:val="18"/>
                <w:szCs w:val="18"/>
              </w:rPr>
              <w:t>490.26</w:t>
            </w:r>
          </w:p>
        </w:tc>
        <w:tc>
          <w:tcPr>
            <w:tcW w:w="417" w:type="pct"/>
            <w:vAlign w:val="center"/>
          </w:tcPr>
          <w:p w14:paraId="7C9BBF67" w14:textId="25AE4EA0" w:rsidR="005B6FE9" w:rsidRPr="005B6FE9" w:rsidRDefault="005B6FE9" w:rsidP="005B6FE9">
            <w:pPr>
              <w:jc w:val="center"/>
              <w:rPr>
                <w:color w:val="000000"/>
                <w:sz w:val="18"/>
                <w:szCs w:val="18"/>
              </w:rPr>
            </w:pPr>
            <w:r w:rsidRPr="005B6FE9">
              <w:rPr>
                <w:sz w:val="18"/>
                <w:szCs w:val="18"/>
              </w:rPr>
              <w:t>69.46</w:t>
            </w:r>
          </w:p>
        </w:tc>
        <w:tc>
          <w:tcPr>
            <w:tcW w:w="413" w:type="pct"/>
            <w:vAlign w:val="center"/>
          </w:tcPr>
          <w:p w14:paraId="7E0AD04B" w14:textId="2B0B1463" w:rsidR="005B6FE9" w:rsidRPr="005B6FE9" w:rsidRDefault="005B6FE9" w:rsidP="005B6FE9">
            <w:pPr>
              <w:jc w:val="center"/>
              <w:rPr>
                <w:color w:val="000000"/>
                <w:sz w:val="18"/>
                <w:szCs w:val="18"/>
              </w:rPr>
            </w:pPr>
            <w:r w:rsidRPr="005B6FE9">
              <w:rPr>
                <w:sz w:val="18"/>
                <w:szCs w:val="18"/>
              </w:rPr>
              <w:t>304.69</w:t>
            </w:r>
          </w:p>
        </w:tc>
      </w:tr>
      <w:tr w:rsidR="005B6FE9" w:rsidRPr="00F87592" w14:paraId="53036C4D" w14:textId="77777777" w:rsidTr="005B6FE9">
        <w:trPr>
          <w:trHeight w:val="379"/>
          <w:jc w:val="center"/>
        </w:trPr>
        <w:tc>
          <w:tcPr>
            <w:tcW w:w="417" w:type="pct"/>
            <w:vMerge/>
            <w:vAlign w:val="center"/>
          </w:tcPr>
          <w:p w14:paraId="2EED7C2E" w14:textId="77777777" w:rsidR="005B6FE9" w:rsidRPr="00F87592" w:rsidRDefault="005B6FE9" w:rsidP="005B6FE9">
            <w:pPr>
              <w:jc w:val="center"/>
              <w:rPr>
                <w:sz w:val="18"/>
                <w:szCs w:val="18"/>
              </w:rPr>
            </w:pPr>
          </w:p>
        </w:tc>
        <w:tc>
          <w:tcPr>
            <w:tcW w:w="417" w:type="pct"/>
            <w:vAlign w:val="center"/>
          </w:tcPr>
          <w:p w14:paraId="67C1BA5D" w14:textId="1D8C97B9" w:rsidR="005B6FE9" w:rsidRPr="00F87592" w:rsidRDefault="005B6FE9" w:rsidP="005B6FE9">
            <w:pPr>
              <w:jc w:val="center"/>
              <w:rPr>
                <w:sz w:val="18"/>
                <w:szCs w:val="18"/>
              </w:rPr>
            </w:pPr>
            <w:r>
              <w:rPr>
                <w:rFonts w:hint="eastAsia"/>
                <w:color w:val="000000"/>
                <w:sz w:val="18"/>
                <w:szCs w:val="18"/>
              </w:rPr>
              <w:t>6</w:t>
            </w:r>
            <w:r w:rsidRPr="00F87592">
              <w:rPr>
                <w:rFonts w:hint="eastAsia"/>
                <w:color w:val="000000"/>
                <w:sz w:val="18"/>
                <w:szCs w:val="18"/>
              </w:rPr>
              <w:t>#</w:t>
            </w:r>
          </w:p>
        </w:tc>
        <w:tc>
          <w:tcPr>
            <w:tcW w:w="417" w:type="pct"/>
          </w:tcPr>
          <w:p w14:paraId="0E1770D5" w14:textId="321D55C1" w:rsidR="005B6FE9" w:rsidRPr="003437C8" w:rsidRDefault="005B6FE9" w:rsidP="005B6FE9">
            <w:pPr>
              <w:jc w:val="center"/>
              <w:rPr>
                <w:color w:val="000000"/>
                <w:sz w:val="18"/>
                <w:szCs w:val="18"/>
              </w:rPr>
            </w:pPr>
            <w:r w:rsidRPr="00ED3F1B">
              <w:t>12.60</w:t>
            </w:r>
          </w:p>
        </w:tc>
        <w:tc>
          <w:tcPr>
            <w:tcW w:w="417" w:type="pct"/>
          </w:tcPr>
          <w:p w14:paraId="34505633" w14:textId="14513F43" w:rsidR="005B6FE9" w:rsidRPr="00B21B13" w:rsidRDefault="005B6FE9" w:rsidP="005B6FE9">
            <w:pPr>
              <w:jc w:val="center"/>
              <w:rPr>
                <w:color w:val="000000"/>
                <w:sz w:val="18"/>
                <w:szCs w:val="18"/>
              </w:rPr>
            </w:pPr>
            <w:r w:rsidRPr="00ED3F1B">
              <w:t>444.57</w:t>
            </w:r>
          </w:p>
        </w:tc>
        <w:tc>
          <w:tcPr>
            <w:tcW w:w="417" w:type="pct"/>
          </w:tcPr>
          <w:p w14:paraId="0907AC8F" w14:textId="42B064C3" w:rsidR="005B6FE9" w:rsidRPr="00B21B13" w:rsidRDefault="005B6FE9" w:rsidP="005B6FE9">
            <w:pPr>
              <w:jc w:val="center"/>
              <w:rPr>
                <w:color w:val="000000"/>
                <w:sz w:val="18"/>
                <w:szCs w:val="18"/>
              </w:rPr>
            </w:pPr>
            <w:r w:rsidRPr="00ED3F1B">
              <w:t>-3.12</w:t>
            </w:r>
          </w:p>
        </w:tc>
        <w:tc>
          <w:tcPr>
            <w:tcW w:w="417" w:type="pct"/>
            <w:tcBorders>
              <w:right w:val="single" w:sz="12" w:space="0" w:color="auto"/>
            </w:tcBorders>
          </w:tcPr>
          <w:p w14:paraId="0673AF1D" w14:textId="6A2BD5DB" w:rsidR="005B6FE9" w:rsidRPr="00B21B13" w:rsidRDefault="005B6FE9" w:rsidP="005B6FE9">
            <w:pPr>
              <w:jc w:val="center"/>
              <w:rPr>
                <w:color w:val="000000"/>
                <w:sz w:val="18"/>
                <w:szCs w:val="18"/>
              </w:rPr>
            </w:pPr>
            <w:r w:rsidRPr="00ED3F1B">
              <w:t>-95.03</w:t>
            </w:r>
          </w:p>
        </w:tc>
        <w:tc>
          <w:tcPr>
            <w:tcW w:w="417" w:type="pct"/>
            <w:vMerge/>
            <w:tcBorders>
              <w:left w:val="single" w:sz="12" w:space="0" w:color="auto"/>
            </w:tcBorders>
            <w:vAlign w:val="center"/>
          </w:tcPr>
          <w:p w14:paraId="1F1191C0" w14:textId="77777777" w:rsidR="005B6FE9" w:rsidRPr="005B6FE9" w:rsidRDefault="005B6FE9" w:rsidP="005B6FE9">
            <w:pPr>
              <w:jc w:val="center"/>
              <w:rPr>
                <w:sz w:val="18"/>
                <w:szCs w:val="18"/>
              </w:rPr>
            </w:pPr>
          </w:p>
        </w:tc>
        <w:tc>
          <w:tcPr>
            <w:tcW w:w="417" w:type="pct"/>
            <w:vAlign w:val="center"/>
          </w:tcPr>
          <w:p w14:paraId="00113EA8" w14:textId="6319DFA5" w:rsidR="005B6FE9" w:rsidRPr="005B6FE9" w:rsidRDefault="005B6FE9" w:rsidP="005B6FE9">
            <w:pPr>
              <w:jc w:val="center"/>
              <w:rPr>
                <w:sz w:val="18"/>
                <w:szCs w:val="18"/>
              </w:rPr>
            </w:pPr>
            <w:r w:rsidRPr="005B6FE9">
              <w:rPr>
                <w:sz w:val="18"/>
                <w:szCs w:val="18"/>
              </w:rPr>
              <w:t>6#</w:t>
            </w:r>
          </w:p>
        </w:tc>
        <w:tc>
          <w:tcPr>
            <w:tcW w:w="417" w:type="pct"/>
            <w:vAlign w:val="center"/>
          </w:tcPr>
          <w:p w14:paraId="309D6695" w14:textId="72A5BA4B"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21753AC6" w14:textId="5AE8CB07" w:rsidR="005B6FE9" w:rsidRPr="005B6FE9" w:rsidRDefault="005B6FE9" w:rsidP="005B6FE9">
            <w:pPr>
              <w:jc w:val="center"/>
              <w:rPr>
                <w:color w:val="000000"/>
                <w:sz w:val="18"/>
                <w:szCs w:val="18"/>
              </w:rPr>
            </w:pPr>
            <w:r w:rsidRPr="005B6FE9">
              <w:rPr>
                <w:sz w:val="18"/>
                <w:szCs w:val="18"/>
              </w:rPr>
              <w:t>492.68</w:t>
            </w:r>
          </w:p>
        </w:tc>
        <w:tc>
          <w:tcPr>
            <w:tcW w:w="417" w:type="pct"/>
            <w:vAlign w:val="center"/>
          </w:tcPr>
          <w:p w14:paraId="295C7A79" w14:textId="2FC1A815" w:rsidR="005B6FE9" w:rsidRPr="005B6FE9" w:rsidRDefault="005B6FE9" w:rsidP="005B6FE9">
            <w:pPr>
              <w:jc w:val="center"/>
              <w:rPr>
                <w:color w:val="000000"/>
                <w:sz w:val="18"/>
                <w:szCs w:val="18"/>
              </w:rPr>
            </w:pPr>
            <w:r w:rsidRPr="005B6FE9">
              <w:rPr>
                <w:sz w:val="18"/>
                <w:szCs w:val="18"/>
              </w:rPr>
              <w:t>69.71</w:t>
            </w:r>
          </w:p>
        </w:tc>
        <w:tc>
          <w:tcPr>
            <w:tcW w:w="413" w:type="pct"/>
            <w:tcBorders>
              <w:bottom w:val="single" w:sz="8" w:space="0" w:color="auto"/>
            </w:tcBorders>
            <w:vAlign w:val="center"/>
          </w:tcPr>
          <w:p w14:paraId="5BD344CE" w14:textId="3359ED9E" w:rsidR="005B6FE9" w:rsidRPr="005B6FE9" w:rsidRDefault="005B6FE9" w:rsidP="005B6FE9">
            <w:pPr>
              <w:jc w:val="center"/>
              <w:rPr>
                <w:color w:val="000000"/>
                <w:sz w:val="18"/>
                <w:szCs w:val="18"/>
              </w:rPr>
            </w:pPr>
            <w:r w:rsidRPr="005B6FE9">
              <w:rPr>
                <w:sz w:val="18"/>
                <w:szCs w:val="18"/>
              </w:rPr>
              <w:t>307.39</w:t>
            </w:r>
          </w:p>
        </w:tc>
      </w:tr>
      <w:tr w:rsidR="005B6FE9" w:rsidRPr="00F87592" w14:paraId="433EDBE1" w14:textId="77777777" w:rsidTr="005B6FE9">
        <w:trPr>
          <w:trHeight w:val="379"/>
          <w:jc w:val="center"/>
        </w:trPr>
        <w:tc>
          <w:tcPr>
            <w:tcW w:w="417" w:type="pct"/>
            <w:vMerge w:val="restart"/>
            <w:tcBorders>
              <w:top w:val="single" w:sz="12" w:space="0" w:color="auto"/>
              <w:right w:val="single" w:sz="8" w:space="0" w:color="auto"/>
            </w:tcBorders>
            <w:vAlign w:val="center"/>
          </w:tcPr>
          <w:p w14:paraId="7AFBF7DF" w14:textId="77777777" w:rsidR="005B6FE9" w:rsidRPr="005B6FE9" w:rsidRDefault="005B6FE9" w:rsidP="005B6FE9">
            <w:pPr>
              <w:jc w:val="center"/>
              <w:rPr>
                <w:sz w:val="18"/>
                <w:szCs w:val="18"/>
              </w:rPr>
            </w:pPr>
            <w:r w:rsidRPr="005B6FE9">
              <w:rPr>
                <w:sz w:val="18"/>
                <w:szCs w:val="18"/>
              </w:rPr>
              <w:t>JHT1</w:t>
            </w:r>
          </w:p>
          <w:p w14:paraId="222E1DDE" w14:textId="78589FEB" w:rsidR="005B6FE9" w:rsidRPr="005B6FE9" w:rsidRDefault="005B6FE9" w:rsidP="005B6FE9">
            <w:pPr>
              <w:jc w:val="center"/>
              <w:rPr>
                <w:sz w:val="18"/>
                <w:szCs w:val="18"/>
              </w:rPr>
            </w:pPr>
          </w:p>
        </w:tc>
        <w:tc>
          <w:tcPr>
            <w:tcW w:w="417" w:type="pct"/>
            <w:vAlign w:val="center"/>
          </w:tcPr>
          <w:p w14:paraId="5E3C8F0F" w14:textId="63520064" w:rsidR="005B6FE9" w:rsidRPr="005B6FE9" w:rsidRDefault="005B6FE9" w:rsidP="005B6FE9">
            <w:pPr>
              <w:jc w:val="center"/>
              <w:rPr>
                <w:sz w:val="18"/>
                <w:szCs w:val="18"/>
              </w:rPr>
            </w:pPr>
            <w:r w:rsidRPr="005B6FE9">
              <w:rPr>
                <w:sz w:val="18"/>
                <w:szCs w:val="18"/>
              </w:rPr>
              <w:t>4#</w:t>
            </w:r>
          </w:p>
        </w:tc>
        <w:tc>
          <w:tcPr>
            <w:tcW w:w="417" w:type="pct"/>
            <w:tcBorders>
              <w:top w:val="single" w:sz="12" w:space="0" w:color="auto"/>
              <w:left w:val="single" w:sz="8" w:space="0" w:color="auto"/>
              <w:right w:val="single" w:sz="8" w:space="0" w:color="auto"/>
            </w:tcBorders>
            <w:vAlign w:val="center"/>
          </w:tcPr>
          <w:p w14:paraId="5449223E" w14:textId="1B89BEF8"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12" w:space="0" w:color="auto"/>
              <w:left w:val="single" w:sz="8" w:space="0" w:color="auto"/>
              <w:right w:val="single" w:sz="8" w:space="0" w:color="auto"/>
            </w:tcBorders>
            <w:vAlign w:val="center"/>
          </w:tcPr>
          <w:p w14:paraId="14B37EAA" w14:textId="75CAA616" w:rsidR="005B6FE9" w:rsidRPr="005B6FE9" w:rsidRDefault="005B6FE9" w:rsidP="005B6FE9">
            <w:pPr>
              <w:jc w:val="center"/>
              <w:rPr>
                <w:color w:val="000000"/>
                <w:sz w:val="18"/>
                <w:szCs w:val="18"/>
              </w:rPr>
            </w:pPr>
            <w:r w:rsidRPr="005B6FE9">
              <w:rPr>
                <w:sz w:val="18"/>
                <w:szCs w:val="18"/>
              </w:rPr>
              <w:t>488.68</w:t>
            </w:r>
          </w:p>
        </w:tc>
        <w:tc>
          <w:tcPr>
            <w:tcW w:w="417" w:type="pct"/>
            <w:tcBorders>
              <w:top w:val="single" w:sz="12" w:space="0" w:color="auto"/>
              <w:left w:val="single" w:sz="8" w:space="0" w:color="auto"/>
              <w:right w:val="single" w:sz="8" w:space="0" w:color="auto"/>
            </w:tcBorders>
            <w:vAlign w:val="center"/>
          </w:tcPr>
          <w:p w14:paraId="450F06F1" w14:textId="4DD58334" w:rsidR="005B6FE9" w:rsidRPr="005B6FE9" w:rsidRDefault="005B6FE9" w:rsidP="005B6FE9">
            <w:pPr>
              <w:jc w:val="center"/>
              <w:rPr>
                <w:color w:val="000000"/>
                <w:sz w:val="18"/>
                <w:szCs w:val="18"/>
              </w:rPr>
            </w:pPr>
            <w:r w:rsidRPr="005B6FE9">
              <w:rPr>
                <w:sz w:val="18"/>
                <w:szCs w:val="18"/>
              </w:rPr>
              <w:t>69.96</w:t>
            </w:r>
          </w:p>
        </w:tc>
        <w:tc>
          <w:tcPr>
            <w:tcW w:w="417" w:type="pct"/>
            <w:tcBorders>
              <w:top w:val="single" w:sz="12" w:space="0" w:color="auto"/>
              <w:left w:val="single" w:sz="8" w:space="0" w:color="auto"/>
              <w:right w:val="single" w:sz="12" w:space="0" w:color="auto"/>
            </w:tcBorders>
            <w:vAlign w:val="center"/>
          </w:tcPr>
          <w:p w14:paraId="6C8A1474" w14:textId="7EC5764F" w:rsidR="005B6FE9" w:rsidRPr="005B6FE9" w:rsidRDefault="005B6FE9" w:rsidP="005B6FE9">
            <w:pPr>
              <w:jc w:val="center"/>
              <w:rPr>
                <w:color w:val="000000"/>
                <w:sz w:val="18"/>
                <w:szCs w:val="18"/>
              </w:rPr>
            </w:pPr>
            <w:r w:rsidRPr="005B6FE9">
              <w:rPr>
                <w:sz w:val="18"/>
                <w:szCs w:val="18"/>
              </w:rPr>
              <w:t>305.81</w:t>
            </w:r>
          </w:p>
        </w:tc>
        <w:tc>
          <w:tcPr>
            <w:tcW w:w="417" w:type="pct"/>
            <w:vMerge w:val="restart"/>
            <w:tcBorders>
              <w:top w:val="single" w:sz="12" w:space="0" w:color="auto"/>
              <w:left w:val="single" w:sz="12" w:space="0" w:color="auto"/>
              <w:right w:val="single" w:sz="8" w:space="0" w:color="auto"/>
            </w:tcBorders>
            <w:vAlign w:val="center"/>
          </w:tcPr>
          <w:p w14:paraId="6F27140B" w14:textId="77777777" w:rsidR="005B6FE9" w:rsidRPr="005B6FE9" w:rsidRDefault="005B6FE9" w:rsidP="005B6FE9">
            <w:pPr>
              <w:jc w:val="center"/>
              <w:rPr>
                <w:sz w:val="18"/>
                <w:szCs w:val="18"/>
              </w:rPr>
            </w:pPr>
            <w:r w:rsidRPr="005B6FE9">
              <w:rPr>
                <w:sz w:val="18"/>
                <w:szCs w:val="18"/>
              </w:rPr>
              <w:t>JHT9</w:t>
            </w:r>
          </w:p>
          <w:p w14:paraId="083F9C3B" w14:textId="20581B96" w:rsidR="005B6FE9" w:rsidRPr="005B6FE9" w:rsidRDefault="005B6FE9" w:rsidP="005B6FE9">
            <w:pPr>
              <w:jc w:val="center"/>
              <w:rPr>
                <w:sz w:val="18"/>
                <w:szCs w:val="18"/>
              </w:rPr>
            </w:pPr>
          </w:p>
        </w:tc>
        <w:tc>
          <w:tcPr>
            <w:tcW w:w="417" w:type="pct"/>
            <w:vAlign w:val="center"/>
          </w:tcPr>
          <w:p w14:paraId="0B59411A" w14:textId="1A233CC2" w:rsidR="005B6FE9" w:rsidRPr="005B6FE9" w:rsidRDefault="005B6FE9" w:rsidP="005B6FE9">
            <w:pPr>
              <w:jc w:val="center"/>
              <w:rPr>
                <w:sz w:val="18"/>
                <w:szCs w:val="18"/>
              </w:rPr>
            </w:pPr>
            <w:r w:rsidRPr="005B6FE9">
              <w:rPr>
                <w:sz w:val="18"/>
                <w:szCs w:val="18"/>
              </w:rPr>
              <w:t>4#</w:t>
            </w:r>
          </w:p>
        </w:tc>
        <w:tc>
          <w:tcPr>
            <w:tcW w:w="417" w:type="pct"/>
            <w:vAlign w:val="center"/>
          </w:tcPr>
          <w:p w14:paraId="7A2348BA" w14:textId="7C2FD12D"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36A9EFF2" w14:textId="1D1DB4C3"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3066F1CE" w14:textId="4C0FFCE0" w:rsidR="005B6FE9" w:rsidRPr="005B6FE9" w:rsidRDefault="005B6FE9" w:rsidP="005B6FE9">
            <w:pPr>
              <w:jc w:val="center"/>
              <w:rPr>
                <w:color w:val="000000"/>
                <w:sz w:val="18"/>
                <w:szCs w:val="18"/>
              </w:rPr>
            </w:pPr>
            <w:r w:rsidRPr="005B6FE9">
              <w:rPr>
                <w:sz w:val="18"/>
                <w:szCs w:val="18"/>
              </w:rPr>
              <w:t>70.22</w:t>
            </w:r>
          </w:p>
        </w:tc>
        <w:tc>
          <w:tcPr>
            <w:tcW w:w="413" w:type="pct"/>
            <w:tcBorders>
              <w:top w:val="single" w:sz="8" w:space="0" w:color="auto"/>
              <w:left w:val="single" w:sz="8" w:space="0" w:color="auto"/>
              <w:bottom w:val="single" w:sz="8" w:space="0" w:color="auto"/>
              <w:right w:val="nil"/>
            </w:tcBorders>
            <w:vAlign w:val="center"/>
          </w:tcPr>
          <w:p w14:paraId="78572BF9" w14:textId="6BC2843D" w:rsidR="005B6FE9" w:rsidRPr="005B6FE9" w:rsidRDefault="005B6FE9" w:rsidP="005B6FE9">
            <w:pPr>
              <w:jc w:val="center"/>
              <w:rPr>
                <w:color w:val="000000"/>
                <w:sz w:val="18"/>
                <w:szCs w:val="18"/>
              </w:rPr>
            </w:pPr>
            <w:r w:rsidRPr="005B6FE9">
              <w:rPr>
                <w:sz w:val="18"/>
                <w:szCs w:val="18"/>
              </w:rPr>
              <w:t>308.60</w:t>
            </w:r>
          </w:p>
        </w:tc>
      </w:tr>
      <w:tr w:rsidR="005B6FE9" w:rsidRPr="00F87592" w14:paraId="0C5CAFB9" w14:textId="77777777" w:rsidTr="005B6FE9">
        <w:trPr>
          <w:trHeight w:val="379"/>
          <w:jc w:val="center"/>
        </w:trPr>
        <w:tc>
          <w:tcPr>
            <w:tcW w:w="417" w:type="pct"/>
            <w:vMerge/>
            <w:tcBorders>
              <w:right w:val="single" w:sz="8" w:space="0" w:color="auto"/>
            </w:tcBorders>
            <w:vAlign w:val="center"/>
          </w:tcPr>
          <w:p w14:paraId="5D861A48" w14:textId="77777777" w:rsidR="005B6FE9" w:rsidRPr="005B6FE9" w:rsidRDefault="005B6FE9" w:rsidP="005B6FE9">
            <w:pPr>
              <w:jc w:val="center"/>
              <w:rPr>
                <w:sz w:val="18"/>
                <w:szCs w:val="18"/>
              </w:rPr>
            </w:pPr>
          </w:p>
        </w:tc>
        <w:tc>
          <w:tcPr>
            <w:tcW w:w="417" w:type="pct"/>
            <w:vAlign w:val="center"/>
          </w:tcPr>
          <w:p w14:paraId="7CAB2A4C" w14:textId="3E73CD2D"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4D82A643" w14:textId="50B17685"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right w:val="single" w:sz="8" w:space="0" w:color="auto"/>
            </w:tcBorders>
            <w:vAlign w:val="center"/>
          </w:tcPr>
          <w:p w14:paraId="28312D89" w14:textId="3C83E530" w:rsidR="005B6FE9" w:rsidRPr="005B6FE9" w:rsidRDefault="005B6FE9" w:rsidP="005B6FE9">
            <w:pPr>
              <w:jc w:val="center"/>
              <w:rPr>
                <w:color w:val="000000"/>
                <w:sz w:val="18"/>
                <w:szCs w:val="18"/>
              </w:rPr>
            </w:pPr>
            <w:r w:rsidRPr="005B6FE9">
              <w:rPr>
                <w:sz w:val="18"/>
                <w:szCs w:val="18"/>
              </w:rPr>
              <w:t>488.59</w:t>
            </w:r>
          </w:p>
        </w:tc>
        <w:tc>
          <w:tcPr>
            <w:tcW w:w="417" w:type="pct"/>
            <w:tcBorders>
              <w:left w:val="single" w:sz="8" w:space="0" w:color="auto"/>
              <w:right w:val="single" w:sz="8" w:space="0" w:color="auto"/>
            </w:tcBorders>
            <w:vAlign w:val="center"/>
          </w:tcPr>
          <w:p w14:paraId="01ACA868" w14:textId="286ACF6F" w:rsidR="005B6FE9" w:rsidRPr="005B6FE9" w:rsidRDefault="005B6FE9" w:rsidP="005B6FE9">
            <w:pPr>
              <w:jc w:val="center"/>
              <w:rPr>
                <w:color w:val="000000"/>
                <w:sz w:val="18"/>
                <w:szCs w:val="18"/>
              </w:rPr>
            </w:pPr>
            <w:r w:rsidRPr="005B6FE9">
              <w:rPr>
                <w:sz w:val="18"/>
                <w:szCs w:val="18"/>
              </w:rPr>
              <w:t>69.95</w:t>
            </w:r>
          </w:p>
        </w:tc>
        <w:tc>
          <w:tcPr>
            <w:tcW w:w="417" w:type="pct"/>
            <w:tcBorders>
              <w:left w:val="single" w:sz="8" w:space="0" w:color="auto"/>
              <w:right w:val="single" w:sz="12" w:space="0" w:color="auto"/>
            </w:tcBorders>
            <w:vAlign w:val="center"/>
          </w:tcPr>
          <w:p w14:paraId="57C543C5" w14:textId="5A850B16" w:rsidR="005B6FE9" w:rsidRPr="005B6FE9" w:rsidRDefault="005B6FE9" w:rsidP="005B6FE9">
            <w:pPr>
              <w:jc w:val="center"/>
              <w:rPr>
                <w:color w:val="000000"/>
                <w:sz w:val="18"/>
                <w:szCs w:val="18"/>
              </w:rPr>
            </w:pPr>
            <w:r w:rsidRPr="005B6FE9">
              <w:rPr>
                <w:sz w:val="18"/>
                <w:szCs w:val="18"/>
              </w:rPr>
              <w:t>305.71</w:t>
            </w:r>
          </w:p>
        </w:tc>
        <w:tc>
          <w:tcPr>
            <w:tcW w:w="417" w:type="pct"/>
            <w:vMerge/>
            <w:tcBorders>
              <w:left w:val="single" w:sz="12" w:space="0" w:color="auto"/>
              <w:right w:val="single" w:sz="8" w:space="0" w:color="auto"/>
            </w:tcBorders>
            <w:vAlign w:val="center"/>
          </w:tcPr>
          <w:p w14:paraId="45C5B9EE" w14:textId="77777777" w:rsidR="005B6FE9" w:rsidRPr="005B6FE9" w:rsidRDefault="005B6FE9" w:rsidP="005B6FE9">
            <w:pPr>
              <w:jc w:val="center"/>
              <w:rPr>
                <w:sz w:val="18"/>
                <w:szCs w:val="18"/>
              </w:rPr>
            </w:pPr>
          </w:p>
        </w:tc>
        <w:tc>
          <w:tcPr>
            <w:tcW w:w="417" w:type="pct"/>
            <w:vAlign w:val="center"/>
          </w:tcPr>
          <w:p w14:paraId="4D7AB661" w14:textId="25F3AA12" w:rsidR="005B6FE9" w:rsidRPr="005B6FE9" w:rsidRDefault="005B6FE9" w:rsidP="005B6FE9">
            <w:pPr>
              <w:jc w:val="center"/>
              <w:rPr>
                <w:sz w:val="18"/>
                <w:szCs w:val="18"/>
              </w:rPr>
            </w:pPr>
            <w:r w:rsidRPr="005B6FE9">
              <w:rPr>
                <w:sz w:val="18"/>
                <w:szCs w:val="18"/>
              </w:rPr>
              <w:t>5#</w:t>
            </w:r>
          </w:p>
        </w:tc>
        <w:tc>
          <w:tcPr>
            <w:tcW w:w="417" w:type="pct"/>
            <w:vAlign w:val="center"/>
          </w:tcPr>
          <w:p w14:paraId="77B375AF" w14:textId="40008E99"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3AB6C198" w14:textId="633C1AC6"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102DCA59" w14:textId="7B29F64D" w:rsidR="005B6FE9" w:rsidRPr="005B6FE9" w:rsidRDefault="005B6FE9" w:rsidP="005B6FE9">
            <w:pPr>
              <w:jc w:val="center"/>
              <w:rPr>
                <w:color w:val="000000"/>
                <w:sz w:val="18"/>
                <w:szCs w:val="18"/>
              </w:rPr>
            </w:pPr>
            <w:r w:rsidRPr="005B6FE9">
              <w:rPr>
                <w:sz w:val="18"/>
                <w:szCs w:val="18"/>
              </w:rPr>
              <w:t>70.31</w:t>
            </w:r>
          </w:p>
        </w:tc>
        <w:tc>
          <w:tcPr>
            <w:tcW w:w="413" w:type="pct"/>
            <w:tcBorders>
              <w:top w:val="single" w:sz="8" w:space="0" w:color="auto"/>
              <w:left w:val="single" w:sz="8" w:space="0" w:color="auto"/>
              <w:bottom w:val="single" w:sz="8" w:space="0" w:color="auto"/>
              <w:right w:val="nil"/>
            </w:tcBorders>
            <w:vAlign w:val="center"/>
          </w:tcPr>
          <w:p w14:paraId="47B881E9" w14:textId="4ECDA652" w:rsidR="005B6FE9" w:rsidRPr="005B6FE9" w:rsidRDefault="005B6FE9" w:rsidP="005B6FE9">
            <w:pPr>
              <w:jc w:val="center"/>
              <w:rPr>
                <w:color w:val="000000"/>
                <w:sz w:val="18"/>
                <w:szCs w:val="18"/>
              </w:rPr>
            </w:pPr>
            <w:r w:rsidRPr="005B6FE9">
              <w:rPr>
                <w:sz w:val="18"/>
                <w:szCs w:val="18"/>
              </w:rPr>
              <w:t>309.52</w:t>
            </w:r>
          </w:p>
        </w:tc>
      </w:tr>
      <w:tr w:rsidR="005B6FE9" w:rsidRPr="00F87592" w14:paraId="78C57980" w14:textId="77777777" w:rsidTr="005B6FE9">
        <w:trPr>
          <w:trHeight w:val="379"/>
          <w:jc w:val="center"/>
        </w:trPr>
        <w:tc>
          <w:tcPr>
            <w:tcW w:w="417" w:type="pct"/>
            <w:vMerge/>
            <w:tcBorders>
              <w:right w:val="single" w:sz="8" w:space="0" w:color="auto"/>
            </w:tcBorders>
            <w:vAlign w:val="center"/>
          </w:tcPr>
          <w:p w14:paraId="5ACE0B25" w14:textId="77777777" w:rsidR="005B6FE9" w:rsidRPr="005B6FE9" w:rsidRDefault="005B6FE9" w:rsidP="005B6FE9">
            <w:pPr>
              <w:jc w:val="center"/>
              <w:rPr>
                <w:sz w:val="18"/>
                <w:szCs w:val="18"/>
              </w:rPr>
            </w:pPr>
          </w:p>
        </w:tc>
        <w:tc>
          <w:tcPr>
            <w:tcW w:w="417" w:type="pct"/>
            <w:vAlign w:val="center"/>
          </w:tcPr>
          <w:p w14:paraId="2D8E7A76" w14:textId="5941ACD7" w:rsidR="005B6FE9" w:rsidRPr="005B6FE9" w:rsidRDefault="005B6FE9" w:rsidP="005B6FE9">
            <w:pPr>
              <w:jc w:val="center"/>
              <w:rPr>
                <w:sz w:val="18"/>
                <w:szCs w:val="18"/>
              </w:rPr>
            </w:pPr>
            <w:r w:rsidRPr="005B6FE9">
              <w:rPr>
                <w:sz w:val="18"/>
                <w:szCs w:val="18"/>
              </w:rPr>
              <w:t>6#</w:t>
            </w:r>
          </w:p>
        </w:tc>
        <w:tc>
          <w:tcPr>
            <w:tcW w:w="417" w:type="pct"/>
            <w:tcBorders>
              <w:left w:val="single" w:sz="8" w:space="0" w:color="auto"/>
              <w:bottom w:val="single" w:sz="8" w:space="0" w:color="auto"/>
              <w:right w:val="single" w:sz="8" w:space="0" w:color="auto"/>
            </w:tcBorders>
            <w:vAlign w:val="center"/>
          </w:tcPr>
          <w:p w14:paraId="4DFCC98C" w14:textId="0F1E148A"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75CCE10A" w14:textId="69A4A7FF" w:rsidR="005B6FE9" w:rsidRPr="005B6FE9" w:rsidRDefault="005B6FE9" w:rsidP="005B6FE9">
            <w:pPr>
              <w:jc w:val="center"/>
              <w:rPr>
                <w:color w:val="000000"/>
                <w:sz w:val="18"/>
                <w:szCs w:val="18"/>
              </w:rPr>
            </w:pPr>
            <w:r w:rsidRPr="005B6FE9">
              <w:rPr>
                <w:sz w:val="18"/>
                <w:szCs w:val="18"/>
              </w:rPr>
              <w:t>491.05</w:t>
            </w:r>
          </w:p>
        </w:tc>
        <w:tc>
          <w:tcPr>
            <w:tcW w:w="417" w:type="pct"/>
            <w:tcBorders>
              <w:left w:val="single" w:sz="8" w:space="0" w:color="auto"/>
              <w:bottom w:val="single" w:sz="8" w:space="0" w:color="auto"/>
              <w:right w:val="single" w:sz="8" w:space="0" w:color="auto"/>
            </w:tcBorders>
            <w:vAlign w:val="center"/>
          </w:tcPr>
          <w:p w14:paraId="4FE22D06" w14:textId="30891059" w:rsidR="005B6FE9" w:rsidRPr="005B6FE9" w:rsidRDefault="005B6FE9" w:rsidP="005B6FE9">
            <w:pPr>
              <w:jc w:val="center"/>
              <w:rPr>
                <w:color w:val="000000"/>
                <w:sz w:val="18"/>
                <w:szCs w:val="18"/>
              </w:rPr>
            </w:pPr>
            <w:r w:rsidRPr="005B6FE9">
              <w:rPr>
                <w:sz w:val="18"/>
                <w:szCs w:val="18"/>
              </w:rPr>
              <w:t>70.21</w:t>
            </w:r>
          </w:p>
        </w:tc>
        <w:tc>
          <w:tcPr>
            <w:tcW w:w="417" w:type="pct"/>
            <w:tcBorders>
              <w:left w:val="single" w:sz="8" w:space="0" w:color="auto"/>
              <w:bottom w:val="single" w:sz="8" w:space="0" w:color="auto"/>
              <w:right w:val="single" w:sz="12" w:space="0" w:color="auto"/>
            </w:tcBorders>
            <w:vAlign w:val="center"/>
          </w:tcPr>
          <w:p w14:paraId="32E62AB4" w14:textId="12C86DCC" w:rsidR="005B6FE9" w:rsidRPr="005B6FE9" w:rsidRDefault="005B6FE9" w:rsidP="005B6FE9">
            <w:pPr>
              <w:jc w:val="center"/>
              <w:rPr>
                <w:color w:val="000000"/>
                <w:sz w:val="18"/>
                <w:szCs w:val="18"/>
              </w:rPr>
            </w:pPr>
            <w:r w:rsidRPr="005B6FE9">
              <w:rPr>
                <w:sz w:val="18"/>
                <w:szCs w:val="18"/>
              </w:rPr>
              <w:t>308.48</w:t>
            </w:r>
          </w:p>
        </w:tc>
        <w:tc>
          <w:tcPr>
            <w:tcW w:w="417" w:type="pct"/>
            <w:vMerge/>
            <w:tcBorders>
              <w:left w:val="single" w:sz="12" w:space="0" w:color="auto"/>
              <w:right w:val="single" w:sz="8" w:space="0" w:color="auto"/>
            </w:tcBorders>
            <w:vAlign w:val="center"/>
          </w:tcPr>
          <w:p w14:paraId="430107F8" w14:textId="77777777" w:rsidR="005B6FE9" w:rsidRPr="005B6FE9" w:rsidRDefault="005B6FE9" w:rsidP="005B6FE9">
            <w:pPr>
              <w:jc w:val="center"/>
              <w:rPr>
                <w:sz w:val="18"/>
                <w:szCs w:val="18"/>
              </w:rPr>
            </w:pPr>
          </w:p>
        </w:tc>
        <w:tc>
          <w:tcPr>
            <w:tcW w:w="417" w:type="pct"/>
            <w:vAlign w:val="center"/>
          </w:tcPr>
          <w:p w14:paraId="199B8100" w14:textId="3B69E011"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8" w:space="0" w:color="auto"/>
              <w:right w:val="single" w:sz="8" w:space="0" w:color="auto"/>
            </w:tcBorders>
            <w:vAlign w:val="center"/>
          </w:tcPr>
          <w:p w14:paraId="7DB0908C" w14:textId="27CC0A54" w:rsidR="005B6FE9" w:rsidRPr="005B6FE9" w:rsidRDefault="005B6FE9" w:rsidP="005B6FE9">
            <w:pPr>
              <w:jc w:val="center"/>
              <w:rPr>
                <w:color w:val="000000"/>
                <w:sz w:val="18"/>
                <w:szCs w:val="18"/>
              </w:rPr>
            </w:pPr>
            <w:r w:rsidRPr="005B6FE9">
              <w:rPr>
                <w:sz w:val="18"/>
                <w:szCs w:val="18"/>
              </w:rPr>
              <w:t>12.60</w:t>
            </w:r>
          </w:p>
        </w:tc>
        <w:tc>
          <w:tcPr>
            <w:tcW w:w="417" w:type="pct"/>
            <w:tcBorders>
              <w:top w:val="single" w:sz="8" w:space="0" w:color="auto"/>
              <w:left w:val="single" w:sz="8" w:space="0" w:color="auto"/>
              <w:bottom w:val="single" w:sz="8" w:space="0" w:color="auto"/>
              <w:right w:val="single" w:sz="8" w:space="0" w:color="auto"/>
            </w:tcBorders>
            <w:vAlign w:val="center"/>
          </w:tcPr>
          <w:p w14:paraId="79A649DC" w14:textId="0E638EB7"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8" w:space="0" w:color="auto"/>
              <w:right w:val="single" w:sz="8" w:space="0" w:color="auto"/>
            </w:tcBorders>
            <w:vAlign w:val="center"/>
          </w:tcPr>
          <w:p w14:paraId="7B6C78A0" w14:textId="2A767427" w:rsidR="005B6FE9" w:rsidRPr="005B6FE9" w:rsidRDefault="005B6FE9" w:rsidP="005B6FE9">
            <w:pPr>
              <w:jc w:val="center"/>
              <w:rPr>
                <w:color w:val="000000"/>
                <w:sz w:val="18"/>
                <w:szCs w:val="18"/>
              </w:rPr>
            </w:pPr>
            <w:r w:rsidRPr="005B6FE9">
              <w:rPr>
                <w:sz w:val="18"/>
                <w:szCs w:val="18"/>
              </w:rPr>
              <w:t>9.93</w:t>
            </w:r>
          </w:p>
        </w:tc>
        <w:tc>
          <w:tcPr>
            <w:tcW w:w="413" w:type="pct"/>
            <w:tcBorders>
              <w:top w:val="single" w:sz="8" w:space="0" w:color="auto"/>
              <w:left w:val="single" w:sz="8" w:space="0" w:color="auto"/>
              <w:bottom w:val="single" w:sz="8" w:space="0" w:color="auto"/>
              <w:right w:val="nil"/>
            </w:tcBorders>
            <w:vAlign w:val="center"/>
          </w:tcPr>
          <w:p w14:paraId="0B5C8E23" w14:textId="0C1FD0F7" w:rsidR="005B6FE9" w:rsidRPr="005B6FE9" w:rsidRDefault="005B6FE9" w:rsidP="005B6FE9">
            <w:pPr>
              <w:jc w:val="center"/>
              <w:rPr>
                <w:color w:val="000000"/>
                <w:sz w:val="18"/>
                <w:szCs w:val="18"/>
              </w:rPr>
            </w:pPr>
            <w:r w:rsidRPr="005B6FE9">
              <w:rPr>
                <w:sz w:val="18"/>
                <w:szCs w:val="18"/>
              </w:rPr>
              <w:t>0.53</w:t>
            </w:r>
          </w:p>
        </w:tc>
      </w:tr>
      <w:tr w:rsidR="005B6FE9" w:rsidRPr="00F87592" w14:paraId="7F8CD390" w14:textId="77777777" w:rsidTr="005B6FE9">
        <w:trPr>
          <w:trHeight w:val="379"/>
          <w:jc w:val="center"/>
        </w:trPr>
        <w:tc>
          <w:tcPr>
            <w:tcW w:w="417" w:type="pct"/>
            <w:vMerge w:val="restart"/>
            <w:tcBorders>
              <w:right w:val="single" w:sz="8" w:space="0" w:color="auto"/>
            </w:tcBorders>
            <w:vAlign w:val="center"/>
          </w:tcPr>
          <w:p w14:paraId="35F0AFEC" w14:textId="77777777" w:rsidR="005B6FE9" w:rsidRPr="005B6FE9" w:rsidRDefault="005B6FE9" w:rsidP="005B6FE9">
            <w:pPr>
              <w:jc w:val="center"/>
              <w:rPr>
                <w:sz w:val="18"/>
                <w:szCs w:val="18"/>
              </w:rPr>
            </w:pPr>
            <w:r w:rsidRPr="005B6FE9">
              <w:rPr>
                <w:sz w:val="18"/>
                <w:szCs w:val="18"/>
              </w:rPr>
              <w:t>JHT2</w:t>
            </w:r>
          </w:p>
          <w:p w14:paraId="49B848ED" w14:textId="0C5BB9B9" w:rsidR="005B6FE9" w:rsidRPr="005B6FE9" w:rsidRDefault="005B6FE9" w:rsidP="005B6FE9">
            <w:pPr>
              <w:jc w:val="center"/>
              <w:rPr>
                <w:sz w:val="18"/>
                <w:szCs w:val="18"/>
              </w:rPr>
            </w:pPr>
          </w:p>
        </w:tc>
        <w:tc>
          <w:tcPr>
            <w:tcW w:w="417" w:type="pct"/>
            <w:vAlign w:val="center"/>
          </w:tcPr>
          <w:p w14:paraId="3DD28F4E" w14:textId="777D10CE" w:rsidR="005B6FE9" w:rsidRPr="005B6FE9" w:rsidRDefault="005B6FE9" w:rsidP="005B6FE9">
            <w:pPr>
              <w:jc w:val="center"/>
              <w:rPr>
                <w:sz w:val="18"/>
                <w:szCs w:val="18"/>
              </w:rPr>
            </w:pPr>
            <w:r w:rsidRPr="005B6FE9">
              <w:rPr>
                <w:sz w:val="18"/>
                <w:szCs w:val="18"/>
              </w:rPr>
              <w:t>4#</w:t>
            </w:r>
          </w:p>
        </w:tc>
        <w:tc>
          <w:tcPr>
            <w:tcW w:w="417" w:type="pct"/>
            <w:vAlign w:val="center"/>
          </w:tcPr>
          <w:p w14:paraId="51D069B1" w14:textId="11F79185"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right w:val="single" w:sz="8" w:space="0" w:color="auto"/>
            </w:tcBorders>
            <w:vAlign w:val="center"/>
          </w:tcPr>
          <w:p w14:paraId="43739AA5" w14:textId="5F81A619" w:rsidR="005B6FE9" w:rsidRPr="005B6FE9" w:rsidRDefault="005B6FE9" w:rsidP="005B6FE9">
            <w:pPr>
              <w:jc w:val="center"/>
              <w:rPr>
                <w:color w:val="000000"/>
                <w:sz w:val="18"/>
                <w:szCs w:val="18"/>
              </w:rPr>
            </w:pPr>
            <w:r w:rsidRPr="005B6FE9">
              <w:rPr>
                <w:sz w:val="18"/>
                <w:szCs w:val="18"/>
              </w:rPr>
              <w:t>458.55</w:t>
            </w:r>
          </w:p>
        </w:tc>
        <w:tc>
          <w:tcPr>
            <w:tcW w:w="417" w:type="pct"/>
            <w:tcBorders>
              <w:left w:val="single" w:sz="8" w:space="0" w:color="auto"/>
              <w:right w:val="single" w:sz="8" w:space="0" w:color="auto"/>
            </w:tcBorders>
            <w:vAlign w:val="center"/>
          </w:tcPr>
          <w:p w14:paraId="450082A2" w14:textId="74B0A272" w:rsidR="005B6FE9" w:rsidRPr="005B6FE9" w:rsidRDefault="005B6FE9" w:rsidP="005B6FE9">
            <w:pPr>
              <w:jc w:val="center"/>
              <w:rPr>
                <w:color w:val="000000"/>
                <w:sz w:val="18"/>
                <w:szCs w:val="18"/>
              </w:rPr>
            </w:pPr>
            <w:r w:rsidRPr="005B6FE9">
              <w:rPr>
                <w:sz w:val="18"/>
                <w:szCs w:val="18"/>
              </w:rPr>
              <w:t>75.59</w:t>
            </w:r>
          </w:p>
        </w:tc>
        <w:tc>
          <w:tcPr>
            <w:tcW w:w="417" w:type="pct"/>
            <w:tcBorders>
              <w:left w:val="single" w:sz="8" w:space="0" w:color="auto"/>
              <w:right w:val="single" w:sz="12" w:space="0" w:color="auto"/>
            </w:tcBorders>
            <w:vAlign w:val="center"/>
          </w:tcPr>
          <w:p w14:paraId="3FA060C3" w14:textId="517EE673" w:rsidR="005B6FE9" w:rsidRPr="005B6FE9" w:rsidRDefault="005B6FE9" w:rsidP="005B6FE9">
            <w:pPr>
              <w:jc w:val="center"/>
              <w:rPr>
                <w:color w:val="000000"/>
                <w:sz w:val="18"/>
                <w:szCs w:val="18"/>
              </w:rPr>
            </w:pPr>
            <w:r w:rsidRPr="005B6FE9">
              <w:rPr>
                <w:sz w:val="18"/>
                <w:szCs w:val="18"/>
              </w:rPr>
              <w:t>305.30</w:t>
            </w:r>
          </w:p>
        </w:tc>
        <w:tc>
          <w:tcPr>
            <w:tcW w:w="417" w:type="pct"/>
            <w:vMerge w:val="restart"/>
            <w:tcBorders>
              <w:left w:val="single" w:sz="12" w:space="0" w:color="auto"/>
              <w:right w:val="single" w:sz="8" w:space="0" w:color="auto"/>
            </w:tcBorders>
            <w:vAlign w:val="center"/>
          </w:tcPr>
          <w:p w14:paraId="1165F071" w14:textId="77777777" w:rsidR="005B6FE9" w:rsidRPr="005B6FE9" w:rsidRDefault="005B6FE9" w:rsidP="005B6FE9">
            <w:pPr>
              <w:jc w:val="center"/>
              <w:rPr>
                <w:sz w:val="18"/>
                <w:szCs w:val="18"/>
              </w:rPr>
            </w:pPr>
            <w:r w:rsidRPr="005B6FE9">
              <w:rPr>
                <w:sz w:val="18"/>
                <w:szCs w:val="18"/>
              </w:rPr>
              <w:t>JHT10</w:t>
            </w:r>
          </w:p>
          <w:p w14:paraId="06ACDF80" w14:textId="730E948E" w:rsidR="005B6FE9" w:rsidRPr="005B6FE9" w:rsidRDefault="005B6FE9" w:rsidP="005B6FE9">
            <w:pPr>
              <w:jc w:val="center"/>
              <w:rPr>
                <w:sz w:val="18"/>
                <w:szCs w:val="18"/>
              </w:rPr>
            </w:pPr>
          </w:p>
        </w:tc>
        <w:tc>
          <w:tcPr>
            <w:tcW w:w="417" w:type="pct"/>
            <w:vAlign w:val="center"/>
          </w:tcPr>
          <w:p w14:paraId="3106EFFE" w14:textId="580DFEBB" w:rsidR="005B6FE9" w:rsidRPr="005B6FE9" w:rsidRDefault="005B6FE9" w:rsidP="005B6FE9">
            <w:pPr>
              <w:jc w:val="center"/>
              <w:rPr>
                <w:sz w:val="18"/>
                <w:szCs w:val="18"/>
              </w:rPr>
            </w:pPr>
            <w:r w:rsidRPr="005B6FE9">
              <w:rPr>
                <w:sz w:val="18"/>
                <w:szCs w:val="18"/>
              </w:rPr>
              <w:t>4#</w:t>
            </w:r>
          </w:p>
        </w:tc>
        <w:tc>
          <w:tcPr>
            <w:tcW w:w="417" w:type="pct"/>
            <w:vAlign w:val="center"/>
          </w:tcPr>
          <w:p w14:paraId="7231A97A" w14:textId="0609F2CD"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763FB516" w14:textId="0EB40411" w:rsidR="005B6FE9" w:rsidRPr="005B6FE9" w:rsidRDefault="005B6FE9" w:rsidP="005B6FE9">
            <w:pPr>
              <w:jc w:val="center"/>
              <w:rPr>
                <w:color w:val="000000"/>
                <w:sz w:val="18"/>
                <w:szCs w:val="18"/>
              </w:rPr>
            </w:pPr>
            <w:r w:rsidRPr="005B6FE9">
              <w:rPr>
                <w:sz w:val="18"/>
                <w:szCs w:val="18"/>
              </w:rPr>
              <w:t>434.21</w:t>
            </w:r>
          </w:p>
        </w:tc>
        <w:tc>
          <w:tcPr>
            <w:tcW w:w="417" w:type="pct"/>
            <w:tcBorders>
              <w:top w:val="single" w:sz="8" w:space="0" w:color="auto"/>
              <w:left w:val="single" w:sz="8" w:space="0" w:color="auto"/>
              <w:bottom w:val="single" w:sz="8" w:space="0" w:color="auto"/>
              <w:right w:val="single" w:sz="8" w:space="0" w:color="auto"/>
            </w:tcBorders>
            <w:vAlign w:val="center"/>
          </w:tcPr>
          <w:p w14:paraId="0513124B" w14:textId="20BC8632" w:rsidR="005B6FE9" w:rsidRPr="005B6FE9" w:rsidRDefault="005B6FE9" w:rsidP="005B6FE9">
            <w:pPr>
              <w:jc w:val="center"/>
              <w:rPr>
                <w:color w:val="000000"/>
                <w:sz w:val="18"/>
                <w:szCs w:val="18"/>
              </w:rPr>
            </w:pPr>
            <w:r w:rsidRPr="005B6FE9">
              <w:rPr>
                <w:sz w:val="18"/>
                <w:szCs w:val="18"/>
              </w:rPr>
              <w:t>72.87</w:t>
            </w:r>
          </w:p>
        </w:tc>
        <w:tc>
          <w:tcPr>
            <w:tcW w:w="413" w:type="pct"/>
            <w:tcBorders>
              <w:top w:val="single" w:sz="8" w:space="0" w:color="auto"/>
              <w:left w:val="single" w:sz="8" w:space="0" w:color="auto"/>
              <w:bottom w:val="single" w:sz="8" w:space="0" w:color="auto"/>
              <w:right w:val="nil"/>
            </w:tcBorders>
            <w:vAlign w:val="center"/>
          </w:tcPr>
          <w:p w14:paraId="47B1801E" w14:textId="519F9B1D" w:rsidR="005B6FE9" w:rsidRPr="005B6FE9" w:rsidRDefault="005B6FE9" w:rsidP="005B6FE9">
            <w:pPr>
              <w:jc w:val="center"/>
              <w:rPr>
                <w:color w:val="000000"/>
                <w:sz w:val="18"/>
                <w:szCs w:val="18"/>
              </w:rPr>
            </w:pPr>
            <w:r w:rsidRPr="005B6FE9">
              <w:rPr>
                <w:sz w:val="18"/>
                <w:szCs w:val="18"/>
              </w:rPr>
              <w:t>278.21</w:t>
            </w:r>
          </w:p>
        </w:tc>
      </w:tr>
      <w:tr w:rsidR="005B6FE9" w:rsidRPr="00F87592" w14:paraId="53ED3D24" w14:textId="77777777" w:rsidTr="005B6FE9">
        <w:trPr>
          <w:trHeight w:val="379"/>
          <w:jc w:val="center"/>
        </w:trPr>
        <w:tc>
          <w:tcPr>
            <w:tcW w:w="417" w:type="pct"/>
            <w:vMerge/>
            <w:tcBorders>
              <w:right w:val="single" w:sz="8" w:space="0" w:color="auto"/>
            </w:tcBorders>
            <w:vAlign w:val="center"/>
          </w:tcPr>
          <w:p w14:paraId="589D4541" w14:textId="77777777" w:rsidR="005B6FE9" w:rsidRPr="005B6FE9" w:rsidRDefault="005B6FE9" w:rsidP="005B6FE9">
            <w:pPr>
              <w:jc w:val="center"/>
              <w:rPr>
                <w:sz w:val="18"/>
                <w:szCs w:val="18"/>
              </w:rPr>
            </w:pPr>
          </w:p>
        </w:tc>
        <w:tc>
          <w:tcPr>
            <w:tcW w:w="417" w:type="pct"/>
            <w:vAlign w:val="center"/>
          </w:tcPr>
          <w:p w14:paraId="2476B7E4" w14:textId="3BF54981" w:rsidR="005B6FE9" w:rsidRPr="005B6FE9" w:rsidRDefault="005B6FE9" w:rsidP="005B6FE9">
            <w:pPr>
              <w:jc w:val="center"/>
              <w:rPr>
                <w:sz w:val="18"/>
                <w:szCs w:val="18"/>
              </w:rPr>
            </w:pPr>
            <w:r w:rsidRPr="005B6FE9">
              <w:rPr>
                <w:sz w:val="18"/>
                <w:szCs w:val="18"/>
              </w:rPr>
              <w:t>5#</w:t>
            </w:r>
          </w:p>
        </w:tc>
        <w:tc>
          <w:tcPr>
            <w:tcW w:w="417" w:type="pct"/>
            <w:vAlign w:val="center"/>
          </w:tcPr>
          <w:p w14:paraId="7979612B" w14:textId="5B986F8C"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right w:val="single" w:sz="8" w:space="0" w:color="auto"/>
            </w:tcBorders>
            <w:vAlign w:val="center"/>
          </w:tcPr>
          <w:p w14:paraId="4091A96E" w14:textId="444EEFE3" w:rsidR="005B6FE9" w:rsidRPr="005B6FE9" w:rsidRDefault="005B6FE9" w:rsidP="005B6FE9">
            <w:pPr>
              <w:jc w:val="center"/>
              <w:rPr>
                <w:color w:val="000000"/>
                <w:sz w:val="18"/>
                <w:szCs w:val="18"/>
              </w:rPr>
            </w:pPr>
            <w:r w:rsidRPr="005B6FE9">
              <w:rPr>
                <w:sz w:val="18"/>
                <w:szCs w:val="18"/>
              </w:rPr>
              <w:t>458.45</w:t>
            </w:r>
          </w:p>
        </w:tc>
        <w:tc>
          <w:tcPr>
            <w:tcW w:w="417" w:type="pct"/>
            <w:tcBorders>
              <w:left w:val="single" w:sz="8" w:space="0" w:color="auto"/>
              <w:right w:val="single" w:sz="8" w:space="0" w:color="auto"/>
            </w:tcBorders>
            <w:vAlign w:val="center"/>
          </w:tcPr>
          <w:p w14:paraId="2F1DAFB6" w14:textId="26FC02FB" w:rsidR="005B6FE9" w:rsidRPr="005B6FE9" w:rsidRDefault="005B6FE9" w:rsidP="005B6FE9">
            <w:pPr>
              <w:jc w:val="center"/>
              <w:rPr>
                <w:color w:val="000000"/>
                <w:sz w:val="18"/>
                <w:szCs w:val="18"/>
              </w:rPr>
            </w:pPr>
            <w:r w:rsidRPr="005B6FE9">
              <w:rPr>
                <w:sz w:val="18"/>
                <w:szCs w:val="18"/>
              </w:rPr>
              <w:t>75.57</w:t>
            </w:r>
          </w:p>
        </w:tc>
        <w:tc>
          <w:tcPr>
            <w:tcW w:w="417" w:type="pct"/>
            <w:tcBorders>
              <w:left w:val="single" w:sz="8" w:space="0" w:color="auto"/>
              <w:right w:val="single" w:sz="12" w:space="0" w:color="auto"/>
            </w:tcBorders>
            <w:vAlign w:val="center"/>
          </w:tcPr>
          <w:p w14:paraId="20EAAF49" w14:textId="20537124" w:rsidR="005B6FE9" w:rsidRPr="005B6FE9" w:rsidRDefault="005B6FE9" w:rsidP="005B6FE9">
            <w:pPr>
              <w:jc w:val="center"/>
              <w:rPr>
                <w:color w:val="000000"/>
                <w:sz w:val="18"/>
                <w:szCs w:val="18"/>
              </w:rPr>
            </w:pPr>
            <w:r w:rsidRPr="005B6FE9">
              <w:rPr>
                <w:sz w:val="18"/>
                <w:szCs w:val="18"/>
              </w:rPr>
              <w:t>305.19</w:t>
            </w:r>
          </w:p>
        </w:tc>
        <w:tc>
          <w:tcPr>
            <w:tcW w:w="417" w:type="pct"/>
            <w:vMerge/>
            <w:tcBorders>
              <w:left w:val="single" w:sz="12" w:space="0" w:color="auto"/>
              <w:right w:val="single" w:sz="8" w:space="0" w:color="auto"/>
            </w:tcBorders>
            <w:vAlign w:val="center"/>
          </w:tcPr>
          <w:p w14:paraId="66535903" w14:textId="77777777" w:rsidR="005B6FE9" w:rsidRPr="005B6FE9" w:rsidRDefault="005B6FE9" w:rsidP="005B6FE9">
            <w:pPr>
              <w:jc w:val="center"/>
              <w:rPr>
                <w:sz w:val="18"/>
                <w:szCs w:val="18"/>
              </w:rPr>
            </w:pPr>
          </w:p>
        </w:tc>
        <w:tc>
          <w:tcPr>
            <w:tcW w:w="417" w:type="pct"/>
            <w:vAlign w:val="center"/>
          </w:tcPr>
          <w:p w14:paraId="268AAB99" w14:textId="58FEB620" w:rsidR="005B6FE9" w:rsidRPr="005B6FE9" w:rsidRDefault="005B6FE9" w:rsidP="005B6FE9">
            <w:pPr>
              <w:jc w:val="center"/>
              <w:rPr>
                <w:sz w:val="18"/>
                <w:szCs w:val="18"/>
              </w:rPr>
            </w:pPr>
            <w:r w:rsidRPr="005B6FE9">
              <w:rPr>
                <w:sz w:val="18"/>
                <w:szCs w:val="18"/>
              </w:rPr>
              <w:t>5#</w:t>
            </w:r>
          </w:p>
        </w:tc>
        <w:tc>
          <w:tcPr>
            <w:tcW w:w="417" w:type="pct"/>
            <w:vAlign w:val="center"/>
          </w:tcPr>
          <w:p w14:paraId="30E5C873" w14:textId="44E7C356" w:rsidR="005B6FE9" w:rsidRPr="005B6FE9" w:rsidRDefault="005B6FE9" w:rsidP="005B6FE9">
            <w:pPr>
              <w:ind w:right="90"/>
              <w:jc w:val="center"/>
              <w:rPr>
                <w:rFonts w:ascii="宋体" w:hAnsi="宋体" w:cs="宋体"/>
                <w:color w:val="FF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7A47C2A2" w14:textId="7486DC68" w:rsidR="005B6FE9" w:rsidRPr="005B6FE9" w:rsidRDefault="005B6FE9" w:rsidP="005B6FE9">
            <w:pPr>
              <w:jc w:val="center"/>
              <w:rPr>
                <w:rFonts w:ascii="宋体" w:hAnsi="宋体" w:cs="宋体"/>
                <w:color w:val="FF0000"/>
                <w:sz w:val="18"/>
                <w:szCs w:val="18"/>
              </w:rPr>
            </w:pPr>
            <w:r w:rsidRPr="005B6FE9">
              <w:rPr>
                <w:sz w:val="18"/>
                <w:szCs w:val="18"/>
              </w:rPr>
              <w:t>434.11</w:t>
            </w:r>
          </w:p>
        </w:tc>
        <w:tc>
          <w:tcPr>
            <w:tcW w:w="417" w:type="pct"/>
            <w:tcBorders>
              <w:top w:val="single" w:sz="8" w:space="0" w:color="auto"/>
              <w:left w:val="single" w:sz="8" w:space="0" w:color="auto"/>
              <w:bottom w:val="single" w:sz="8" w:space="0" w:color="auto"/>
              <w:right w:val="single" w:sz="8" w:space="0" w:color="auto"/>
            </w:tcBorders>
            <w:vAlign w:val="center"/>
          </w:tcPr>
          <w:p w14:paraId="2E02BF68" w14:textId="6210542D" w:rsidR="005B6FE9" w:rsidRPr="005B6FE9" w:rsidRDefault="005B6FE9" w:rsidP="005B6FE9">
            <w:pPr>
              <w:jc w:val="center"/>
              <w:rPr>
                <w:rFonts w:ascii="宋体" w:hAnsi="宋体" w:cs="宋体"/>
                <w:color w:val="FF0000"/>
                <w:sz w:val="18"/>
                <w:szCs w:val="18"/>
              </w:rPr>
            </w:pPr>
            <w:r w:rsidRPr="005B6FE9">
              <w:rPr>
                <w:sz w:val="18"/>
                <w:szCs w:val="18"/>
              </w:rPr>
              <w:t>72.86</w:t>
            </w:r>
          </w:p>
        </w:tc>
        <w:tc>
          <w:tcPr>
            <w:tcW w:w="413" w:type="pct"/>
            <w:tcBorders>
              <w:top w:val="single" w:sz="8" w:space="0" w:color="auto"/>
              <w:left w:val="single" w:sz="8" w:space="0" w:color="auto"/>
              <w:bottom w:val="single" w:sz="8" w:space="0" w:color="auto"/>
              <w:right w:val="nil"/>
            </w:tcBorders>
            <w:vAlign w:val="center"/>
          </w:tcPr>
          <w:p w14:paraId="3A75CAAE" w14:textId="1469DA29" w:rsidR="005B6FE9" w:rsidRPr="005B6FE9" w:rsidRDefault="005B6FE9" w:rsidP="005B6FE9">
            <w:pPr>
              <w:jc w:val="center"/>
              <w:rPr>
                <w:rFonts w:ascii="宋体" w:hAnsi="宋体" w:cs="宋体"/>
                <w:color w:val="FF0000"/>
                <w:sz w:val="18"/>
                <w:szCs w:val="18"/>
              </w:rPr>
            </w:pPr>
            <w:r w:rsidRPr="005B6FE9">
              <w:rPr>
                <w:sz w:val="18"/>
                <w:szCs w:val="18"/>
              </w:rPr>
              <w:t>278.11</w:t>
            </w:r>
          </w:p>
        </w:tc>
      </w:tr>
      <w:tr w:rsidR="005B6FE9" w:rsidRPr="00F87592" w14:paraId="69F334F7" w14:textId="77777777" w:rsidTr="005B6FE9">
        <w:trPr>
          <w:trHeight w:val="379"/>
          <w:jc w:val="center"/>
        </w:trPr>
        <w:tc>
          <w:tcPr>
            <w:tcW w:w="417" w:type="pct"/>
            <w:vMerge/>
            <w:tcBorders>
              <w:right w:val="single" w:sz="8" w:space="0" w:color="auto"/>
            </w:tcBorders>
            <w:vAlign w:val="center"/>
          </w:tcPr>
          <w:p w14:paraId="4F4F764E" w14:textId="77777777" w:rsidR="005B6FE9" w:rsidRPr="005B6FE9" w:rsidRDefault="005B6FE9" w:rsidP="005B6FE9">
            <w:pPr>
              <w:jc w:val="center"/>
              <w:rPr>
                <w:sz w:val="18"/>
                <w:szCs w:val="18"/>
              </w:rPr>
            </w:pPr>
          </w:p>
        </w:tc>
        <w:tc>
          <w:tcPr>
            <w:tcW w:w="417" w:type="pct"/>
            <w:vAlign w:val="center"/>
          </w:tcPr>
          <w:p w14:paraId="367A5B37" w14:textId="6C521D74" w:rsidR="005B6FE9" w:rsidRPr="005B6FE9" w:rsidRDefault="005B6FE9" w:rsidP="005B6FE9">
            <w:pPr>
              <w:jc w:val="center"/>
              <w:rPr>
                <w:sz w:val="18"/>
                <w:szCs w:val="18"/>
              </w:rPr>
            </w:pPr>
            <w:r w:rsidRPr="005B6FE9">
              <w:rPr>
                <w:sz w:val="18"/>
                <w:szCs w:val="18"/>
              </w:rPr>
              <w:t>6#</w:t>
            </w:r>
          </w:p>
        </w:tc>
        <w:tc>
          <w:tcPr>
            <w:tcW w:w="417" w:type="pct"/>
            <w:vAlign w:val="center"/>
          </w:tcPr>
          <w:p w14:paraId="0F0A0E65" w14:textId="42D9EB73"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right w:val="single" w:sz="8" w:space="0" w:color="auto"/>
            </w:tcBorders>
            <w:vAlign w:val="center"/>
          </w:tcPr>
          <w:p w14:paraId="0FD70220" w14:textId="1E2AE135" w:rsidR="005B6FE9" w:rsidRPr="005B6FE9" w:rsidRDefault="005B6FE9" w:rsidP="005B6FE9">
            <w:pPr>
              <w:jc w:val="center"/>
              <w:rPr>
                <w:color w:val="000000"/>
                <w:sz w:val="18"/>
                <w:szCs w:val="18"/>
              </w:rPr>
            </w:pPr>
            <w:r w:rsidRPr="005B6FE9">
              <w:rPr>
                <w:sz w:val="18"/>
                <w:szCs w:val="18"/>
              </w:rPr>
              <w:t>461.32</w:t>
            </w:r>
          </w:p>
        </w:tc>
        <w:tc>
          <w:tcPr>
            <w:tcW w:w="417" w:type="pct"/>
            <w:tcBorders>
              <w:left w:val="single" w:sz="8" w:space="0" w:color="auto"/>
              <w:right w:val="single" w:sz="8" w:space="0" w:color="auto"/>
            </w:tcBorders>
            <w:vAlign w:val="center"/>
          </w:tcPr>
          <w:p w14:paraId="46793966" w14:textId="38E1F371" w:rsidR="005B6FE9" w:rsidRPr="005B6FE9" w:rsidRDefault="005B6FE9" w:rsidP="005B6FE9">
            <w:pPr>
              <w:jc w:val="center"/>
              <w:rPr>
                <w:color w:val="000000"/>
                <w:sz w:val="18"/>
                <w:szCs w:val="18"/>
              </w:rPr>
            </w:pPr>
            <w:r w:rsidRPr="005B6FE9">
              <w:rPr>
                <w:sz w:val="18"/>
                <w:szCs w:val="18"/>
              </w:rPr>
              <w:t>75.87</w:t>
            </w:r>
          </w:p>
        </w:tc>
        <w:tc>
          <w:tcPr>
            <w:tcW w:w="417" w:type="pct"/>
            <w:tcBorders>
              <w:left w:val="single" w:sz="8" w:space="0" w:color="auto"/>
              <w:right w:val="single" w:sz="12" w:space="0" w:color="auto"/>
            </w:tcBorders>
            <w:vAlign w:val="center"/>
          </w:tcPr>
          <w:p w14:paraId="339BEB9A" w14:textId="27A1EDF3" w:rsidR="005B6FE9" w:rsidRPr="005B6FE9" w:rsidRDefault="005B6FE9" w:rsidP="005B6FE9">
            <w:pPr>
              <w:jc w:val="center"/>
              <w:rPr>
                <w:color w:val="000000"/>
                <w:sz w:val="18"/>
                <w:szCs w:val="18"/>
              </w:rPr>
            </w:pPr>
            <w:r w:rsidRPr="005B6FE9">
              <w:rPr>
                <w:sz w:val="18"/>
                <w:szCs w:val="18"/>
              </w:rPr>
              <w:t>308.36</w:t>
            </w:r>
          </w:p>
        </w:tc>
        <w:tc>
          <w:tcPr>
            <w:tcW w:w="417" w:type="pct"/>
            <w:vMerge/>
            <w:tcBorders>
              <w:left w:val="single" w:sz="12" w:space="0" w:color="auto"/>
              <w:right w:val="single" w:sz="8" w:space="0" w:color="auto"/>
            </w:tcBorders>
            <w:vAlign w:val="center"/>
          </w:tcPr>
          <w:p w14:paraId="7FAA3BD9" w14:textId="77777777" w:rsidR="005B6FE9" w:rsidRPr="005B6FE9" w:rsidRDefault="005B6FE9" w:rsidP="005B6FE9">
            <w:pPr>
              <w:jc w:val="center"/>
              <w:rPr>
                <w:sz w:val="18"/>
                <w:szCs w:val="18"/>
              </w:rPr>
            </w:pPr>
          </w:p>
        </w:tc>
        <w:tc>
          <w:tcPr>
            <w:tcW w:w="417" w:type="pct"/>
            <w:vAlign w:val="center"/>
          </w:tcPr>
          <w:p w14:paraId="40C6E9EB" w14:textId="13700964"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8" w:space="0" w:color="auto"/>
              <w:right w:val="single" w:sz="8" w:space="0" w:color="auto"/>
            </w:tcBorders>
            <w:vAlign w:val="center"/>
          </w:tcPr>
          <w:p w14:paraId="2A08C067" w14:textId="3F71A449" w:rsidR="005B6FE9" w:rsidRPr="005B6FE9" w:rsidRDefault="005B6FE9" w:rsidP="005B6FE9">
            <w:pPr>
              <w:jc w:val="center"/>
              <w:rPr>
                <w:rFonts w:ascii="宋体" w:hAnsi="宋体" w:cs="宋体"/>
                <w:color w:val="FF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2CC9F5B4" w14:textId="0D92BAE4" w:rsidR="005B6FE9" w:rsidRPr="005B6FE9" w:rsidRDefault="005B6FE9" w:rsidP="005B6FE9">
            <w:pPr>
              <w:jc w:val="center"/>
              <w:rPr>
                <w:rFonts w:ascii="宋体" w:hAnsi="宋体" w:cs="宋体"/>
                <w:color w:val="FF0000"/>
                <w:sz w:val="18"/>
                <w:szCs w:val="18"/>
              </w:rPr>
            </w:pPr>
            <w:r w:rsidRPr="005B6FE9">
              <w:rPr>
                <w:sz w:val="18"/>
                <w:szCs w:val="18"/>
              </w:rPr>
              <w:t>436.78</w:t>
            </w:r>
          </w:p>
        </w:tc>
        <w:tc>
          <w:tcPr>
            <w:tcW w:w="417" w:type="pct"/>
            <w:tcBorders>
              <w:top w:val="single" w:sz="8" w:space="0" w:color="auto"/>
              <w:left w:val="single" w:sz="8" w:space="0" w:color="auto"/>
              <w:bottom w:val="single" w:sz="8" w:space="0" w:color="auto"/>
              <w:right w:val="single" w:sz="8" w:space="0" w:color="auto"/>
            </w:tcBorders>
            <w:vAlign w:val="center"/>
          </w:tcPr>
          <w:p w14:paraId="5AE3BC67" w14:textId="30A1FD22" w:rsidR="005B6FE9" w:rsidRPr="005B6FE9" w:rsidRDefault="005B6FE9" w:rsidP="005B6FE9">
            <w:pPr>
              <w:jc w:val="center"/>
              <w:rPr>
                <w:rFonts w:ascii="宋体" w:hAnsi="宋体" w:cs="宋体"/>
                <w:color w:val="FF0000"/>
                <w:sz w:val="18"/>
                <w:szCs w:val="18"/>
              </w:rPr>
            </w:pPr>
            <w:r w:rsidRPr="005B6FE9">
              <w:rPr>
                <w:sz w:val="18"/>
                <w:szCs w:val="18"/>
              </w:rPr>
              <w:t>73.17</w:t>
            </w:r>
          </w:p>
        </w:tc>
        <w:tc>
          <w:tcPr>
            <w:tcW w:w="413" w:type="pct"/>
            <w:tcBorders>
              <w:top w:val="single" w:sz="8" w:space="0" w:color="auto"/>
              <w:left w:val="single" w:sz="8" w:space="0" w:color="auto"/>
              <w:bottom w:val="single" w:sz="8" w:space="0" w:color="auto"/>
              <w:right w:val="nil"/>
            </w:tcBorders>
            <w:vAlign w:val="center"/>
          </w:tcPr>
          <w:p w14:paraId="6DBF963B" w14:textId="200B6BB0" w:rsidR="005B6FE9" w:rsidRPr="005B6FE9" w:rsidRDefault="005B6FE9" w:rsidP="005B6FE9">
            <w:pPr>
              <w:jc w:val="center"/>
              <w:rPr>
                <w:rFonts w:ascii="宋体" w:hAnsi="宋体" w:cs="宋体"/>
                <w:color w:val="FF0000"/>
                <w:sz w:val="18"/>
                <w:szCs w:val="18"/>
              </w:rPr>
            </w:pPr>
            <w:r w:rsidRPr="005B6FE9">
              <w:rPr>
                <w:sz w:val="18"/>
                <w:szCs w:val="18"/>
              </w:rPr>
              <w:t>281.09</w:t>
            </w:r>
          </w:p>
        </w:tc>
      </w:tr>
      <w:tr w:rsidR="005B6FE9" w:rsidRPr="00F87592" w14:paraId="47EECC31" w14:textId="77777777" w:rsidTr="005B6FE9">
        <w:trPr>
          <w:trHeight w:val="379"/>
          <w:jc w:val="center"/>
        </w:trPr>
        <w:tc>
          <w:tcPr>
            <w:tcW w:w="417" w:type="pct"/>
            <w:vMerge w:val="restart"/>
            <w:tcBorders>
              <w:bottom w:val="single" w:sz="8" w:space="0" w:color="auto"/>
              <w:right w:val="single" w:sz="8" w:space="0" w:color="auto"/>
            </w:tcBorders>
            <w:vAlign w:val="center"/>
          </w:tcPr>
          <w:p w14:paraId="32401CA7" w14:textId="77777777" w:rsidR="005B6FE9" w:rsidRPr="005B6FE9" w:rsidRDefault="005B6FE9" w:rsidP="005B6FE9">
            <w:pPr>
              <w:jc w:val="center"/>
              <w:rPr>
                <w:sz w:val="18"/>
                <w:szCs w:val="18"/>
              </w:rPr>
            </w:pPr>
            <w:r w:rsidRPr="005B6FE9">
              <w:rPr>
                <w:sz w:val="18"/>
                <w:szCs w:val="18"/>
              </w:rPr>
              <w:t>JHT3</w:t>
            </w:r>
          </w:p>
          <w:p w14:paraId="357058B0" w14:textId="06F2F8D1" w:rsidR="005B6FE9" w:rsidRPr="005B6FE9" w:rsidRDefault="005B6FE9" w:rsidP="005B6FE9">
            <w:pPr>
              <w:jc w:val="center"/>
              <w:rPr>
                <w:sz w:val="18"/>
                <w:szCs w:val="18"/>
              </w:rPr>
            </w:pPr>
          </w:p>
        </w:tc>
        <w:tc>
          <w:tcPr>
            <w:tcW w:w="417" w:type="pct"/>
            <w:vAlign w:val="center"/>
          </w:tcPr>
          <w:p w14:paraId="32073766" w14:textId="0DBA3DF7" w:rsidR="005B6FE9" w:rsidRPr="005B6FE9" w:rsidRDefault="005B6FE9" w:rsidP="005B6FE9">
            <w:pPr>
              <w:jc w:val="center"/>
              <w:rPr>
                <w:sz w:val="18"/>
                <w:szCs w:val="18"/>
              </w:rPr>
            </w:pPr>
            <w:r w:rsidRPr="005B6FE9">
              <w:rPr>
                <w:sz w:val="18"/>
                <w:szCs w:val="18"/>
              </w:rPr>
              <w:t>4#</w:t>
            </w:r>
          </w:p>
        </w:tc>
        <w:tc>
          <w:tcPr>
            <w:tcW w:w="417" w:type="pct"/>
            <w:vAlign w:val="center"/>
          </w:tcPr>
          <w:p w14:paraId="59E50744" w14:textId="253DF230"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425492EB" w14:textId="70600CB5" w:rsidR="005B6FE9" w:rsidRPr="005B6FE9" w:rsidRDefault="005B6FE9" w:rsidP="005B6FE9">
            <w:pPr>
              <w:jc w:val="center"/>
              <w:rPr>
                <w:color w:val="000000"/>
                <w:sz w:val="18"/>
                <w:szCs w:val="18"/>
              </w:rPr>
            </w:pPr>
            <w:r w:rsidRPr="005B6FE9">
              <w:rPr>
                <w:sz w:val="18"/>
                <w:szCs w:val="18"/>
              </w:rPr>
              <w:t>434.21</w:t>
            </w:r>
          </w:p>
        </w:tc>
        <w:tc>
          <w:tcPr>
            <w:tcW w:w="417" w:type="pct"/>
            <w:tcBorders>
              <w:left w:val="single" w:sz="8" w:space="0" w:color="auto"/>
              <w:bottom w:val="single" w:sz="8" w:space="0" w:color="auto"/>
              <w:right w:val="single" w:sz="8" w:space="0" w:color="auto"/>
            </w:tcBorders>
            <w:vAlign w:val="center"/>
          </w:tcPr>
          <w:p w14:paraId="41952BB2" w14:textId="02909B31" w:rsidR="005B6FE9" w:rsidRPr="005B6FE9" w:rsidRDefault="005B6FE9" w:rsidP="005B6FE9">
            <w:pPr>
              <w:jc w:val="center"/>
              <w:rPr>
                <w:color w:val="000000"/>
                <w:sz w:val="18"/>
                <w:szCs w:val="18"/>
              </w:rPr>
            </w:pPr>
            <w:r w:rsidRPr="005B6FE9">
              <w:rPr>
                <w:sz w:val="18"/>
                <w:szCs w:val="18"/>
              </w:rPr>
              <w:t>72.87</w:t>
            </w:r>
          </w:p>
        </w:tc>
        <w:tc>
          <w:tcPr>
            <w:tcW w:w="417" w:type="pct"/>
            <w:tcBorders>
              <w:left w:val="single" w:sz="8" w:space="0" w:color="auto"/>
              <w:bottom w:val="single" w:sz="8" w:space="0" w:color="auto"/>
              <w:right w:val="single" w:sz="12" w:space="0" w:color="auto"/>
            </w:tcBorders>
            <w:vAlign w:val="center"/>
          </w:tcPr>
          <w:p w14:paraId="12BA1BD7" w14:textId="53B2A1B8" w:rsidR="005B6FE9" w:rsidRPr="005B6FE9" w:rsidRDefault="005B6FE9" w:rsidP="005B6FE9">
            <w:pPr>
              <w:jc w:val="center"/>
              <w:rPr>
                <w:color w:val="000000"/>
                <w:sz w:val="18"/>
                <w:szCs w:val="18"/>
              </w:rPr>
            </w:pPr>
            <w:r w:rsidRPr="005B6FE9">
              <w:rPr>
                <w:sz w:val="18"/>
                <w:szCs w:val="18"/>
              </w:rPr>
              <w:t>278.21</w:t>
            </w:r>
          </w:p>
        </w:tc>
        <w:tc>
          <w:tcPr>
            <w:tcW w:w="417" w:type="pct"/>
            <w:vMerge w:val="restart"/>
            <w:tcBorders>
              <w:left w:val="single" w:sz="12" w:space="0" w:color="auto"/>
              <w:right w:val="single" w:sz="8" w:space="0" w:color="auto"/>
            </w:tcBorders>
            <w:vAlign w:val="center"/>
          </w:tcPr>
          <w:p w14:paraId="25C93E43" w14:textId="77777777" w:rsidR="005B6FE9" w:rsidRPr="005B6FE9" w:rsidRDefault="005B6FE9" w:rsidP="005B6FE9">
            <w:pPr>
              <w:jc w:val="center"/>
              <w:rPr>
                <w:sz w:val="18"/>
                <w:szCs w:val="18"/>
              </w:rPr>
            </w:pPr>
            <w:r w:rsidRPr="005B6FE9">
              <w:rPr>
                <w:sz w:val="18"/>
                <w:szCs w:val="18"/>
              </w:rPr>
              <w:t>JHT11</w:t>
            </w:r>
          </w:p>
          <w:p w14:paraId="08CAC839" w14:textId="0D057795" w:rsidR="005B6FE9" w:rsidRPr="005B6FE9" w:rsidRDefault="005B6FE9" w:rsidP="005B6FE9">
            <w:pPr>
              <w:jc w:val="center"/>
              <w:rPr>
                <w:sz w:val="18"/>
                <w:szCs w:val="18"/>
              </w:rPr>
            </w:pPr>
          </w:p>
        </w:tc>
        <w:tc>
          <w:tcPr>
            <w:tcW w:w="417" w:type="pct"/>
            <w:vAlign w:val="center"/>
          </w:tcPr>
          <w:p w14:paraId="666FE043" w14:textId="79555E6A" w:rsidR="005B6FE9" w:rsidRPr="005B6FE9" w:rsidRDefault="005B6FE9" w:rsidP="005B6FE9">
            <w:pPr>
              <w:jc w:val="center"/>
              <w:rPr>
                <w:sz w:val="18"/>
                <w:szCs w:val="18"/>
              </w:rPr>
            </w:pPr>
            <w:r w:rsidRPr="005B6FE9">
              <w:rPr>
                <w:sz w:val="18"/>
                <w:szCs w:val="18"/>
              </w:rPr>
              <w:t>4#</w:t>
            </w:r>
          </w:p>
        </w:tc>
        <w:tc>
          <w:tcPr>
            <w:tcW w:w="417" w:type="pct"/>
            <w:vAlign w:val="center"/>
          </w:tcPr>
          <w:p w14:paraId="6CFB54F6" w14:textId="29BEC9F4"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00F74D6B" w14:textId="6767913A" w:rsidR="005B6FE9" w:rsidRPr="005B6FE9" w:rsidRDefault="005B6FE9" w:rsidP="005B6FE9">
            <w:pPr>
              <w:jc w:val="center"/>
              <w:rPr>
                <w:color w:val="000000"/>
                <w:sz w:val="18"/>
                <w:szCs w:val="18"/>
              </w:rPr>
            </w:pPr>
            <w:r w:rsidRPr="005B6FE9">
              <w:rPr>
                <w:sz w:val="18"/>
                <w:szCs w:val="18"/>
              </w:rPr>
              <w:t>434.21</w:t>
            </w:r>
          </w:p>
        </w:tc>
        <w:tc>
          <w:tcPr>
            <w:tcW w:w="417" w:type="pct"/>
            <w:tcBorders>
              <w:left w:val="single" w:sz="8" w:space="0" w:color="auto"/>
              <w:bottom w:val="single" w:sz="8" w:space="0" w:color="auto"/>
              <w:right w:val="single" w:sz="8" w:space="0" w:color="auto"/>
            </w:tcBorders>
            <w:vAlign w:val="center"/>
          </w:tcPr>
          <w:p w14:paraId="2A61B2A7" w14:textId="7E7A2229" w:rsidR="005B6FE9" w:rsidRPr="005B6FE9" w:rsidRDefault="005B6FE9" w:rsidP="005B6FE9">
            <w:pPr>
              <w:jc w:val="center"/>
              <w:rPr>
                <w:color w:val="000000"/>
                <w:sz w:val="18"/>
                <w:szCs w:val="18"/>
              </w:rPr>
            </w:pPr>
            <w:r w:rsidRPr="005B6FE9">
              <w:rPr>
                <w:sz w:val="18"/>
                <w:szCs w:val="18"/>
              </w:rPr>
              <w:t>72.87</w:t>
            </w:r>
          </w:p>
        </w:tc>
        <w:tc>
          <w:tcPr>
            <w:tcW w:w="413" w:type="pct"/>
            <w:tcBorders>
              <w:left w:val="single" w:sz="8" w:space="0" w:color="auto"/>
              <w:bottom w:val="single" w:sz="8" w:space="0" w:color="auto"/>
            </w:tcBorders>
            <w:vAlign w:val="center"/>
          </w:tcPr>
          <w:p w14:paraId="010F6DAA" w14:textId="1E931E7E" w:rsidR="005B6FE9" w:rsidRPr="005B6FE9" w:rsidRDefault="005B6FE9" w:rsidP="005B6FE9">
            <w:pPr>
              <w:jc w:val="center"/>
              <w:rPr>
                <w:color w:val="000000"/>
                <w:sz w:val="18"/>
                <w:szCs w:val="18"/>
              </w:rPr>
            </w:pPr>
            <w:r w:rsidRPr="005B6FE9">
              <w:rPr>
                <w:sz w:val="18"/>
                <w:szCs w:val="18"/>
              </w:rPr>
              <w:t>278.21</w:t>
            </w:r>
          </w:p>
        </w:tc>
      </w:tr>
      <w:tr w:rsidR="005B6FE9" w:rsidRPr="00F87592" w14:paraId="62D47436" w14:textId="77777777" w:rsidTr="005B6FE9">
        <w:trPr>
          <w:trHeight w:val="379"/>
          <w:jc w:val="center"/>
        </w:trPr>
        <w:tc>
          <w:tcPr>
            <w:tcW w:w="417" w:type="pct"/>
            <w:vMerge/>
            <w:tcBorders>
              <w:bottom w:val="single" w:sz="8" w:space="0" w:color="auto"/>
              <w:right w:val="single" w:sz="8" w:space="0" w:color="auto"/>
            </w:tcBorders>
            <w:vAlign w:val="center"/>
          </w:tcPr>
          <w:p w14:paraId="2F1C4331" w14:textId="77777777" w:rsidR="005B6FE9" w:rsidRPr="005B6FE9" w:rsidRDefault="005B6FE9" w:rsidP="005B6FE9">
            <w:pPr>
              <w:jc w:val="center"/>
              <w:rPr>
                <w:sz w:val="18"/>
                <w:szCs w:val="18"/>
              </w:rPr>
            </w:pPr>
          </w:p>
        </w:tc>
        <w:tc>
          <w:tcPr>
            <w:tcW w:w="417" w:type="pct"/>
            <w:vAlign w:val="center"/>
          </w:tcPr>
          <w:p w14:paraId="6A4A6BCA" w14:textId="43F98AD7" w:rsidR="005B6FE9" w:rsidRPr="005B6FE9" w:rsidRDefault="005B6FE9" w:rsidP="005B6FE9">
            <w:pPr>
              <w:jc w:val="center"/>
              <w:rPr>
                <w:sz w:val="18"/>
                <w:szCs w:val="18"/>
              </w:rPr>
            </w:pPr>
            <w:r w:rsidRPr="005B6FE9">
              <w:rPr>
                <w:sz w:val="18"/>
                <w:szCs w:val="18"/>
              </w:rPr>
              <w:t>5#</w:t>
            </w:r>
          </w:p>
        </w:tc>
        <w:tc>
          <w:tcPr>
            <w:tcW w:w="417" w:type="pct"/>
            <w:vAlign w:val="center"/>
          </w:tcPr>
          <w:p w14:paraId="44161F0A" w14:textId="38985719"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1FB1A9BD" w14:textId="37AD15C3" w:rsidR="005B6FE9" w:rsidRPr="005B6FE9" w:rsidRDefault="005B6FE9" w:rsidP="005B6FE9">
            <w:pPr>
              <w:jc w:val="center"/>
              <w:rPr>
                <w:color w:val="000000"/>
                <w:sz w:val="18"/>
                <w:szCs w:val="18"/>
              </w:rPr>
            </w:pPr>
            <w:r w:rsidRPr="005B6FE9">
              <w:rPr>
                <w:sz w:val="18"/>
                <w:szCs w:val="18"/>
              </w:rPr>
              <w:t>434.11</w:t>
            </w:r>
          </w:p>
        </w:tc>
        <w:tc>
          <w:tcPr>
            <w:tcW w:w="417" w:type="pct"/>
            <w:tcBorders>
              <w:left w:val="single" w:sz="8" w:space="0" w:color="auto"/>
              <w:bottom w:val="single" w:sz="8" w:space="0" w:color="auto"/>
              <w:right w:val="single" w:sz="8" w:space="0" w:color="auto"/>
            </w:tcBorders>
            <w:vAlign w:val="center"/>
          </w:tcPr>
          <w:p w14:paraId="7DC968BC" w14:textId="5F5A3039" w:rsidR="005B6FE9" w:rsidRPr="005B6FE9" w:rsidRDefault="005B6FE9" w:rsidP="005B6FE9">
            <w:pPr>
              <w:jc w:val="center"/>
              <w:rPr>
                <w:color w:val="000000"/>
                <w:sz w:val="18"/>
                <w:szCs w:val="18"/>
              </w:rPr>
            </w:pPr>
            <w:r w:rsidRPr="005B6FE9">
              <w:rPr>
                <w:sz w:val="18"/>
                <w:szCs w:val="18"/>
              </w:rPr>
              <w:t>72.86</w:t>
            </w:r>
          </w:p>
        </w:tc>
        <w:tc>
          <w:tcPr>
            <w:tcW w:w="417" w:type="pct"/>
            <w:tcBorders>
              <w:left w:val="single" w:sz="8" w:space="0" w:color="auto"/>
              <w:bottom w:val="single" w:sz="8" w:space="0" w:color="auto"/>
              <w:right w:val="single" w:sz="12" w:space="0" w:color="auto"/>
            </w:tcBorders>
            <w:vAlign w:val="center"/>
          </w:tcPr>
          <w:p w14:paraId="32C3F387" w14:textId="62FEA505" w:rsidR="005B6FE9" w:rsidRPr="005B6FE9" w:rsidRDefault="005B6FE9" w:rsidP="005B6FE9">
            <w:pPr>
              <w:jc w:val="center"/>
              <w:rPr>
                <w:color w:val="000000"/>
                <w:sz w:val="18"/>
                <w:szCs w:val="18"/>
              </w:rPr>
            </w:pPr>
            <w:r w:rsidRPr="005B6FE9">
              <w:rPr>
                <w:sz w:val="18"/>
                <w:szCs w:val="18"/>
              </w:rPr>
              <w:t>278.11</w:t>
            </w:r>
          </w:p>
        </w:tc>
        <w:tc>
          <w:tcPr>
            <w:tcW w:w="417" w:type="pct"/>
            <w:vMerge/>
            <w:tcBorders>
              <w:left w:val="single" w:sz="12" w:space="0" w:color="auto"/>
              <w:right w:val="single" w:sz="8" w:space="0" w:color="auto"/>
            </w:tcBorders>
            <w:vAlign w:val="center"/>
          </w:tcPr>
          <w:p w14:paraId="22624601" w14:textId="77777777" w:rsidR="005B6FE9" w:rsidRPr="005B6FE9" w:rsidRDefault="005B6FE9" w:rsidP="005B6FE9">
            <w:pPr>
              <w:jc w:val="center"/>
              <w:rPr>
                <w:sz w:val="18"/>
                <w:szCs w:val="18"/>
              </w:rPr>
            </w:pPr>
          </w:p>
        </w:tc>
        <w:tc>
          <w:tcPr>
            <w:tcW w:w="417" w:type="pct"/>
            <w:vAlign w:val="center"/>
          </w:tcPr>
          <w:p w14:paraId="2F24648A" w14:textId="53B749EA" w:rsidR="005B6FE9" w:rsidRPr="005B6FE9" w:rsidRDefault="005B6FE9" w:rsidP="005B6FE9">
            <w:pPr>
              <w:jc w:val="center"/>
              <w:rPr>
                <w:sz w:val="18"/>
                <w:szCs w:val="18"/>
              </w:rPr>
            </w:pPr>
            <w:r w:rsidRPr="005B6FE9">
              <w:rPr>
                <w:sz w:val="18"/>
                <w:szCs w:val="18"/>
              </w:rPr>
              <w:t>5#</w:t>
            </w:r>
          </w:p>
        </w:tc>
        <w:tc>
          <w:tcPr>
            <w:tcW w:w="417" w:type="pct"/>
            <w:vAlign w:val="center"/>
          </w:tcPr>
          <w:p w14:paraId="2231C33F" w14:textId="1BDF40D7"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6A1C1BCE" w14:textId="1E6BF06D" w:rsidR="005B6FE9" w:rsidRPr="005B6FE9" w:rsidRDefault="005B6FE9" w:rsidP="005B6FE9">
            <w:pPr>
              <w:jc w:val="center"/>
              <w:rPr>
                <w:color w:val="000000"/>
                <w:sz w:val="18"/>
                <w:szCs w:val="18"/>
              </w:rPr>
            </w:pPr>
            <w:r w:rsidRPr="005B6FE9">
              <w:rPr>
                <w:sz w:val="18"/>
                <w:szCs w:val="18"/>
              </w:rPr>
              <w:t>434.11</w:t>
            </w:r>
          </w:p>
        </w:tc>
        <w:tc>
          <w:tcPr>
            <w:tcW w:w="417" w:type="pct"/>
            <w:tcBorders>
              <w:left w:val="single" w:sz="8" w:space="0" w:color="auto"/>
              <w:bottom w:val="single" w:sz="8" w:space="0" w:color="auto"/>
              <w:right w:val="single" w:sz="8" w:space="0" w:color="auto"/>
            </w:tcBorders>
            <w:vAlign w:val="center"/>
          </w:tcPr>
          <w:p w14:paraId="53639875" w14:textId="69A75FA1" w:rsidR="005B6FE9" w:rsidRPr="005B6FE9" w:rsidRDefault="005B6FE9" w:rsidP="005B6FE9">
            <w:pPr>
              <w:jc w:val="center"/>
              <w:rPr>
                <w:color w:val="000000"/>
                <w:sz w:val="18"/>
                <w:szCs w:val="18"/>
              </w:rPr>
            </w:pPr>
            <w:r w:rsidRPr="005B6FE9">
              <w:rPr>
                <w:sz w:val="18"/>
                <w:szCs w:val="18"/>
              </w:rPr>
              <w:t>72.86</w:t>
            </w:r>
          </w:p>
        </w:tc>
        <w:tc>
          <w:tcPr>
            <w:tcW w:w="413" w:type="pct"/>
            <w:tcBorders>
              <w:left w:val="single" w:sz="8" w:space="0" w:color="auto"/>
              <w:bottom w:val="single" w:sz="8" w:space="0" w:color="auto"/>
            </w:tcBorders>
            <w:vAlign w:val="center"/>
          </w:tcPr>
          <w:p w14:paraId="2EDCAC8D" w14:textId="5DCE930E" w:rsidR="005B6FE9" w:rsidRPr="005B6FE9" w:rsidRDefault="005B6FE9" w:rsidP="005B6FE9">
            <w:pPr>
              <w:jc w:val="center"/>
              <w:rPr>
                <w:color w:val="000000"/>
                <w:sz w:val="18"/>
                <w:szCs w:val="18"/>
              </w:rPr>
            </w:pPr>
            <w:r w:rsidRPr="005B6FE9">
              <w:rPr>
                <w:sz w:val="18"/>
                <w:szCs w:val="18"/>
              </w:rPr>
              <w:t>278.11</w:t>
            </w:r>
          </w:p>
        </w:tc>
      </w:tr>
      <w:tr w:rsidR="005B6FE9" w:rsidRPr="00F87592" w14:paraId="2E291B3E" w14:textId="77777777" w:rsidTr="005B6FE9">
        <w:trPr>
          <w:trHeight w:val="379"/>
          <w:jc w:val="center"/>
        </w:trPr>
        <w:tc>
          <w:tcPr>
            <w:tcW w:w="417" w:type="pct"/>
            <w:vMerge/>
            <w:tcBorders>
              <w:bottom w:val="single" w:sz="8" w:space="0" w:color="auto"/>
              <w:right w:val="single" w:sz="8" w:space="0" w:color="auto"/>
            </w:tcBorders>
            <w:vAlign w:val="center"/>
          </w:tcPr>
          <w:p w14:paraId="0B7B3767" w14:textId="77777777" w:rsidR="005B6FE9" w:rsidRPr="005B6FE9" w:rsidRDefault="005B6FE9" w:rsidP="005B6FE9">
            <w:pPr>
              <w:jc w:val="center"/>
              <w:rPr>
                <w:sz w:val="18"/>
                <w:szCs w:val="18"/>
              </w:rPr>
            </w:pPr>
          </w:p>
        </w:tc>
        <w:tc>
          <w:tcPr>
            <w:tcW w:w="417" w:type="pct"/>
            <w:vAlign w:val="center"/>
          </w:tcPr>
          <w:p w14:paraId="11092098" w14:textId="4B02A461" w:rsidR="005B6FE9" w:rsidRPr="005B6FE9" w:rsidRDefault="005B6FE9" w:rsidP="005B6FE9">
            <w:pPr>
              <w:jc w:val="center"/>
              <w:rPr>
                <w:sz w:val="18"/>
                <w:szCs w:val="18"/>
              </w:rPr>
            </w:pPr>
            <w:r w:rsidRPr="005B6FE9">
              <w:rPr>
                <w:sz w:val="18"/>
                <w:szCs w:val="18"/>
              </w:rPr>
              <w:t>6#</w:t>
            </w:r>
          </w:p>
        </w:tc>
        <w:tc>
          <w:tcPr>
            <w:tcW w:w="417" w:type="pct"/>
            <w:vAlign w:val="center"/>
          </w:tcPr>
          <w:p w14:paraId="26342736" w14:textId="3B84CD4A"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39D0FABD" w14:textId="3763EF0C" w:rsidR="005B6FE9" w:rsidRPr="005B6FE9" w:rsidRDefault="005B6FE9" w:rsidP="005B6FE9">
            <w:pPr>
              <w:jc w:val="center"/>
              <w:rPr>
                <w:color w:val="000000"/>
                <w:sz w:val="18"/>
                <w:szCs w:val="18"/>
              </w:rPr>
            </w:pPr>
            <w:r w:rsidRPr="005B6FE9">
              <w:rPr>
                <w:sz w:val="18"/>
                <w:szCs w:val="18"/>
              </w:rPr>
              <w:t>436.78</w:t>
            </w:r>
          </w:p>
        </w:tc>
        <w:tc>
          <w:tcPr>
            <w:tcW w:w="417" w:type="pct"/>
            <w:tcBorders>
              <w:left w:val="single" w:sz="8" w:space="0" w:color="auto"/>
              <w:bottom w:val="single" w:sz="8" w:space="0" w:color="auto"/>
              <w:right w:val="single" w:sz="8" w:space="0" w:color="auto"/>
            </w:tcBorders>
            <w:vAlign w:val="center"/>
          </w:tcPr>
          <w:p w14:paraId="21300060" w14:textId="31423338" w:rsidR="005B6FE9" w:rsidRPr="005B6FE9" w:rsidRDefault="005B6FE9" w:rsidP="005B6FE9">
            <w:pPr>
              <w:jc w:val="center"/>
              <w:rPr>
                <w:color w:val="000000"/>
                <w:sz w:val="18"/>
                <w:szCs w:val="18"/>
              </w:rPr>
            </w:pPr>
            <w:r w:rsidRPr="005B6FE9">
              <w:rPr>
                <w:sz w:val="18"/>
                <w:szCs w:val="18"/>
              </w:rPr>
              <w:t>73.17</w:t>
            </w:r>
          </w:p>
        </w:tc>
        <w:tc>
          <w:tcPr>
            <w:tcW w:w="417" w:type="pct"/>
            <w:tcBorders>
              <w:left w:val="single" w:sz="8" w:space="0" w:color="auto"/>
              <w:bottom w:val="single" w:sz="8" w:space="0" w:color="auto"/>
              <w:right w:val="single" w:sz="12" w:space="0" w:color="auto"/>
            </w:tcBorders>
            <w:vAlign w:val="center"/>
          </w:tcPr>
          <w:p w14:paraId="498B22F0" w14:textId="309B0507" w:rsidR="005B6FE9" w:rsidRPr="005B6FE9" w:rsidRDefault="005B6FE9" w:rsidP="005B6FE9">
            <w:pPr>
              <w:jc w:val="center"/>
              <w:rPr>
                <w:color w:val="000000"/>
                <w:sz w:val="18"/>
                <w:szCs w:val="18"/>
              </w:rPr>
            </w:pPr>
            <w:r w:rsidRPr="005B6FE9">
              <w:rPr>
                <w:sz w:val="18"/>
                <w:szCs w:val="18"/>
              </w:rPr>
              <w:t>281.09</w:t>
            </w:r>
          </w:p>
        </w:tc>
        <w:tc>
          <w:tcPr>
            <w:tcW w:w="417" w:type="pct"/>
            <w:vMerge/>
            <w:tcBorders>
              <w:left w:val="single" w:sz="12" w:space="0" w:color="auto"/>
              <w:right w:val="single" w:sz="8" w:space="0" w:color="auto"/>
            </w:tcBorders>
            <w:vAlign w:val="center"/>
          </w:tcPr>
          <w:p w14:paraId="79C836A3" w14:textId="77777777" w:rsidR="005B6FE9" w:rsidRPr="005B6FE9" w:rsidRDefault="005B6FE9" w:rsidP="005B6FE9">
            <w:pPr>
              <w:jc w:val="center"/>
              <w:rPr>
                <w:sz w:val="18"/>
                <w:szCs w:val="18"/>
              </w:rPr>
            </w:pPr>
          </w:p>
        </w:tc>
        <w:tc>
          <w:tcPr>
            <w:tcW w:w="417" w:type="pct"/>
            <w:vAlign w:val="center"/>
          </w:tcPr>
          <w:p w14:paraId="10E5092C" w14:textId="7E064D7B" w:rsidR="005B6FE9" w:rsidRPr="005B6FE9" w:rsidRDefault="005B6FE9" w:rsidP="005B6FE9">
            <w:pPr>
              <w:jc w:val="center"/>
              <w:rPr>
                <w:sz w:val="18"/>
                <w:szCs w:val="18"/>
              </w:rPr>
            </w:pPr>
            <w:r w:rsidRPr="005B6FE9">
              <w:rPr>
                <w:sz w:val="18"/>
                <w:szCs w:val="18"/>
              </w:rPr>
              <w:t>6#</w:t>
            </w:r>
          </w:p>
        </w:tc>
        <w:tc>
          <w:tcPr>
            <w:tcW w:w="417" w:type="pct"/>
            <w:vAlign w:val="center"/>
          </w:tcPr>
          <w:p w14:paraId="3D9D9D80" w14:textId="2E2090F9"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62AFFA09" w14:textId="1DE7C462" w:rsidR="005B6FE9" w:rsidRPr="005B6FE9" w:rsidRDefault="005B6FE9" w:rsidP="005B6FE9">
            <w:pPr>
              <w:jc w:val="center"/>
              <w:rPr>
                <w:color w:val="000000"/>
                <w:sz w:val="18"/>
                <w:szCs w:val="18"/>
              </w:rPr>
            </w:pPr>
            <w:r w:rsidRPr="005B6FE9">
              <w:rPr>
                <w:sz w:val="18"/>
                <w:szCs w:val="18"/>
              </w:rPr>
              <w:t>436.78</w:t>
            </w:r>
          </w:p>
        </w:tc>
        <w:tc>
          <w:tcPr>
            <w:tcW w:w="417" w:type="pct"/>
            <w:tcBorders>
              <w:left w:val="single" w:sz="8" w:space="0" w:color="auto"/>
              <w:bottom w:val="single" w:sz="8" w:space="0" w:color="auto"/>
              <w:right w:val="single" w:sz="8" w:space="0" w:color="auto"/>
            </w:tcBorders>
            <w:vAlign w:val="center"/>
          </w:tcPr>
          <w:p w14:paraId="14181080" w14:textId="584A8176" w:rsidR="005B6FE9" w:rsidRPr="005B6FE9" w:rsidRDefault="005B6FE9" w:rsidP="005B6FE9">
            <w:pPr>
              <w:jc w:val="center"/>
              <w:rPr>
                <w:color w:val="000000"/>
                <w:sz w:val="18"/>
                <w:szCs w:val="18"/>
              </w:rPr>
            </w:pPr>
            <w:r w:rsidRPr="005B6FE9">
              <w:rPr>
                <w:sz w:val="18"/>
                <w:szCs w:val="18"/>
              </w:rPr>
              <w:t>73.17</w:t>
            </w:r>
          </w:p>
        </w:tc>
        <w:tc>
          <w:tcPr>
            <w:tcW w:w="413" w:type="pct"/>
            <w:tcBorders>
              <w:left w:val="single" w:sz="8" w:space="0" w:color="auto"/>
              <w:bottom w:val="single" w:sz="8" w:space="0" w:color="auto"/>
            </w:tcBorders>
            <w:vAlign w:val="center"/>
          </w:tcPr>
          <w:p w14:paraId="7A3DC12F" w14:textId="11D22F6B" w:rsidR="005B6FE9" w:rsidRPr="005B6FE9" w:rsidRDefault="005B6FE9" w:rsidP="005B6FE9">
            <w:pPr>
              <w:jc w:val="center"/>
              <w:rPr>
                <w:color w:val="000000"/>
                <w:sz w:val="18"/>
                <w:szCs w:val="18"/>
              </w:rPr>
            </w:pPr>
            <w:r w:rsidRPr="005B6FE9">
              <w:rPr>
                <w:sz w:val="18"/>
                <w:szCs w:val="18"/>
              </w:rPr>
              <w:t>281.09</w:t>
            </w:r>
          </w:p>
        </w:tc>
      </w:tr>
      <w:tr w:rsidR="005B6FE9" w:rsidRPr="00F87592" w14:paraId="791A697D" w14:textId="77777777" w:rsidTr="005B6FE9">
        <w:trPr>
          <w:trHeight w:val="379"/>
          <w:jc w:val="center"/>
        </w:trPr>
        <w:tc>
          <w:tcPr>
            <w:tcW w:w="417" w:type="pct"/>
            <w:vMerge w:val="restart"/>
            <w:tcBorders>
              <w:bottom w:val="single" w:sz="8" w:space="0" w:color="auto"/>
              <w:right w:val="single" w:sz="8" w:space="0" w:color="auto"/>
            </w:tcBorders>
            <w:vAlign w:val="center"/>
          </w:tcPr>
          <w:p w14:paraId="7DD6F916" w14:textId="77777777" w:rsidR="005B6FE9" w:rsidRPr="005B6FE9" w:rsidRDefault="005B6FE9" w:rsidP="005B6FE9">
            <w:pPr>
              <w:jc w:val="center"/>
              <w:rPr>
                <w:sz w:val="18"/>
                <w:szCs w:val="18"/>
              </w:rPr>
            </w:pPr>
            <w:r w:rsidRPr="005B6FE9">
              <w:rPr>
                <w:sz w:val="18"/>
                <w:szCs w:val="18"/>
              </w:rPr>
              <w:t>JHT4</w:t>
            </w:r>
          </w:p>
          <w:p w14:paraId="79D03C4C" w14:textId="19B2DD0D" w:rsidR="005B6FE9" w:rsidRPr="005B6FE9" w:rsidRDefault="005B6FE9" w:rsidP="005B6FE9">
            <w:pPr>
              <w:jc w:val="center"/>
              <w:rPr>
                <w:sz w:val="18"/>
                <w:szCs w:val="18"/>
              </w:rPr>
            </w:pPr>
          </w:p>
        </w:tc>
        <w:tc>
          <w:tcPr>
            <w:tcW w:w="417" w:type="pct"/>
            <w:vAlign w:val="center"/>
          </w:tcPr>
          <w:p w14:paraId="44A63728" w14:textId="6CA2FA5B" w:rsidR="005B6FE9" w:rsidRPr="005B6FE9" w:rsidRDefault="005B6FE9" w:rsidP="005B6FE9">
            <w:pPr>
              <w:jc w:val="center"/>
              <w:rPr>
                <w:sz w:val="18"/>
                <w:szCs w:val="18"/>
              </w:rPr>
            </w:pPr>
            <w:r w:rsidRPr="005B6FE9">
              <w:rPr>
                <w:sz w:val="18"/>
                <w:szCs w:val="18"/>
              </w:rPr>
              <w:t>4#</w:t>
            </w:r>
          </w:p>
        </w:tc>
        <w:tc>
          <w:tcPr>
            <w:tcW w:w="417" w:type="pct"/>
            <w:tcBorders>
              <w:left w:val="single" w:sz="8" w:space="0" w:color="auto"/>
              <w:bottom w:val="single" w:sz="8" w:space="0" w:color="auto"/>
              <w:right w:val="single" w:sz="8" w:space="0" w:color="auto"/>
            </w:tcBorders>
            <w:vAlign w:val="center"/>
          </w:tcPr>
          <w:p w14:paraId="379EC3A3" w14:textId="0903452E" w:rsidR="005B6FE9" w:rsidRPr="005B6FE9" w:rsidRDefault="005B6FE9" w:rsidP="005B6FE9">
            <w:pPr>
              <w:jc w:val="center"/>
              <w:rPr>
                <w:color w:val="000000"/>
                <w:sz w:val="18"/>
                <w:szCs w:val="18"/>
              </w:rPr>
            </w:pPr>
            <w:r w:rsidRPr="005B6FE9">
              <w:rPr>
                <w:sz w:val="18"/>
                <w:szCs w:val="18"/>
              </w:rPr>
              <w:t>76.00</w:t>
            </w:r>
          </w:p>
        </w:tc>
        <w:tc>
          <w:tcPr>
            <w:tcW w:w="417" w:type="pct"/>
            <w:tcBorders>
              <w:left w:val="single" w:sz="8" w:space="0" w:color="auto"/>
              <w:bottom w:val="single" w:sz="8" w:space="0" w:color="auto"/>
              <w:right w:val="single" w:sz="8" w:space="0" w:color="auto"/>
            </w:tcBorders>
            <w:vAlign w:val="center"/>
          </w:tcPr>
          <w:p w14:paraId="60C41057" w14:textId="54F928F1" w:rsidR="005B6FE9" w:rsidRPr="005B6FE9" w:rsidRDefault="005B6FE9" w:rsidP="005B6FE9">
            <w:pPr>
              <w:jc w:val="center"/>
              <w:rPr>
                <w:color w:val="000000"/>
                <w:sz w:val="18"/>
                <w:szCs w:val="18"/>
              </w:rPr>
            </w:pPr>
            <w:r w:rsidRPr="005B6FE9">
              <w:rPr>
                <w:sz w:val="18"/>
                <w:szCs w:val="18"/>
              </w:rPr>
              <w:t>491.64</w:t>
            </w:r>
          </w:p>
        </w:tc>
        <w:tc>
          <w:tcPr>
            <w:tcW w:w="417" w:type="pct"/>
            <w:tcBorders>
              <w:left w:val="single" w:sz="8" w:space="0" w:color="auto"/>
              <w:bottom w:val="single" w:sz="8" w:space="0" w:color="auto"/>
              <w:right w:val="single" w:sz="8" w:space="0" w:color="auto"/>
            </w:tcBorders>
            <w:vAlign w:val="center"/>
          </w:tcPr>
          <w:p w14:paraId="5CB3C86C" w14:textId="434A8A68" w:rsidR="005B6FE9" w:rsidRPr="005B6FE9" w:rsidRDefault="005B6FE9" w:rsidP="005B6FE9">
            <w:pPr>
              <w:jc w:val="center"/>
              <w:rPr>
                <w:color w:val="000000"/>
                <w:sz w:val="18"/>
                <w:szCs w:val="18"/>
              </w:rPr>
            </w:pPr>
            <w:r w:rsidRPr="005B6FE9">
              <w:rPr>
                <w:sz w:val="18"/>
                <w:szCs w:val="18"/>
              </w:rPr>
              <w:t>69.60</w:t>
            </w:r>
          </w:p>
        </w:tc>
        <w:tc>
          <w:tcPr>
            <w:tcW w:w="417" w:type="pct"/>
            <w:tcBorders>
              <w:left w:val="single" w:sz="8" w:space="0" w:color="auto"/>
              <w:bottom w:val="single" w:sz="8" w:space="0" w:color="auto"/>
              <w:right w:val="single" w:sz="12" w:space="0" w:color="auto"/>
            </w:tcBorders>
            <w:vAlign w:val="center"/>
          </w:tcPr>
          <w:p w14:paraId="781CC9DF" w14:textId="7D8CB2C3" w:rsidR="005B6FE9" w:rsidRPr="005B6FE9" w:rsidRDefault="005B6FE9" w:rsidP="005B6FE9">
            <w:pPr>
              <w:jc w:val="center"/>
              <w:rPr>
                <w:color w:val="000000"/>
                <w:sz w:val="18"/>
                <w:szCs w:val="18"/>
              </w:rPr>
            </w:pPr>
            <w:r w:rsidRPr="005B6FE9">
              <w:rPr>
                <w:sz w:val="18"/>
                <w:szCs w:val="18"/>
              </w:rPr>
              <w:t>306.24</w:t>
            </w:r>
          </w:p>
        </w:tc>
        <w:tc>
          <w:tcPr>
            <w:tcW w:w="417" w:type="pct"/>
            <w:vMerge w:val="restart"/>
            <w:tcBorders>
              <w:left w:val="single" w:sz="12" w:space="0" w:color="auto"/>
              <w:right w:val="single" w:sz="8" w:space="0" w:color="auto"/>
            </w:tcBorders>
            <w:vAlign w:val="center"/>
          </w:tcPr>
          <w:p w14:paraId="75E2661E" w14:textId="77777777" w:rsidR="005B6FE9" w:rsidRPr="005B6FE9" w:rsidRDefault="005B6FE9" w:rsidP="005B6FE9">
            <w:pPr>
              <w:jc w:val="center"/>
              <w:rPr>
                <w:sz w:val="18"/>
                <w:szCs w:val="18"/>
              </w:rPr>
            </w:pPr>
            <w:r w:rsidRPr="005B6FE9">
              <w:rPr>
                <w:sz w:val="18"/>
                <w:szCs w:val="18"/>
              </w:rPr>
              <w:t>JHT12</w:t>
            </w:r>
          </w:p>
          <w:p w14:paraId="03796CC5" w14:textId="2429E27C" w:rsidR="005B6FE9" w:rsidRPr="005B6FE9" w:rsidRDefault="005B6FE9" w:rsidP="005B6FE9">
            <w:pPr>
              <w:jc w:val="center"/>
              <w:rPr>
                <w:sz w:val="18"/>
                <w:szCs w:val="18"/>
              </w:rPr>
            </w:pPr>
          </w:p>
        </w:tc>
        <w:tc>
          <w:tcPr>
            <w:tcW w:w="417" w:type="pct"/>
            <w:vAlign w:val="center"/>
          </w:tcPr>
          <w:p w14:paraId="644E85AD" w14:textId="04DA74F9" w:rsidR="005B6FE9" w:rsidRPr="005B6FE9" w:rsidRDefault="005B6FE9" w:rsidP="005B6FE9">
            <w:pPr>
              <w:jc w:val="center"/>
              <w:rPr>
                <w:sz w:val="18"/>
                <w:szCs w:val="18"/>
              </w:rPr>
            </w:pPr>
            <w:r w:rsidRPr="005B6FE9">
              <w:rPr>
                <w:sz w:val="18"/>
                <w:szCs w:val="18"/>
              </w:rPr>
              <w:t>4#</w:t>
            </w:r>
          </w:p>
        </w:tc>
        <w:tc>
          <w:tcPr>
            <w:tcW w:w="417" w:type="pct"/>
            <w:vAlign w:val="center"/>
          </w:tcPr>
          <w:p w14:paraId="336B1BF5" w14:textId="0A617FBC"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2F1C653D" w14:textId="6D338EAD" w:rsidR="005B6FE9" w:rsidRPr="005B6FE9" w:rsidRDefault="005B6FE9" w:rsidP="005B6FE9">
            <w:pPr>
              <w:jc w:val="center"/>
              <w:rPr>
                <w:color w:val="000000"/>
                <w:sz w:val="18"/>
                <w:szCs w:val="18"/>
              </w:rPr>
            </w:pPr>
            <w:r w:rsidRPr="005B6FE9">
              <w:rPr>
                <w:sz w:val="18"/>
                <w:szCs w:val="18"/>
              </w:rPr>
              <w:t>434.21</w:t>
            </w:r>
          </w:p>
        </w:tc>
        <w:tc>
          <w:tcPr>
            <w:tcW w:w="417" w:type="pct"/>
            <w:tcBorders>
              <w:left w:val="single" w:sz="8" w:space="0" w:color="auto"/>
              <w:bottom w:val="single" w:sz="8" w:space="0" w:color="auto"/>
              <w:right w:val="single" w:sz="8" w:space="0" w:color="auto"/>
            </w:tcBorders>
            <w:vAlign w:val="center"/>
          </w:tcPr>
          <w:p w14:paraId="6F64A9D4" w14:textId="7C41979B" w:rsidR="005B6FE9" w:rsidRPr="005B6FE9" w:rsidRDefault="005B6FE9" w:rsidP="005B6FE9">
            <w:pPr>
              <w:jc w:val="center"/>
              <w:rPr>
                <w:color w:val="000000"/>
                <w:sz w:val="18"/>
                <w:szCs w:val="18"/>
              </w:rPr>
            </w:pPr>
            <w:r w:rsidRPr="005B6FE9">
              <w:rPr>
                <w:sz w:val="18"/>
                <w:szCs w:val="18"/>
              </w:rPr>
              <w:t>72.87</w:t>
            </w:r>
          </w:p>
        </w:tc>
        <w:tc>
          <w:tcPr>
            <w:tcW w:w="413" w:type="pct"/>
            <w:tcBorders>
              <w:left w:val="single" w:sz="8" w:space="0" w:color="auto"/>
              <w:bottom w:val="single" w:sz="8" w:space="0" w:color="auto"/>
            </w:tcBorders>
            <w:vAlign w:val="center"/>
          </w:tcPr>
          <w:p w14:paraId="03D40D99" w14:textId="7AF1AA94" w:rsidR="005B6FE9" w:rsidRPr="005B6FE9" w:rsidRDefault="005B6FE9" w:rsidP="005B6FE9">
            <w:pPr>
              <w:jc w:val="center"/>
              <w:rPr>
                <w:color w:val="000000"/>
                <w:sz w:val="18"/>
                <w:szCs w:val="18"/>
              </w:rPr>
            </w:pPr>
            <w:r w:rsidRPr="005B6FE9">
              <w:rPr>
                <w:sz w:val="18"/>
                <w:szCs w:val="18"/>
              </w:rPr>
              <w:t>278.21</w:t>
            </w:r>
          </w:p>
        </w:tc>
      </w:tr>
      <w:tr w:rsidR="005B6FE9" w:rsidRPr="00F87592" w14:paraId="6FE869DF" w14:textId="77777777" w:rsidTr="005B6FE9">
        <w:trPr>
          <w:trHeight w:val="379"/>
          <w:jc w:val="center"/>
        </w:trPr>
        <w:tc>
          <w:tcPr>
            <w:tcW w:w="417" w:type="pct"/>
            <w:vMerge/>
            <w:tcBorders>
              <w:bottom w:val="single" w:sz="8" w:space="0" w:color="auto"/>
              <w:right w:val="single" w:sz="8" w:space="0" w:color="auto"/>
            </w:tcBorders>
            <w:vAlign w:val="center"/>
          </w:tcPr>
          <w:p w14:paraId="054DE87C" w14:textId="77777777" w:rsidR="005B6FE9" w:rsidRPr="005B6FE9" w:rsidRDefault="005B6FE9" w:rsidP="005B6FE9">
            <w:pPr>
              <w:jc w:val="center"/>
              <w:rPr>
                <w:sz w:val="18"/>
                <w:szCs w:val="18"/>
              </w:rPr>
            </w:pPr>
          </w:p>
        </w:tc>
        <w:tc>
          <w:tcPr>
            <w:tcW w:w="417" w:type="pct"/>
            <w:vAlign w:val="center"/>
          </w:tcPr>
          <w:p w14:paraId="18DC8B21" w14:textId="248A9CA3"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bottom w:val="single" w:sz="8" w:space="0" w:color="auto"/>
              <w:right w:val="single" w:sz="8" w:space="0" w:color="auto"/>
            </w:tcBorders>
            <w:vAlign w:val="center"/>
          </w:tcPr>
          <w:p w14:paraId="5FD23FA9" w14:textId="6666FCD2" w:rsidR="005B6FE9" w:rsidRPr="005B6FE9" w:rsidRDefault="005B6FE9" w:rsidP="005B6FE9">
            <w:pPr>
              <w:jc w:val="center"/>
              <w:rPr>
                <w:color w:val="000000"/>
                <w:sz w:val="18"/>
                <w:szCs w:val="18"/>
              </w:rPr>
            </w:pPr>
            <w:r w:rsidRPr="005B6FE9">
              <w:rPr>
                <w:sz w:val="18"/>
                <w:szCs w:val="18"/>
              </w:rPr>
              <w:t>76.00</w:t>
            </w:r>
          </w:p>
        </w:tc>
        <w:tc>
          <w:tcPr>
            <w:tcW w:w="417" w:type="pct"/>
            <w:tcBorders>
              <w:left w:val="single" w:sz="8" w:space="0" w:color="auto"/>
              <w:bottom w:val="single" w:sz="8" w:space="0" w:color="auto"/>
              <w:right w:val="single" w:sz="8" w:space="0" w:color="auto"/>
            </w:tcBorders>
            <w:vAlign w:val="center"/>
          </w:tcPr>
          <w:p w14:paraId="1FE12BF6" w14:textId="05A0773A" w:rsidR="005B6FE9" w:rsidRPr="005B6FE9" w:rsidRDefault="005B6FE9" w:rsidP="005B6FE9">
            <w:pPr>
              <w:jc w:val="center"/>
              <w:rPr>
                <w:color w:val="000000"/>
                <w:sz w:val="18"/>
                <w:szCs w:val="18"/>
              </w:rPr>
            </w:pPr>
            <w:r w:rsidRPr="005B6FE9">
              <w:rPr>
                <w:sz w:val="18"/>
                <w:szCs w:val="18"/>
              </w:rPr>
              <w:t>492.53</w:t>
            </w:r>
          </w:p>
        </w:tc>
        <w:tc>
          <w:tcPr>
            <w:tcW w:w="417" w:type="pct"/>
            <w:tcBorders>
              <w:left w:val="single" w:sz="8" w:space="0" w:color="auto"/>
              <w:bottom w:val="single" w:sz="8" w:space="0" w:color="auto"/>
              <w:right w:val="single" w:sz="8" w:space="0" w:color="auto"/>
            </w:tcBorders>
            <w:vAlign w:val="center"/>
          </w:tcPr>
          <w:p w14:paraId="1C602F9F" w14:textId="4B218953" w:rsidR="005B6FE9" w:rsidRPr="005B6FE9" w:rsidRDefault="005B6FE9" w:rsidP="005B6FE9">
            <w:pPr>
              <w:jc w:val="center"/>
              <w:rPr>
                <w:color w:val="000000"/>
                <w:sz w:val="18"/>
                <w:szCs w:val="18"/>
              </w:rPr>
            </w:pPr>
            <w:r w:rsidRPr="005B6FE9">
              <w:rPr>
                <w:sz w:val="18"/>
                <w:szCs w:val="18"/>
              </w:rPr>
              <w:t>69.69</w:t>
            </w:r>
          </w:p>
        </w:tc>
        <w:tc>
          <w:tcPr>
            <w:tcW w:w="417" w:type="pct"/>
            <w:tcBorders>
              <w:left w:val="single" w:sz="8" w:space="0" w:color="auto"/>
              <w:bottom w:val="single" w:sz="8" w:space="0" w:color="auto"/>
              <w:right w:val="single" w:sz="12" w:space="0" w:color="auto"/>
            </w:tcBorders>
            <w:vAlign w:val="center"/>
          </w:tcPr>
          <w:p w14:paraId="310FA388" w14:textId="29C082CF" w:rsidR="005B6FE9" w:rsidRPr="005B6FE9" w:rsidRDefault="005B6FE9" w:rsidP="005B6FE9">
            <w:pPr>
              <w:jc w:val="center"/>
              <w:rPr>
                <w:color w:val="000000"/>
                <w:sz w:val="18"/>
                <w:szCs w:val="18"/>
              </w:rPr>
            </w:pPr>
            <w:r w:rsidRPr="005B6FE9">
              <w:rPr>
                <w:sz w:val="18"/>
                <w:szCs w:val="18"/>
              </w:rPr>
              <w:t>307.23</w:t>
            </w:r>
          </w:p>
        </w:tc>
        <w:tc>
          <w:tcPr>
            <w:tcW w:w="417" w:type="pct"/>
            <w:vMerge/>
            <w:tcBorders>
              <w:left w:val="single" w:sz="12" w:space="0" w:color="auto"/>
              <w:right w:val="single" w:sz="8" w:space="0" w:color="auto"/>
            </w:tcBorders>
            <w:vAlign w:val="center"/>
          </w:tcPr>
          <w:p w14:paraId="400157CC" w14:textId="77777777" w:rsidR="005B6FE9" w:rsidRPr="005B6FE9" w:rsidRDefault="005B6FE9" w:rsidP="005B6FE9">
            <w:pPr>
              <w:jc w:val="center"/>
              <w:rPr>
                <w:sz w:val="18"/>
                <w:szCs w:val="18"/>
              </w:rPr>
            </w:pPr>
          </w:p>
        </w:tc>
        <w:tc>
          <w:tcPr>
            <w:tcW w:w="417" w:type="pct"/>
            <w:vAlign w:val="center"/>
          </w:tcPr>
          <w:p w14:paraId="0E91FA37" w14:textId="547EB0FC" w:rsidR="005B6FE9" w:rsidRPr="005B6FE9" w:rsidRDefault="005B6FE9" w:rsidP="005B6FE9">
            <w:pPr>
              <w:jc w:val="center"/>
              <w:rPr>
                <w:sz w:val="18"/>
                <w:szCs w:val="18"/>
              </w:rPr>
            </w:pPr>
            <w:r w:rsidRPr="005B6FE9">
              <w:rPr>
                <w:sz w:val="18"/>
                <w:szCs w:val="18"/>
              </w:rPr>
              <w:t>5#</w:t>
            </w:r>
          </w:p>
        </w:tc>
        <w:tc>
          <w:tcPr>
            <w:tcW w:w="417" w:type="pct"/>
            <w:vAlign w:val="center"/>
          </w:tcPr>
          <w:p w14:paraId="1138BFF0" w14:textId="323FDD97" w:rsidR="005B6FE9" w:rsidRPr="005B6FE9" w:rsidRDefault="005B6FE9" w:rsidP="005B6FE9">
            <w:pPr>
              <w:jc w:val="center"/>
              <w:rPr>
                <w:rFonts w:ascii="宋体" w:hAnsi="宋体" w:cs="宋体"/>
                <w:color w:val="FF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49281741" w14:textId="37BF3D7C" w:rsidR="005B6FE9" w:rsidRPr="005B6FE9" w:rsidRDefault="005B6FE9" w:rsidP="005B6FE9">
            <w:pPr>
              <w:jc w:val="center"/>
              <w:rPr>
                <w:rFonts w:ascii="宋体" w:hAnsi="宋体" w:cs="宋体"/>
                <w:color w:val="FF0000"/>
                <w:sz w:val="18"/>
                <w:szCs w:val="18"/>
              </w:rPr>
            </w:pPr>
            <w:r w:rsidRPr="005B6FE9">
              <w:rPr>
                <w:sz w:val="18"/>
                <w:szCs w:val="18"/>
              </w:rPr>
              <w:t>434.11</w:t>
            </w:r>
          </w:p>
        </w:tc>
        <w:tc>
          <w:tcPr>
            <w:tcW w:w="417" w:type="pct"/>
            <w:tcBorders>
              <w:left w:val="single" w:sz="8" w:space="0" w:color="auto"/>
              <w:bottom w:val="single" w:sz="8" w:space="0" w:color="auto"/>
              <w:right w:val="single" w:sz="8" w:space="0" w:color="auto"/>
            </w:tcBorders>
            <w:vAlign w:val="center"/>
          </w:tcPr>
          <w:p w14:paraId="2210F3E1" w14:textId="16B6614E" w:rsidR="005B6FE9" w:rsidRPr="005B6FE9" w:rsidRDefault="005B6FE9" w:rsidP="005B6FE9">
            <w:pPr>
              <w:jc w:val="center"/>
              <w:rPr>
                <w:rFonts w:ascii="宋体" w:hAnsi="宋体" w:cs="宋体"/>
                <w:color w:val="FF0000"/>
                <w:sz w:val="18"/>
                <w:szCs w:val="18"/>
              </w:rPr>
            </w:pPr>
            <w:r w:rsidRPr="005B6FE9">
              <w:rPr>
                <w:sz w:val="18"/>
                <w:szCs w:val="18"/>
              </w:rPr>
              <w:t>72.86</w:t>
            </w:r>
          </w:p>
        </w:tc>
        <w:tc>
          <w:tcPr>
            <w:tcW w:w="413" w:type="pct"/>
            <w:tcBorders>
              <w:left w:val="single" w:sz="8" w:space="0" w:color="auto"/>
              <w:bottom w:val="single" w:sz="8" w:space="0" w:color="auto"/>
            </w:tcBorders>
            <w:vAlign w:val="center"/>
          </w:tcPr>
          <w:p w14:paraId="7F68BB5A" w14:textId="6DED61AF" w:rsidR="005B6FE9" w:rsidRPr="005B6FE9" w:rsidRDefault="005B6FE9" w:rsidP="005B6FE9">
            <w:pPr>
              <w:jc w:val="center"/>
              <w:rPr>
                <w:rFonts w:ascii="宋体" w:hAnsi="宋体" w:cs="宋体"/>
                <w:color w:val="FF0000"/>
                <w:sz w:val="18"/>
                <w:szCs w:val="18"/>
              </w:rPr>
            </w:pPr>
            <w:r w:rsidRPr="005B6FE9">
              <w:rPr>
                <w:sz w:val="18"/>
                <w:szCs w:val="18"/>
              </w:rPr>
              <w:t>278.11</w:t>
            </w:r>
          </w:p>
        </w:tc>
      </w:tr>
      <w:tr w:rsidR="005B6FE9" w:rsidRPr="00F87592" w14:paraId="23710CAD" w14:textId="77777777" w:rsidTr="005B6FE9">
        <w:trPr>
          <w:trHeight w:val="379"/>
          <w:jc w:val="center"/>
        </w:trPr>
        <w:tc>
          <w:tcPr>
            <w:tcW w:w="417" w:type="pct"/>
            <w:vMerge/>
            <w:tcBorders>
              <w:bottom w:val="single" w:sz="8" w:space="0" w:color="auto"/>
              <w:right w:val="single" w:sz="8" w:space="0" w:color="auto"/>
            </w:tcBorders>
            <w:vAlign w:val="center"/>
          </w:tcPr>
          <w:p w14:paraId="42328BB8" w14:textId="77777777" w:rsidR="005B6FE9" w:rsidRPr="005B6FE9" w:rsidRDefault="005B6FE9" w:rsidP="005B6FE9">
            <w:pPr>
              <w:jc w:val="center"/>
              <w:rPr>
                <w:sz w:val="18"/>
                <w:szCs w:val="18"/>
              </w:rPr>
            </w:pPr>
          </w:p>
        </w:tc>
        <w:tc>
          <w:tcPr>
            <w:tcW w:w="417" w:type="pct"/>
            <w:vAlign w:val="center"/>
          </w:tcPr>
          <w:p w14:paraId="2826E77D" w14:textId="5EC54E36" w:rsidR="005B6FE9" w:rsidRPr="005B6FE9" w:rsidRDefault="005B6FE9" w:rsidP="005B6FE9">
            <w:pPr>
              <w:jc w:val="center"/>
              <w:rPr>
                <w:sz w:val="18"/>
                <w:szCs w:val="18"/>
              </w:rPr>
            </w:pPr>
          </w:p>
        </w:tc>
        <w:tc>
          <w:tcPr>
            <w:tcW w:w="417" w:type="pct"/>
            <w:tcBorders>
              <w:left w:val="single" w:sz="8" w:space="0" w:color="auto"/>
              <w:bottom w:val="single" w:sz="8" w:space="0" w:color="auto"/>
              <w:right w:val="single" w:sz="8" w:space="0" w:color="auto"/>
            </w:tcBorders>
            <w:vAlign w:val="center"/>
          </w:tcPr>
          <w:p w14:paraId="778B717C" w14:textId="7190E59B"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3B8DA266" w14:textId="4579ED49"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439C02BD" w14:textId="6924D7DB"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12" w:space="0" w:color="auto"/>
            </w:tcBorders>
            <w:vAlign w:val="center"/>
          </w:tcPr>
          <w:p w14:paraId="5321E4C6" w14:textId="43A69813" w:rsidR="005B6FE9" w:rsidRPr="005B6FE9" w:rsidRDefault="005B6FE9" w:rsidP="005B6FE9">
            <w:pPr>
              <w:jc w:val="center"/>
              <w:rPr>
                <w:color w:val="000000"/>
                <w:sz w:val="18"/>
                <w:szCs w:val="18"/>
              </w:rPr>
            </w:pPr>
          </w:p>
        </w:tc>
        <w:tc>
          <w:tcPr>
            <w:tcW w:w="417" w:type="pct"/>
            <w:vMerge/>
            <w:tcBorders>
              <w:left w:val="single" w:sz="12" w:space="0" w:color="auto"/>
              <w:right w:val="single" w:sz="8" w:space="0" w:color="auto"/>
            </w:tcBorders>
            <w:vAlign w:val="center"/>
          </w:tcPr>
          <w:p w14:paraId="56527125" w14:textId="77777777" w:rsidR="005B6FE9" w:rsidRPr="005B6FE9" w:rsidRDefault="005B6FE9" w:rsidP="005B6FE9">
            <w:pPr>
              <w:jc w:val="center"/>
              <w:rPr>
                <w:sz w:val="18"/>
                <w:szCs w:val="18"/>
              </w:rPr>
            </w:pPr>
          </w:p>
        </w:tc>
        <w:tc>
          <w:tcPr>
            <w:tcW w:w="417" w:type="pct"/>
            <w:vAlign w:val="center"/>
          </w:tcPr>
          <w:p w14:paraId="33CB83E4" w14:textId="3A7F7ACC" w:rsidR="005B6FE9" w:rsidRPr="005B6FE9" w:rsidRDefault="005B6FE9" w:rsidP="005B6FE9">
            <w:pPr>
              <w:jc w:val="center"/>
              <w:rPr>
                <w:sz w:val="18"/>
                <w:szCs w:val="18"/>
              </w:rPr>
            </w:pPr>
            <w:r w:rsidRPr="005B6FE9">
              <w:rPr>
                <w:sz w:val="18"/>
                <w:szCs w:val="18"/>
              </w:rPr>
              <w:t>6#</w:t>
            </w:r>
          </w:p>
        </w:tc>
        <w:tc>
          <w:tcPr>
            <w:tcW w:w="417" w:type="pct"/>
            <w:vAlign w:val="center"/>
          </w:tcPr>
          <w:p w14:paraId="218F8770" w14:textId="7DE4FABB" w:rsidR="005B6FE9" w:rsidRPr="005B6FE9" w:rsidRDefault="005B6FE9" w:rsidP="005B6FE9">
            <w:pPr>
              <w:jc w:val="center"/>
              <w:rPr>
                <w:rFonts w:ascii="宋体" w:hAnsi="宋体" w:cs="宋体"/>
                <w:color w:val="FF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1A4BA3B7" w14:textId="785A895D" w:rsidR="005B6FE9" w:rsidRPr="005B6FE9" w:rsidRDefault="005B6FE9" w:rsidP="005B6FE9">
            <w:pPr>
              <w:jc w:val="center"/>
              <w:rPr>
                <w:rFonts w:ascii="宋体" w:hAnsi="宋体" w:cs="宋体"/>
                <w:color w:val="FF0000"/>
                <w:sz w:val="18"/>
                <w:szCs w:val="18"/>
              </w:rPr>
            </w:pPr>
            <w:r w:rsidRPr="005B6FE9">
              <w:rPr>
                <w:sz w:val="18"/>
                <w:szCs w:val="18"/>
              </w:rPr>
              <w:t>436.78</w:t>
            </w:r>
          </w:p>
        </w:tc>
        <w:tc>
          <w:tcPr>
            <w:tcW w:w="417" w:type="pct"/>
            <w:tcBorders>
              <w:left w:val="single" w:sz="8" w:space="0" w:color="auto"/>
              <w:bottom w:val="single" w:sz="8" w:space="0" w:color="auto"/>
              <w:right w:val="single" w:sz="8" w:space="0" w:color="auto"/>
            </w:tcBorders>
            <w:vAlign w:val="center"/>
          </w:tcPr>
          <w:p w14:paraId="62D456A8" w14:textId="7D20E8BA" w:rsidR="005B6FE9" w:rsidRPr="005B6FE9" w:rsidRDefault="005B6FE9" w:rsidP="005B6FE9">
            <w:pPr>
              <w:jc w:val="center"/>
              <w:rPr>
                <w:rFonts w:ascii="宋体" w:hAnsi="宋体" w:cs="宋体"/>
                <w:color w:val="FF0000"/>
                <w:sz w:val="18"/>
                <w:szCs w:val="18"/>
              </w:rPr>
            </w:pPr>
            <w:r w:rsidRPr="005B6FE9">
              <w:rPr>
                <w:sz w:val="18"/>
                <w:szCs w:val="18"/>
              </w:rPr>
              <w:t>73.17</w:t>
            </w:r>
          </w:p>
        </w:tc>
        <w:tc>
          <w:tcPr>
            <w:tcW w:w="413" w:type="pct"/>
            <w:tcBorders>
              <w:left w:val="single" w:sz="8" w:space="0" w:color="auto"/>
              <w:bottom w:val="single" w:sz="8" w:space="0" w:color="auto"/>
            </w:tcBorders>
            <w:vAlign w:val="center"/>
          </w:tcPr>
          <w:p w14:paraId="070D4732" w14:textId="28CEF033" w:rsidR="005B6FE9" w:rsidRPr="005B6FE9" w:rsidRDefault="005B6FE9" w:rsidP="005B6FE9">
            <w:pPr>
              <w:jc w:val="center"/>
              <w:rPr>
                <w:rFonts w:ascii="宋体" w:hAnsi="宋体" w:cs="宋体"/>
                <w:color w:val="FF0000"/>
                <w:sz w:val="18"/>
                <w:szCs w:val="18"/>
              </w:rPr>
            </w:pPr>
            <w:r w:rsidRPr="005B6FE9">
              <w:rPr>
                <w:sz w:val="18"/>
                <w:szCs w:val="18"/>
              </w:rPr>
              <w:t>281.09</w:t>
            </w:r>
          </w:p>
        </w:tc>
      </w:tr>
      <w:tr w:rsidR="005B6FE9" w:rsidRPr="00F87592" w14:paraId="0237B875"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7E2BA4BE" w14:textId="77777777" w:rsidR="005B6FE9" w:rsidRPr="005B6FE9" w:rsidRDefault="005B6FE9" w:rsidP="005B6FE9">
            <w:pPr>
              <w:jc w:val="center"/>
              <w:rPr>
                <w:sz w:val="18"/>
                <w:szCs w:val="18"/>
              </w:rPr>
            </w:pPr>
            <w:r w:rsidRPr="005B6FE9">
              <w:rPr>
                <w:sz w:val="18"/>
                <w:szCs w:val="18"/>
              </w:rPr>
              <w:t>JHT5</w:t>
            </w:r>
          </w:p>
          <w:p w14:paraId="5C8ECD2D" w14:textId="3C1B4B7C" w:rsidR="005B6FE9" w:rsidRPr="005B6FE9" w:rsidRDefault="005B6FE9" w:rsidP="005B6FE9">
            <w:pPr>
              <w:jc w:val="center"/>
              <w:rPr>
                <w:sz w:val="18"/>
                <w:szCs w:val="18"/>
              </w:rPr>
            </w:pPr>
          </w:p>
        </w:tc>
        <w:tc>
          <w:tcPr>
            <w:tcW w:w="417" w:type="pct"/>
            <w:vAlign w:val="center"/>
          </w:tcPr>
          <w:p w14:paraId="6D6226D7" w14:textId="4FC86A03" w:rsidR="005B6FE9" w:rsidRPr="005B6FE9" w:rsidRDefault="005B6FE9" w:rsidP="005B6FE9">
            <w:pPr>
              <w:jc w:val="center"/>
              <w:rPr>
                <w:sz w:val="18"/>
                <w:szCs w:val="18"/>
              </w:rPr>
            </w:pPr>
            <w:r w:rsidRPr="005B6FE9">
              <w:rPr>
                <w:sz w:val="18"/>
                <w:szCs w:val="18"/>
              </w:rPr>
              <w:t>4#</w:t>
            </w:r>
          </w:p>
        </w:tc>
        <w:tc>
          <w:tcPr>
            <w:tcW w:w="417" w:type="pct"/>
            <w:vAlign w:val="center"/>
          </w:tcPr>
          <w:p w14:paraId="6978EABB" w14:textId="19630CB4"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5ED20609" w14:textId="617D5EC3" w:rsidR="005B6FE9" w:rsidRPr="005B6FE9" w:rsidRDefault="005B6FE9" w:rsidP="005B6FE9">
            <w:pPr>
              <w:jc w:val="center"/>
              <w:rPr>
                <w:color w:val="000000"/>
                <w:sz w:val="18"/>
                <w:szCs w:val="18"/>
              </w:rPr>
            </w:pPr>
            <w:r w:rsidRPr="005B6FE9">
              <w:rPr>
                <w:sz w:val="18"/>
                <w:szCs w:val="18"/>
              </w:rPr>
              <w:t>461.82</w:t>
            </w:r>
          </w:p>
        </w:tc>
        <w:tc>
          <w:tcPr>
            <w:tcW w:w="417" w:type="pct"/>
            <w:tcBorders>
              <w:left w:val="single" w:sz="8" w:space="0" w:color="auto"/>
              <w:bottom w:val="single" w:sz="8" w:space="0" w:color="auto"/>
              <w:right w:val="single" w:sz="8" w:space="0" w:color="auto"/>
            </w:tcBorders>
            <w:vAlign w:val="center"/>
          </w:tcPr>
          <w:p w14:paraId="3A3E7C02" w14:textId="78684968" w:rsidR="005B6FE9" w:rsidRPr="005B6FE9" w:rsidRDefault="005B6FE9" w:rsidP="005B6FE9">
            <w:pPr>
              <w:jc w:val="center"/>
              <w:rPr>
                <w:color w:val="000000"/>
                <w:sz w:val="18"/>
                <w:szCs w:val="18"/>
              </w:rPr>
            </w:pPr>
            <w:r w:rsidRPr="005B6FE9">
              <w:rPr>
                <w:sz w:val="18"/>
                <w:szCs w:val="18"/>
              </w:rPr>
              <w:t>75.93</w:t>
            </w:r>
          </w:p>
        </w:tc>
        <w:tc>
          <w:tcPr>
            <w:tcW w:w="417" w:type="pct"/>
            <w:tcBorders>
              <w:left w:val="single" w:sz="8" w:space="0" w:color="auto"/>
              <w:bottom w:val="single" w:sz="8" w:space="0" w:color="auto"/>
              <w:right w:val="single" w:sz="12" w:space="0" w:color="auto"/>
            </w:tcBorders>
            <w:vAlign w:val="center"/>
          </w:tcPr>
          <w:p w14:paraId="0A28326B" w14:textId="32D1F7C7" w:rsidR="005B6FE9" w:rsidRPr="005B6FE9" w:rsidRDefault="005B6FE9" w:rsidP="005B6FE9">
            <w:pPr>
              <w:jc w:val="center"/>
              <w:rPr>
                <w:color w:val="000000"/>
                <w:sz w:val="18"/>
                <w:szCs w:val="18"/>
              </w:rPr>
            </w:pPr>
            <w:r w:rsidRPr="005B6FE9">
              <w:rPr>
                <w:sz w:val="18"/>
                <w:szCs w:val="18"/>
              </w:rPr>
              <w:t>308.92</w:t>
            </w:r>
          </w:p>
        </w:tc>
        <w:tc>
          <w:tcPr>
            <w:tcW w:w="417" w:type="pct"/>
            <w:vMerge w:val="restart"/>
            <w:tcBorders>
              <w:top w:val="single" w:sz="8" w:space="0" w:color="auto"/>
              <w:left w:val="single" w:sz="12" w:space="0" w:color="auto"/>
              <w:right w:val="single" w:sz="8" w:space="0" w:color="auto"/>
            </w:tcBorders>
            <w:vAlign w:val="center"/>
          </w:tcPr>
          <w:p w14:paraId="488BBF5F" w14:textId="77777777" w:rsidR="005B6FE9" w:rsidRPr="005B6FE9" w:rsidRDefault="005B6FE9" w:rsidP="005B6FE9">
            <w:pPr>
              <w:jc w:val="center"/>
              <w:rPr>
                <w:sz w:val="18"/>
                <w:szCs w:val="18"/>
              </w:rPr>
            </w:pPr>
            <w:r w:rsidRPr="005B6FE9">
              <w:rPr>
                <w:sz w:val="18"/>
                <w:szCs w:val="18"/>
              </w:rPr>
              <w:t>JHT13</w:t>
            </w:r>
          </w:p>
          <w:p w14:paraId="4322F69B" w14:textId="5BAAF527" w:rsidR="005B6FE9" w:rsidRPr="005B6FE9" w:rsidRDefault="005B6FE9" w:rsidP="005B6FE9">
            <w:pPr>
              <w:jc w:val="center"/>
              <w:rPr>
                <w:sz w:val="18"/>
                <w:szCs w:val="18"/>
              </w:rPr>
            </w:pPr>
          </w:p>
        </w:tc>
        <w:tc>
          <w:tcPr>
            <w:tcW w:w="417" w:type="pct"/>
            <w:vAlign w:val="center"/>
          </w:tcPr>
          <w:p w14:paraId="2F5B79F1" w14:textId="308B77C9" w:rsidR="005B6FE9" w:rsidRPr="005B6FE9" w:rsidRDefault="005B6FE9" w:rsidP="005B6FE9">
            <w:pPr>
              <w:jc w:val="center"/>
              <w:rPr>
                <w:sz w:val="18"/>
                <w:szCs w:val="18"/>
              </w:rPr>
            </w:pPr>
            <w:r w:rsidRPr="005B6FE9">
              <w:rPr>
                <w:sz w:val="18"/>
                <w:szCs w:val="18"/>
              </w:rPr>
              <w:t>4#</w:t>
            </w:r>
          </w:p>
        </w:tc>
        <w:tc>
          <w:tcPr>
            <w:tcW w:w="417" w:type="pct"/>
            <w:vAlign w:val="center"/>
          </w:tcPr>
          <w:p w14:paraId="6361E006" w14:textId="38AD4851"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3CDC3F57" w14:textId="4F9AEB9D" w:rsidR="005B6FE9" w:rsidRPr="005B6FE9" w:rsidRDefault="005B6FE9" w:rsidP="005B6FE9">
            <w:pPr>
              <w:jc w:val="center"/>
              <w:rPr>
                <w:color w:val="000000"/>
                <w:sz w:val="18"/>
                <w:szCs w:val="18"/>
              </w:rPr>
            </w:pPr>
            <w:r w:rsidRPr="005B6FE9">
              <w:rPr>
                <w:sz w:val="18"/>
                <w:szCs w:val="18"/>
              </w:rPr>
              <w:t>488.68</w:t>
            </w:r>
          </w:p>
        </w:tc>
        <w:tc>
          <w:tcPr>
            <w:tcW w:w="417" w:type="pct"/>
            <w:tcBorders>
              <w:left w:val="single" w:sz="8" w:space="0" w:color="auto"/>
              <w:bottom w:val="single" w:sz="8" w:space="0" w:color="auto"/>
              <w:right w:val="single" w:sz="8" w:space="0" w:color="auto"/>
            </w:tcBorders>
            <w:vAlign w:val="center"/>
          </w:tcPr>
          <w:p w14:paraId="6876BB6E" w14:textId="15E5E219" w:rsidR="005B6FE9" w:rsidRPr="005B6FE9" w:rsidRDefault="005B6FE9" w:rsidP="005B6FE9">
            <w:pPr>
              <w:jc w:val="center"/>
              <w:rPr>
                <w:color w:val="000000"/>
                <w:sz w:val="18"/>
                <w:szCs w:val="18"/>
              </w:rPr>
            </w:pPr>
            <w:r w:rsidRPr="005B6FE9">
              <w:rPr>
                <w:sz w:val="18"/>
                <w:szCs w:val="18"/>
              </w:rPr>
              <w:t>69.96</w:t>
            </w:r>
          </w:p>
        </w:tc>
        <w:tc>
          <w:tcPr>
            <w:tcW w:w="413" w:type="pct"/>
            <w:tcBorders>
              <w:left w:val="single" w:sz="8" w:space="0" w:color="auto"/>
              <w:bottom w:val="single" w:sz="8" w:space="0" w:color="auto"/>
            </w:tcBorders>
            <w:vAlign w:val="center"/>
          </w:tcPr>
          <w:p w14:paraId="2E014819" w14:textId="69181358" w:rsidR="005B6FE9" w:rsidRPr="005B6FE9" w:rsidRDefault="005B6FE9" w:rsidP="005B6FE9">
            <w:pPr>
              <w:jc w:val="center"/>
              <w:rPr>
                <w:color w:val="000000"/>
                <w:sz w:val="18"/>
                <w:szCs w:val="18"/>
              </w:rPr>
            </w:pPr>
            <w:r w:rsidRPr="005B6FE9">
              <w:rPr>
                <w:sz w:val="18"/>
                <w:szCs w:val="18"/>
              </w:rPr>
              <w:t>305.81</w:t>
            </w:r>
          </w:p>
        </w:tc>
      </w:tr>
      <w:tr w:rsidR="005B6FE9" w:rsidRPr="00F87592" w14:paraId="6FD9E123" w14:textId="77777777" w:rsidTr="005B6FE9">
        <w:trPr>
          <w:trHeight w:val="379"/>
          <w:jc w:val="center"/>
        </w:trPr>
        <w:tc>
          <w:tcPr>
            <w:tcW w:w="417" w:type="pct"/>
            <w:vMerge/>
            <w:tcBorders>
              <w:bottom w:val="single" w:sz="8" w:space="0" w:color="auto"/>
              <w:right w:val="single" w:sz="8" w:space="0" w:color="auto"/>
            </w:tcBorders>
            <w:vAlign w:val="center"/>
          </w:tcPr>
          <w:p w14:paraId="2EAC1E05" w14:textId="77777777" w:rsidR="005B6FE9" w:rsidRPr="005B6FE9" w:rsidRDefault="005B6FE9" w:rsidP="005B6FE9">
            <w:pPr>
              <w:jc w:val="center"/>
              <w:rPr>
                <w:sz w:val="18"/>
                <w:szCs w:val="18"/>
              </w:rPr>
            </w:pPr>
          </w:p>
        </w:tc>
        <w:tc>
          <w:tcPr>
            <w:tcW w:w="417" w:type="pct"/>
            <w:vAlign w:val="center"/>
          </w:tcPr>
          <w:p w14:paraId="1C088488" w14:textId="434F3472" w:rsidR="005B6FE9" w:rsidRPr="005B6FE9" w:rsidRDefault="005B6FE9" w:rsidP="005B6FE9">
            <w:pPr>
              <w:jc w:val="center"/>
              <w:rPr>
                <w:sz w:val="18"/>
                <w:szCs w:val="18"/>
              </w:rPr>
            </w:pPr>
            <w:r w:rsidRPr="005B6FE9">
              <w:rPr>
                <w:sz w:val="18"/>
                <w:szCs w:val="18"/>
              </w:rPr>
              <w:t>5#</w:t>
            </w:r>
          </w:p>
        </w:tc>
        <w:tc>
          <w:tcPr>
            <w:tcW w:w="417" w:type="pct"/>
            <w:vAlign w:val="center"/>
          </w:tcPr>
          <w:p w14:paraId="0DD1104E" w14:textId="022FD6E1"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286B2AF9" w14:textId="11B730C7" w:rsidR="005B6FE9" w:rsidRPr="005B6FE9" w:rsidRDefault="005B6FE9" w:rsidP="005B6FE9">
            <w:pPr>
              <w:jc w:val="center"/>
              <w:rPr>
                <w:color w:val="000000"/>
                <w:sz w:val="18"/>
                <w:szCs w:val="18"/>
              </w:rPr>
            </w:pPr>
            <w:r w:rsidRPr="005B6FE9">
              <w:rPr>
                <w:sz w:val="18"/>
                <w:szCs w:val="18"/>
              </w:rPr>
              <w:t>462.88</w:t>
            </w:r>
          </w:p>
        </w:tc>
        <w:tc>
          <w:tcPr>
            <w:tcW w:w="417" w:type="pct"/>
            <w:tcBorders>
              <w:left w:val="single" w:sz="8" w:space="0" w:color="auto"/>
              <w:bottom w:val="single" w:sz="8" w:space="0" w:color="auto"/>
              <w:right w:val="single" w:sz="8" w:space="0" w:color="auto"/>
            </w:tcBorders>
            <w:vAlign w:val="center"/>
          </w:tcPr>
          <w:p w14:paraId="325C537F" w14:textId="42B8A96F" w:rsidR="005B6FE9" w:rsidRPr="005B6FE9" w:rsidRDefault="005B6FE9" w:rsidP="005B6FE9">
            <w:pPr>
              <w:jc w:val="center"/>
              <w:rPr>
                <w:color w:val="000000"/>
                <w:sz w:val="18"/>
                <w:szCs w:val="18"/>
              </w:rPr>
            </w:pPr>
            <w:r w:rsidRPr="005B6FE9">
              <w:rPr>
                <w:sz w:val="18"/>
                <w:szCs w:val="18"/>
              </w:rPr>
              <w:t>76.04</w:t>
            </w:r>
          </w:p>
        </w:tc>
        <w:tc>
          <w:tcPr>
            <w:tcW w:w="417" w:type="pct"/>
            <w:tcBorders>
              <w:left w:val="single" w:sz="8" w:space="0" w:color="auto"/>
              <w:bottom w:val="single" w:sz="8" w:space="0" w:color="auto"/>
              <w:right w:val="single" w:sz="12" w:space="0" w:color="auto"/>
            </w:tcBorders>
            <w:vAlign w:val="center"/>
          </w:tcPr>
          <w:p w14:paraId="1AFBFC17" w14:textId="20FBFC13" w:rsidR="005B6FE9" w:rsidRPr="005B6FE9" w:rsidRDefault="005B6FE9" w:rsidP="005B6FE9">
            <w:pPr>
              <w:jc w:val="center"/>
              <w:rPr>
                <w:color w:val="000000"/>
                <w:sz w:val="18"/>
                <w:szCs w:val="18"/>
              </w:rPr>
            </w:pPr>
            <w:r w:rsidRPr="005B6FE9">
              <w:rPr>
                <w:sz w:val="18"/>
                <w:szCs w:val="18"/>
              </w:rPr>
              <w:t>310.10</w:t>
            </w:r>
          </w:p>
        </w:tc>
        <w:tc>
          <w:tcPr>
            <w:tcW w:w="417" w:type="pct"/>
            <w:vMerge/>
            <w:tcBorders>
              <w:left w:val="single" w:sz="12" w:space="0" w:color="auto"/>
              <w:right w:val="single" w:sz="8" w:space="0" w:color="auto"/>
            </w:tcBorders>
            <w:vAlign w:val="center"/>
          </w:tcPr>
          <w:p w14:paraId="5002C6BC" w14:textId="77777777" w:rsidR="005B6FE9" w:rsidRPr="005B6FE9" w:rsidRDefault="005B6FE9" w:rsidP="005B6FE9">
            <w:pPr>
              <w:jc w:val="center"/>
              <w:rPr>
                <w:sz w:val="18"/>
                <w:szCs w:val="18"/>
              </w:rPr>
            </w:pPr>
          </w:p>
        </w:tc>
        <w:tc>
          <w:tcPr>
            <w:tcW w:w="417" w:type="pct"/>
            <w:vAlign w:val="center"/>
          </w:tcPr>
          <w:p w14:paraId="158F05F9" w14:textId="1A8CD368" w:rsidR="005B6FE9" w:rsidRPr="005B6FE9" w:rsidRDefault="005B6FE9" w:rsidP="005B6FE9">
            <w:pPr>
              <w:jc w:val="center"/>
              <w:rPr>
                <w:sz w:val="18"/>
                <w:szCs w:val="18"/>
              </w:rPr>
            </w:pPr>
            <w:r w:rsidRPr="005B6FE9">
              <w:rPr>
                <w:sz w:val="18"/>
                <w:szCs w:val="18"/>
              </w:rPr>
              <w:t>5#</w:t>
            </w:r>
          </w:p>
        </w:tc>
        <w:tc>
          <w:tcPr>
            <w:tcW w:w="417" w:type="pct"/>
            <w:vAlign w:val="center"/>
          </w:tcPr>
          <w:p w14:paraId="2AE4D59C" w14:textId="66521137"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27E38555" w14:textId="2F52FCED" w:rsidR="005B6FE9" w:rsidRPr="005B6FE9" w:rsidRDefault="005B6FE9" w:rsidP="005B6FE9">
            <w:pPr>
              <w:jc w:val="center"/>
              <w:rPr>
                <w:color w:val="000000"/>
                <w:sz w:val="18"/>
                <w:szCs w:val="18"/>
              </w:rPr>
            </w:pPr>
            <w:r w:rsidRPr="005B6FE9">
              <w:rPr>
                <w:sz w:val="18"/>
                <w:szCs w:val="18"/>
              </w:rPr>
              <w:t>488.59</w:t>
            </w:r>
          </w:p>
        </w:tc>
        <w:tc>
          <w:tcPr>
            <w:tcW w:w="417" w:type="pct"/>
            <w:tcBorders>
              <w:left w:val="single" w:sz="8" w:space="0" w:color="auto"/>
              <w:bottom w:val="single" w:sz="8" w:space="0" w:color="auto"/>
              <w:right w:val="single" w:sz="8" w:space="0" w:color="auto"/>
            </w:tcBorders>
            <w:vAlign w:val="center"/>
          </w:tcPr>
          <w:p w14:paraId="5E7EE88A" w14:textId="1A87E511" w:rsidR="005B6FE9" w:rsidRPr="005B6FE9" w:rsidRDefault="005B6FE9" w:rsidP="005B6FE9">
            <w:pPr>
              <w:jc w:val="center"/>
              <w:rPr>
                <w:color w:val="000000"/>
                <w:sz w:val="18"/>
                <w:szCs w:val="18"/>
              </w:rPr>
            </w:pPr>
            <w:r w:rsidRPr="005B6FE9">
              <w:rPr>
                <w:sz w:val="18"/>
                <w:szCs w:val="18"/>
              </w:rPr>
              <w:t>69.95</w:t>
            </w:r>
          </w:p>
        </w:tc>
        <w:tc>
          <w:tcPr>
            <w:tcW w:w="413" w:type="pct"/>
            <w:tcBorders>
              <w:left w:val="single" w:sz="8" w:space="0" w:color="auto"/>
              <w:bottom w:val="single" w:sz="8" w:space="0" w:color="auto"/>
            </w:tcBorders>
            <w:vAlign w:val="center"/>
          </w:tcPr>
          <w:p w14:paraId="45ABEE18" w14:textId="3ABB9B14" w:rsidR="005B6FE9" w:rsidRPr="005B6FE9" w:rsidRDefault="005B6FE9" w:rsidP="005B6FE9">
            <w:pPr>
              <w:jc w:val="center"/>
              <w:rPr>
                <w:color w:val="000000"/>
                <w:sz w:val="18"/>
                <w:szCs w:val="18"/>
              </w:rPr>
            </w:pPr>
            <w:r w:rsidRPr="005B6FE9">
              <w:rPr>
                <w:sz w:val="18"/>
                <w:szCs w:val="18"/>
              </w:rPr>
              <w:t>305.71</w:t>
            </w:r>
          </w:p>
        </w:tc>
      </w:tr>
      <w:tr w:rsidR="005B6FE9" w:rsidRPr="00F87592" w14:paraId="5085B59F" w14:textId="77777777" w:rsidTr="005B6FE9">
        <w:trPr>
          <w:trHeight w:val="379"/>
          <w:jc w:val="center"/>
        </w:trPr>
        <w:tc>
          <w:tcPr>
            <w:tcW w:w="417" w:type="pct"/>
            <w:vMerge/>
            <w:tcBorders>
              <w:bottom w:val="single" w:sz="8" w:space="0" w:color="auto"/>
              <w:right w:val="single" w:sz="8" w:space="0" w:color="auto"/>
            </w:tcBorders>
            <w:vAlign w:val="center"/>
          </w:tcPr>
          <w:p w14:paraId="149EF46D" w14:textId="77777777" w:rsidR="005B6FE9" w:rsidRPr="005B6FE9" w:rsidRDefault="005B6FE9" w:rsidP="005B6FE9">
            <w:pPr>
              <w:jc w:val="center"/>
              <w:rPr>
                <w:sz w:val="18"/>
                <w:szCs w:val="18"/>
              </w:rPr>
            </w:pPr>
          </w:p>
        </w:tc>
        <w:tc>
          <w:tcPr>
            <w:tcW w:w="417" w:type="pct"/>
            <w:vAlign w:val="center"/>
          </w:tcPr>
          <w:p w14:paraId="3113C50D" w14:textId="0809E57B" w:rsidR="005B6FE9" w:rsidRPr="005B6FE9" w:rsidRDefault="005B6FE9" w:rsidP="005B6FE9">
            <w:pPr>
              <w:jc w:val="center"/>
              <w:rPr>
                <w:sz w:val="18"/>
                <w:szCs w:val="18"/>
              </w:rPr>
            </w:pPr>
          </w:p>
        </w:tc>
        <w:tc>
          <w:tcPr>
            <w:tcW w:w="417" w:type="pct"/>
            <w:tcBorders>
              <w:left w:val="single" w:sz="8" w:space="0" w:color="auto"/>
              <w:bottom w:val="single" w:sz="8" w:space="0" w:color="auto"/>
              <w:right w:val="single" w:sz="8" w:space="0" w:color="auto"/>
            </w:tcBorders>
            <w:vAlign w:val="center"/>
          </w:tcPr>
          <w:p w14:paraId="5E7B5A30" w14:textId="7EB54D50"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3D3FD4CE" w14:textId="0C63E7A8"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54D3B5DB" w14:textId="6FBAD997"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12" w:space="0" w:color="auto"/>
            </w:tcBorders>
            <w:vAlign w:val="center"/>
          </w:tcPr>
          <w:p w14:paraId="58F47649" w14:textId="6E3A7395" w:rsidR="005B6FE9" w:rsidRPr="005B6FE9" w:rsidRDefault="005B6FE9" w:rsidP="005B6FE9">
            <w:pPr>
              <w:jc w:val="center"/>
              <w:rPr>
                <w:color w:val="000000"/>
                <w:sz w:val="18"/>
                <w:szCs w:val="18"/>
              </w:rPr>
            </w:pPr>
          </w:p>
        </w:tc>
        <w:tc>
          <w:tcPr>
            <w:tcW w:w="417" w:type="pct"/>
            <w:vMerge/>
            <w:tcBorders>
              <w:left w:val="single" w:sz="12" w:space="0" w:color="auto"/>
              <w:right w:val="single" w:sz="8" w:space="0" w:color="auto"/>
            </w:tcBorders>
            <w:vAlign w:val="center"/>
          </w:tcPr>
          <w:p w14:paraId="356AC5A8" w14:textId="77777777" w:rsidR="005B6FE9" w:rsidRPr="005B6FE9" w:rsidRDefault="005B6FE9" w:rsidP="005B6FE9">
            <w:pPr>
              <w:jc w:val="center"/>
              <w:rPr>
                <w:sz w:val="18"/>
                <w:szCs w:val="18"/>
              </w:rPr>
            </w:pPr>
          </w:p>
        </w:tc>
        <w:tc>
          <w:tcPr>
            <w:tcW w:w="417" w:type="pct"/>
            <w:vAlign w:val="center"/>
          </w:tcPr>
          <w:p w14:paraId="5C2D9087" w14:textId="0A438DD5" w:rsidR="005B6FE9" w:rsidRPr="005B6FE9" w:rsidRDefault="005B6FE9" w:rsidP="005B6FE9">
            <w:pPr>
              <w:jc w:val="center"/>
              <w:rPr>
                <w:sz w:val="18"/>
                <w:szCs w:val="18"/>
              </w:rPr>
            </w:pPr>
            <w:r w:rsidRPr="005B6FE9">
              <w:rPr>
                <w:sz w:val="18"/>
                <w:szCs w:val="18"/>
              </w:rPr>
              <w:t>6#</w:t>
            </w:r>
          </w:p>
        </w:tc>
        <w:tc>
          <w:tcPr>
            <w:tcW w:w="417" w:type="pct"/>
            <w:vAlign w:val="center"/>
          </w:tcPr>
          <w:p w14:paraId="5B0E645B" w14:textId="3DDF5CDD"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522CE4AE" w14:textId="6E725F30" w:rsidR="005B6FE9" w:rsidRPr="005B6FE9" w:rsidRDefault="005B6FE9" w:rsidP="005B6FE9">
            <w:pPr>
              <w:jc w:val="center"/>
              <w:rPr>
                <w:color w:val="000000"/>
                <w:sz w:val="18"/>
                <w:szCs w:val="18"/>
              </w:rPr>
            </w:pPr>
            <w:r w:rsidRPr="005B6FE9">
              <w:rPr>
                <w:sz w:val="18"/>
                <w:szCs w:val="18"/>
              </w:rPr>
              <w:t>491.05</w:t>
            </w:r>
          </w:p>
        </w:tc>
        <w:tc>
          <w:tcPr>
            <w:tcW w:w="417" w:type="pct"/>
            <w:tcBorders>
              <w:left w:val="single" w:sz="8" w:space="0" w:color="auto"/>
              <w:bottom w:val="single" w:sz="8" w:space="0" w:color="auto"/>
              <w:right w:val="single" w:sz="8" w:space="0" w:color="auto"/>
            </w:tcBorders>
            <w:vAlign w:val="center"/>
          </w:tcPr>
          <w:p w14:paraId="1F4DB716" w14:textId="79660CAF" w:rsidR="005B6FE9" w:rsidRPr="005B6FE9" w:rsidRDefault="005B6FE9" w:rsidP="005B6FE9">
            <w:pPr>
              <w:jc w:val="center"/>
              <w:rPr>
                <w:color w:val="000000"/>
                <w:sz w:val="18"/>
                <w:szCs w:val="18"/>
              </w:rPr>
            </w:pPr>
            <w:r w:rsidRPr="005B6FE9">
              <w:rPr>
                <w:sz w:val="18"/>
                <w:szCs w:val="18"/>
              </w:rPr>
              <w:t>70.21</w:t>
            </w:r>
          </w:p>
        </w:tc>
        <w:tc>
          <w:tcPr>
            <w:tcW w:w="413" w:type="pct"/>
            <w:tcBorders>
              <w:left w:val="single" w:sz="8" w:space="0" w:color="auto"/>
              <w:bottom w:val="single" w:sz="8" w:space="0" w:color="auto"/>
            </w:tcBorders>
            <w:vAlign w:val="center"/>
          </w:tcPr>
          <w:p w14:paraId="03759299" w14:textId="66A5276C" w:rsidR="005B6FE9" w:rsidRPr="005B6FE9" w:rsidRDefault="005B6FE9" w:rsidP="005B6FE9">
            <w:pPr>
              <w:jc w:val="center"/>
              <w:rPr>
                <w:color w:val="000000"/>
                <w:sz w:val="18"/>
                <w:szCs w:val="18"/>
              </w:rPr>
            </w:pPr>
            <w:r w:rsidRPr="005B6FE9">
              <w:rPr>
                <w:sz w:val="18"/>
                <w:szCs w:val="18"/>
              </w:rPr>
              <w:t>308.48</w:t>
            </w:r>
          </w:p>
        </w:tc>
      </w:tr>
      <w:tr w:rsidR="005B6FE9" w:rsidRPr="00A5084F" w14:paraId="6BF63477"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2A25727E" w14:textId="77777777" w:rsidR="005B6FE9" w:rsidRPr="005B6FE9" w:rsidRDefault="005B6FE9" w:rsidP="005B6FE9">
            <w:pPr>
              <w:jc w:val="center"/>
              <w:rPr>
                <w:sz w:val="18"/>
                <w:szCs w:val="18"/>
              </w:rPr>
            </w:pPr>
            <w:r w:rsidRPr="005B6FE9">
              <w:rPr>
                <w:sz w:val="18"/>
                <w:szCs w:val="18"/>
              </w:rPr>
              <w:t>JHT6</w:t>
            </w:r>
          </w:p>
          <w:p w14:paraId="217D29F8" w14:textId="7B4BE88D" w:rsidR="005B6FE9" w:rsidRPr="005B6FE9" w:rsidRDefault="005B6FE9" w:rsidP="005B6FE9">
            <w:pPr>
              <w:jc w:val="center"/>
              <w:rPr>
                <w:sz w:val="18"/>
                <w:szCs w:val="18"/>
              </w:rPr>
            </w:pPr>
          </w:p>
        </w:tc>
        <w:tc>
          <w:tcPr>
            <w:tcW w:w="417" w:type="pct"/>
            <w:vAlign w:val="center"/>
          </w:tcPr>
          <w:p w14:paraId="59BFC8B6" w14:textId="5E464196" w:rsidR="005B6FE9" w:rsidRPr="005B6FE9" w:rsidRDefault="005B6FE9" w:rsidP="005B6FE9">
            <w:pPr>
              <w:jc w:val="center"/>
              <w:rPr>
                <w:sz w:val="18"/>
                <w:szCs w:val="18"/>
              </w:rPr>
            </w:pPr>
            <w:r w:rsidRPr="005B6FE9">
              <w:rPr>
                <w:sz w:val="18"/>
                <w:szCs w:val="18"/>
              </w:rPr>
              <w:t>4#</w:t>
            </w:r>
          </w:p>
        </w:tc>
        <w:tc>
          <w:tcPr>
            <w:tcW w:w="417" w:type="pct"/>
            <w:vAlign w:val="center"/>
          </w:tcPr>
          <w:p w14:paraId="2D83E21C" w14:textId="193C4828"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3786068B" w14:textId="400858AD" w:rsidR="005B6FE9" w:rsidRPr="005B6FE9" w:rsidRDefault="005B6FE9" w:rsidP="005B6FE9">
            <w:pPr>
              <w:jc w:val="center"/>
              <w:rPr>
                <w:color w:val="000000"/>
                <w:sz w:val="18"/>
                <w:szCs w:val="18"/>
              </w:rPr>
            </w:pPr>
            <w:r w:rsidRPr="005B6FE9">
              <w:rPr>
                <w:sz w:val="18"/>
                <w:szCs w:val="18"/>
              </w:rPr>
              <w:t>437.24</w:t>
            </w:r>
          </w:p>
        </w:tc>
        <w:tc>
          <w:tcPr>
            <w:tcW w:w="417" w:type="pct"/>
            <w:tcBorders>
              <w:top w:val="single" w:sz="8" w:space="0" w:color="auto"/>
              <w:left w:val="single" w:sz="8" w:space="0" w:color="auto"/>
              <w:bottom w:val="single" w:sz="8" w:space="0" w:color="auto"/>
              <w:right w:val="single" w:sz="8" w:space="0" w:color="auto"/>
            </w:tcBorders>
            <w:vAlign w:val="center"/>
          </w:tcPr>
          <w:p w14:paraId="2BB5C915" w14:textId="505D00A9" w:rsidR="005B6FE9" w:rsidRPr="005B6FE9" w:rsidRDefault="005B6FE9" w:rsidP="005B6FE9">
            <w:pPr>
              <w:jc w:val="center"/>
              <w:rPr>
                <w:color w:val="000000"/>
                <w:sz w:val="18"/>
                <w:szCs w:val="18"/>
              </w:rPr>
            </w:pPr>
            <w:r w:rsidRPr="005B6FE9">
              <w:rPr>
                <w:sz w:val="18"/>
                <w:szCs w:val="18"/>
              </w:rPr>
              <w:t>73.23</w:t>
            </w:r>
          </w:p>
        </w:tc>
        <w:tc>
          <w:tcPr>
            <w:tcW w:w="417" w:type="pct"/>
            <w:tcBorders>
              <w:top w:val="single" w:sz="8" w:space="0" w:color="auto"/>
              <w:left w:val="single" w:sz="8" w:space="0" w:color="auto"/>
              <w:bottom w:val="single" w:sz="8" w:space="0" w:color="auto"/>
              <w:right w:val="single" w:sz="12" w:space="0" w:color="auto"/>
            </w:tcBorders>
            <w:vAlign w:val="center"/>
          </w:tcPr>
          <w:p w14:paraId="77EFE226" w14:textId="679286D8" w:rsidR="005B6FE9" w:rsidRPr="005B6FE9" w:rsidRDefault="005B6FE9" w:rsidP="005B6FE9">
            <w:pPr>
              <w:jc w:val="center"/>
              <w:rPr>
                <w:color w:val="000000"/>
                <w:sz w:val="18"/>
                <w:szCs w:val="18"/>
              </w:rPr>
            </w:pPr>
            <w:r w:rsidRPr="005B6FE9">
              <w:rPr>
                <w:sz w:val="18"/>
                <w:szCs w:val="18"/>
              </w:rPr>
              <w:t>281.61</w:t>
            </w:r>
          </w:p>
        </w:tc>
        <w:tc>
          <w:tcPr>
            <w:tcW w:w="417" w:type="pct"/>
            <w:vMerge w:val="restart"/>
            <w:tcBorders>
              <w:top w:val="single" w:sz="8" w:space="0" w:color="auto"/>
              <w:left w:val="single" w:sz="12" w:space="0" w:color="auto"/>
              <w:right w:val="single" w:sz="8" w:space="0" w:color="auto"/>
            </w:tcBorders>
            <w:vAlign w:val="center"/>
          </w:tcPr>
          <w:p w14:paraId="7DEC192E" w14:textId="77777777" w:rsidR="005B6FE9" w:rsidRPr="005B6FE9" w:rsidRDefault="005B6FE9" w:rsidP="005B6FE9">
            <w:pPr>
              <w:jc w:val="center"/>
              <w:rPr>
                <w:sz w:val="18"/>
                <w:szCs w:val="18"/>
              </w:rPr>
            </w:pPr>
            <w:r w:rsidRPr="005B6FE9">
              <w:rPr>
                <w:sz w:val="18"/>
                <w:szCs w:val="18"/>
              </w:rPr>
              <w:t>JHT14</w:t>
            </w:r>
          </w:p>
          <w:p w14:paraId="48C3BC7F" w14:textId="41EEB6EA" w:rsidR="005B6FE9" w:rsidRPr="005B6FE9" w:rsidRDefault="005B6FE9" w:rsidP="005B6FE9">
            <w:pPr>
              <w:jc w:val="center"/>
              <w:rPr>
                <w:sz w:val="18"/>
                <w:szCs w:val="18"/>
              </w:rPr>
            </w:pPr>
          </w:p>
        </w:tc>
        <w:tc>
          <w:tcPr>
            <w:tcW w:w="417" w:type="pct"/>
            <w:vAlign w:val="center"/>
          </w:tcPr>
          <w:p w14:paraId="1823352C" w14:textId="3C7CCB03" w:rsidR="005B6FE9" w:rsidRPr="005B6FE9" w:rsidRDefault="005B6FE9" w:rsidP="005B6FE9">
            <w:pPr>
              <w:jc w:val="center"/>
              <w:rPr>
                <w:sz w:val="18"/>
                <w:szCs w:val="18"/>
              </w:rPr>
            </w:pPr>
            <w:r w:rsidRPr="005B6FE9">
              <w:rPr>
                <w:sz w:val="18"/>
                <w:szCs w:val="18"/>
              </w:rPr>
              <w:t>4#</w:t>
            </w:r>
          </w:p>
        </w:tc>
        <w:tc>
          <w:tcPr>
            <w:tcW w:w="417" w:type="pct"/>
            <w:vAlign w:val="center"/>
          </w:tcPr>
          <w:p w14:paraId="19BB9514" w14:textId="7EA00A30"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4C52EDAB" w14:textId="794F71CF" w:rsidR="005B6FE9" w:rsidRPr="005B6FE9" w:rsidRDefault="005B6FE9" w:rsidP="005B6FE9">
            <w:pPr>
              <w:jc w:val="center"/>
              <w:rPr>
                <w:color w:val="000000"/>
                <w:sz w:val="18"/>
                <w:szCs w:val="18"/>
              </w:rPr>
            </w:pPr>
            <w:r w:rsidRPr="005B6FE9">
              <w:rPr>
                <w:sz w:val="18"/>
                <w:szCs w:val="18"/>
              </w:rPr>
              <w:t>488.68</w:t>
            </w:r>
          </w:p>
        </w:tc>
        <w:tc>
          <w:tcPr>
            <w:tcW w:w="417" w:type="pct"/>
            <w:tcBorders>
              <w:top w:val="single" w:sz="8" w:space="0" w:color="auto"/>
              <w:left w:val="single" w:sz="8" w:space="0" w:color="auto"/>
              <w:bottom w:val="single" w:sz="8" w:space="0" w:color="auto"/>
              <w:right w:val="single" w:sz="8" w:space="0" w:color="auto"/>
            </w:tcBorders>
            <w:vAlign w:val="center"/>
          </w:tcPr>
          <w:p w14:paraId="247484F3" w14:textId="3563053C" w:rsidR="005B6FE9" w:rsidRPr="005B6FE9" w:rsidRDefault="005B6FE9" w:rsidP="005B6FE9">
            <w:pPr>
              <w:jc w:val="center"/>
              <w:rPr>
                <w:color w:val="000000"/>
                <w:sz w:val="18"/>
                <w:szCs w:val="18"/>
              </w:rPr>
            </w:pPr>
            <w:r w:rsidRPr="005B6FE9">
              <w:rPr>
                <w:sz w:val="18"/>
                <w:szCs w:val="18"/>
              </w:rPr>
              <w:t>69.96</w:t>
            </w:r>
          </w:p>
        </w:tc>
        <w:tc>
          <w:tcPr>
            <w:tcW w:w="413" w:type="pct"/>
            <w:tcBorders>
              <w:top w:val="single" w:sz="8" w:space="0" w:color="auto"/>
              <w:left w:val="single" w:sz="8" w:space="0" w:color="auto"/>
              <w:bottom w:val="single" w:sz="8" w:space="0" w:color="auto"/>
            </w:tcBorders>
            <w:vAlign w:val="center"/>
          </w:tcPr>
          <w:p w14:paraId="251D313A" w14:textId="701DCA81" w:rsidR="005B6FE9" w:rsidRPr="005B6FE9" w:rsidRDefault="005B6FE9" w:rsidP="005B6FE9">
            <w:pPr>
              <w:jc w:val="center"/>
              <w:rPr>
                <w:color w:val="000000"/>
                <w:sz w:val="18"/>
                <w:szCs w:val="18"/>
              </w:rPr>
            </w:pPr>
            <w:r w:rsidRPr="005B6FE9">
              <w:rPr>
                <w:sz w:val="18"/>
                <w:szCs w:val="18"/>
              </w:rPr>
              <w:t>305.81</w:t>
            </w:r>
          </w:p>
        </w:tc>
      </w:tr>
      <w:tr w:rsidR="005B6FE9" w:rsidRPr="00A5084F" w14:paraId="6D2A53A5" w14:textId="77777777" w:rsidTr="005B6FE9">
        <w:trPr>
          <w:trHeight w:val="379"/>
          <w:jc w:val="center"/>
        </w:trPr>
        <w:tc>
          <w:tcPr>
            <w:tcW w:w="417" w:type="pct"/>
            <w:vMerge/>
            <w:tcBorders>
              <w:bottom w:val="single" w:sz="8" w:space="0" w:color="auto"/>
              <w:right w:val="single" w:sz="8" w:space="0" w:color="auto"/>
            </w:tcBorders>
            <w:vAlign w:val="center"/>
          </w:tcPr>
          <w:p w14:paraId="5F47B47C" w14:textId="77777777" w:rsidR="005B6FE9" w:rsidRPr="005B6FE9" w:rsidRDefault="005B6FE9" w:rsidP="005B6FE9">
            <w:pPr>
              <w:jc w:val="center"/>
              <w:rPr>
                <w:sz w:val="18"/>
                <w:szCs w:val="18"/>
              </w:rPr>
            </w:pPr>
          </w:p>
        </w:tc>
        <w:tc>
          <w:tcPr>
            <w:tcW w:w="417" w:type="pct"/>
            <w:vAlign w:val="center"/>
          </w:tcPr>
          <w:p w14:paraId="5CE3F19B" w14:textId="74A4D939" w:rsidR="005B6FE9" w:rsidRPr="005B6FE9" w:rsidRDefault="005B6FE9" w:rsidP="005B6FE9">
            <w:pPr>
              <w:jc w:val="center"/>
              <w:rPr>
                <w:sz w:val="18"/>
                <w:szCs w:val="18"/>
              </w:rPr>
            </w:pPr>
            <w:r w:rsidRPr="005B6FE9">
              <w:rPr>
                <w:sz w:val="18"/>
                <w:szCs w:val="18"/>
              </w:rPr>
              <w:t>5#</w:t>
            </w:r>
          </w:p>
        </w:tc>
        <w:tc>
          <w:tcPr>
            <w:tcW w:w="417" w:type="pct"/>
            <w:vAlign w:val="center"/>
          </w:tcPr>
          <w:p w14:paraId="2FB8AB1D" w14:textId="5475C726"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5A894F46" w14:textId="7274A0BE" w:rsidR="005B6FE9" w:rsidRPr="005B6FE9" w:rsidRDefault="005B6FE9" w:rsidP="005B6FE9">
            <w:pPr>
              <w:jc w:val="center"/>
              <w:rPr>
                <w:color w:val="000000"/>
                <w:sz w:val="18"/>
                <w:szCs w:val="18"/>
              </w:rPr>
            </w:pPr>
            <w:r w:rsidRPr="005B6FE9">
              <w:rPr>
                <w:sz w:val="18"/>
                <w:szCs w:val="18"/>
              </w:rPr>
              <w:t>438.22</w:t>
            </w:r>
          </w:p>
        </w:tc>
        <w:tc>
          <w:tcPr>
            <w:tcW w:w="417" w:type="pct"/>
            <w:tcBorders>
              <w:top w:val="single" w:sz="8" w:space="0" w:color="auto"/>
              <w:left w:val="single" w:sz="8" w:space="0" w:color="auto"/>
              <w:bottom w:val="single" w:sz="8" w:space="0" w:color="auto"/>
              <w:right w:val="single" w:sz="8" w:space="0" w:color="auto"/>
            </w:tcBorders>
            <w:vAlign w:val="center"/>
          </w:tcPr>
          <w:p w14:paraId="60B3252B" w14:textId="790D54F8" w:rsidR="005B6FE9" w:rsidRPr="005B6FE9" w:rsidRDefault="005B6FE9" w:rsidP="005B6FE9">
            <w:pPr>
              <w:jc w:val="center"/>
              <w:rPr>
                <w:color w:val="000000"/>
                <w:sz w:val="18"/>
                <w:szCs w:val="18"/>
              </w:rPr>
            </w:pPr>
            <w:r w:rsidRPr="005B6FE9">
              <w:rPr>
                <w:sz w:val="18"/>
                <w:szCs w:val="18"/>
              </w:rPr>
              <w:t>73.35</w:t>
            </w:r>
          </w:p>
        </w:tc>
        <w:tc>
          <w:tcPr>
            <w:tcW w:w="417" w:type="pct"/>
            <w:tcBorders>
              <w:top w:val="single" w:sz="8" w:space="0" w:color="auto"/>
              <w:left w:val="single" w:sz="8" w:space="0" w:color="auto"/>
              <w:bottom w:val="single" w:sz="8" w:space="0" w:color="auto"/>
              <w:right w:val="single" w:sz="12" w:space="0" w:color="auto"/>
            </w:tcBorders>
            <w:vAlign w:val="center"/>
          </w:tcPr>
          <w:p w14:paraId="53A5BC4F" w14:textId="7BEEB807" w:rsidR="005B6FE9" w:rsidRPr="005B6FE9" w:rsidRDefault="005B6FE9" w:rsidP="005B6FE9">
            <w:pPr>
              <w:jc w:val="center"/>
              <w:rPr>
                <w:color w:val="000000"/>
                <w:sz w:val="18"/>
                <w:szCs w:val="18"/>
              </w:rPr>
            </w:pPr>
            <w:r w:rsidRPr="005B6FE9">
              <w:rPr>
                <w:sz w:val="18"/>
                <w:szCs w:val="18"/>
              </w:rPr>
              <w:t>282.71</w:t>
            </w:r>
          </w:p>
        </w:tc>
        <w:tc>
          <w:tcPr>
            <w:tcW w:w="417" w:type="pct"/>
            <w:vMerge/>
            <w:tcBorders>
              <w:left w:val="single" w:sz="12" w:space="0" w:color="auto"/>
              <w:right w:val="single" w:sz="8" w:space="0" w:color="auto"/>
            </w:tcBorders>
            <w:vAlign w:val="center"/>
          </w:tcPr>
          <w:p w14:paraId="18360CCD" w14:textId="77777777" w:rsidR="005B6FE9" w:rsidRPr="005B6FE9" w:rsidRDefault="005B6FE9" w:rsidP="005B6FE9">
            <w:pPr>
              <w:jc w:val="center"/>
              <w:rPr>
                <w:sz w:val="18"/>
                <w:szCs w:val="18"/>
              </w:rPr>
            </w:pPr>
          </w:p>
        </w:tc>
        <w:tc>
          <w:tcPr>
            <w:tcW w:w="417" w:type="pct"/>
            <w:vAlign w:val="center"/>
          </w:tcPr>
          <w:p w14:paraId="6C95CFBD" w14:textId="358CE06B"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4A4F7980" w14:textId="6A2E3D4C" w:rsidR="005B6FE9" w:rsidRPr="005B6FE9" w:rsidRDefault="005B6FE9" w:rsidP="005B6FE9">
            <w:pPr>
              <w:jc w:val="center"/>
              <w:rPr>
                <w:rFonts w:ascii="宋体" w:hAnsi="宋体" w:cs="宋体"/>
                <w:color w:val="FF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65F4F672" w14:textId="137BB6FB" w:rsidR="005B6FE9" w:rsidRPr="005B6FE9" w:rsidRDefault="005B6FE9" w:rsidP="005B6FE9">
            <w:pPr>
              <w:jc w:val="center"/>
              <w:rPr>
                <w:rFonts w:ascii="宋体" w:hAnsi="宋体" w:cs="宋体"/>
                <w:color w:val="FF0000"/>
                <w:sz w:val="18"/>
                <w:szCs w:val="18"/>
              </w:rPr>
            </w:pPr>
            <w:r w:rsidRPr="005B6FE9">
              <w:rPr>
                <w:sz w:val="18"/>
                <w:szCs w:val="18"/>
              </w:rPr>
              <w:t>488.59</w:t>
            </w:r>
          </w:p>
        </w:tc>
        <w:tc>
          <w:tcPr>
            <w:tcW w:w="417" w:type="pct"/>
            <w:tcBorders>
              <w:top w:val="single" w:sz="8" w:space="0" w:color="auto"/>
              <w:left w:val="single" w:sz="8" w:space="0" w:color="auto"/>
              <w:bottom w:val="single" w:sz="8" w:space="0" w:color="auto"/>
              <w:right w:val="single" w:sz="8" w:space="0" w:color="auto"/>
            </w:tcBorders>
            <w:vAlign w:val="center"/>
          </w:tcPr>
          <w:p w14:paraId="019F502E" w14:textId="63CC6D06" w:rsidR="005B6FE9" w:rsidRPr="005B6FE9" w:rsidRDefault="005B6FE9" w:rsidP="005B6FE9">
            <w:pPr>
              <w:jc w:val="center"/>
              <w:rPr>
                <w:rFonts w:ascii="宋体" w:hAnsi="宋体" w:cs="宋体"/>
                <w:color w:val="FF0000"/>
                <w:sz w:val="18"/>
                <w:szCs w:val="18"/>
              </w:rPr>
            </w:pPr>
            <w:r w:rsidRPr="005B6FE9">
              <w:rPr>
                <w:sz w:val="18"/>
                <w:szCs w:val="18"/>
              </w:rPr>
              <w:t>69.95</w:t>
            </w:r>
          </w:p>
        </w:tc>
        <w:tc>
          <w:tcPr>
            <w:tcW w:w="413" w:type="pct"/>
            <w:tcBorders>
              <w:top w:val="single" w:sz="8" w:space="0" w:color="auto"/>
              <w:left w:val="single" w:sz="8" w:space="0" w:color="auto"/>
              <w:bottom w:val="single" w:sz="8" w:space="0" w:color="auto"/>
            </w:tcBorders>
            <w:vAlign w:val="center"/>
          </w:tcPr>
          <w:p w14:paraId="57D3A33E" w14:textId="18D0F517" w:rsidR="005B6FE9" w:rsidRPr="005B6FE9" w:rsidRDefault="005B6FE9" w:rsidP="005B6FE9">
            <w:pPr>
              <w:jc w:val="center"/>
              <w:rPr>
                <w:rFonts w:ascii="宋体" w:hAnsi="宋体" w:cs="宋体"/>
                <w:color w:val="FF0000"/>
                <w:sz w:val="18"/>
                <w:szCs w:val="18"/>
              </w:rPr>
            </w:pPr>
            <w:r w:rsidRPr="005B6FE9">
              <w:rPr>
                <w:sz w:val="18"/>
                <w:szCs w:val="18"/>
              </w:rPr>
              <w:t>305.71</w:t>
            </w:r>
          </w:p>
        </w:tc>
      </w:tr>
      <w:tr w:rsidR="005B6FE9" w:rsidRPr="00A5084F" w14:paraId="33901EA9" w14:textId="77777777" w:rsidTr="005B6FE9">
        <w:trPr>
          <w:trHeight w:val="379"/>
          <w:jc w:val="center"/>
        </w:trPr>
        <w:tc>
          <w:tcPr>
            <w:tcW w:w="417" w:type="pct"/>
            <w:vMerge/>
            <w:tcBorders>
              <w:bottom w:val="single" w:sz="8" w:space="0" w:color="auto"/>
              <w:right w:val="single" w:sz="8" w:space="0" w:color="auto"/>
            </w:tcBorders>
            <w:vAlign w:val="center"/>
          </w:tcPr>
          <w:p w14:paraId="0BD7C93F" w14:textId="77777777" w:rsidR="005B6FE9" w:rsidRPr="005B6FE9" w:rsidRDefault="005B6FE9" w:rsidP="005B6FE9">
            <w:pPr>
              <w:jc w:val="center"/>
              <w:rPr>
                <w:sz w:val="18"/>
                <w:szCs w:val="18"/>
              </w:rPr>
            </w:pPr>
          </w:p>
        </w:tc>
        <w:tc>
          <w:tcPr>
            <w:tcW w:w="417" w:type="pct"/>
            <w:vAlign w:val="center"/>
          </w:tcPr>
          <w:p w14:paraId="7050235E" w14:textId="66F663AB" w:rsidR="005B6FE9" w:rsidRPr="005B6FE9" w:rsidRDefault="005B6FE9" w:rsidP="005B6FE9">
            <w:pPr>
              <w:jc w:val="center"/>
              <w:rPr>
                <w:sz w:val="18"/>
                <w:szCs w:val="18"/>
              </w:rPr>
            </w:pPr>
          </w:p>
        </w:tc>
        <w:tc>
          <w:tcPr>
            <w:tcW w:w="417" w:type="pct"/>
            <w:tcBorders>
              <w:top w:val="single" w:sz="8" w:space="0" w:color="auto"/>
              <w:left w:val="single" w:sz="8" w:space="0" w:color="auto"/>
              <w:bottom w:val="single" w:sz="8" w:space="0" w:color="auto"/>
              <w:right w:val="single" w:sz="8" w:space="0" w:color="auto"/>
            </w:tcBorders>
            <w:vAlign w:val="center"/>
          </w:tcPr>
          <w:p w14:paraId="4D69B0CD" w14:textId="155A84E5" w:rsidR="005B6FE9" w:rsidRPr="005B6FE9" w:rsidRDefault="005B6FE9" w:rsidP="005B6FE9">
            <w:pPr>
              <w:jc w:val="center"/>
              <w:rPr>
                <w:color w:val="000000"/>
                <w:sz w:val="18"/>
                <w:szCs w:val="18"/>
              </w:rPr>
            </w:pPr>
          </w:p>
        </w:tc>
        <w:tc>
          <w:tcPr>
            <w:tcW w:w="417" w:type="pct"/>
            <w:tcBorders>
              <w:top w:val="single" w:sz="8" w:space="0" w:color="auto"/>
              <w:left w:val="single" w:sz="8" w:space="0" w:color="auto"/>
              <w:bottom w:val="single" w:sz="8" w:space="0" w:color="auto"/>
              <w:right w:val="single" w:sz="8" w:space="0" w:color="auto"/>
            </w:tcBorders>
            <w:vAlign w:val="center"/>
          </w:tcPr>
          <w:p w14:paraId="6AB098CA" w14:textId="4CA8FCA3" w:rsidR="005B6FE9" w:rsidRPr="005B6FE9" w:rsidRDefault="005B6FE9" w:rsidP="005B6FE9">
            <w:pPr>
              <w:jc w:val="center"/>
              <w:rPr>
                <w:color w:val="000000"/>
                <w:sz w:val="18"/>
                <w:szCs w:val="18"/>
              </w:rPr>
            </w:pPr>
          </w:p>
        </w:tc>
        <w:tc>
          <w:tcPr>
            <w:tcW w:w="417" w:type="pct"/>
            <w:tcBorders>
              <w:top w:val="single" w:sz="8" w:space="0" w:color="auto"/>
              <w:left w:val="single" w:sz="8" w:space="0" w:color="auto"/>
              <w:bottom w:val="single" w:sz="8" w:space="0" w:color="auto"/>
              <w:right w:val="single" w:sz="8" w:space="0" w:color="auto"/>
            </w:tcBorders>
            <w:vAlign w:val="center"/>
          </w:tcPr>
          <w:p w14:paraId="13E261F1" w14:textId="09F0E2F1" w:rsidR="005B6FE9" w:rsidRPr="005B6FE9" w:rsidRDefault="005B6FE9" w:rsidP="005B6FE9">
            <w:pPr>
              <w:jc w:val="center"/>
              <w:rPr>
                <w:color w:val="000000"/>
                <w:sz w:val="18"/>
                <w:szCs w:val="18"/>
              </w:rPr>
            </w:pPr>
          </w:p>
        </w:tc>
        <w:tc>
          <w:tcPr>
            <w:tcW w:w="417" w:type="pct"/>
            <w:tcBorders>
              <w:top w:val="single" w:sz="8" w:space="0" w:color="auto"/>
              <w:left w:val="single" w:sz="8" w:space="0" w:color="auto"/>
              <w:bottom w:val="single" w:sz="8" w:space="0" w:color="auto"/>
              <w:right w:val="single" w:sz="12" w:space="0" w:color="auto"/>
            </w:tcBorders>
            <w:vAlign w:val="center"/>
          </w:tcPr>
          <w:p w14:paraId="6ED404E2" w14:textId="793EF656" w:rsidR="005B6FE9" w:rsidRPr="005B6FE9" w:rsidRDefault="005B6FE9" w:rsidP="005B6FE9">
            <w:pPr>
              <w:jc w:val="center"/>
              <w:rPr>
                <w:color w:val="000000"/>
                <w:sz w:val="18"/>
                <w:szCs w:val="18"/>
              </w:rPr>
            </w:pPr>
          </w:p>
        </w:tc>
        <w:tc>
          <w:tcPr>
            <w:tcW w:w="417" w:type="pct"/>
            <w:vMerge/>
            <w:tcBorders>
              <w:left w:val="single" w:sz="12" w:space="0" w:color="auto"/>
              <w:right w:val="single" w:sz="8" w:space="0" w:color="auto"/>
            </w:tcBorders>
            <w:vAlign w:val="center"/>
          </w:tcPr>
          <w:p w14:paraId="56CC43FE" w14:textId="77777777" w:rsidR="005B6FE9" w:rsidRPr="005B6FE9" w:rsidRDefault="005B6FE9" w:rsidP="005B6FE9">
            <w:pPr>
              <w:jc w:val="center"/>
              <w:rPr>
                <w:sz w:val="18"/>
                <w:szCs w:val="18"/>
              </w:rPr>
            </w:pPr>
          </w:p>
        </w:tc>
        <w:tc>
          <w:tcPr>
            <w:tcW w:w="417" w:type="pct"/>
            <w:vAlign w:val="center"/>
          </w:tcPr>
          <w:p w14:paraId="755944B5" w14:textId="61348E27" w:rsidR="005B6FE9" w:rsidRPr="005B6FE9" w:rsidRDefault="005B6FE9" w:rsidP="005B6FE9">
            <w:pPr>
              <w:jc w:val="center"/>
              <w:rPr>
                <w:sz w:val="18"/>
                <w:szCs w:val="18"/>
              </w:rPr>
            </w:pPr>
            <w:r w:rsidRPr="005B6FE9">
              <w:rPr>
                <w:sz w:val="18"/>
                <w:szCs w:val="18"/>
              </w:rPr>
              <w:t>6#</w:t>
            </w:r>
          </w:p>
        </w:tc>
        <w:tc>
          <w:tcPr>
            <w:tcW w:w="417" w:type="pct"/>
            <w:vAlign w:val="center"/>
          </w:tcPr>
          <w:p w14:paraId="7CADC0FF" w14:textId="4B9EE0E5" w:rsidR="005B6FE9" w:rsidRPr="005B6FE9" w:rsidRDefault="005B6FE9" w:rsidP="005B6FE9">
            <w:pPr>
              <w:jc w:val="center"/>
              <w:rPr>
                <w:rFonts w:ascii="宋体" w:hAnsi="宋体" w:cs="宋体"/>
                <w:color w:val="FF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30D1F08C" w14:textId="45BF0E71" w:rsidR="005B6FE9" w:rsidRPr="005B6FE9" w:rsidRDefault="005B6FE9" w:rsidP="005B6FE9">
            <w:pPr>
              <w:jc w:val="center"/>
              <w:rPr>
                <w:rFonts w:ascii="宋体" w:hAnsi="宋体" w:cs="宋体"/>
                <w:color w:val="FF0000"/>
                <w:sz w:val="18"/>
                <w:szCs w:val="18"/>
              </w:rPr>
            </w:pPr>
            <w:r w:rsidRPr="005B6FE9">
              <w:rPr>
                <w:sz w:val="18"/>
                <w:szCs w:val="18"/>
              </w:rPr>
              <w:t>491.05</w:t>
            </w:r>
          </w:p>
        </w:tc>
        <w:tc>
          <w:tcPr>
            <w:tcW w:w="417" w:type="pct"/>
            <w:tcBorders>
              <w:top w:val="single" w:sz="8" w:space="0" w:color="auto"/>
              <w:left w:val="single" w:sz="8" w:space="0" w:color="auto"/>
              <w:bottom w:val="single" w:sz="8" w:space="0" w:color="auto"/>
              <w:right w:val="single" w:sz="8" w:space="0" w:color="auto"/>
            </w:tcBorders>
            <w:vAlign w:val="center"/>
          </w:tcPr>
          <w:p w14:paraId="0105F2B8" w14:textId="2319E1BA" w:rsidR="005B6FE9" w:rsidRPr="005B6FE9" w:rsidRDefault="005B6FE9" w:rsidP="005B6FE9">
            <w:pPr>
              <w:jc w:val="center"/>
              <w:rPr>
                <w:rFonts w:ascii="宋体" w:hAnsi="宋体" w:cs="宋体"/>
                <w:color w:val="FF0000"/>
                <w:sz w:val="18"/>
                <w:szCs w:val="18"/>
              </w:rPr>
            </w:pPr>
            <w:r w:rsidRPr="005B6FE9">
              <w:rPr>
                <w:sz w:val="18"/>
                <w:szCs w:val="18"/>
              </w:rPr>
              <w:t>70.21</w:t>
            </w:r>
          </w:p>
        </w:tc>
        <w:tc>
          <w:tcPr>
            <w:tcW w:w="413" w:type="pct"/>
            <w:tcBorders>
              <w:top w:val="single" w:sz="8" w:space="0" w:color="auto"/>
              <w:left w:val="single" w:sz="8" w:space="0" w:color="auto"/>
              <w:bottom w:val="single" w:sz="8" w:space="0" w:color="auto"/>
            </w:tcBorders>
            <w:vAlign w:val="center"/>
          </w:tcPr>
          <w:p w14:paraId="5C3D37BC" w14:textId="0A069746" w:rsidR="005B6FE9" w:rsidRPr="005B6FE9" w:rsidRDefault="005B6FE9" w:rsidP="005B6FE9">
            <w:pPr>
              <w:jc w:val="center"/>
              <w:rPr>
                <w:rFonts w:ascii="宋体" w:hAnsi="宋体" w:cs="宋体"/>
                <w:color w:val="FF0000"/>
                <w:sz w:val="18"/>
                <w:szCs w:val="18"/>
              </w:rPr>
            </w:pPr>
            <w:r w:rsidRPr="005B6FE9">
              <w:rPr>
                <w:sz w:val="18"/>
                <w:szCs w:val="18"/>
              </w:rPr>
              <w:t>308.48</w:t>
            </w:r>
          </w:p>
        </w:tc>
      </w:tr>
      <w:tr w:rsidR="005B6FE9" w:rsidRPr="00F87592" w14:paraId="53C96EC7"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4C7E6820" w14:textId="77777777" w:rsidR="005B6FE9" w:rsidRPr="005B6FE9" w:rsidRDefault="005B6FE9" w:rsidP="005B6FE9">
            <w:pPr>
              <w:jc w:val="center"/>
              <w:rPr>
                <w:sz w:val="18"/>
                <w:szCs w:val="18"/>
              </w:rPr>
            </w:pPr>
            <w:r w:rsidRPr="005B6FE9">
              <w:rPr>
                <w:sz w:val="18"/>
                <w:szCs w:val="18"/>
              </w:rPr>
              <w:t>JHT7</w:t>
            </w:r>
          </w:p>
          <w:p w14:paraId="10F2AC5F" w14:textId="52095E95" w:rsidR="005B6FE9" w:rsidRPr="005B6FE9" w:rsidRDefault="005B6FE9" w:rsidP="005B6FE9">
            <w:pPr>
              <w:jc w:val="center"/>
              <w:rPr>
                <w:sz w:val="18"/>
                <w:szCs w:val="18"/>
              </w:rPr>
            </w:pPr>
          </w:p>
        </w:tc>
        <w:tc>
          <w:tcPr>
            <w:tcW w:w="417" w:type="pct"/>
            <w:vAlign w:val="center"/>
          </w:tcPr>
          <w:p w14:paraId="48CB7115" w14:textId="078D5BE8" w:rsidR="005B6FE9" w:rsidRPr="005B6FE9" w:rsidRDefault="005B6FE9" w:rsidP="005B6FE9">
            <w:pPr>
              <w:jc w:val="center"/>
              <w:rPr>
                <w:sz w:val="18"/>
                <w:szCs w:val="18"/>
              </w:rPr>
            </w:pPr>
            <w:r w:rsidRPr="005B6FE9">
              <w:rPr>
                <w:sz w:val="18"/>
                <w:szCs w:val="18"/>
              </w:rPr>
              <w:t>4#</w:t>
            </w:r>
          </w:p>
        </w:tc>
        <w:tc>
          <w:tcPr>
            <w:tcW w:w="417" w:type="pct"/>
            <w:vAlign w:val="center"/>
          </w:tcPr>
          <w:p w14:paraId="3FBE11CA" w14:textId="35745B34"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79BD4015" w14:textId="43B67F32"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6C504D54" w14:textId="1DE3E328" w:rsidR="005B6FE9" w:rsidRPr="005B6FE9" w:rsidRDefault="005B6FE9" w:rsidP="005B6FE9">
            <w:pPr>
              <w:jc w:val="center"/>
              <w:rPr>
                <w:color w:val="000000"/>
                <w:sz w:val="18"/>
                <w:szCs w:val="18"/>
              </w:rPr>
            </w:pPr>
            <w:r w:rsidRPr="005B6FE9">
              <w:rPr>
                <w:sz w:val="18"/>
                <w:szCs w:val="18"/>
              </w:rPr>
              <w:t>70.22</w:t>
            </w:r>
          </w:p>
        </w:tc>
        <w:tc>
          <w:tcPr>
            <w:tcW w:w="417" w:type="pct"/>
            <w:tcBorders>
              <w:top w:val="single" w:sz="8" w:space="0" w:color="auto"/>
              <w:left w:val="single" w:sz="8" w:space="0" w:color="auto"/>
              <w:bottom w:val="single" w:sz="8" w:space="0" w:color="auto"/>
              <w:right w:val="single" w:sz="12" w:space="0" w:color="auto"/>
            </w:tcBorders>
            <w:vAlign w:val="center"/>
          </w:tcPr>
          <w:p w14:paraId="5FB37857" w14:textId="4F2ED0B4" w:rsidR="005B6FE9" w:rsidRPr="005B6FE9" w:rsidRDefault="005B6FE9" w:rsidP="005B6FE9">
            <w:pPr>
              <w:jc w:val="center"/>
              <w:rPr>
                <w:color w:val="000000"/>
                <w:sz w:val="18"/>
                <w:szCs w:val="18"/>
              </w:rPr>
            </w:pPr>
            <w:r w:rsidRPr="005B6FE9">
              <w:rPr>
                <w:sz w:val="18"/>
                <w:szCs w:val="18"/>
              </w:rPr>
              <w:t>308.60</w:t>
            </w:r>
          </w:p>
        </w:tc>
        <w:tc>
          <w:tcPr>
            <w:tcW w:w="417" w:type="pct"/>
            <w:vMerge w:val="restart"/>
            <w:tcBorders>
              <w:top w:val="single" w:sz="8" w:space="0" w:color="auto"/>
              <w:left w:val="single" w:sz="12" w:space="0" w:color="auto"/>
              <w:right w:val="single" w:sz="8" w:space="0" w:color="auto"/>
            </w:tcBorders>
            <w:vAlign w:val="center"/>
          </w:tcPr>
          <w:p w14:paraId="562F999E" w14:textId="77777777" w:rsidR="005B6FE9" w:rsidRPr="005B6FE9" w:rsidRDefault="005B6FE9" w:rsidP="005B6FE9">
            <w:pPr>
              <w:jc w:val="center"/>
              <w:rPr>
                <w:sz w:val="18"/>
                <w:szCs w:val="18"/>
              </w:rPr>
            </w:pPr>
            <w:r w:rsidRPr="005B6FE9">
              <w:rPr>
                <w:sz w:val="18"/>
                <w:szCs w:val="18"/>
              </w:rPr>
              <w:t>JHT15</w:t>
            </w:r>
          </w:p>
          <w:p w14:paraId="031C7FF2" w14:textId="6C85703C" w:rsidR="005B6FE9" w:rsidRPr="005B6FE9" w:rsidRDefault="005B6FE9" w:rsidP="005B6FE9">
            <w:pPr>
              <w:jc w:val="center"/>
              <w:rPr>
                <w:sz w:val="18"/>
                <w:szCs w:val="18"/>
              </w:rPr>
            </w:pPr>
          </w:p>
        </w:tc>
        <w:tc>
          <w:tcPr>
            <w:tcW w:w="417" w:type="pct"/>
            <w:vAlign w:val="center"/>
          </w:tcPr>
          <w:p w14:paraId="77650E53" w14:textId="6BB5DFA5" w:rsidR="005B6FE9" w:rsidRPr="005B6FE9" w:rsidRDefault="005B6FE9" w:rsidP="005B6FE9">
            <w:pPr>
              <w:jc w:val="center"/>
              <w:rPr>
                <w:sz w:val="18"/>
                <w:szCs w:val="18"/>
              </w:rPr>
            </w:pPr>
            <w:r w:rsidRPr="005B6FE9">
              <w:rPr>
                <w:sz w:val="18"/>
                <w:szCs w:val="18"/>
              </w:rPr>
              <w:t>4#</w:t>
            </w:r>
          </w:p>
        </w:tc>
        <w:tc>
          <w:tcPr>
            <w:tcW w:w="417" w:type="pct"/>
            <w:tcBorders>
              <w:left w:val="single" w:sz="8" w:space="0" w:color="auto"/>
              <w:right w:val="single" w:sz="8" w:space="0" w:color="auto"/>
            </w:tcBorders>
            <w:vAlign w:val="center"/>
          </w:tcPr>
          <w:p w14:paraId="7AE374D2" w14:textId="488A54E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03059800" w14:textId="72548818"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08A4E749" w14:textId="0C2F283E" w:rsidR="005B6FE9" w:rsidRPr="005B6FE9" w:rsidRDefault="005B6FE9" w:rsidP="005B6FE9">
            <w:pPr>
              <w:jc w:val="center"/>
              <w:rPr>
                <w:color w:val="000000"/>
                <w:sz w:val="18"/>
                <w:szCs w:val="18"/>
              </w:rPr>
            </w:pPr>
            <w:r w:rsidRPr="005B6FE9">
              <w:rPr>
                <w:sz w:val="18"/>
                <w:szCs w:val="18"/>
              </w:rPr>
              <w:t>70.22</w:t>
            </w:r>
          </w:p>
        </w:tc>
        <w:tc>
          <w:tcPr>
            <w:tcW w:w="413" w:type="pct"/>
            <w:tcBorders>
              <w:top w:val="single" w:sz="8" w:space="0" w:color="auto"/>
              <w:left w:val="single" w:sz="8" w:space="0" w:color="auto"/>
              <w:bottom w:val="single" w:sz="8" w:space="0" w:color="auto"/>
            </w:tcBorders>
            <w:vAlign w:val="center"/>
          </w:tcPr>
          <w:p w14:paraId="3949803D" w14:textId="702F9574" w:rsidR="005B6FE9" w:rsidRPr="005B6FE9" w:rsidRDefault="005B6FE9" w:rsidP="005B6FE9">
            <w:pPr>
              <w:jc w:val="center"/>
              <w:rPr>
                <w:color w:val="000000"/>
                <w:sz w:val="18"/>
                <w:szCs w:val="18"/>
              </w:rPr>
            </w:pPr>
            <w:r w:rsidRPr="005B6FE9">
              <w:rPr>
                <w:sz w:val="18"/>
                <w:szCs w:val="18"/>
              </w:rPr>
              <w:t>308.60</w:t>
            </w:r>
          </w:p>
        </w:tc>
      </w:tr>
      <w:tr w:rsidR="005B6FE9" w:rsidRPr="00F87592" w14:paraId="2CA96788" w14:textId="77777777" w:rsidTr="005B6FE9">
        <w:trPr>
          <w:trHeight w:val="379"/>
          <w:jc w:val="center"/>
        </w:trPr>
        <w:tc>
          <w:tcPr>
            <w:tcW w:w="417" w:type="pct"/>
            <w:vMerge/>
            <w:tcBorders>
              <w:bottom w:val="single" w:sz="8" w:space="0" w:color="auto"/>
              <w:right w:val="single" w:sz="8" w:space="0" w:color="auto"/>
            </w:tcBorders>
            <w:vAlign w:val="center"/>
          </w:tcPr>
          <w:p w14:paraId="71ABB5E9" w14:textId="77777777" w:rsidR="005B6FE9" w:rsidRPr="005B6FE9" w:rsidRDefault="005B6FE9" w:rsidP="005B6FE9">
            <w:pPr>
              <w:jc w:val="center"/>
              <w:rPr>
                <w:sz w:val="18"/>
                <w:szCs w:val="18"/>
              </w:rPr>
            </w:pPr>
          </w:p>
        </w:tc>
        <w:tc>
          <w:tcPr>
            <w:tcW w:w="417" w:type="pct"/>
            <w:vAlign w:val="center"/>
          </w:tcPr>
          <w:p w14:paraId="636EA1E1" w14:textId="0707D72F" w:rsidR="005B6FE9" w:rsidRPr="005B6FE9" w:rsidRDefault="005B6FE9" w:rsidP="005B6FE9">
            <w:pPr>
              <w:jc w:val="center"/>
              <w:rPr>
                <w:sz w:val="18"/>
                <w:szCs w:val="18"/>
              </w:rPr>
            </w:pPr>
            <w:r w:rsidRPr="005B6FE9">
              <w:rPr>
                <w:sz w:val="18"/>
                <w:szCs w:val="18"/>
              </w:rPr>
              <w:t>5#</w:t>
            </w:r>
          </w:p>
        </w:tc>
        <w:tc>
          <w:tcPr>
            <w:tcW w:w="417" w:type="pct"/>
            <w:vAlign w:val="center"/>
          </w:tcPr>
          <w:p w14:paraId="264526DB" w14:textId="1941F26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45F06B89" w14:textId="5D08A503"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335A47A7" w14:textId="732C4B02" w:rsidR="005B6FE9" w:rsidRPr="005B6FE9" w:rsidRDefault="005B6FE9" w:rsidP="005B6FE9">
            <w:pPr>
              <w:jc w:val="center"/>
              <w:rPr>
                <w:color w:val="000000"/>
                <w:sz w:val="18"/>
                <w:szCs w:val="18"/>
              </w:rPr>
            </w:pPr>
            <w:r w:rsidRPr="005B6FE9">
              <w:rPr>
                <w:sz w:val="18"/>
                <w:szCs w:val="18"/>
              </w:rPr>
              <w:t>70.31</w:t>
            </w:r>
          </w:p>
        </w:tc>
        <w:tc>
          <w:tcPr>
            <w:tcW w:w="417" w:type="pct"/>
            <w:tcBorders>
              <w:top w:val="single" w:sz="8" w:space="0" w:color="auto"/>
              <w:left w:val="single" w:sz="8" w:space="0" w:color="auto"/>
              <w:bottom w:val="single" w:sz="8" w:space="0" w:color="auto"/>
              <w:right w:val="single" w:sz="12" w:space="0" w:color="auto"/>
            </w:tcBorders>
            <w:vAlign w:val="center"/>
          </w:tcPr>
          <w:p w14:paraId="297BA630" w14:textId="7A5CAA47" w:rsidR="005B6FE9" w:rsidRPr="005B6FE9" w:rsidRDefault="005B6FE9" w:rsidP="005B6FE9">
            <w:pPr>
              <w:jc w:val="center"/>
              <w:rPr>
                <w:color w:val="000000"/>
                <w:sz w:val="18"/>
                <w:szCs w:val="18"/>
              </w:rPr>
            </w:pPr>
            <w:r w:rsidRPr="005B6FE9">
              <w:rPr>
                <w:sz w:val="18"/>
                <w:szCs w:val="18"/>
              </w:rPr>
              <w:t>309.52</w:t>
            </w:r>
          </w:p>
        </w:tc>
        <w:tc>
          <w:tcPr>
            <w:tcW w:w="417" w:type="pct"/>
            <w:vMerge/>
            <w:tcBorders>
              <w:left w:val="single" w:sz="12" w:space="0" w:color="auto"/>
              <w:right w:val="single" w:sz="8" w:space="0" w:color="auto"/>
            </w:tcBorders>
            <w:vAlign w:val="center"/>
          </w:tcPr>
          <w:p w14:paraId="07A35516" w14:textId="77777777" w:rsidR="005B6FE9" w:rsidRPr="005B6FE9" w:rsidRDefault="005B6FE9" w:rsidP="005B6FE9">
            <w:pPr>
              <w:jc w:val="center"/>
              <w:rPr>
                <w:sz w:val="18"/>
                <w:szCs w:val="18"/>
              </w:rPr>
            </w:pPr>
          </w:p>
        </w:tc>
        <w:tc>
          <w:tcPr>
            <w:tcW w:w="417" w:type="pct"/>
            <w:vAlign w:val="center"/>
          </w:tcPr>
          <w:p w14:paraId="2003D1B6" w14:textId="5BEC887C"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4D90E6BE" w14:textId="64B09846"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4AF0E6A2" w14:textId="42CDBF8C"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16CCA600" w14:textId="53FF3C26" w:rsidR="005B6FE9" w:rsidRPr="005B6FE9" w:rsidRDefault="005B6FE9" w:rsidP="005B6FE9">
            <w:pPr>
              <w:jc w:val="center"/>
              <w:rPr>
                <w:color w:val="000000"/>
                <w:sz w:val="18"/>
                <w:szCs w:val="18"/>
              </w:rPr>
            </w:pPr>
            <w:r w:rsidRPr="005B6FE9">
              <w:rPr>
                <w:sz w:val="18"/>
                <w:szCs w:val="18"/>
              </w:rPr>
              <w:t>70.31</w:t>
            </w:r>
          </w:p>
        </w:tc>
        <w:tc>
          <w:tcPr>
            <w:tcW w:w="413" w:type="pct"/>
            <w:tcBorders>
              <w:top w:val="single" w:sz="8" w:space="0" w:color="auto"/>
              <w:left w:val="single" w:sz="8" w:space="0" w:color="auto"/>
              <w:bottom w:val="single" w:sz="8" w:space="0" w:color="auto"/>
            </w:tcBorders>
            <w:vAlign w:val="center"/>
          </w:tcPr>
          <w:p w14:paraId="44091CF9" w14:textId="5BC83D7C" w:rsidR="005B6FE9" w:rsidRPr="005B6FE9" w:rsidRDefault="005B6FE9" w:rsidP="005B6FE9">
            <w:pPr>
              <w:jc w:val="center"/>
              <w:rPr>
                <w:color w:val="000000"/>
                <w:sz w:val="18"/>
                <w:szCs w:val="18"/>
              </w:rPr>
            </w:pPr>
            <w:r w:rsidRPr="005B6FE9">
              <w:rPr>
                <w:sz w:val="18"/>
                <w:szCs w:val="18"/>
              </w:rPr>
              <w:t>309.52</w:t>
            </w:r>
          </w:p>
        </w:tc>
      </w:tr>
      <w:tr w:rsidR="005B6FE9" w:rsidRPr="00F87592" w14:paraId="41737E76" w14:textId="77777777" w:rsidTr="00DC04F5">
        <w:trPr>
          <w:trHeight w:val="379"/>
          <w:jc w:val="center"/>
        </w:trPr>
        <w:tc>
          <w:tcPr>
            <w:tcW w:w="417" w:type="pct"/>
            <w:vMerge/>
            <w:tcBorders>
              <w:bottom w:val="single" w:sz="8" w:space="0" w:color="auto"/>
              <w:right w:val="single" w:sz="8" w:space="0" w:color="auto"/>
            </w:tcBorders>
            <w:vAlign w:val="center"/>
          </w:tcPr>
          <w:p w14:paraId="79F59588" w14:textId="77777777" w:rsidR="005B6FE9" w:rsidRPr="005B6FE9" w:rsidRDefault="005B6FE9" w:rsidP="005B6FE9">
            <w:pPr>
              <w:jc w:val="center"/>
              <w:rPr>
                <w:sz w:val="18"/>
                <w:szCs w:val="18"/>
              </w:rPr>
            </w:pPr>
          </w:p>
        </w:tc>
        <w:tc>
          <w:tcPr>
            <w:tcW w:w="417" w:type="pct"/>
            <w:tcBorders>
              <w:bottom w:val="single" w:sz="8" w:space="0" w:color="auto"/>
            </w:tcBorders>
            <w:vAlign w:val="center"/>
          </w:tcPr>
          <w:p w14:paraId="5D768D66" w14:textId="48CE477B"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8" w:space="0" w:color="auto"/>
              <w:right w:val="single" w:sz="8" w:space="0" w:color="auto"/>
            </w:tcBorders>
            <w:vAlign w:val="center"/>
          </w:tcPr>
          <w:p w14:paraId="281B59CC" w14:textId="09F8D18D" w:rsidR="005B6FE9" w:rsidRPr="005B6FE9" w:rsidRDefault="005B6FE9" w:rsidP="005B6FE9">
            <w:pPr>
              <w:jc w:val="center"/>
              <w:rPr>
                <w:sz w:val="18"/>
                <w:szCs w:val="18"/>
              </w:rPr>
            </w:pPr>
            <w:r w:rsidRPr="005B6FE9">
              <w:rPr>
                <w:sz w:val="18"/>
                <w:szCs w:val="18"/>
              </w:rPr>
              <w:t>12.60</w:t>
            </w:r>
          </w:p>
        </w:tc>
        <w:tc>
          <w:tcPr>
            <w:tcW w:w="417" w:type="pct"/>
            <w:tcBorders>
              <w:top w:val="single" w:sz="8" w:space="0" w:color="auto"/>
              <w:left w:val="single" w:sz="8" w:space="0" w:color="auto"/>
              <w:bottom w:val="single" w:sz="8" w:space="0" w:color="auto"/>
              <w:right w:val="single" w:sz="8" w:space="0" w:color="auto"/>
            </w:tcBorders>
            <w:vAlign w:val="center"/>
          </w:tcPr>
          <w:p w14:paraId="3C50B57C" w14:textId="70F4A8CF"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8" w:space="0" w:color="auto"/>
              <w:right w:val="single" w:sz="8" w:space="0" w:color="auto"/>
            </w:tcBorders>
            <w:vAlign w:val="center"/>
          </w:tcPr>
          <w:p w14:paraId="7F4F2FBC" w14:textId="2A5FA118" w:rsidR="005B6FE9" w:rsidRPr="005B6FE9" w:rsidRDefault="005B6FE9" w:rsidP="005B6FE9">
            <w:pPr>
              <w:jc w:val="center"/>
              <w:rPr>
                <w:color w:val="000000"/>
                <w:sz w:val="18"/>
                <w:szCs w:val="18"/>
              </w:rPr>
            </w:pPr>
            <w:r w:rsidRPr="005B6FE9">
              <w:rPr>
                <w:sz w:val="18"/>
                <w:szCs w:val="18"/>
              </w:rPr>
              <w:t>9.93</w:t>
            </w:r>
          </w:p>
        </w:tc>
        <w:tc>
          <w:tcPr>
            <w:tcW w:w="417" w:type="pct"/>
            <w:tcBorders>
              <w:top w:val="single" w:sz="8" w:space="0" w:color="auto"/>
              <w:left w:val="single" w:sz="8" w:space="0" w:color="auto"/>
              <w:bottom w:val="single" w:sz="8" w:space="0" w:color="auto"/>
              <w:right w:val="single" w:sz="12" w:space="0" w:color="auto"/>
            </w:tcBorders>
            <w:vAlign w:val="center"/>
          </w:tcPr>
          <w:p w14:paraId="1BE72966" w14:textId="5F3F0F84" w:rsidR="005B6FE9" w:rsidRPr="005B6FE9" w:rsidRDefault="005B6FE9" w:rsidP="005B6FE9">
            <w:pPr>
              <w:jc w:val="center"/>
              <w:rPr>
                <w:color w:val="000000"/>
                <w:sz w:val="18"/>
                <w:szCs w:val="18"/>
              </w:rPr>
            </w:pPr>
            <w:r w:rsidRPr="005B6FE9">
              <w:rPr>
                <w:sz w:val="18"/>
                <w:szCs w:val="18"/>
              </w:rPr>
              <w:t>0.53</w:t>
            </w:r>
          </w:p>
        </w:tc>
        <w:tc>
          <w:tcPr>
            <w:tcW w:w="417" w:type="pct"/>
            <w:vMerge/>
            <w:tcBorders>
              <w:left w:val="single" w:sz="12" w:space="0" w:color="auto"/>
              <w:bottom w:val="single" w:sz="8" w:space="0" w:color="auto"/>
              <w:right w:val="single" w:sz="8" w:space="0" w:color="auto"/>
            </w:tcBorders>
            <w:vAlign w:val="center"/>
          </w:tcPr>
          <w:p w14:paraId="0E2BE954" w14:textId="77777777" w:rsidR="005B6FE9" w:rsidRPr="005B6FE9" w:rsidRDefault="005B6FE9" w:rsidP="005B6FE9">
            <w:pPr>
              <w:jc w:val="center"/>
              <w:rPr>
                <w:sz w:val="18"/>
                <w:szCs w:val="18"/>
              </w:rPr>
            </w:pPr>
          </w:p>
        </w:tc>
        <w:tc>
          <w:tcPr>
            <w:tcW w:w="417" w:type="pct"/>
            <w:tcBorders>
              <w:bottom w:val="single" w:sz="8" w:space="0" w:color="auto"/>
            </w:tcBorders>
            <w:vAlign w:val="center"/>
          </w:tcPr>
          <w:p w14:paraId="45A2E2A1" w14:textId="0CF1914F" w:rsidR="005B6FE9" w:rsidRPr="005B6FE9" w:rsidRDefault="005B6FE9" w:rsidP="005B6FE9">
            <w:pPr>
              <w:jc w:val="center"/>
              <w:rPr>
                <w:sz w:val="18"/>
                <w:szCs w:val="18"/>
              </w:rPr>
            </w:pPr>
            <w:r w:rsidRPr="005B6FE9">
              <w:rPr>
                <w:sz w:val="18"/>
                <w:szCs w:val="18"/>
              </w:rPr>
              <w:t>6#</w:t>
            </w:r>
          </w:p>
        </w:tc>
        <w:tc>
          <w:tcPr>
            <w:tcW w:w="417" w:type="pct"/>
            <w:tcBorders>
              <w:left w:val="single" w:sz="8" w:space="0" w:color="auto"/>
              <w:bottom w:val="single" w:sz="8" w:space="0" w:color="auto"/>
              <w:right w:val="single" w:sz="8" w:space="0" w:color="auto"/>
            </w:tcBorders>
            <w:vAlign w:val="center"/>
          </w:tcPr>
          <w:p w14:paraId="14DD0D49" w14:textId="495F5D71" w:rsidR="005B6FE9" w:rsidRPr="005B6FE9" w:rsidRDefault="005B6FE9" w:rsidP="005B6FE9">
            <w:pPr>
              <w:jc w:val="center"/>
              <w:rPr>
                <w:color w:val="000000"/>
                <w:sz w:val="18"/>
                <w:szCs w:val="18"/>
              </w:rPr>
            </w:pPr>
            <w:r w:rsidRPr="005B6FE9">
              <w:rPr>
                <w:sz w:val="18"/>
                <w:szCs w:val="18"/>
              </w:rPr>
              <w:t>12.60</w:t>
            </w:r>
          </w:p>
        </w:tc>
        <w:tc>
          <w:tcPr>
            <w:tcW w:w="417" w:type="pct"/>
            <w:tcBorders>
              <w:top w:val="single" w:sz="8" w:space="0" w:color="auto"/>
              <w:left w:val="single" w:sz="8" w:space="0" w:color="auto"/>
              <w:bottom w:val="single" w:sz="8" w:space="0" w:color="auto"/>
              <w:right w:val="single" w:sz="8" w:space="0" w:color="auto"/>
            </w:tcBorders>
            <w:vAlign w:val="center"/>
          </w:tcPr>
          <w:p w14:paraId="7F537857" w14:textId="458D5CC5"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8" w:space="0" w:color="auto"/>
              <w:right w:val="single" w:sz="8" w:space="0" w:color="auto"/>
            </w:tcBorders>
            <w:vAlign w:val="center"/>
          </w:tcPr>
          <w:p w14:paraId="403CA51B" w14:textId="607B86D7" w:rsidR="005B6FE9" w:rsidRPr="005B6FE9" w:rsidRDefault="005B6FE9" w:rsidP="005B6FE9">
            <w:pPr>
              <w:jc w:val="center"/>
              <w:rPr>
                <w:color w:val="000000"/>
                <w:sz w:val="18"/>
                <w:szCs w:val="18"/>
              </w:rPr>
            </w:pPr>
            <w:r w:rsidRPr="005B6FE9">
              <w:rPr>
                <w:sz w:val="18"/>
                <w:szCs w:val="18"/>
              </w:rPr>
              <w:t>9.93</w:t>
            </w:r>
          </w:p>
        </w:tc>
        <w:tc>
          <w:tcPr>
            <w:tcW w:w="413" w:type="pct"/>
            <w:tcBorders>
              <w:top w:val="single" w:sz="8" w:space="0" w:color="auto"/>
              <w:left w:val="single" w:sz="8" w:space="0" w:color="auto"/>
              <w:bottom w:val="single" w:sz="8" w:space="0" w:color="auto"/>
            </w:tcBorders>
            <w:vAlign w:val="center"/>
          </w:tcPr>
          <w:p w14:paraId="7196CE41" w14:textId="19C98407" w:rsidR="005B6FE9" w:rsidRPr="005B6FE9" w:rsidRDefault="005B6FE9" w:rsidP="005B6FE9">
            <w:pPr>
              <w:jc w:val="center"/>
              <w:rPr>
                <w:color w:val="000000"/>
                <w:sz w:val="18"/>
                <w:szCs w:val="18"/>
              </w:rPr>
            </w:pPr>
            <w:r w:rsidRPr="005B6FE9">
              <w:rPr>
                <w:sz w:val="18"/>
                <w:szCs w:val="18"/>
              </w:rPr>
              <w:t>0.53</w:t>
            </w:r>
          </w:p>
        </w:tc>
      </w:tr>
      <w:tr w:rsidR="005B6FE9" w:rsidRPr="00F87592" w14:paraId="53F497E0"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1CBF4328" w14:textId="77777777" w:rsidR="005B6FE9" w:rsidRPr="005B6FE9" w:rsidRDefault="005B6FE9" w:rsidP="005B6FE9">
            <w:pPr>
              <w:jc w:val="center"/>
              <w:rPr>
                <w:sz w:val="18"/>
                <w:szCs w:val="18"/>
              </w:rPr>
            </w:pPr>
            <w:r w:rsidRPr="005B6FE9">
              <w:rPr>
                <w:sz w:val="18"/>
                <w:szCs w:val="18"/>
              </w:rPr>
              <w:t>JHT8</w:t>
            </w:r>
          </w:p>
          <w:p w14:paraId="2CCF4619" w14:textId="5BD530D5" w:rsidR="005B6FE9" w:rsidRPr="005B6FE9" w:rsidRDefault="005B6FE9" w:rsidP="00CC377C">
            <w:pPr>
              <w:rPr>
                <w:sz w:val="18"/>
                <w:szCs w:val="18"/>
              </w:rPr>
            </w:pPr>
          </w:p>
        </w:tc>
        <w:tc>
          <w:tcPr>
            <w:tcW w:w="417" w:type="pct"/>
            <w:vAlign w:val="center"/>
          </w:tcPr>
          <w:p w14:paraId="26C0E548" w14:textId="70A60625" w:rsidR="005B6FE9" w:rsidRPr="005B6FE9" w:rsidRDefault="005B6FE9" w:rsidP="005B6FE9">
            <w:pPr>
              <w:jc w:val="center"/>
              <w:rPr>
                <w:sz w:val="18"/>
                <w:szCs w:val="18"/>
              </w:rPr>
            </w:pPr>
            <w:r w:rsidRPr="005B6FE9">
              <w:rPr>
                <w:sz w:val="18"/>
                <w:szCs w:val="18"/>
              </w:rPr>
              <w:t>4#</w:t>
            </w:r>
          </w:p>
        </w:tc>
        <w:tc>
          <w:tcPr>
            <w:tcW w:w="417" w:type="pct"/>
            <w:vAlign w:val="center"/>
          </w:tcPr>
          <w:p w14:paraId="5128B779" w14:textId="2C982B5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22137F44" w14:textId="617DCACC"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6106132A" w14:textId="111F9701" w:rsidR="005B6FE9" w:rsidRPr="005B6FE9" w:rsidRDefault="005B6FE9" w:rsidP="005B6FE9">
            <w:pPr>
              <w:jc w:val="center"/>
              <w:rPr>
                <w:color w:val="000000"/>
                <w:sz w:val="18"/>
                <w:szCs w:val="18"/>
              </w:rPr>
            </w:pPr>
            <w:r w:rsidRPr="005B6FE9">
              <w:rPr>
                <w:sz w:val="18"/>
                <w:szCs w:val="18"/>
              </w:rPr>
              <w:t>70.22</w:t>
            </w:r>
          </w:p>
        </w:tc>
        <w:tc>
          <w:tcPr>
            <w:tcW w:w="417" w:type="pct"/>
            <w:tcBorders>
              <w:top w:val="single" w:sz="8" w:space="0" w:color="auto"/>
              <w:left w:val="single" w:sz="8" w:space="0" w:color="auto"/>
              <w:bottom w:val="single" w:sz="8" w:space="0" w:color="auto"/>
              <w:right w:val="single" w:sz="12" w:space="0" w:color="auto"/>
            </w:tcBorders>
            <w:vAlign w:val="center"/>
          </w:tcPr>
          <w:p w14:paraId="411A2CB1" w14:textId="47672A79" w:rsidR="005B6FE9" w:rsidRPr="005B6FE9" w:rsidRDefault="005B6FE9" w:rsidP="005B6FE9">
            <w:pPr>
              <w:jc w:val="center"/>
              <w:rPr>
                <w:color w:val="000000"/>
                <w:sz w:val="18"/>
                <w:szCs w:val="18"/>
              </w:rPr>
            </w:pPr>
            <w:r w:rsidRPr="005B6FE9">
              <w:rPr>
                <w:sz w:val="18"/>
                <w:szCs w:val="18"/>
              </w:rPr>
              <w:t>308.60</w:t>
            </w:r>
          </w:p>
        </w:tc>
        <w:tc>
          <w:tcPr>
            <w:tcW w:w="417" w:type="pct"/>
            <w:vMerge w:val="restart"/>
            <w:tcBorders>
              <w:top w:val="single" w:sz="8" w:space="0" w:color="auto"/>
              <w:left w:val="single" w:sz="12" w:space="0" w:color="auto"/>
              <w:right w:val="single" w:sz="8" w:space="0" w:color="auto"/>
            </w:tcBorders>
            <w:vAlign w:val="center"/>
          </w:tcPr>
          <w:p w14:paraId="4DE47431" w14:textId="77777777" w:rsidR="005B6FE9" w:rsidRPr="005B6FE9" w:rsidRDefault="005B6FE9" w:rsidP="005B6FE9">
            <w:pPr>
              <w:jc w:val="center"/>
              <w:rPr>
                <w:sz w:val="18"/>
                <w:szCs w:val="18"/>
              </w:rPr>
            </w:pPr>
            <w:r w:rsidRPr="005B6FE9">
              <w:rPr>
                <w:sz w:val="18"/>
                <w:szCs w:val="18"/>
              </w:rPr>
              <w:t>JHT16</w:t>
            </w:r>
          </w:p>
          <w:p w14:paraId="24315480" w14:textId="303A7698" w:rsidR="005B6FE9" w:rsidRPr="005B6FE9" w:rsidRDefault="005B6FE9" w:rsidP="005B6FE9">
            <w:pPr>
              <w:jc w:val="center"/>
              <w:rPr>
                <w:sz w:val="18"/>
                <w:szCs w:val="18"/>
              </w:rPr>
            </w:pPr>
          </w:p>
        </w:tc>
        <w:tc>
          <w:tcPr>
            <w:tcW w:w="417" w:type="pct"/>
            <w:vAlign w:val="center"/>
          </w:tcPr>
          <w:p w14:paraId="13836FF2" w14:textId="257F3E73" w:rsidR="005B6FE9" w:rsidRPr="005B6FE9" w:rsidRDefault="005B6FE9" w:rsidP="005B6FE9">
            <w:pPr>
              <w:jc w:val="center"/>
              <w:rPr>
                <w:sz w:val="18"/>
                <w:szCs w:val="18"/>
              </w:rPr>
            </w:pPr>
            <w:r w:rsidRPr="005B6FE9">
              <w:rPr>
                <w:sz w:val="18"/>
                <w:szCs w:val="18"/>
              </w:rPr>
              <w:t>4#</w:t>
            </w:r>
          </w:p>
        </w:tc>
        <w:tc>
          <w:tcPr>
            <w:tcW w:w="417" w:type="pct"/>
            <w:tcBorders>
              <w:left w:val="single" w:sz="8" w:space="0" w:color="auto"/>
              <w:right w:val="single" w:sz="8" w:space="0" w:color="auto"/>
            </w:tcBorders>
            <w:vAlign w:val="center"/>
          </w:tcPr>
          <w:p w14:paraId="346A484B" w14:textId="0A54C4D6"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6C64339E" w14:textId="0B2F3E29" w:rsidR="005B6FE9" w:rsidRPr="005B6FE9" w:rsidRDefault="005B6FE9" w:rsidP="005B6FE9">
            <w:pPr>
              <w:jc w:val="center"/>
              <w:rPr>
                <w:color w:val="000000"/>
                <w:sz w:val="18"/>
                <w:szCs w:val="18"/>
              </w:rPr>
            </w:pPr>
            <w:r w:rsidRPr="005B6FE9">
              <w:rPr>
                <w:sz w:val="18"/>
                <w:szCs w:val="18"/>
              </w:rPr>
              <w:t>434.21</w:t>
            </w:r>
          </w:p>
        </w:tc>
        <w:tc>
          <w:tcPr>
            <w:tcW w:w="417" w:type="pct"/>
            <w:tcBorders>
              <w:top w:val="single" w:sz="8" w:space="0" w:color="auto"/>
              <w:left w:val="single" w:sz="8" w:space="0" w:color="auto"/>
              <w:bottom w:val="single" w:sz="8" w:space="0" w:color="auto"/>
              <w:right w:val="single" w:sz="8" w:space="0" w:color="auto"/>
            </w:tcBorders>
            <w:vAlign w:val="center"/>
          </w:tcPr>
          <w:p w14:paraId="5B1D3473" w14:textId="27403B6D" w:rsidR="005B6FE9" w:rsidRPr="005B6FE9" w:rsidRDefault="005B6FE9" w:rsidP="005B6FE9">
            <w:pPr>
              <w:jc w:val="center"/>
              <w:rPr>
                <w:color w:val="000000"/>
                <w:sz w:val="18"/>
                <w:szCs w:val="18"/>
              </w:rPr>
            </w:pPr>
            <w:r w:rsidRPr="005B6FE9">
              <w:rPr>
                <w:sz w:val="18"/>
                <w:szCs w:val="18"/>
              </w:rPr>
              <w:t>72.87</w:t>
            </w:r>
          </w:p>
        </w:tc>
        <w:tc>
          <w:tcPr>
            <w:tcW w:w="413" w:type="pct"/>
            <w:tcBorders>
              <w:top w:val="single" w:sz="8" w:space="0" w:color="auto"/>
              <w:left w:val="single" w:sz="8" w:space="0" w:color="auto"/>
              <w:bottom w:val="single" w:sz="8" w:space="0" w:color="auto"/>
            </w:tcBorders>
            <w:vAlign w:val="center"/>
          </w:tcPr>
          <w:p w14:paraId="0A7209F4" w14:textId="0BB4C01B" w:rsidR="005B6FE9" w:rsidRPr="005B6FE9" w:rsidRDefault="005B6FE9" w:rsidP="005B6FE9">
            <w:pPr>
              <w:jc w:val="center"/>
              <w:rPr>
                <w:color w:val="000000"/>
                <w:sz w:val="18"/>
                <w:szCs w:val="18"/>
              </w:rPr>
            </w:pPr>
            <w:r w:rsidRPr="005B6FE9">
              <w:rPr>
                <w:sz w:val="18"/>
                <w:szCs w:val="18"/>
              </w:rPr>
              <w:t>278.21</w:t>
            </w:r>
          </w:p>
        </w:tc>
      </w:tr>
      <w:tr w:rsidR="005B6FE9" w:rsidRPr="00F87592" w14:paraId="36C005A7" w14:textId="77777777" w:rsidTr="005B6FE9">
        <w:trPr>
          <w:trHeight w:val="379"/>
          <w:jc w:val="center"/>
        </w:trPr>
        <w:tc>
          <w:tcPr>
            <w:tcW w:w="417" w:type="pct"/>
            <w:vMerge/>
            <w:tcBorders>
              <w:bottom w:val="single" w:sz="8" w:space="0" w:color="auto"/>
              <w:right w:val="single" w:sz="8" w:space="0" w:color="auto"/>
            </w:tcBorders>
            <w:vAlign w:val="center"/>
          </w:tcPr>
          <w:p w14:paraId="69735C17" w14:textId="77777777" w:rsidR="005B6FE9" w:rsidRPr="005B6FE9" w:rsidRDefault="005B6FE9" w:rsidP="005B6FE9">
            <w:pPr>
              <w:jc w:val="center"/>
              <w:rPr>
                <w:sz w:val="18"/>
                <w:szCs w:val="18"/>
              </w:rPr>
            </w:pPr>
          </w:p>
        </w:tc>
        <w:tc>
          <w:tcPr>
            <w:tcW w:w="417" w:type="pct"/>
            <w:vAlign w:val="center"/>
          </w:tcPr>
          <w:p w14:paraId="09A0D7E5" w14:textId="7E309D81" w:rsidR="005B6FE9" w:rsidRPr="005B6FE9" w:rsidRDefault="005B6FE9" w:rsidP="005B6FE9">
            <w:pPr>
              <w:jc w:val="center"/>
              <w:rPr>
                <w:sz w:val="18"/>
                <w:szCs w:val="18"/>
              </w:rPr>
            </w:pPr>
            <w:r w:rsidRPr="005B6FE9">
              <w:rPr>
                <w:sz w:val="18"/>
                <w:szCs w:val="18"/>
              </w:rPr>
              <w:t>5#</w:t>
            </w:r>
          </w:p>
        </w:tc>
        <w:tc>
          <w:tcPr>
            <w:tcW w:w="417" w:type="pct"/>
            <w:vAlign w:val="center"/>
          </w:tcPr>
          <w:p w14:paraId="7A871121" w14:textId="5AB7A3F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2AA90DE2" w14:textId="7A7B1189"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32866A59" w14:textId="22308D51" w:rsidR="005B6FE9" w:rsidRPr="005B6FE9" w:rsidRDefault="005B6FE9" w:rsidP="005B6FE9">
            <w:pPr>
              <w:jc w:val="center"/>
              <w:rPr>
                <w:color w:val="000000"/>
                <w:sz w:val="18"/>
                <w:szCs w:val="18"/>
              </w:rPr>
            </w:pPr>
            <w:r w:rsidRPr="005B6FE9">
              <w:rPr>
                <w:sz w:val="18"/>
                <w:szCs w:val="18"/>
              </w:rPr>
              <w:t>70.31</w:t>
            </w:r>
          </w:p>
        </w:tc>
        <w:tc>
          <w:tcPr>
            <w:tcW w:w="417" w:type="pct"/>
            <w:tcBorders>
              <w:top w:val="single" w:sz="8" w:space="0" w:color="auto"/>
              <w:left w:val="single" w:sz="8" w:space="0" w:color="auto"/>
              <w:bottom w:val="single" w:sz="8" w:space="0" w:color="auto"/>
              <w:right w:val="single" w:sz="12" w:space="0" w:color="auto"/>
            </w:tcBorders>
            <w:vAlign w:val="center"/>
          </w:tcPr>
          <w:p w14:paraId="69AAAA9A" w14:textId="09475F07" w:rsidR="005B6FE9" w:rsidRPr="005B6FE9" w:rsidRDefault="005B6FE9" w:rsidP="005B6FE9">
            <w:pPr>
              <w:jc w:val="center"/>
              <w:rPr>
                <w:color w:val="000000"/>
                <w:sz w:val="18"/>
                <w:szCs w:val="18"/>
              </w:rPr>
            </w:pPr>
            <w:r w:rsidRPr="005B6FE9">
              <w:rPr>
                <w:sz w:val="18"/>
                <w:szCs w:val="18"/>
              </w:rPr>
              <w:t>309.52</w:t>
            </w:r>
          </w:p>
        </w:tc>
        <w:tc>
          <w:tcPr>
            <w:tcW w:w="417" w:type="pct"/>
            <w:vMerge/>
            <w:tcBorders>
              <w:left w:val="single" w:sz="12" w:space="0" w:color="auto"/>
              <w:right w:val="single" w:sz="8" w:space="0" w:color="auto"/>
            </w:tcBorders>
            <w:vAlign w:val="center"/>
          </w:tcPr>
          <w:p w14:paraId="535FC0B8" w14:textId="77777777" w:rsidR="005B6FE9" w:rsidRPr="005B6FE9" w:rsidRDefault="005B6FE9" w:rsidP="005B6FE9">
            <w:pPr>
              <w:jc w:val="center"/>
              <w:rPr>
                <w:sz w:val="18"/>
                <w:szCs w:val="18"/>
              </w:rPr>
            </w:pPr>
          </w:p>
        </w:tc>
        <w:tc>
          <w:tcPr>
            <w:tcW w:w="417" w:type="pct"/>
            <w:vAlign w:val="center"/>
          </w:tcPr>
          <w:p w14:paraId="1B712677" w14:textId="51596881"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5EDD71FB" w14:textId="37451671"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706A8059" w14:textId="2E6F8A0F" w:rsidR="005B6FE9" w:rsidRPr="005B6FE9" w:rsidRDefault="005B6FE9" w:rsidP="005B6FE9">
            <w:pPr>
              <w:jc w:val="center"/>
              <w:rPr>
                <w:color w:val="000000"/>
                <w:sz w:val="18"/>
                <w:szCs w:val="18"/>
              </w:rPr>
            </w:pPr>
            <w:r w:rsidRPr="005B6FE9">
              <w:rPr>
                <w:sz w:val="18"/>
                <w:szCs w:val="18"/>
              </w:rPr>
              <w:t>434.11</w:t>
            </w:r>
          </w:p>
        </w:tc>
        <w:tc>
          <w:tcPr>
            <w:tcW w:w="417" w:type="pct"/>
            <w:tcBorders>
              <w:top w:val="single" w:sz="8" w:space="0" w:color="auto"/>
              <w:left w:val="single" w:sz="8" w:space="0" w:color="auto"/>
              <w:bottom w:val="single" w:sz="8" w:space="0" w:color="auto"/>
              <w:right w:val="single" w:sz="8" w:space="0" w:color="auto"/>
            </w:tcBorders>
            <w:vAlign w:val="center"/>
          </w:tcPr>
          <w:p w14:paraId="40CAD230" w14:textId="6D2A8C51" w:rsidR="005B6FE9" w:rsidRPr="005B6FE9" w:rsidRDefault="005B6FE9" w:rsidP="005B6FE9">
            <w:pPr>
              <w:jc w:val="center"/>
              <w:rPr>
                <w:color w:val="000000"/>
                <w:sz w:val="18"/>
                <w:szCs w:val="18"/>
              </w:rPr>
            </w:pPr>
            <w:r w:rsidRPr="005B6FE9">
              <w:rPr>
                <w:sz w:val="18"/>
                <w:szCs w:val="18"/>
              </w:rPr>
              <w:t>72.86</w:t>
            </w:r>
          </w:p>
        </w:tc>
        <w:tc>
          <w:tcPr>
            <w:tcW w:w="413" w:type="pct"/>
            <w:tcBorders>
              <w:top w:val="single" w:sz="8" w:space="0" w:color="auto"/>
              <w:left w:val="single" w:sz="8" w:space="0" w:color="auto"/>
              <w:bottom w:val="single" w:sz="8" w:space="0" w:color="auto"/>
            </w:tcBorders>
            <w:vAlign w:val="center"/>
          </w:tcPr>
          <w:p w14:paraId="3FEE5F04" w14:textId="412E6164" w:rsidR="005B6FE9" w:rsidRPr="005B6FE9" w:rsidRDefault="005B6FE9" w:rsidP="005B6FE9">
            <w:pPr>
              <w:jc w:val="center"/>
              <w:rPr>
                <w:color w:val="000000"/>
                <w:sz w:val="18"/>
                <w:szCs w:val="18"/>
              </w:rPr>
            </w:pPr>
            <w:r w:rsidRPr="005B6FE9">
              <w:rPr>
                <w:sz w:val="18"/>
                <w:szCs w:val="18"/>
              </w:rPr>
              <w:t>278.11</w:t>
            </w:r>
          </w:p>
        </w:tc>
      </w:tr>
      <w:tr w:rsidR="005B6FE9" w:rsidRPr="00F87592" w14:paraId="30EB6FF3" w14:textId="77777777" w:rsidTr="00DC04F5">
        <w:trPr>
          <w:trHeight w:val="379"/>
          <w:jc w:val="center"/>
        </w:trPr>
        <w:tc>
          <w:tcPr>
            <w:tcW w:w="417" w:type="pct"/>
            <w:vMerge/>
            <w:tcBorders>
              <w:bottom w:val="single" w:sz="12" w:space="0" w:color="auto"/>
              <w:right w:val="single" w:sz="8" w:space="0" w:color="auto"/>
            </w:tcBorders>
            <w:vAlign w:val="center"/>
          </w:tcPr>
          <w:p w14:paraId="7FA5B267" w14:textId="77777777" w:rsidR="005B6FE9" w:rsidRPr="005B6FE9" w:rsidRDefault="005B6FE9" w:rsidP="005B6FE9">
            <w:pPr>
              <w:jc w:val="center"/>
              <w:rPr>
                <w:sz w:val="18"/>
                <w:szCs w:val="18"/>
              </w:rPr>
            </w:pPr>
          </w:p>
        </w:tc>
        <w:tc>
          <w:tcPr>
            <w:tcW w:w="417" w:type="pct"/>
            <w:tcBorders>
              <w:bottom w:val="single" w:sz="12" w:space="0" w:color="auto"/>
            </w:tcBorders>
            <w:vAlign w:val="center"/>
          </w:tcPr>
          <w:p w14:paraId="12BA1859" w14:textId="574B2ADF"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12" w:space="0" w:color="auto"/>
              <w:right w:val="single" w:sz="8" w:space="0" w:color="auto"/>
            </w:tcBorders>
            <w:vAlign w:val="center"/>
          </w:tcPr>
          <w:p w14:paraId="0844DCC9" w14:textId="39563122" w:rsidR="005B6FE9" w:rsidRPr="005B6FE9" w:rsidRDefault="005B6FE9" w:rsidP="005B6FE9">
            <w:pPr>
              <w:jc w:val="center"/>
              <w:rPr>
                <w:sz w:val="18"/>
                <w:szCs w:val="18"/>
              </w:rPr>
            </w:pPr>
            <w:r w:rsidRPr="005B6FE9">
              <w:rPr>
                <w:sz w:val="18"/>
                <w:szCs w:val="18"/>
              </w:rPr>
              <w:t>12.60</w:t>
            </w:r>
          </w:p>
        </w:tc>
        <w:tc>
          <w:tcPr>
            <w:tcW w:w="417" w:type="pct"/>
            <w:tcBorders>
              <w:top w:val="single" w:sz="8" w:space="0" w:color="auto"/>
              <w:left w:val="single" w:sz="8" w:space="0" w:color="auto"/>
              <w:bottom w:val="single" w:sz="12" w:space="0" w:color="auto"/>
              <w:right w:val="single" w:sz="8" w:space="0" w:color="auto"/>
            </w:tcBorders>
            <w:vAlign w:val="center"/>
          </w:tcPr>
          <w:p w14:paraId="54D6C550" w14:textId="4E256614"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12" w:space="0" w:color="auto"/>
              <w:right w:val="single" w:sz="8" w:space="0" w:color="auto"/>
            </w:tcBorders>
            <w:vAlign w:val="center"/>
          </w:tcPr>
          <w:p w14:paraId="4E5C740A" w14:textId="5D2F3768" w:rsidR="005B6FE9" w:rsidRPr="005B6FE9" w:rsidRDefault="005B6FE9" w:rsidP="005B6FE9">
            <w:pPr>
              <w:jc w:val="center"/>
              <w:rPr>
                <w:color w:val="000000"/>
                <w:sz w:val="18"/>
                <w:szCs w:val="18"/>
              </w:rPr>
            </w:pPr>
            <w:r w:rsidRPr="005B6FE9">
              <w:rPr>
                <w:sz w:val="18"/>
                <w:szCs w:val="18"/>
              </w:rPr>
              <w:t>9.93</w:t>
            </w:r>
          </w:p>
        </w:tc>
        <w:tc>
          <w:tcPr>
            <w:tcW w:w="417" w:type="pct"/>
            <w:tcBorders>
              <w:top w:val="single" w:sz="8" w:space="0" w:color="auto"/>
              <w:left w:val="single" w:sz="8" w:space="0" w:color="auto"/>
              <w:bottom w:val="single" w:sz="12" w:space="0" w:color="auto"/>
              <w:right w:val="single" w:sz="12" w:space="0" w:color="auto"/>
            </w:tcBorders>
            <w:vAlign w:val="center"/>
          </w:tcPr>
          <w:p w14:paraId="4BDC85A3" w14:textId="404631E5" w:rsidR="005B6FE9" w:rsidRPr="005B6FE9" w:rsidRDefault="005B6FE9" w:rsidP="005B6FE9">
            <w:pPr>
              <w:jc w:val="center"/>
              <w:rPr>
                <w:color w:val="000000"/>
                <w:sz w:val="18"/>
                <w:szCs w:val="18"/>
              </w:rPr>
            </w:pPr>
            <w:r w:rsidRPr="005B6FE9">
              <w:rPr>
                <w:sz w:val="18"/>
                <w:szCs w:val="18"/>
              </w:rPr>
              <w:t>0.53</w:t>
            </w:r>
          </w:p>
        </w:tc>
        <w:tc>
          <w:tcPr>
            <w:tcW w:w="417" w:type="pct"/>
            <w:vMerge/>
            <w:tcBorders>
              <w:left w:val="single" w:sz="12" w:space="0" w:color="auto"/>
              <w:bottom w:val="single" w:sz="12" w:space="0" w:color="auto"/>
              <w:right w:val="single" w:sz="8" w:space="0" w:color="auto"/>
            </w:tcBorders>
            <w:vAlign w:val="center"/>
          </w:tcPr>
          <w:p w14:paraId="65FFAE88" w14:textId="77777777" w:rsidR="005B6FE9" w:rsidRPr="005B6FE9" w:rsidRDefault="005B6FE9" w:rsidP="005B6FE9">
            <w:pPr>
              <w:jc w:val="center"/>
              <w:rPr>
                <w:sz w:val="18"/>
                <w:szCs w:val="18"/>
              </w:rPr>
            </w:pPr>
          </w:p>
        </w:tc>
        <w:tc>
          <w:tcPr>
            <w:tcW w:w="417" w:type="pct"/>
            <w:tcBorders>
              <w:bottom w:val="single" w:sz="12" w:space="0" w:color="auto"/>
            </w:tcBorders>
            <w:vAlign w:val="center"/>
          </w:tcPr>
          <w:p w14:paraId="1CD77BF6" w14:textId="6184F893" w:rsidR="005B6FE9" w:rsidRPr="005B6FE9" w:rsidRDefault="005B6FE9" w:rsidP="005B6FE9">
            <w:pPr>
              <w:jc w:val="center"/>
              <w:rPr>
                <w:sz w:val="18"/>
                <w:szCs w:val="18"/>
              </w:rPr>
            </w:pPr>
            <w:r w:rsidRPr="005B6FE9">
              <w:rPr>
                <w:sz w:val="18"/>
                <w:szCs w:val="18"/>
              </w:rPr>
              <w:t>6#</w:t>
            </w:r>
          </w:p>
        </w:tc>
        <w:tc>
          <w:tcPr>
            <w:tcW w:w="417" w:type="pct"/>
            <w:tcBorders>
              <w:left w:val="single" w:sz="8" w:space="0" w:color="auto"/>
              <w:bottom w:val="single" w:sz="12" w:space="0" w:color="auto"/>
              <w:right w:val="single" w:sz="8" w:space="0" w:color="auto"/>
            </w:tcBorders>
            <w:vAlign w:val="center"/>
          </w:tcPr>
          <w:p w14:paraId="11BB5D11" w14:textId="6A361F37"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12" w:space="0" w:color="auto"/>
              <w:right w:val="single" w:sz="8" w:space="0" w:color="auto"/>
            </w:tcBorders>
            <w:vAlign w:val="center"/>
          </w:tcPr>
          <w:p w14:paraId="5BEE20B4" w14:textId="13B41600" w:rsidR="005B6FE9" w:rsidRPr="005B6FE9" w:rsidRDefault="005B6FE9" w:rsidP="005B6FE9">
            <w:pPr>
              <w:jc w:val="center"/>
              <w:rPr>
                <w:color w:val="000000"/>
                <w:sz w:val="18"/>
                <w:szCs w:val="18"/>
              </w:rPr>
            </w:pPr>
            <w:r w:rsidRPr="005B6FE9">
              <w:rPr>
                <w:sz w:val="18"/>
                <w:szCs w:val="18"/>
              </w:rPr>
              <w:t>436.78</w:t>
            </w:r>
          </w:p>
        </w:tc>
        <w:tc>
          <w:tcPr>
            <w:tcW w:w="417" w:type="pct"/>
            <w:tcBorders>
              <w:top w:val="single" w:sz="8" w:space="0" w:color="auto"/>
              <w:left w:val="single" w:sz="8" w:space="0" w:color="auto"/>
              <w:bottom w:val="single" w:sz="12" w:space="0" w:color="auto"/>
              <w:right w:val="single" w:sz="8" w:space="0" w:color="auto"/>
            </w:tcBorders>
            <w:vAlign w:val="center"/>
          </w:tcPr>
          <w:p w14:paraId="596976D3" w14:textId="27368F66" w:rsidR="005B6FE9" w:rsidRPr="005B6FE9" w:rsidRDefault="005B6FE9" w:rsidP="005B6FE9">
            <w:pPr>
              <w:jc w:val="center"/>
              <w:rPr>
                <w:color w:val="000000"/>
                <w:sz w:val="18"/>
                <w:szCs w:val="18"/>
              </w:rPr>
            </w:pPr>
            <w:r w:rsidRPr="005B6FE9">
              <w:rPr>
                <w:sz w:val="18"/>
                <w:szCs w:val="18"/>
              </w:rPr>
              <w:t>73.17</w:t>
            </w:r>
          </w:p>
        </w:tc>
        <w:tc>
          <w:tcPr>
            <w:tcW w:w="413" w:type="pct"/>
            <w:tcBorders>
              <w:top w:val="single" w:sz="8" w:space="0" w:color="auto"/>
              <w:left w:val="single" w:sz="8" w:space="0" w:color="auto"/>
              <w:bottom w:val="single" w:sz="12" w:space="0" w:color="auto"/>
            </w:tcBorders>
            <w:vAlign w:val="center"/>
          </w:tcPr>
          <w:p w14:paraId="3E0069E6" w14:textId="63B485AC" w:rsidR="005B6FE9" w:rsidRPr="005B6FE9" w:rsidRDefault="005B6FE9" w:rsidP="005B6FE9">
            <w:pPr>
              <w:jc w:val="center"/>
              <w:rPr>
                <w:color w:val="000000"/>
                <w:sz w:val="18"/>
                <w:szCs w:val="18"/>
              </w:rPr>
            </w:pPr>
            <w:r w:rsidRPr="005B6FE9">
              <w:rPr>
                <w:sz w:val="18"/>
                <w:szCs w:val="18"/>
              </w:rPr>
              <w:t>281.09</w:t>
            </w:r>
          </w:p>
        </w:tc>
      </w:tr>
    </w:tbl>
    <w:p w14:paraId="53329D7C" w14:textId="77777777" w:rsidR="005B6FE9" w:rsidRDefault="005B6FE9" w:rsidP="005B6FE9"/>
    <w:p w14:paraId="180D9015" w14:textId="77777777" w:rsidR="00D05FC3" w:rsidRDefault="00D05FC3" w:rsidP="00D05FC3"/>
    <w:p w14:paraId="5B5D25CE" w14:textId="77777777" w:rsidR="00D05FC3" w:rsidRDefault="00D05FC3" w:rsidP="00D05FC3">
      <w:pPr>
        <w:spacing w:line="360" w:lineRule="auto"/>
        <w:ind w:firstLineChars="200" w:firstLine="422"/>
        <w:jc w:val="center"/>
        <w:rPr>
          <w:b/>
          <w:szCs w:val="21"/>
        </w:rPr>
      </w:pPr>
      <w:r w:rsidRPr="000068E7">
        <w:rPr>
          <w:b/>
          <w:szCs w:val="21"/>
        </w:rPr>
        <w:t>表</w:t>
      </w:r>
      <w:r w:rsidR="00BA759D">
        <w:rPr>
          <w:rFonts w:hint="eastAsia"/>
          <w:b/>
          <w:szCs w:val="21"/>
        </w:rPr>
        <w:t>5</w:t>
      </w:r>
      <w:r w:rsidRPr="000068E7">
        <w:rPr>
          <w:b/>
          <w:szCs w:val="21"/>
        </w:rPr>
        <w:t>-</w:t>
      </w:r>
      <w:r w:rsidR="00DC3EC9">
        <w:rPr>
          <w:rFonts w:hint="eastAsia"/>
          <w:b/>
          <w:szCs w:val="21"/>
        </w:rPr>
        <w:t>8</w:t>
      </w:r>
      <w:r w:rsidRPr="000068E7">
        <w:rPr>
          <w:b/>
          <w:szCs w:val="21"/>
        </w:rPr>
        <w:t xml:space="preserve"> </w:t>
      </w:r>
      <w:r w:rsidR="00DA6802">
        <w:rPr>
          <w:rFonts w:hint="eastAsia"/>
          <w:b/>
          <w:szCs w:val="21"/>
        </w:rPr>
        <w:t>水泵工况</w:t>
      </w:r>
      <w:r w:rsidRPr="000068E7">
        <w:rPr>
          <w:b/>
          <w:szCs w:val="21"/>
        </w:rPr>
        <w:t>恒定流计算结果</w:t>
      </w:r>
    </w:p>
    <w:tbl>
      <w:tblPr>
        <w:tblW w:w="4860" w:type="pct"/>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5"/>
        <w:gridCol w:w="487"/>
        <w:gridCol w:w="776"/>
        <w:gridCol w:w="851"/>
        <w:gridCol w:w="809"/>
        <w:gridCol w:w="931"/>
        <w:gridCol w:w="869"/>
        <w:gridCol w:w="594"/>
        <w:gridCol w:w="783"/>
        <w:gridCol w:w="798"/>
        <w:gridCol w:w="763"/>
        <w:gridCol w:w="912"/>
      </w:tblGrid>
      <w:tr w:rsidR="006E2454" w:rsidRPr="008D3FDB" w14:paraId="2EB51499" w14:textId="77777777" w:rsidTr="00C36E76">
        <w:trPr>
          <w:jc w:val="center"/>
        </w:trPr>
        <w:tc>
          <w:tcPr>
            <w:tcW w:w="424" w:type="pct"/>
            <w:tcBorders>
              <w:top w:val="single" w:sz="12" w:space="0" w:color="auto"/>
            </w:tcBorders>
            <w:vAlign w:val="center"/>
          </w:tcPr>
          <w:p w14:paraId="1F80482C" w14:textId="77777777" w:rsidR="006E2454" w:rsidRPr="008D3FDB" w:rsidRDefault="006E2454" w:rsidP="006E2454">
            <w:pPr>
              <w:pStyle w:val="23"/>
              <w:spacing w:line="240" w:lineRule="auto"/>
              <w:ind w:firstLineChars="0" w:firstLine="0"/>
              <w:jc w:val="center"/>
              <w:rPr>
                <w:rFonts w:eastAsia="宋体"/>
                <w:sz w:val="18"/>
                <w:szCs w:val="18"/>
              </w:rPr>
            </w:pPr>
            <w:r w:rsidRPr="008D3FDB">
              <w:rPr>
                <w:rFonts w:eastAsia="宋体"/>
                <w:sz w:val="18"/>
                <w:szCs w:val="18"/>
              </w:rPr>
              <w:t>工况</w:t>
            </w:r>
          </w:p>
        </w:tc>
        <w:tc>
          <w:tcPr>
            <w:tcW w:w="260" w:type="pct"/>
            <w:tcBorders>
              <w:top w:val="single" w:sz="12" w:space="0" w:color="auto"/>
            </w:tcBorders>
            <w:vAlign w:val="center"/>
          </w:tcPr>
          <w:p w14:paraId="175D8EE3" w14:textId="77777777" w:rsidR="006E2454" w:rsidRPr="008D3FDB" w:rsidRDefault="006E2454" w:rsidP="006E2454">
            <w:pPr>
              <w:pStyle w:val="af5"/>
              <w:ind w:firstLineChars="50" w:firstLine="90"/>
              <w:jc w:val="center"/>
            </w:pPr>
            <w:r w:rsidRPr="008D3FDB">
              <w:t>机组</w:t>
            </w:r>
          </w:p>
        </w:tc>
        <w:tc>
          <w:tcPr>
            <w:tcW w:w="414" w:type="pct"/>
            <w:tcBorders>
              <w:top w:val="single" w:sz="12" w:space="0" w:color="auto"/>
            </w:tcBorders>
            <w:vAlign w:val="center"/>
          </w:tcPr>
          <w:p w14:paraId="7B3F5834" w14:textId="77777777" w:rsidR="006E2454" w:rsidRPr="008D3FDB" w:rsidRDefault="006E2454" w:rsidP="006E2454">
            <w:pPr>
              <w:jc w:val="center"/>
              <w:rPr>
                <w:sz w:val="18"/>
                <w:szCs w:val="18"/>
              </w:rPr>
            </w:pPr>
            <w:r w:rsidRPr="008D3FDB">
              <w:rPr>
                <w:sz w:val="18"/>
                <w:szCs w:val="18"/>
              </w:rPr>
              <w:t>开度</w:t>
            </w:r>
          </w:p>
          <w:p w14:paraId="4827B681" w14:textId="77777777" w:rsidR="006E2454" w:rsidRPr="008D3FDB" w:rsidRDefault="006E2454" w:rsidP="006E2454">
            <w:pPr>
              <w:jc w:val="center"/>
              <w:rPr>
                <w:sz w:val="18"/>
                <w:szCs w:val="18"/>
              </w:rPr>
            </w:pPr>
            <w:r w:rsidRPr="008D3FDB">
              <w:rPr>
                <w:rFonts w:hint="eastAsia"/>
                <w:sz w:val="18"/>
                <w:szCs w:val="18"/>
              </w:rPr>
              <w:t>（</w:t>
            </w:r>
            <w:r w:rsidRPr="008D3FDB">
              <w:rPr>
                <w:rFonts w:hint="eastAsia"/>
                <w:sz w:val="18"/>
                <w:szCs w:val="18"/>
              </w:rPr>
              <w:t>%</w:t>
            </w:r>
            <w:r w:rsidRPr="008D3FDB">
              <w:rPr>
                <w:rFonts w:hint="eastAsia"/>
                <w:sz w:val="18"/>
                <w:szCs w:val="18"/>
              </w:rPr>
              <w:t>）</w:t>
            </w:r>
          </w:p>
        </w:tc>
        <w:tc>
          <w:tcPr>
            <w:tcW w:w="454" w:type="pct"/>
            <w:tcBorders>
              <w:top w:val="single" w:sz="12" w:space="0" w:color="auto"/>
            </w:tcBorders>
            <w:vAlign w:val="center"/>
          </w:tcPr>
          <w:p w14:paraId="36915731" w14:textId="77777777" w:rsidR="006E2454" w:rsidRPr="008D3FDB" w:rsidRDefault="006E2454" w:rsidP="006E2454">
            <w:pPr>
              <w:jc w:val="center"/>
              <w:rPr>
                <w:sz w:val="18"/>
                <w:szCs w:val="18"/>
              </w:rPr>
            </w:pPr>
            <w:r w:rsidRPr="008D3FDB">
              <w:rPr>
                <w:sz w:val="18"/>
                <w:szCs w:val="18"/>
              </w:rPr>
              <w:t>净水头</w:t>
            </w:r>
            <w:r w:rsidRPr="008D3FDB">
              <w:rPr>
                <w:sz w:val="18"/>
                <w:szCs w:val="18"/>
              </w:rPr>
              <w:t>(m)</w:t>
            </w:r>
          </w:p>
        </w:tc>
        <w:tc>
          <w:tcPr>
            <w:tcW w:w="432" w:type="pct"/>
            <w:tcBorders>
              <w:top w:val="single" w:sz="12" w:space="0" w:color="auto"/>
            </w:tcBorders>
            <w:vAlign w:val="center"/>
          </w:tcPr>
          <w:p w14:paraId="00CAD4F6" w14:textId="77777777" w:rsidR="006E2454" w:rsidRPr="008D3FDB" w:rsidRDefault="006E2454" w:rsidP="006E2454">
            <w:pPr>
              <w:jc w:val="center"/>
              <w:rPr>
                <w:sz w:val="18"/>
                <w:szCs w:val="18"/>
              </w:rPr>
            </w:pPr>
            <w:r w:rsidRPr="008D3FDB">
              <w:rPr>
                <w:sz w:val="18"/>
                <w:szCs w:val="18"/>
              </w:rPr>
              <w:t>流量</w:t>
            </w:r>
            <w:r w:rsidRPr="008D3FDB">
              <w:rPr>
                <w:sz w:val="18"/>
                <w:szCs w:val="18"/>
              </w:rPr>
              <w:t>(m3/s)</w:t>
            </w:r>
          </w:p>
        </w:tc>
        <w:tc>
          <w:tcPr>
            <w:tcW w:w="497" w:type="pct"/>
            <w:tcBorders>
              <w:top w:val="single" w:sz="12" w:space="0" w:color="auto"/>
              <w:right w:val="single" w:sz="12" w:space="0" w:color="auto"/>
            </w:tcBorders>
            <w:vAlign w:val="center"/>
          </w:tcPr>
          <w:p w14:paraId="005892E6" w14:textId="77777777" w:rsidR="006E2454" w:rsidRPr="008D3FDB" w:rsidRDefault="006E2454" w:rsidP="006E2454">
            <w:pPr>
              <w:jc w:val="center"/>
              <w:rPr>
                <w:sz w:val="18"/>
                <w:szCs w:val="18"/>
              </w:rPr>
            </w:pPr>
            <w:r w:rsidRPr="008D3FDB">
              <w:rPr>
                <w:sz w:val="18"/>
                <w:szCs w:val="18"/>
              </w:rPr>
              <w:t>出力</w:t>
            </w:r>
            <w:r w:rsidRPr="008D3FDB">
              <w:rPr>
                <w:sz w:val="18"/>
                <w:szCs w:val="18"/>
              </w:rPr>
              <w:t>(MW)</w:t>
            </w:r>
          </w:p>
        </w:tc>
        <w:tc>
          <w:tcPr>
            <w:tcW w:w="464" w:type="pct"/>
            <w:tcBorders>
              <w:top w:val="single" w:sz="12" w:space="0" w:color="auto"/>
              <w:left w:val="single" w:sz="12" w:space="0" w:color="auto"/>
            </w:tcBorders>
            <w:vAlign w:val="center"/>
          </w:tcPr>
          <w:p w14:paraId="61083781" w14:textId="77777777" w:rsidR="006E2454" w:rsidRPr="008D3FDB" w:rsidRDefault="006E2454" w:rsidP="006E2454">
            <w:pPr>
              <w:pStyle w:val="23"/>
              <w:spacing w:line="240" w:lineRule="auto"/>
              <w:ind w:firstLineChars="0" w:firstLine="0"/>
              <w:jc w:val="center"/>
              <w:rPr>
                <w:rFonts w:eastAsia="宋体"/>
                <w:sz w:val="18"/>
                <w:szCs w:val="18"/>
              </w:rPr>
            </w:pPr>
            <w:r w:rsidRPr="008D3FDB">
              <w:rPr>
                <w:rFonts w:eastAsia="宋体"/>
                <w:sz w:val="18"/>
                <w:szCs w:val="18"/>
              </w:rPr>
              <w:t>工况</w:t>
            </w:r>
          </w:p>
        </w:tc>
        <w:tc>
          <w:tcPr>
            <w:tcW w:w="317" w:type="pct"/>
            <w:tcBorders>
              <w:top w:val="single" w:sz="12" w:space="0" w:color="auto"/>
            </w:tcBorders>
            <w:vAlign w:val="center"/>
          </w:tcPr>
          <w:p w14:paraId="13462CD0" w14:textId="77777777" w:rsidR="006E2454" w:rsidRPr="008D3FDB" w:rsidRDefault="006E2454" w:rsidP="006E2454">
            <w:pPr>
              <w:pStyle w:val="af5"/>
              <w:ind w:firstLineChars="50" w:firstLine="90"/>
              <w:jc w:val="center"/>
            </w:pPr>
            <w:r w:rsidRPr="008D3FDB">
              <w:t>机组</w:t>
            </w:r>
          </w:p>
        </w:tc>
        <w:tc>
          <w:tcPr>
            <w:tcW w:w="418" w:type="pct"/>
            <w:tcBorders>
              <w:top w:val="single" w:sz="12" w:space="0" w:color="auto"/>
            </w:tcBorders>
            <w:vAlign w:val="center"/>
          </w:tcPr>
          <w:p w14:paraId="0631E695" w14:textId="77777777" w:rsidR="006E2454" w:rsidRPr="008D3FDB" w:rsidRDefault="006E2454" w:rsidP="006E2454">
            <w:pPr>
              <w:jc w:val="center"/>
              <w:rPr>
                <w:sz w:val="18"/>
                <w:szCs w:val="18"/>
              </w:rPr>
            </w:pPr>
            <w:r w:rsidRPr="008D3FDB">
              <w:rPr>
                <w:sz w:val="18"/>
                <w:szCs w:val="18"/>
              </w:rPr>
              <w:t>开度</w:t>
            </w:r>
          </w:p>
          <w:p w14:paraId="43678C63" w14:textId="77777777" w:rsidR="006E2454" w:rsidRPr="008D3FDB" w:rsidRDefault="006E2454" w:rsidP="006E2454">
            <w:pPr>
              <w:jc w:val="center"/>
              <w:rPr>
                <w:sz w:val="18"/>
                <w:szCs w:val="18"/>
              </w:rPr>
            </w:pPr>
            <w:r w:rsidRPr="008D3FDB">
              <w:rPr>
                <w:rFonts w:hint="eastAsia"/>
                <w:sz w:val="18"/>
                <w:szCs w:val="18"/>
              </w:rPr>
              <w:t>（</w:t>
            </w:r>
            <w:r w:rsidRPr="008D3FDB">
              <w:rPr>
                <w:rFonts w:hint="eastAsia"/>
                <w:sz w:val="18"/>
                <w:szCs w:val="18"/>
              </w:rPr>
              <w:t>%</w:t>
            </w:r>
            <w:r w:rsidRPr="008D3FDB">
              <w:rPr>
                <w:rFonts w:hint="eastAsia"/>
                <w:sz w:val="18"/>
                <w:szCs w:val="18"/>
              </w:rPr>
              <w:t>）</w:t>
            </w:r>
          </w:p>
        </w:tc>
        <w:tc>
          <w:tcPr>
            <w:tcW w:w="426" w:type="pct"/>
            <w:tcBorders>
              <w:top w:val="single" w:sz="12" w:space="0" w:color="auto"/>
            </w:tcBorders>
            <w:vAlign w:val="center"/>
          </w:tcPr>
          <w:p w14:paraId="76819CE2" w14:textId="77777777" w:rsidR="006E2454" w:rsidRPr="008D3FDB" w:rsidRDefault="006E2454" w:rsidP="006E2454">
            <w:pPr>
              <w:jc w:val="center"/>
              <w:rPr>
                <w:sz w:val="18"/>
                <w:szCs w:val="18"/>
              </w:rPr>
            </w:pPr>
            <w:r w:rsidRPr="008D3FDB">
              <w:rPr>
                <w:sz w:val="18"/>
                <w:szCs w:val="18"/>
              </w:rPr>
              <w:t>净水头</w:t>
            </w:r>
            <w:r w:rsidRPr="008D3FDB">
              <w:rPr>
                <w:sz w:val="18"/>
                <w:szCs w:val="18"/>
              </w:rPr>
              <w:t>(m)</w:t>
            </w:r>
          </w:p>
        </w:tc>
        <w:tc>
          <w:tcPr>
            <w:tcW w:w="407" w:type="pct"/>
            <w:tcBorders>
              <w:top w:val="single" w:sz="12" w:space="0" w:color="auto"/>
            </w:tcBorders>
            <w:vAlign w:val="center"/>
          </w:tcPr>
          <w:p w14:paraId="656C9205" w14:textId="77777777" w:rsidR="006E2454" w:rsidRPr="008D3FDB" w:rsidRDefault="006E2454" w:rsidP="006E2454">
            <w:pPr>
              <w:jc w:val="center"/>
              <w:rPr>
                <w:sz w:val="18"/>
                <w:szCs w:val="18"/>
              </w:rPr>
            </w:pPr>
            <w:r w:rsidRPr="008D3FDB">
              <w:rPr>
                <w:sz w:val="18"/>
                <w:szCs w:val="18"/>
              </w:rPr>
              <w:t>流量</w:t>
            </w:r>
            <w:r w:rsidRPr="008D3FDB">
              <w:rPr>
                <w:sz w:val="18"/>
                <w:szCs w:val="18"/>
              </w:rPr>
              <w:t>(m3/s)</w:t>
            </w:r>
          </w:p>
        </w:tc>
        <w:tc>
          <w:tcPr>
            <w:tcW w:w="487" w:type="pct"/>
            <w:tcBorders>
              <w:top w:val="single" w:sz="12" w:space="0" w:color="auto"/>
            </w:tcBorders>
            <w:vAlign w:val="center"/>
          </w:tcPr>
          <w:p w14:paraId="112AB6D7" w14:textId="77777777" w:rsidR="006E2454" w:rsidRPr="008D3FDB" w:rsidRDefault="006E2454" w:rsidP="006E2454">
            <w:pPr>
              <w:jc w:val="center"/>
              <w:rPr>
                <w:sz w:val="18"/>
                <w:szCs w:val="18"/>
              </w:rPr>
            </w:pPr>
            <w:r w:rsidRPr="008D3FDB">
              <w:rPr>
                <w:sz w:val="18"/>
                <w:szCs w:val="18"/>
              </w:rPr>
              <w:t>出力</w:t>
            </w:r>
            <w:r w:rsidRPr="008D3FDB">
              <w:rPr>
                <w:sz w:val="18"/>
                <w:szCs w:val="18"/>
              </w:rPr>
              <w:t>(MW)</w:t>
            </w:r>
          </w:p>
        </w:tc>
      </w:tr>
      <w:tr w:rsidR="00CC377C" w:rsidRPr="008D3FDB" w14:paraId="5F3DF9BD" w14:textId="77777777" w:rsidTr="00CC377C">
        <w:trPr>
          <w:trHeight w:val="378"/>
          <w:jc w:val="center"/>
        </w:trPr>
        <w:tc>
          <w:tcPr>
            <w:tcW w:w="424" w:type="pct"/>
            <w:vMerge w:val="restart"/>
            <w:vAlign w:val="center"/>
          </w:tcPr>
          <w:p w14:paraId="73E3F7C9" w14:textId="113C095D" w:rsidR="00CC377C" w:rsidRPr="00CC377C" w:rsidRDefault="00CC377C" w:rsidP="00CC377C">
            <w:pPr>
              <w:jc w:val="center"/>
              <w:rPr>
                <w:sz w:val="18"/>
                <w:szCs w:val="18"/>
              </w:rPr>
            </w:pPr>
            <w:r w:rsidRPr="00CC377C">
              <w:rPr>
                <w:sz w:val="18"/>
                <w:szCs w:val="18"/>
              </w:rPr>
              <w:t>SJP1</w:t>
            </w:r>
          </w:p>
        </w:tc>
        <w:tc>
          <w:tcPr>
            <w:tcW w:w="260" w:type="pct"/>
            <w:vAlign w:val="center"/>
          </w:tcPr>
          <w:p w14:paraId="0BA5E1CB" w14:textId="23D40520" w:rsidR="00CC377C" w:rsidRPr="00CC377C" w:rsidRDefault="00CC377C" w:rsidP="00CC377C">
            <w:pPr>
              <w:jc w:val="center"/>
              <w:rPr>
                <w:rFonts w:ascii="宋体" w:hAnsi="宋体" w:cs="宋体"/>
                <w:color w:val="000000"/>
                <w:sz w:val="18"/>
                <w:szCs w:val="18"/>
              </w:rPr>
            </w:pPr>
            <w:r w:rsidRPr="00CC377C">
              <w:rPr>
                <w:sz w:val="18"/>
                <w:szCs w:val="18"/>
              </w:rPr>
              <w:t>4#</w:t>
            </w:r>
          </w:p>
        </w:tc>
        <w:tc>
          <w:tcPr>
            <w:tcW w:w="414" w:type="pct"/>
            <w:vAlign w:val="center"/>
          </w:tcPr>
          <w:p w14:paraId="75D3E150" w14:textId="6E4C1D28" w:rsidR="00CC377C" w:rsidRPr="00CC377C" w:rsidRDefault="00CC377C" w:rsidP="00CC377C">
            <w:pPr>
              <w:jc w:val="center"/>
              <w:rPr>
                <w:color w:val="000000"/>
                <w:sz w:val="18"/>
                <w:szCs w:val="18"/>
              </w:rPr>
            </w:pPr>
            <w:r w:rsidRPr="00CC377C">
              <w:rPr>
                <w:sz w:val="18"/>
                <w:szCs w:val="18"/>
              </w:rPr>
              <w:t>72.00</w:t>
            </w:r>
          </w:p>
        </w:tc>
        <w:tc>
          <w:tcPr>
            <w:tcW w:w="454" w:type="pct"/>
            <w:vAlign w:val="center"/>
          </w:tcPr>
          <w:p w14:paraId="5C77BF95" w14:textId="2F4E3BDF" w:rsidR="00CC377C" w:rsidRPr="00CC377C" w:rsidRDefault="00CC377C" w:rsidP="00CC377C">
            <w:pPr>
              <w:jc w:val="center"/>
              <w:rPr>
                <w:color w:val="000000"/>
                <w:sz w:val="18"/>
                <w:szCs w:val="18"/>
              </w:rPr>
            </w:pPr>
            <w:r w:rsidRPr="00CC377C">
              <w:rPr>
                <w:sz w:val="18"/>
                <w:szCs w:val="18"/>
              </w:rPr>
              <w:t>456.58</w:t>
            </w:r>
          </w:p>
        </w:tc>
        <w:tc>
          <w:tcPr>
            <w:tcW w:w="432" w:type="pct"/>
            <w:vAlign w:val="center"/>
          </w:tcPr>
          <w:p w14:paraId="78FDAB57" w14:textId="43A80886" w:rsidR="00CC377C" w:rsidRPr="00CC377C" w:rsidRDefault="00CC377C" w:rsidP="00CC377C">
            <w:pPr>
              <w:jc w:val="center"/>
              <w:rPr>
                <w:color w:val="000000"/>
                <w:sz w:val="18"/>
                <w:szCs w:val="18"/>
              </w:rPr>
            </w:pPr>
            <w:r w:rsidRPr="00CC377C">
              <w:rPr>
                <w:sz w:val="18"/>
                <w:szCs w:val="18"/>
              </w:rPr>
              <w:t>-63.28</w:t>
            </w:r>
          </w:p>
        </w:tc>
        <w:tc>
          <w:tcPr>
            <w:tcW w:w="497" w:type="pct"/>
            <w:tcBorders>
              <w:right w:val="single" w:sz="12" w:space="0" w:color="auto"/>
            </w:tcBorders>
            <w:vAlign w:val="center"/>
          </w:tcPr>
          <w:p w14:paraId="36A31E3E" w14:textId="7D6CC78E" w:rsidR="00CC377C" w:rsidRPr="00CC377C" w:rsidRDefault="00CC377C" w:rsidP="00CC377C">
            <w:pPr>
              <w:jc w:val="center"/>
              <w:rPr>
                <w:color w:val="000000"/>
                <w:sz w:val="18"/>
                <w:szCs w:val="18"/>
              </w:rPr>
            </w:pPr>
            <w:r w:rsidRPr="00CC377C">
              <w:rPr>
                <w:sz w:val="18"/>
                <w:szCs w:val="18"/>
              </w:rPr>
              <w:t>-321.12</w:t>
            </w:r>
          </w:p>
        </w:tc>
        <w:tc>
          <w:tcPr>
            <w:tcW w:w="464" w:type="pct"/>
            <w:vMerge w:val="restart"/>
            <w:tcBorders>
              <w:left w:val="single" w:sz="12" w:space="0" w:color="auto"/>
            </w:tcBorders>
            <w:vAlign w:val="center"/>
          </w:tcPr>
          <w:p w14:paraId="2ACC1142" w14:textId="74EBB2EC" w:rsidR="00CC377C" w:rsidRPr="00CC377C" w:rsidRDefault="00CC377C" w:rsidP="00CC377C">
            <w:pPr>
              <w:jc w:val="center"/>
              <w:rPr>
                <w:sz w:val="18"/>
                <w:szCs w:val="18"/>
              </w:rPr>
            </w:pPr>
            <w:r w:rsidRPr="00CC377C">
              <w:rPr>
                <w:sz w:val="18"/>
                <w:szCs w:val="18"/>
              </w:rPr>
              <w:t>SJP4</w:t>
            </w:r>
          </w:p>
        </w:tc>
        <w:tc>
          <w:tcPr>
            <w:tcW w:w="317" w:type="pct"/>
            <w:vAlign w:val="center"/>
          </w:tcPr>
          <w:p w14:paraId="71BED78E" w14:textId="39C8ECE8" w:rsidR="00CC377C" w:rsidRPr="00CC377C" w:rsidRDefault="00CC377C" w:rsidP="00CC377C">
            <w:pPr>
              <w:jc w:val="center"/>
              <w:rPr>
                <w:sz w:val="18"/>
                <w:szCs w:val="18"/>
              </w:rPr>
            </w:pPr>
            <w:r w:rsidRPr="00CC377C">
              <w:rPr>
                <w:sz w:val="18"/>
                <w:szCs w:val="18"/>
              </w:rPr>
              <w:t>4#</w:t>
            </w:r>
          </w:p>
        </w:tc>
        <w:tc>
          <w:tcPr>
            <w:tcW w:w="418" w:type="pct"/>
            <w:vAlign w:val="center"/>
          </w:tcPr>
          <w:p w14:paraId="416066D6" w14:textId="56D1DD4B" w:rsidR="00CC377C" w:rsidRPr="00CC377C" w:rsidRDefault="00CC377C" w:rsidP="00CC377C">
            <w:pPr>
              <w:jc w:val="center"/>
              <w:rPr>
                <w:color w:val="000000"/>
                <w:sz w:val="18"/>
                <w:szCs w:val="18"/>
              </w:rPr>
            </w:pPr>
            <w:r w:rsidRPr="00CC377C">
              <w:rPr>
                <w:sz w:val="18"/>
                <w:szCs w:val="18"/>
              </w:rPr>
              <w:t>1.00</w:t>
            </w:r>
          </w:p>
        </w:tc>
        <w:tc>
          <w:tcPr>
            <w:tcW w:w="426" w:type="pct"/>
            <w:vAlign w:val="center"/>
          </w:tcPr>
          <w:p w14:paraId="2A55EA26" w14:textId="06016875" w:rsidR="00CC377C" w:rsidRPr="00CC377C" w:rsidRDefault="00CC377C" w:rsidP="00CC377C">
            <w:pPr>
              <w:jc w:val="center"/>
              <w:rPr>
                <w:color w:val="000000"/>
                <w:sz w:val="18"/>
                <w:szCs w:val="18"/>
              </w:rPr>
            </w:pPr>
            <w:r w:rsidRPr="00CC377C">
              <w:rPr>
                <w:sz w:val="18"/>
                <w:szCs w:val="18"/>
              </w:rPr>
              <w:t>500.00</w:t>
            </w:r>
          </w:p>
        </w:tc>
        <w:tc>
          <w:tcPr>
            <w:tcW w:w="407" w:type="pct"/>
            <w:vAlign w:val="center"/>
          </w:tcPr>
          <w:p w14:paraId="3D047571" w14:textId="4CF4AD48" w:rsidR="00CC377C" w:rsidRPr="00CC377C" w:rsidRDefault="00CC377C" w:rsidP="00CC377C">
            <w:pPr>
              <w:jc w:val="center"/>
              <w:rPr>
                <w:color w:val="000000"/>
                <w:sz w:val="18"/>
                <w:szCs w:val="18"/>
              </w:rPr>
            </w:pPr>
            <w:r w:rsidRPr="00CC377C">
              <w:rPr>
                <w:sz w:val="18"/>
                <w:szCs w:val="18"/>
              </w:rPr>
              <w:t>-2.34</w:t>
            </w:r>
          </w:p>
        </w:tc>
        <w:tc>
          <w:tcPr>
            <w:tcW w:w="487" w:type="pct"/>
            <w:vAlign w:val="center"/>
          </w:tcPr>
          <w:p w14:paraId="6F1A4E62" w14:textId="1B22EE08" w:rsidR="00CC377C" w:rsidRPr="00CC377C" w:rsidRDefault="00CC377C" w:rsidP="00CC377C">
            <w:pPr>
              <w:jc w:val="center"/>
              <w:rPr>
                <w:color w:val="000000"/>
                <w:sz w:val="18"/>
                <w:szCs w:val="18"/>
              </w:rPr>
            </w:pPr>
            <w:r w:rsidRPr="00CC377C">
              <w:rPr>
                <w:sz w:val="18"/>
                <w:szCs w:val="18"/>
              </w:rPr>
              <w:t>-88.24</w:t>
            </w:r>
          </w:p>
        </w:tc>
      </w:tr>
      <w:tr w:rsidR="00CC377C" w:rsidRPr="008D3FDB" w14:paraId="535C784B" w14:textId="77777777" w:rsidTr="00CC377C">
        <w:trPr>
          <w:trHeight w:val="379"/>
          <w:jc w:val="center"/>
        </w:trPr>
        <w:tc>
          <w:tcPr>
            <w:tcW w:w="424" w:type="pct"/>
            <w:vMerge/>
            <w:vAlign w:val="center"/>
          </w:tcPr>
          <w:p w14:paraId="67A2B67A" w14:textId="77777777" w:rsidR="00CC377C" w:rsidRPr="00CC377C" w:rsidRDefault="00CC377C" w:rsidP="00CC377C">
            <w:pPr>
              <w:jc w:val="center"/>
              <w:rPr>
                <w:sz w:val="18"/>
                <w:szCs w:val="18"/>
              </w:rPr>
            </w:pPr>
          </w:p>
        </w:tc>
        <w:tc>
          <w:tcPr>
            <w:tcW w:w="260" w:type="pct"/>
            <w:vAlign w:val="center"/>
          </w:tcPr>
          <w:p w14:paraId="683F58F5" w14:textId="58084CF2" w:rsidR="00CC377C" w:rsidRPr="00CC377C" w:rsidRDefault="00CC377C" w:rsidP="00CC377C">
            <w:pPr>
              <w:jc w:val="center"/>
              <w:rPr>
                <w:rFonts w:ascii="宋体" w:hAnsi="宋体" w:cs="宋体"/>
                <w:color w:val="000000"/>
                <w:sz w:val="18"/>
                <w:szCs w:val="18"/>
              </w:rPr>
            </w:pPr>
            <w:r w:rsidRPr="00CC377C">
              <w:rPr>
                <w:sz w:val="18"/>
                <w:szCs w:val="18"/>
              </w:rPr>
              <w:t>5#</w:t>
            </w:r>
          </w:p>
        </w:tc>
        <w:tc>
          <w:tcPr>
            <w:tcW w:w="414" w:type="pct"/>
            <w:vAlign w:val="center"/>
          </w:tcPr>
          <w:p w14:paraId="6144ABC2" w14:textId="3C44AC60" w:rsidR="00CC377C" w:rsidRPr="00CC377C" w:rsidRDefault="00CC377C" w:rsidP="00CC377C">
            <w:pPr>
              <w:jc w:val="center"/>
              <w:rPr>
                <w:color w:val="000000"/>
                <w:sz w:val="18"/>
                <w:szCs w:val="18"/>
              </w:rPr>
            </w:pPr>
            <w:r w:rsidRPr="00CC377C">
              <w:rPr>
                <w:sz w:val="18"/>
                <w:szCs w:val="18"/>
              </w:rPr>
              <w:t>72.00</w:t>
            </w:r>
          </w:p>
        </w:tc>
        <w:tc>
          <w:tcPr>
            <w:tcW w:w="454" w:type="pct"/>
            <w:vAlign w:val="center"/>
          </w:tcPr>
          <w:p w14:paraId="227E1BE0" w14:textId="5857B097" w:rsidR="00CC377C" w:rsidRPr="00CC377C" w:rsidRDefault="00CC377C" w:rsidP="00CC377C">
            <w:pPr>
              <w:jc w:val="center"/>
              <w:rPr>
                <w:color w:val="000000"/>
                <w:sz w:val="18"/>
                <w:szCs w:val="18"/>
              </w:rPr>
            </w:pPr>
            <w:r w:rsidRPr="00CC377C">
              <w:rPr>
                <w:sz w:val="18"/>
                <w:szCs w:val="18"/>
              </w:rPr>
              <w:t>458.33</w:t>
            </w:r>
          </w:p>
        </w:tc>
        <w:tc>
          <w:tcPr>
            <w:tcW w:w="432" w:type="pct"/>
            <w:vAlign w:val="center"/>
          </w:tcPr>
          <w:p w14:paraId="5B003784" w14:textId="270F47E5" w:rsidR="00CC377C" w:rsidRPr="00CC377C" w:rsidRDefault="00CC377C" w:rsidP="00CC377C">
            <w:pPr>
              <w:jc w:val="center"/>
              <w:rPr>
                <w:color w:val="000000"/>
                <w:sz w:val="18"/>
                <w:szCs w:val="18"/>
              </w:rPr>
            </w:pPr>
            <w:r w:rsidRPr="00CC377C">
              <w:rPr>
                <w:sz w:val="18"/>
                <w:szCs w:val="18"/>
              </w:rPr>
              <w:t>-62.93</w:t>
            </w:r>
          </w:p>
        </w:tc>
        <w:tc>
          <w:tcPr>
            <w:tcW w:w="497" w:type="pct"/>
            <w:tcBorders>
              <w:right w:val="single" w:sz="12" w:space="0" w:color="auto"/>
            </w:tcBorders>
            <w:vAlign w:val="center"/>
          </w:tcPr>
          <w:p w14:paraId="325EA64F" w14:textId="652D9766" w:rsidR="00CC377C" w:rsidRPr="00CC377C" w:rsidRDefault="00CC377C" w:rsidP="00CC377C">
            <w:pPr>
              <w:jc w:val="center"/>
              <w:rPr>
                <w:color w:val="000000"/>
                <w:sz w:val="18"/>
                <w:szCs w:val="18"/>
              </w:rPr>
            </w:pPr>
            <w:r w:rsidRPr="00CC377C">
              <w:rPr>
                <w:sz w:val="18"/>
                <w:szCs w:val="18"/>
              </w:rPr>
              <w:t>-320.70</w:t>
            </w:r>
          </w:p>
        </w:tc>
        <w:tc>
          <w:tcPr>
            <w:tcW w:w="464" w:type="pct"/>
            <w:vMerge/>
            <w:tcBorders>
              <w:left w:val="single" w:sz="12" w:space="0" w:color="auto"/>
            </w:tcBorders>
            <w:vAlign w:val="center"/>
          </w:tcPr>
          <w:p w14:paraId="741EF8FE" w14:textId="77777777" w:rsidR="00CC377C" w:rsidRPr="00CC377C" w:rsidRDefault="00CC377C" w:rsidP="00CC377C">
            <w:pPr>
              <w:jc w:val="center"/>
              <w:rPr>
                <w:sz w:val="18"/>
                <w:szCs w:val="18"/>
              </w:rPr>
            </w:pPr>
          </w:p>
        </w:tc>
        <w:tc>
          <w:tcPr>
            <w:tcW w:w="317" w:type="pct"/>
            <w:vAlign w:val="center"/>
          </w:tcPr>
          <w:p w14:paraId="63430F5F" w14:textId="6CB24D62" w:rsidR="00CC377C" w:rsidRPr="00CC377C" w:rsidRDefault="00CC377C" w:rsidP="00CC377C">
            <w:pPr>
              <w:jc w:val="center"/>
              <w:rPr>
                <w:rFonts w:ascii="宋体" w:hAnsi="宋体" w:cs="宋体"/>
                <w:color w:val="000000"/>
                <w:sz w:val="18"/>
                <w:szCs w:val="18"/>
              </w:rPr>
            </w:pPr>
            <w:r w:rsidRPr="00CC377C">
              <w:rPr>
                <w:sz w:val="18"/>
                <w:szCs w:val="18"/>
              </w:rPr>
              <w:t>5#</w:t>
            </w:r>
          </w:p>
        </w:tc>
        <w:tc>
          <w:tcPr>
            <w:tcW w:w="418" w:type="pct"/>
            <w:vAlign w:val="center"/>
          </w:tcPr>
          <w:p w14:paraId="1EB1AD52" w14:textId="7BF510A2" w:rsidR="00CC377C" w:rsidRPr="00CC377C" w:rsidRDefault="00CC377C" w:rsidP="00CC377C">
            <w:pPr>
              <w:jc w:val="center"/>
              <w:rPr>
                <w:color w:val="000000"/>
                <w:sz w:val="18"/>
                <w:szCs w:val="18"/>
              </w:rPr>
            </w:pPr>
            <w:r w:rsidRPr="00CC377C">
              <w:rPr>
                <w:sz w:val="18"/>
                <w:szCs w:val="18"/>
              </w:rPr>
              <w:t>1.00</w:t>
            </w:r>
          </w:p>
        </w:tc>
        <w:tc>
          <w:tcPr>
            <w:tcW w:w="426" w:type="pct"/>
            <w:vAlign w:val="center"/>
          </w:tcPr>
          <w:p w14:paraId="2152D54B" w14:textId="313A9BCD" w:rsidR="00CC377C" w:rsidRPr="00CC377C" w:rsidRDefault="00CC377C" w:rsidP="00CC377C">
            <w:pPr>
              <w:jc w:val="center"/>
              <w:rPr>
                <w:color w:val="000000"/>
                <w:sz w:val="18"/>
                <w:szCs w:val="18"/>
              </w:rPr>
            </w:pPr>
            <w:r w:rsidRPr="00CC377C">
              <w:rPr>
                <w:sz w:val="18"/>
                <w:szCs w:val="18"/>
              </w:rPr>
              <w:t>500.00</w:t>
            </w:r>
          </w:p>
        </w:tc>
        <w:tc>
          <w:tcPr>
            <w:tcW w:w="407" w:type="pct"/>
            <w:vAlign w:val="center"/>
          </w:tcPr>
          <w:p w14:paraId="01CD620F" w14:textId="006ABE7E" w:rsidR="00CC377C" w:rsidRPr="00CC377C" w:rsidRDefault="00CC377C" w:rsidP="00CC377C">
            <w:pPr>
              <w:jc w:val="center"/>
              <w:rPr>
                <w:color w:val="000000"/>
                <w:sz w:val="18"/>
                <w:szCs w:val="18"/>
              </w:rPr>
            </w:pPr>
            <w:r w:rsidRPr="00CC377C">
              <w:rPr>
                <w:sz w:val="18"/>
                <w:szCs w:val="18"/>
              </w:rPr>
              <w:t>-2.34</w:t>
            </w:r>
          </w:p>
        </w:tc>
        <w:tc>
          <w:tcPr>
            <w:tcW w:w="487" w:type="pct"/>
            <w:vAlign w:val="center"/>
          </w:tcPr>
          <w:p w14:paraId="3F379BB0" w14:textId="0741B4C4" w:rsidR="00CC377C" w:rsidRPr="00CC377C" w:rsidRDefault="00CC377C" w:rsidP="00CC377C">
            <w:pPr>
              <w:jc w:val="center"/>
              <w:rPr>
                <w:color w:val="000000"/>
                <w:sz w:val="18"/>
                <w:szCs w:val="18"/>
              </w:rPr>
            </w:pPr>
            <w:r w:rsidRPr="00CC377C">
              <w:rPr>
                <w:sz w:val="18"/>
                <w:szCs w:val="18"/>
              </w:rPr>
              <w:t>-88.24</w:t>
            </w:r>
          </w:p>
        </w:tc>
      </w:tr>
      <w:tr w:rsidR="00CC377C" w:rsidRPr="008D3FDB" w14:paraId="189DDC29" w14:textId="77777777" w:rsidTr="006F10FD">
        <w:trPr>
          <w:trHeight w:val="379"/>
          <w:jc w:val="center"/>
        </w:trPr>
        <w:tc>
          <w:tcPr>
            <w:tcW w:w="424" w:type="pct"/>
            <w:vMerge/>
            <w:tcBorders>
              <w:bottom w:val="single" w:sz="8" w:space="0" w:color="auto"/>
            </w:tcBorders>
            <w:vAlign w:val="center"/>
          </w:tcPr>
          <w:p w14:paraId="1D7FBF6C" w14:textId="77777777" w:rsidR="00CC377C" w:rsidRPr="00CC377C" w:rsidRDefault="00CC377C" w:rsidP="00CC377C">
            <w:pPr>
              <w:jc w:val="center"/>
              <w:rPr>
                <w:sz w:val="18"/>
                <w:szCs w:val="18"/>
              </w:rPr>
            </w:pPr>
          </w:p>
        </w:tc>
        <w:tc>
          <w:tcPr>
            <w:tcW w:w="260" w:type="pct"/>
            <w:tcBorders>
              <w:bottom w:val="single" w:sz="8" w:space="0" w:color="auto"/>
            </w:tcBorders>
            <w:vAlign w:val="center"/>
          </w:tcPr>
          <w:p w14:paraId="48DF5479" w14:textId="655AD91C" w:rsidR="00CC377C" w:rsidRPr="00CC377C" w:rsidRDefault="00CC377C" w:rsidP="00CC377C">
            <w:pPr>
              <w:jc w:val="center"/>
              <w:rPr>
                <w:rFonts w:ascii="宋体" w:hAnsi="宋体" w:cs="宋体"/>
                <w:color w:val="000000"/>
                <w:sz w:val="18"/>
                <w:szCs w:val="18"/>
              </w:rPr>
            </w:pPr>
            <w:r w:rsidRPr="00CC377C">
              <w:rPr>
                <w:sz w:val="18"/>
                <w:szCs w:val="18"/>
              </w:rPr>
              <w:t>6#</w:t>
            </w:r>
          </w:p>
        </w:tc>
        <w:tc>
          <w:tcPr>
            <w:tcW w:w="414" w:type="pct"/>
            <w:tcBorders>
              <w:bottom w:val="single" w:sz="8" w:space="0" w:color="auto"/>
            </w:tcBorders>
            <w:vAlign w:val="center"/>
          </w:tcPr>
          <w:p w14:paraId="3AB86F50" w14:textId="07EE867A" w:rsidR="00CC377C" w:rsidRPr="00CC377C" w:rsidRDefault="00CC377C" w:rsidP="00CC377C">
            <w:pPr>
              <w:jc w:val="center"/>
              <w:rPr>
                <w:color w:val="000000"/>
                <w:sz w:val="18"/>
                <w:szCs w:val="18"/>
              </w:rPr>
            </w:pPr>
            <w:r w:rsidRPr="00CC377C">
              <w:rPr>
                <w:sz w:val="18"/>
                <w:szCs w:val="18"/>
              </w:rPr>
              <w:t>72.00</w:t>
            </w:r>
          </w:p>
        </w:tc>
        <w:tc>
          <w:tcPr>
            <w:tcW w:w="454" w:type="pct"/>
            <w:tcBorders>
              <w:bottom w:val="single" w:sz="8" w:space="0" w:color="auto"/>
            </w:tcBorders>
            <w:vAlign w:val="center"/>
          </w:tcPr>
          <w:p w14:paraId="5093233B" w14:textId="5DBE1371" w:rsidR="00CC377C" w:rsidRPr="00CC377C" w:rsidRDefault="00CC377C" w:rsidP="00CC377C">
            <w:pPr>
              <w:jc w:val="center"/>
              <w:rPr>
                <w:color w:val="000000"/>
                <w:sz w:val="18"/>
                <w:szCs w:val="18"/>
              </w:rPr>
            </w:pPr>
            <w:r w:rsidRPr="00CC377C">
              <w:rPr>
                <w:sz w:val="18"/>
                <w:szCs w:val="18"/>
              </w:rPr>
              <w:t>453.53</w:t>
            </w:r>
          </w:p>
        </w:tc>
        <w:tc>
          <w:tcPr>
            <w:tcW w:w="432" w:type="pct"/>
            <w:tcBorders>
              <w:bottom w:val="single" w:sz="8" w:space="0" w:color="auto"/>
            </w:tcBorders>
            <w:vAlign w:val="center"/>
          </w:tcPr>
          <w:p w14:paraId="37BB801A" w14:textId="7D789E0A" w:rsidR="00CC377C" w:rsidRPr="00CC377C" w:rsidRDefault="00CC377C" w:rsidP="00CC377C">
            <w:pPr>
              <w:jc w:val="center"/>
              <w:rPr>
                <w:color w:val="000000"/>
                <w:sz w:val="18"/>
                <w:szCs w:val="18"/>
              </w:rPr>
            </w:pPr>
            <w:r w:rsidRPr="00CC377C">
              <w:rPr>
                <w:sz w:val="18"/>
                <w:szCs w:val="18"/>
              </w:rPr>
              <w:t>-63.88</w:t>
            </w:r>
          </w:p>
        </w:tc>
        <w:tc>
          <w:tcPr>
            <w:tcW w:w="497" w:type="pct"/>
            <w:tcBorders>
              <w:bottom w:val="single" w:sz="8" w:space="0" w:color="auto"/>
              <w:right w:val="single" w:sz="12" w:space="0" w:color="auto"/>
            </w:tcBorders>
            <w:vAlign w:val="center"/>
          </w:tcPr>
          <w:p w14:paraId="2F2E2DFA" w14:textId="05B1166E" w:rsidR="00CC377C" w:rsidRPr="00CC377C" w:rsidRDefault="00CC377C" w:rsidP="00CC377C">
            <w:pPr>
              <w:jc w:val="center"/>
              <w:rPr>
                <w:color w:val="000000"/>
                <w:sz w:val="18"/>
                <w:szCs w:val="18"/>
              </w:rPr>
            </w:pPr>
            <w:r w:rsidRPr="00CC377C">
              <w:rPr>
                <w:sz w:val="18"/>
                <w:szCs w:val="18"/>
              </w:rPr>
              <w:t>-321.68</w:t>
            </w:r>
          </w:p>
        </w:tc>
        <w:tc>
          <w:tcPr>
            <w:tcW w:w="464" w:type="pct"/>
            <w:vMerge/>
            <w:tcBorders>
              <w:left w:val="single" w:sz="12" w:space="0" w:color="auto"/>
              <w:bottom w:val="single" w:sz="8" w:space="0" w:color="auto"/>
            </w:tcBorders>
            <w:vAlign w:val="center"/>
          </w:tcPr>
          <w:p w14:paraId="19A6A311" w14:textId="77777777" w:rsidR="00CC377C" w:rsidRPr="00CC377C" w:rsidRDefault="00CC377C" w:rsidP="00CC377C">
            <w:pPr>
              <w:jc w:val="center"/>
              <w:rPr>
                <w:sz w:val="18"/>
                <w:szCs w:val="18"/>
              </w:rPr>
            </w:pPr>
          </w:p>
        </w:tc>
        <w:tc>
          <w:tcPr>
            <w:tcW w:w="317" w:type="pct"/>
            <w:tcBorders>
              <w:bottom w:val="single" w:sz="8" w:space="0" w:color="auto"/>
            </w:tcBorders>
            <w:vAlign w:val="center"/>
          </w:tcPr>
          <w:p w14:paraId="28CA9573" w14:textId="39FBA2C8" w:rsidR="00CC377C" w:rsidRPr="00CC377C" w:rsidRDefault="00CC377C" w:rsidP="00CC377C">
            <w:pPr>
              <w:jc w:val="center"/>
              <w:rPr>
                <w:rFonts w:ascii="宋体" w:hAnsi="宋体" w:cs="宋体"/>
                <w:color w:val="000000"/>
                <w:sz w:val="18"/>
                <w:szCs w:val="18"/>
              </w:rPr>
            </w:pPr>
            <w:r w:rsidRPr="00CC377C">
              <w:rPr>
                <w:sz w:val="18"/>
                <w:szCs w:val="18"/>
              </w:rPr>
              <w:t>6#</w:t>
            </w:r>
          </w:p>
        </w:tc>
        <w:tc>
          <w:tcPr>
            <w:tcW w:w="418" w:type="pct"/>
            <w:vAlign w:val="center"/>
          </w:tcPr>
          <w:p w14:paraId="7ED4212F" w14:textId="00B2CE0E" w:rsidR="00CC377C" w:rsidRPr="00CC377C" w:rsidRDefault="00CC377C" w:rsidP="00CC377C">
            <w:pPr>
              <w:jc w:val="center"/>
              <w:rPr>
                <w:color w:val="000000"/>
                <w:sz w:val="18"/>
                <w:szCs w:val="18"/>
              </w:rPr>
            </w:pPr>
            <w:r w:rsidRPr="00CC377C">
              <w:rPr>
                <w:sz w:val="18"/>
                <w:szCs w:val="18"/>
              </w:rPr>
              <w:t>1.00</w:t>
            </w:r>
          </w:p>
        </w:tc>
        <w:tc>
          <w:tcPr>
            <w:tcW w:w="426" w:type="pct"/>
            <w:vAlign w:val="center"/>
          </w:tcPr>
          <w:p w14:paraId="2B0A020F" w14:textId="5FA39E3F" w:rsidR="00CC377C" w:rsidRPr="00CC377C" w:rsidRDefault="00CC377C" w:rsidP="00CC377C">
            <w:pPr>
              <w:jc w:val="center"/>
              <w:rPr>
                <w:color w:val="000000"/>
                <w:sz w:val="18"/>
                <w:szCs w:val="18"/>
              </w:rPr>
            </w:pPr>
            <w:r w:rsidRPr="00CC377C">
              <w:rPr>
                <w:sz w:val="18"/>
                <w:szCs w:val="18"/>
              </w:rPr>
              <w:t>500.00</w:t>
            </w:r>
          </w:p>
        </w:tc>
        <w:tc>
          <w:tcPr>
            <w:tcW w:w="407" w:type="pct"/>
            <w:vAlign w:val="center"/>
          </w:tcPr>
          <w:p w14:paraId="39FDC833" w14:textId="08CA652F" w:rsidR="00CC377C" w:rsidRPr="00CC377C" w:rsidRDefault="00CC377C" w:rsidP="00CC377C">
            <w:pPr>
              <w:jc w:val="center"/>
              <w:rPr>
                <w:color w:val="000000"/>
                <w:sz w:val="18"/>
                <w:szCs w:val="18"/>
              </w:rPr>
            </w:pPr>
            <w:r w:rsidRPr="00CC377C">
              <w:rPr>
                <w:sz w:val="18"/>
                <w:szCs w:val="18"/>
              </w:rPr>
              <w:t>-2.34</w:t>
            </w:r>
          </w:p>
        </w:tc>
        <w:tc>
          <w:tcPr>
            <w:tcW w:w="487" w:type="pct"/>
            <w:vAlign w:val="center"/>
          </w:tcPr>
          <w:p w14:paraId="57F622B2" w14:textId="0C21FB3D" w:rsidR="00CC377C" w:rsidRPr="00CC377C" w:rsidRDefault="00CC377C" w:rsidP="00CC377C">
            <w:pPr>
              <w:jc w:val="center"/>
              <w:rPr>
                <w:color w:val="000000"/>
                <w:sz w:val="18"/>
                <w:szCs w:val="18"/>
              </w:rPr>
            </w:pPr>
            <w:r w:rsidRPr="00CC377C">
              <w:rPr>
                <w:sz w:val="18"/>
                <w:szCs w:val="18"/>
              </w:rPr>
              <w:t>-88.24</w:t>
            </w:r>
          </w:p>
        </w:tc>
      </w:tr>
      <w:tr w:rsidR="00CC377C" w:rsidRPr="008D3FDB" w14:paraId="770026F5" w14:textId="77777777" w:rsidTr="00CC377C">
        <w:trPr>
          <w:trHeight w:val="379"/>
          <w:jc w:val="center"/>
        </w:trPr>
        <w:tc>
          <w:tcPr>
            <w:tcW w:w="424" w:type="pct"/>
            <w:vMerge w:val="restart"/>
            <w:vAlign w:val="center"/>
          </w:tcPr>
          <w:p w14:paraId="4DC7DA1D" w14:textId="0394D03B" w:rsidR="00CC377C" w:rsidRPr="00CC377C" w:rsidRDefault="00CC377C" w:rsidP="00CC377C">
            <w:pPr>
              <w:jc w:val="center"/>
              <w:rPr>
                <w:sz w:val="18"/>
                <w:szCs w:val="18"/>
              </w:rPr>
            </w:pPr>
            <w:r w:rsidRPr="00CC377C">
              <w:rPr>
                <w:sz w:val="18"/>
                <w:szCs w:val="18"/>
              </w:rPr>
              <w:t>SJP2</w:t>
            </w:r>
          </w:p>
        </w:tc>
        <w:tc>
          <w:tcPr>
            <w:tcW w:w="260" w:type="pct"/>
            <w:vAlign w:val="center"/>
          </w:tcPr>
          <w:p w14:paraId="07075C49" w14:textId="3F390799" w:rsidR="00CC377C" w:rsidRPr="00CC377C" w:rsidRDefault="00CC377C" w:rsidP="00CC377C">
            <w:pPr>
              <w:jc w:val="center"/>
              <w:rPr>
                <w:rFonts w:ascii="宋体" w:hAnsi="宋体" w:cs="宋体"/>
                <w:color w:val="000000"/>
                <w:sz w:val="18"/>
                <w:szCs w:val="18"/>
              </w:rPr>
            </w:pPr>
            <w:r w:rsidRPr="00CC377C">
              <w:rPr>
                <w:sz w:val="18"/>
                <w:szCs w:val="18"/>
              </w:rPr>
              <w:t>4#</w:t>
            </w:r>
          </w:p>
        </w:tc>
        <w:tc>
          <w:tcPr>
            <w:tcW w:w="414" w:type="pct"/>
            <w:vAlign w:val="center"/>
          </w:tcPr>
          <w:p w14:paraId="406C1684" w14:textId="3EF0BB63" w:rsidR="00CC377C" w:rsidRPr="00CC377C" w:rsidRDefault="00CC377C" w:rsidP="00CC377C">
            <w:pPr>
              <w:jc w:val="center"/>
              <w:rPr>
                <w:color w:val="000000"/>
                <w:sz w:val="18"/>
                <w:szCs w:val="18"/>
              </w:rPr>
            </w:pPr>
            <w:r w:rsidRPr="00CC377C">
              <w:rPr>
                <w:sz w:val="18"/>
                <w:szCs w:val="18"/>
              </w:rPr>
              <w:t>62.00</w:t>
            </w:r>
          </w:p>
        </w:tc>
        <w:tc>
          <w:tcPr>
            <w:tcW w:w="454" w:type="pct"/>
            <w:vAlign w:val="center"/>
          </w:tcPr>
          <w:p w14:paraId="0DA89010" w14:textId="3AD5D00B" w:rsidR="00CC377C" w:rsidRPr="00CC377C" w:rsidRDefault="00CC377C" w:rsidP="00CC377C">
            <w:pPr>
              <w:jc w:val="center"/>
              <w:rPr>
                <w:color w:val="000000"/>
                <w:sz w:val="18"/>
                <w:szCs w:val="18"/>
              </w:rPr>
            </w:pPr>
            <w:r w:rsidRPr="00CC377C">
              <w:rPr>
                <w:sz w:val="18"/>
                <w:szCs w:val="18"/>
              </w:rPr>
              <w:t>506.62</w:t>
            </w:r>
          </w:p>
        </w:tc>
        <w:tc>
          <w:tcPr>
            <w:tcW w:w="432" w:type="pct"/>
            <w:vAlign w:val="center"/>
          </w:tcPr>
          <w:p w14:paraId="16AB5B94" w14:textId="5087EFC3" w:rsidR="00CC377C" w:rsidRPr="00CC377C" w:rsidRDefault="00CC377C" w:rsidP="00CC377C">
            <w:pPr>
              <w:jc w:val="center"/>
              <w:rPr>
                <w:color w:val="000000"/>
                <w:sz w:val="18"/>
                <w:szCs w:val="18"/>
              </w:rPr>
            </w:pPr>
            <w:r w:rsidRPr="00CC377C">
              <w:rPr>
                <w:sz w:val="18"/>
                <w:szCs w:val="18"/>
              </w:rPr>
              <w:t>-52.04</w:t>
            </w:r>
          </w:p>
        </w:tc>
        <w:tc>
          <w:tcPr>
            <w:tcW w:w="497" w:type="pct"/>
            <w:tcBorders>
              <w:right w:val="single" w:sz="12" w:space="0" w:color="auto"/>
            </w:tcBorders>
            <w:vAlign w:val="center"/>
          </w:tcPr>
          <w:p w14:paraId="46E50539" w14:textId="1F88530A" w:rsidR="00CC377C" w:rsidRPr="00CC377C" w:rsidRDefault="00CC377C" w:rsidP="00CC377C">
            <w:pPr>
              <w:jc w:val="center"/>
              <w:rPr>
                <w:color w:val="000000"/>
                <w:sz w:val="18"/>
                <w:szCs w:val="18"/>
              </w:rPr>
            </w:pPr>
            <w:r w:rsidRPr="00CC377C">
              <w:rPr>
                <w:sz w:val="18"/>
                <w:szCs w:val="18"/>
              </w:rPr>
              <w:t>-294.52</w:t>
            </w:r>
          </w:p>
        </w:tc>
        <w:tc>
          <w:tcPr>
            <w:tcW w:w="464" w:type="pct"/>
            <w:vMerge w:val="restart"/>
            <w:tcBorders>
              <w:left w:val="single" w:sz="12" w:space="0" w:color="auto"/>
            </w:tcBorders>
            <w:vAlign w:val="center"/>
          </w:tcPr>
          <w:p w14:paraId="5B0627FC" w14:textId="62EB38B7" w:rsidR="00CC377C" w:rsidRPr="00CC377C" w:rsidRDefault="00CC377C" w:rsidP="00CC377C">
            <w:pPr>
              <w:jc w:val="center"/>
              <w:rPr>
                <w:sz w:val="18"/>
                <w:szCs w:val="18"/>
              </w:rPr>
            </w:pPr>
            <w:r w:rsidRPr="00CC377C">
              <w:rPr>
                <w:sz w:val="18"/>
                <w:szCs w:val="18"/>
              </w:rPr>
              <w:t>SJP5</w:t>
            </w:r>
          </w:p>
        </w:tc>
        <w:tc>
          <w:tcPr>
            <w:tcW w:w="317" w:type="pct"/>
            <w:vAlign w:val="center"/>
          </w:tcPr>
          <w:p w14:paraId="1638C4F1" w14:textId="5C53A6FA" w:rsidR="00CC377C" w:rsidRPr="00CC377C" w:rsidRDefault="00CC377C" w:rsidP="00CC377C">
            <w:pPr>
              <w:jc w:val="center"/>
              <w:rPr>
                <w:sz w:val="18"/>
                <w:szCs w:val="18"/>
              </w:rPr>
            </w:pPr>
            <w:r w:rsidRPr="00CC377C">
              <w:rPr>
                <w:sz w:val="18"/>
                <w:szCs w:val="18"/>
              </w:rPr>
              <w:t>4#</w:t>
            </w:r>
          </w:p>
        </w:tc>
        <w:tc>
          <w:tcPr>
            <w:tcW w:w="418" w:type="pct"/>
            <w:vAlign w:val="center"/>
          </w:tcPr>
          <w:p w14:paraId="1AE81597" w14:textId="0E4362AA" w:rsidR="00CC377C" w:rsidRPr="00CC377C" w:rsidRDefault="00CC377C" w:rsidP="00CC377C">
            <w:pPr>
              <w:jc w:val="center"/>
              <w:rPr>
                <w:color w:val="000000"/>
                <w:sz w:val="18"/>
                <w:szCs w:val="18"/>
              </w:rPr>
            </w:pPr>
            <w:r w:rsidRPr="00CC377C">
              <w:rPr>
                <w:sz w:val="18"/>
                <w:szCs w:val="18"/>
              </w:rPr>
              <w:t>64.00</w:t>
            </w:r>
          </w:p>
        </w:tc>
        <w:tc>
          <w:tcPr>
            <w:tcW w:w="426" w:type="pct"/>
            <w:vAlign w:val="center"/>
          </w:tcPr>
          <w:p w14:paraId="5490F2A2" w14:textId="32ECBA15" w:rsidR="00CC377C" w:rsidRPr="00CC377C" w:rsidRDefault="00CC377C" w:rsidP="00CC377C">
            <w:pPr>
              <w:jc w:val="center"/>
              <w:rPr>
                <w:color w:val="000000"/>
                <w:sz w:val="18"/>
                <w:szCs w:val="18"/>
              </w:rPr>
            </w:pPr>
            <w:r w:rsidRPr="00CC377C">
              <w:rPr>
                <w:sz w:val="18"/>
                <w:szCs w:val="18"/>
              </w:rPr>
              <w:t>480.65</w:t>
            </w:r>
          </w:p>
        </w:tc>
        <w:tc>
          <w:tcPr>
            <w:tcW w:w="407" w:type="pct"/>
            <w:vAlign w:val="center"/>
          </w:tcPr>
          <w:p w14:paraId="57B91435" w14:textId="550CF061" w:rsidR="00CC377C" w:rsidRPr="00CC377C" w:rsidRDefault="00CC377C" w:rsidP="00CC377C">
            <w:pPr>
              <w:jc w:val="center"/>
              <w:rPr>
                <w:color w:val="000000"/>
                <w:sz w:val="18"/>
                <w:szCs w:val="18"/>
              </w:rPr>
            </w:pPr>
            <w:r w:rsidRPr="00CC377C">
              <w:rPr>
                <w:sz w:val="18"/>
                <w:szCs w:val="18"/>
              </w:rPr>
              <w:t>-58.27</w:t>
            </w:r>
          </w:p>
        </w:tc>
        <w:tc>
          <w:tcPr>
            <w:tcW w:w="487" w:type="pct"/>
            <w:vAlign w:val="center"/>
          </w:tcPr>
          <w:p w14:paraId="7249098C" w14:textId="6B1B4045" w:rsidR="00CC377C" w:rsidRPr="00CC377C" w:rsidRDefault="00CC377C" w:rsidP="00CC377C">
            <w:pPr>
              <w:jc w:val="center"/>
              <w:rPr>
                <w:color w:val="000000"/>
                <w:sz w:val="18"/>
                <w:szCs w:val="18"/>
              </w:rPr>
            </w:pPr>
            <w:r w:rsidRPr="00CC377C">
              <w:rPr>
                <w:sz w:val="18"/>
                <w:szCs w:val="18"/>
              </w:rPr>
              <w:t>-308.56</w:t>
            </w:r>
          </w:p>
        </w:tc>
      </w:tr>
      <w:tr w:rsidR="00CC377C" w:rsidRPr="008D3FDB" w14:paraId="037D45CE" w14:textId="77777777" w:rsidTr="00CC377C">
        <w:trPr>
          <w:trHeight w:val="379"/>
          <w:jc w:val="center"/>
        </w:trPr>
        <w:tc>
          <w:tcPr>
            <w:tcW w:w="424" w:type="pct"/>
            <w:vMerge/>
            <w:vAlign w:val="center"/>
          </w:tcPr>
          <w:p w14:paraId="5BE382CF" w14:textId="77777777" w:rsidR="00CC377C" w:rsidRPr="00CC377C" w:rsidRDefault="00CC377C" w:rsidP="00CC377C">
            <w:pPr>
              <w:jc w:val="center"/>
              <w:rPr>
                <w:sz w:val="18"/>
                <w:szCs w:val="18"/>
              </w:rPr>
            </w:pPr>
          </w:p>
        </w:tc>
        <w:tc>
          <w:tcPr>
            <w:tcW w:w="260" w:type="pct"/>
            <w:vAlign w:val="center"/>
          </w:tcPr>
          <w:p w14:paraId="421E1824" w14:textId="7C8B1F07" w:rsidR="00CC377C" w:rsidRPr="00CC377C" w:rsidRDefault="00CC377C" w:rsidP="00CC377C">
            <w:pPr>
              <w:jc w:val="center"/>
              <w:rPr>
                <w:rFonts w:ascii="宋体" w:hAnsi="宋体" w:cs="宋体"/>
                <w:color w:val="000000"/>
                <w:sz w:val="18"/>
                <w:szCs w:val="18"/>
              </w:rPr>
            </w:pPr>
            <w:r w:rsidRPr="00CC377C">
              <w:rPr>
                <w:sz w:val="18"/>
                <w:szCs w:val="18"/>
              </w:rPr>
              <w:t>5#</w:t>
            </w:r>
          </w:p>
        </w:tc>
        <w:tc>
          <w:tcPr>
            <w:tcW w:w="414" w:type="pct"/>
            <w:vAlign w:val="center"/>
          </w:tcPr>
          <w:p w14:paraId="1790E7DC" w14:textId="26A59310" w:rsidR="00CC377C" w:rsidRPr="00CC377C" w:rsidRDefault="00CC377C" w:rsidP="00CC377C">
            <w:pPr>
              <w:jc w:val="center"/>
              <w:rPr>
                <w:color w:val="000000"/>
                <w:sz w:val="18"/>
                <w:szCs w:val="18"/>
              </w:rPr>
            </w:pPr>
            <w:r w:rsidRPr="00CC377C">
              <w:rPr>
                <w:sz w:val="18"/>
                <w:szCs w:val="18"/>
              </w:rPr>
              <w:t>62.00</w:t>
            </w:r>
          </w:p>
        </w:tc>
        <w:tc>
          <w:tcPr>
            <w:tcW w:w="454" w:type="pct"/>
            <w:vAlign w:val="center"/>
          </w:tcPr>
          <w:p w14:paraId="2D1BA10A" w14:textId="7582D55F" w:rsidR="00CC377C" w:rsidRPr="00CC377C" w:rsidRDefault="00CC377C" w:rsidP="00CC377C">
            <w:pPr>
              <w:jc w:val="center"/>
              <w:rPr>
                <w:color w:val="000000"/>
                <w:sz w:val="18"/>
                <w:szCs w:val="18"/>
              </w:rPr>
            </w:pPr>
            <w:r w:rsidRPr="00CC377C">
              <w:rPr>
                <w:sz w:val="18"/>
                <w:szCs w:val="18"/>
              </w:rPr>
              <w:t>507.77</w:t>
            </w:r>
          </w:p>
        </w:tc>
        <w:tc>
          <w:tcPr>
            <w:tcW w:w="432" w:type="pct"/>
            <w:vAlign w:val="center"/>
          </w:tcPr>
          <w:p w14:paraId="17FDC65D" w14:textId="417CCEDB" w:rsidR="00CC377C" w:rsidRPr="00CC377C" w:rsidRDefault="00CC377C" w:rsidP="00CC377C">
            <w:pPr>
              <w:jc w:val="center"/>
              <w:rPr>
                <w:color w:val="000000"/>
                <w:sz w:val="18"/>
                <w:szCs w:val="18"/>
              </w:rPr>
            </w:pPr>
            <w:r w:rsidRPr="00CC377C">
              <w:rPr>
                <w:sz w:val="18"/>
                <w:szCs w:val="18"/>
              </w:rPr>
              <w:t>-51.79</w:t>
            </w:r>
          </w:p>
        </w:tc>
        <w:tc>
          <w:tcPr>
            <w:tcW w:w="497" w:type="pct"/>
            <w:tcBorders>
              <w:right w:val="single" w:sz="12" w:space="0" w:color="auto"/>
            </w:tcBorders>
            <w:vAlign w:val="center"/>
          </w:tcPr>
          <w:p w14:paraId="7DAFAD6E" w14:textId="02F819EE" w:rsidR="00CC377C" w:rsidRPr="00CC377C" w:rsidRDefault="00CC377C" w:rsidP="00CC377C">
            <w:pPr>
              <w:jc w:val="center"/>
              <w:rPr>
                <w:color w:val="000000"/>
                <w:sz w:val="18"/>
                <w:szCs w:val="18"/>
              </w:rPr>
            </w:pPr>
            <w:r w:rsidRPr="00CC377C">
              <w:rPr>
                <w:sz w:val="18"/>
                <w:szCs w:val="18"/>
              </w:rPr>
              <w:t>-293.97</w:t>
            </w:r>
          </w:p>
        </w:tc>
        <w:tc>
          <w:tcPr>
            <w:tcW w:w="464" w:type="pct"/>
            <w:vMerge/>
            <w:tcBorders>
              <w:left w:val="single" w:sz="12" w:space="0" w:color="auto"/>
            </w:tcBorders>
            <w:vAlign w:val="center"/>
          </w:tcPr>
          <w:p w14:paraId="579D5862" w14:textId="77777777" w:rsidR="00CC377C" w:rsidRPr="00CC377C" w:rsidRDefault="00CC377C" w:rsidP="00CC377C">
            <w:pPr>
              <w:jc w:val="center"/>
              <w:rPr>
                <w:sz w:val="18"/>
                <w:szCs w:val="18"/>
              </w:rPr>
            </w:pPr>
          </w:p>
        </w:tc>
        <w:tc>
          <w:tcPr>
            <w:tcW w:w="317" w:type="pct"/>
            <w:vAlign w:val="center"/>
          </w:tcPr>
          <w:p w14:paraId="4A549885" w14:textId="32015C7E" w:rsidR="00CC377C" w:rsidRPr="00CC377C" w:rsidRDefault="00CC377C" w:rsidP="00CC377C">
            <w:pPr>
              <w:jc w:val="center"/>
              <w:rPr>
                <w:sz w:val="18"/>
                <w:szCs w:val="18"/>
              </w:rPr>
            </w:pPr>
            <w:r w:rsidRPr="00CC377C">
              <w:rPr>
                <w:sz w:val="18"/>
                <w:szCs w:val="18"/>
              </w:rPr>
              <w:t>5#</w:t>
            </w:r>
          </w:p>
        </w:tc>
        <w:tc>
          <w:tcPr>
            <w:tcW w:w="418" w:type="pct"/>
            <w:vAlign w:val="center"/>
          </w:tcPr>
          <w:p w14:paraId="2A6BF5E4" w14:textId="13A12141" w:rsidR="00CC377C" w:rsidRPr="00CC377C" w:rsidRDefault="00CC377C" w:rsidP="00CC377C">
            <w:pPr>
              <w:jc w:val="center"/>
              <w:rPr>
                <w:color w:val="000000"/>
                <w:sz w:val="18"/>
                <w:szCs w:val="18"/>
              </w:rPr>
            </w:pPr>
            <w:r w:rsidRPr="00CC377C">
              <w:rPr>
                <w:sz w:val="18"/>
                <w:szCs w:val="18"/>
              </w:rPr>
              <w:t>64.00</w:t>
            </w:r>
          </w:p>
        </w:tc>
        <w:tc>
          <w:tcPr>
            <w:tcW w:w="426" w:type="pct"/>
            <w:vAlign w:val="center"/>
          </w:tcPr>
          <w:p w14:paraId="0AC501ED" w14:textId="44927D64" w:rsidR="00CC377C" w:rsidRPr="00CC377C" w:rsidRDefault="00CC377C" w:rsidP="00CC377C">
            <w:pPr>
              <w:jc w:val="center"/>
              <w:rPr>
                <w:color w:val="000000"/>
                <w:sz w:val="18"/>
                <w:szCs w:val="18"/>
              </w:rPr>
            </w:pPr>
            <w:r w:rsidRPr="00CC377C">
              <w:rPr>
                <w:sz w:val="18"/>
                <w:szCs w:val="18"/>
              </w:rPr>
              <w:t>482.13</w:t>
            </w:r>
          </w:p>
        </w:tc>
        <w:tc>
          <w:tcPr>
            <w:tcW w:w="407" w:type="pct"/>
            <w:vAlign w:val="center"/>
          </w:tcPr>
          <w:p w14:paraId="42E78942" w14:textId="54FF34C7" w:rsidR="00CC377C" w:rsidRPr="00CC377C" w:rsidRDefault="00CC377C" w:rsidP="00CC377C">
            <w:pPr>
              <w:jc w:val="center"/>
              <w:rPr>
                <w:color w:val="000000"/>
                <w:sz w:val="18"/>
                <w:szCs w:val="18"/>
              </w:rPr>
            </w:pPr>
            <w:r w:rsidRPr="00CC377C">
              <w:rPr>
                <w:sz w:val="18"/>
                <w:szCs w:val="18"/>
              </w:rPr>
              <w:t>-57.92</w:t>
            </w:r>
          </w:p>
        </w:tc>
        <w:tc>
          <w:tcPr>
            <w:tcW w:w="487" w:type="pct"/>
            <w:vAlign w:val="center"/>
          </w:tcPr>
          <w:p w14:paraId="4789909A" w14:textId="40FAF8BB" w:rsidR="00CC377C" w:rsidRPr="00CC377C" w:rsidRDefault="00CC377C" w:rsidP="00CC377C">
            <w:pPr>
              <w:jc w:val="center"/>
              <w:rPr>
                <w:color w:val="000000"/>
                <w:sz w:val="18"/>
                <w:szCs w:val="18"/>
              </w:rPr>
            </w:pPr>
            <w:r w:rsidRPr="00CC377C">
              <w:rPr>
                <w:sz w:val="18"/>
                <w:szCs w:val="18"/>
              </w:rPr>
              <w:t>-307.81</w:t>
            </w:r>
          </w:p>
        </w:tc>
      </w:tr>
      <w:tr w:rsidR="00CC377C" w:rsidRPr="008D3FDB" w14:paraId="133B0F2B" w14:textId="77777777" w:rsidTr="006F10FD">
        <w:trPr>
          <w:trHeight w:val="379"/>
          <w:jc w:val="center"/>
        </w:trPr>
        <w:tc>
          <w:tcPr>
            <w:tcW w:w="424" w:type="pct"/>
            <w:vMerge/>
            <w:tcBorders>
              <w:bottom w:val="single" w:sz="4" w:space="0" w:color="auto"/>
            </w:tcBorders>
            <w:vAlign w:val="center"/>
          </w:tcPr>
          <w:p w14:paraId="77EBABDA" w14:textId="77777777" w:rsidR="00CC377C" w:rsidRPr="00CC377C" w:rsidRDefault="00CC377C" w:rsidP="00CC377C">
            <w:pPr>
              <w:jc w:val="center"/>
              <w:rPr>
                <w:sz w:val="18"/>
                <w:szCs w:val="18"/>
              </w:rPr>
            </w:pPr>
          </w:p>
        </w:tc>
        <w:tc>
          <w:tcPr>
            <w:tcW w:w="260" w:type="pct"/>
            <w:tcBorders>
              <w:bottom w:val="single" w:sz="4" w:space="0" w:color="auto"/>
            </w:tcBorders>
            <w:vAlign w:val="center"/>
          </w:tcPr>
          <w:p w14:paraId="272CB6FE" w14:textId="4EC2FF05" w:rsidR="00CC377C" w:rsidRPr="00CC377C" w:rsidRDefault="00CC377C" w:rsidP="00CC377C">
            <w:pPr>
              <w:jc w:val="center"/>
              <w:rPr>
                <w:rFonts w:ascii="宋体" w:hAnsi="宋体" w:cs="宋体"/>
                <w:color w:val="000000"/>
                <w:sz w:val="18"/>
                <w:szCs w:val="18"/>
              </w:rPr>
            </w:pPr>
            <w:r w:rsidRPr="00CC377C">
              <w:rPr>
                <w:sz w:val="18"/>
                <w:szCs w:val="18"/>
              </w:rPr>
              <w:t>6#</w:t>
            </w:r>
          </w:p>
        </w:tc>
        <w:tc>
          <w:tcPr>
            <w:tcW w:w="414" w:type="pct"/>
            <w:tcBorders>
              <w:bottom w:val="single" w:sz="4" w:space="0" w:color="auto"/>
            </w:tcBorders>
            <w:vAlign w:val="center"/>
          </w:tcPr>
          <w:p w14:paraId="7974FE38" w14:textId="005AD186" w:rsidR="00CC377C" w:rsidRPr="00CC377C" w:rsidRDefault="00CC377C" w:rsidP="00CC377C">
            <w:pPr>
              <w:jc w:val="center"/>
              <w:rPr>
                <w:color w:val="000000"/>
                <w:sz w:val="18"/>
                <w:szCs w:val="18"/>
              </w:rPr>
            </w:pPr>
            <w:r w:rsidRPr="00CC377C">
              <w:rPr>
                <w:sz w:val="18"/>
                <w:szCs w:val="18"/>
              </w:rPr>
              <w:t>62.00</w:t>
            </w:r>
          </w:p>
        </w:tc>
        <w:tc>
          <w:tcPr>
            <w:tcW w:w="454" w:type="pct"/>
            <w:tcBorders>
              <w:bottom w:val="single" w:sz="4" w:space="0" w:color="auto"/>
            </w:tcBorders>
            <w:vAlign w:val="center"/>
          </w:tcPr>
          <w:p w14:paraId="1849A348" w14:textId="14DF4160" w:rsidR="00CC377C" w:rsidRPr="00CC377C" w:rsidRDefault="00CC377C" w:rsidP="00CC377C">
            <w:pPr>
              <w:jc w:val="center"/>
              <w:rPr>
                <w:color w:val="000000"/>
                <w:sz w:val="18"/>
                <w:szCs w:val="18"/>
              </w:rPr>
            </w:pPr>
            <w:r w:rsidRPr="00CC377C">
              <w:rPr>
                <w:sz w:val="18"/>
                <w:szCs w:val="18"/>
              </w:rPr>
              <w:t>504.61</w:t>
            </w:r>
          </w:p>
        </w:tc>
        <w:tc>
          <w:tcPr>
            <w:tcW w:w="432" w:type="pct"/>
            <w:tcBorders>
              <w:bottom w:val="single" w:sz="4" w:space="0" w:color="auto"/>
            </w:tcBorders>
            <w:vAlign w:val="center"/>
          </w:tcPr>
          <w:p w14:paraId="5C09BB39" w14:textId="2D48C335" w:rsidR="00CC377C" w:rsidRPr="00CC377C" w:rsidRDefault="00CC377C" w:rsidP="00CC377C">
            <w:pPr>
              <w:jc w:val="center"/>
              <w:rPr>
                <w:color w:val="000000"/>
                <w:sz w:val="18"/>
                <w:szCs w:val="18"/>
              </w:rPr>
            </w:pPr>
            <w:r w:rsidRPr="00CC377C">
              <w:rPr>
                <w:sz w:val="18"/>
                <w:szCs w:val="18"/>
              </w:rPr>
              <w:t>-52.46</w:t>
            </w:r>
          </w:p>
        </w:tc>
        <w:tc>
          <w:tcPr>
            <w:tcW w:w="497" w:type="pct"/>
            <w:tcBorders>
              <w:bottom w:val="single" w:sz="4" w:space="0" w:color="auto"/>
              <w:right w:val="single" w:sz="12" w:space="0" w:color="auto"/>
            </w:tcBorders>
            <w:vAlign w:val="center"/>
          </w:tcPr>
          <w:p w14:paraId="7C607124" w14:textId="47DE86A9" w:rsidR="00CC377C" w:rsidRPr="00CC377C" w:rsidRDefault="00CC377C" w:rsidP="00CC377C">
            <w:pPr>
              <w:jc w:val="center"/>
              <w:rPr>
                <w:color w:val="000000"/>
                <w:sz w:val="18"/>
                <w:szCs w:val="18"/>
              </w:rPr>
            </w:pPr>
            <w:r w:rsidRPr="00CC377C">
              <w:rPr>
                <w:sz w:val="18"/>
                <w:szCs w:val="18"/>
              </w:rPr>
              <w:t>-295.47</w:t>
            </w:r>
          </w:p>
        </w:tc>
        <w:tc>
          <w:tcPr>
            <w:tcW w:w="464" w:type="pct"/>
            <w:vMerge/>
            <w:tcBorders>
              <w:left w:val="single" w:sz="12" w:space="0" w:color="auto"/>
              <w:bottom w:val="single" w:sz="4" w:space="0" w:color="auto"/>
            </w:tcBorders>
            <w:vAlign w:val="center"/>
          </w:tcPr>
          <w:p w14:paraId="1AE16073" w14:textId="77777777" w:rsidR="00CC377C" w:rsidRPr="00CC377C" w:rsidRDefault="00CC377C" w:rsidP="00CC377C">
            <w:pPr>
              <w:jc w:val="center"/>
              <w:rPr>
                <w:sz w:val="18"/>
                <w:szCs w:val="18"/>
              </w:rPr>
            </w:pPr>
          </w:p>
        </w:tc>
        <w:tc>
          <w:tcPr>
            <w:tcW w:w="317" w:type="pct"/>
            <w:tcBorders>
              <w:bottom w:val="single" w:sz="4" w:space="0" w:color="auto"/>
            </w:tcBorders>
            <w:vAlign w:val="center"/>
          </w:tcPr>
          <w:p w14:paraId="533DE4AF" w14:textId="5FC3BE4A" w:rsidR="00CC377C" w:rsidRPr="00CC377C" w:rsidRDefault="00CC377C" w:rsidP="00CC377C">
            <w:pPr>
              <w:jc w:val="center"/>
              <w:rPr>
                <w:sz w:val="18"/>
                <w:szCs w:val="18"/>
              </w:rPr>
            </w:pPr>
            <w:r w:rsidRPr="00CC377C">
              <w:rPr>
                <w:sz w:val="18"/>
                <w:szCs w:val="18"/>
              </w:rPr>
              <w:t>6#</w:t>
            </w:r>
          </w:p>
        </w:tc>
        <w:tc>
          <w:tcPr>
            <w:tcW w:w="418" w:type="pct"/>
            <w:vAlign w:val="center"/>
          </w:tcPr>
          <w:p w14:paraId="087ADD4D" w14:textId="7A92B949" w:rsidR="00CC377C" w:rsidRPr="00CC377C" w:rsidRDefault="00CC377C" w:rsidP="00CC377C">
            <w:pPr>
              <w:jc w:val="center"/>
              <w:rPr>
                <w:color w:val="000000"/>
                <w:sz w:val="18"/>
                <w:szCs w:val="18"/>
              </w:rPr>
            </w:pPr>
            <w:r w:rsidRPr="00CC377C">
              <w:rPr>
                <w:sz w:val="18"/>
                <w:szCs w:val="18"/>
              </w:rPr>
              <w:t>64.00</w:t>
            </w:r>
          </w:p>
        </w:tc>
        <w:tc>
          <w:tcPr>
            <w:tcW w:w="426" w:type="pct"/>
            <w:vAlign w:val="center"/>
          </w:tcPr>
          <w:p w14:paraId="6C8890A3" w14:textId="14299FA7" w:rsidR="00CC377C" w:rsidRPr="00CC377C" w:rsidRDefault="00CC377C" w:rsidP="00CC377C">
            <w:pPr>
              <w:jc w:val="center"/>
              <w:rPr>
                <w:color w:val="000000"/>
                <w:sz w:val="18"/>
                <w:szCs w:val="18"/>
              </w:rPr>
            </w:pPr>
            <w:r w:rsidRPr="00CC377C">
              <w:rPr>
                <w:sz w:val="18"/>
                <w:szCs w:val="18"/>
              </w:rPr>
              <w:t>478.07</w:t>
            </w:r>
          </w:p>
        </w:tc>
        <w:tc>
          <w:tcPr>
            <w:tcW w:w="407" w:type="pct"/>
            <w:vAlign w:val="center"/>
          </w:tcPr>
          <w:p w14:paraId="4E21A9DC" w14:textId="40687224" w:rsidR="00CC377C" w:rsidRPr="00CC377C" w:rsidRDefault="00CC377C" w:rsidP="00CC377C">
            <w:pPr>
              <w:jc w:val="center"/>
              <w:rPr>
                <w:color w:val="000000"/>
                <w:sz w:val="18"/>
                <w:szCs w:val="18"/>
              </w:rPr>
            </w:pPr>
            <w:r w:rsidRPr="00CC377C">
              <w:rPr>
                <w:sz w:val="18"/>
                <w:szCs w:val="18"/>
              </w:rPr>
              <w:t>-58.87</w:t>
            </w:r>
          </w:p>
        </w:tc>
        <w:tc>
          <w:tcPr>
            <w:tcW w:w="487" w:type="pct"/>
            <w:tcBorders>
              <w:bottom w:val="single" w:sz="8" w:space="0" w:color="auto"/>
            </w:tcBorders>
            <w:vAlign w:val="center"/>
          </w:tcPr>
          <w:p w14:paraId="7C7E4572" w14:textId="62107277" w:rsidR="00CC377C" w:rsidRPr="00CC377C" w:rsidRDefault="00CC377C" w:rsidP="00CC377C">
            <w:pPr>
              <w:jc w:val="center"/>
              <w:rPr>
                <w:color w:val="000000"/>
                <w:sz w:val="18"/>
                <w:szCs w:val="18"/>
              </w:rPr>
            </w:pPr>
            <w:r w:rsidRPr="00CC377C">
              <w:rPr>
                <w:sz w:val="18"/>
                <w:szCs w:val="18"/>
              </w:rPr>
              <w:t>-309.87</w:t>
            </w:r>
          </w:p>
        </w:tc>
      </w:tr>
      <w:tr w:rsidR="00CC377C" w:rsidRPr="008D3FDB" w14:paraId="6EC4E367" w14:textId="77777777" w:rsidTr="006F10FD">
        <w:trPr>
          <w:trHeight w:val="379"/>
          <w:jc w:val="center"/>
        </w:trPr>
        <w:tc>
          <w:tcPr>
            <w:tcW w:w="424" w:type="pct"/>
            <w:vMerge w:val="restart"/>
            <w:tcBorders>
              <w:top w:val="single" w:sz="4" w:space="0" w:color="auto"/>
              <w:right w:val="single" w:sz="8" w:space="0" w:color="auto"/>
            </w:tcBorders>
            <w:vAlign w:val="center"/>
          </w:tcPr>
          <w:p w14:paraId="50DE13CD" w14:textId="7F051849" w:rsidR="00CC377C" w:rsidRPr="006F10FD" w:rsidRDefault="00CC377C" w:rsidP="006F10FD">
            <w:pPr>
              <w:jc w:val="center"/>
              <w:rPr>
                <w:sz w:val="18"/>
                <w:szCs w:val="18"/>
              </w:rPr>
            </w:pPr>
            <w:r w:rsidRPr="006F10FD">
              <w:rPr>
                <w:sz w:val="18"/>
                <w:szCs w:val="18"/>
              </w:rPr>
              <w:t>SJP3</w:t>
            </w:r>
          </w:p>
        </w:tc>
        <w:tc>
          <w:tcPr>
            <w:tcW w:w="260" w:type="pct"/>
            <w:tcBorders>
              <w:top w:val="single" w:sz="4" w:space="0" w:color="auto"/>
            </w:tcBorders>
            <w:vAlign w:val="center"/>
          </w:tcPr>
          <w:p w14:paraId="72AA7F01" w14:textId="3EC16304" w:rsidR="00CC377C" w:rsidRPr="006F10FD" w:rsidRDefault="00CC377C" w:rsidP="006F10FD">
            <w:pPr>
              <w:jc w:val="center"/>
              <w:rPr>
                <w:sz w:val="18"/>
                <w:szCs w:val="18"/>
              </w:rPr>
            </w:pPr>
            <w:r w:rsidRPr="006F10FD">
              <w:rPr>
                <w:sz w:val="18"/>
                <w:szCs w:val="18"/>
              </w:rPr>
              <w:t>4#</w:t>
            </w:r>
          </w:p>
        </w:tc>
        <w:tc>
          <w:tcPr>
            <w:tcW w:w="414" w:type="pct"/>
            <w:tcBorders>
              <w:top w:val="single" w:sz="4" w:space="0" w:color="auto"/>
            </w:tcBorders>
            <w:vAlign w:val="center"/>
          </w:tcPr>
          <w:p w14:paraId="11D739E9" w14:textId="5861E0C0" w:rsidR="00CC377C" w:rsidRPr="006F10FD" w:rsidRDefault="00CC377C" w:rsidP="006F10FD">
            <w:pPr>
              <w:jc w:val="center"/>
              <w:rPr>
                <w:color w:val="000000"/>
                <w:sz w:val="18"/>
                <w:szCs w:val="18"/>
              </w:rPr>
            </w:pPr>
            <w:r w:rsidRPr="006F10FD">
              <w:rPr>
                <w:sz w:val="18"/>
                <w:szCs w:val="18"/>
              </w:rPr>
              <w:t>1.00</w:t>
            </w:r>
          </w:p>
        </w:tc>
        <w:tc>
          <w:tcPr>
            <w:tcW w:w="454" w:type="pct"/>
            <w:tcBorders>
              <w:top w:val="single" w:sz="4" w:space="0" w:color="auto"/>
              <w:left w:val="single" w:sz="8" w:space="0" w:color="auto"/>
              <w:right w:val="single" w:sz="8" w:space="0" w:color="auto"/>
            </w:tcBorders>
            <w:vAlign w:val="center"/>
          </w:tcPr>
          <w:p w14:paraId="08D54C88" w14:textId="714E1068" w:rsidR="00CC377C" w:rsidRPr="006F10FD" w:rsidRDefault="00CC377C" w:rsidP="006F10FD">
            <w:pPr>
              <w:jc w:val="center"/>
              <w:rPr>
                <w:color w:val="000000"/>
                <w:sz w:val="18"/>
                <w:szCs w:val="18"/>
              </w:rPr>
            </w:pPr>
            <w:r w:rsidRPr="006F10FD">
              <w:rPr>
                <w:sz w:val="18"/>
                <w:szCs w:val="18"/>
              </w:rPr>
              <w:t>446.50</w:t>
            </w:r>
          </w:p>
        </w:tc>
        <w:tc>
          <w:tcPr>
            <w:tcW w:w="432" w:type="pct"/>
            <w:tcBorders>
              <w:top w:val="single" w:sz="4" w:space="0" w:color="auto"/>
              <w:left w:val="single" w:sz="8" w:space="0" w:color="auto"/>
              <w:right w:val="single" w:sz="8" w:space="0" w:color="auto"/>
            </w:tcBorders>
            <w:vAlign w:val="center"/>
          </w:tcPr>
          <w:p w14:paraId="79E5A950" w14:textId="3BB61BBE" w:rsidR="00CC377C" w:rsidRPr="006F10FD" w:rsidRDefault="00CC377C" w:rsidP="006F10FD">
            <w:pPr>
              <w:jc w:val="center"/>
              <w:rPr>
                <w:color w:val="000000"/>
                <w:sz w:val="18"/>
                <w:szCs w:val="18"/>
              </w:rPr>
            </w:pPr>
            <w:r w:rsidRPr="006F10FD">
              <w:rPr>
                <w:sz w:val="18"/>
                <w:szCs w:val="18"/>
              </w:rPr>
              <w:t>-2.83</w:t>
            </w:r>
          </w:p>
        </w:tc>
        <w:tc>
          <w:tcPr>
            <w:tcW w:w="497" w:type="pct"/>
            <w:tcBorders>
              <w:top w:val="single" w:sz="4" w:space="0" w:color="auto"/>
              <w:left w:val="single" w:sz="8" w:space="0" w:color="auto"/>
              <w:right w:val="single" w:sz="12" w:space="0" w:color="auto"/>
            </w:tcBorders>
            <w:vAlign w:val="center"/>
          </w:tcPr>
          <w:p w14:paraId="7A9D4CD5" w14:textId="15ED79F3" w:rsidR="00CC377C" w:rsidRPr="006F10FD" w:rsidRDefault="00CC377C" w:rsidP="006F10FD">
            <w:pPr>
              <w:jc w:val="center"/>
              <w:rPr>
                <w:color w:val="000000"/>
                <w:sz w:val="18"/>
                <w:szCs w:val="18"/>
              </w:rPr>
            </w:pPr>
            <w:r w:rsidRPr="006F10FD">
              <w:rPr>
                <w:sz w:val="18"/>
                <w:szCs w:val="18"/>
              </w:rPr>
              <w:t>-93.84</w:t>
            </w:r>
          </w:p>
        </w:tc>
        <w:tc>
          <w:tcPr>
            <w:tcW w:w="464" w:type="pct"/>
            <w:vMerge w:val="restart"/>
            <w:tcBorders>
              <w:top w:val="single" w:sz="4" w:space="0" w:color="auto"/>
              <w:left w:val="single" w:sz="12" w:space="0" w:color="auto"/>
              <w:right w:val="single" w:sz="8" w:space="0" w:color="auto"/>
            </w:tcBorders>
            <w:vAlign w:val="center"/>
          </w:tcPr>
          <w:p w14:paraId="7F99816F" w14:textId="018192D9" w:rsidR="00CC377C" w:rsidRPr="006F10FD" w:rsidRDefault="00CC377C" w:rsidP="006F10FD">
            <w:pPr>
              <w:jc w:val="center"/>
              <w:rPr>
                <w:sz w:val="18"/>
                <w:szCs w:val="18"/>
              </w:rPr>
            </w:pPr>
            <w:r w:rsidRPr="006F10FD">
              <w:rPr>
                <w:sz w:val="18"/>
                <w:szCs w:val="18"/>
              </w:rPr>
              <w:t>SJP6</w:t>
            </w:r>
          </w:p>
        </w:tc>
        <w:tc>
          <w:tcPr>
            <w:tcW w:w="317" w:type="pct"/>
            <w:tcBorders>
              <w:top w:val="single" w:sz="4" w:space="0" w:color="auto"/>
            </w:tcBorders>
            <w:vAlign w:val="center"/>
          </w:tcPr>
          <w:p w14:paraId="3F077B7B" w14:textId="450E0707" w:rsidR="00CC377C" w:rsidRPr="006F10FD" w:rsidRDefault="00CC377C" w:rsidP="006F10FD">
            <w:pPr>
              <w:jc w:val="center"/>
              <w:rPr>
                <w:sz w:val="18"/>
                <w:szCs w:val="18"/>
              </w:rPr>
            </w:pPr>
            <w:r w:rsidRPr="006F10FD">
              <w:rPr>
                <w:sz w:val="18"/>
                <w:szCs w:val="18"/>
              </w:rPr>
              <w:t>4#</w:t>
            </w:r>
          </w:p>
        </w:tc>
        <w:tc>
          <w:tcPr>
            <w:tcW w:w="418" w:type="pct"/>
            <w:vAlign w:val="center"/>
          </w:tcPr>
          <w:p w14:paraId="1D18F6C7" w14:textId="4975258D" w:rsidR="00CC377C" w:rsidRPr="006F10FD" w:rsidRDefault="00CC377C" w:rsidP="006F10FD">
            <w:pPr>
              <w:jc w:val="center"/>
              <w:rPr>
                <w:color w:val="000000"/>
                <w:sz w:val="18"/>
                <w:szCs w:val="18"/>
              </w:rPr>
            </w:pPr>
            <w:r w:rsidRPr="006F10FD">
              <w:rPr>
                <w:sz w:val="18"/>
                <w:szCs w:val="18"/>
              </w:rPr>
              <w:t>64.00</w:t>
            </w:r>
          </w:p>
        </w:tc>
        <w:tc>
          <w:tcPr>
            <w:tcW w:w="426" w:type="pct"/>
            <w:tcBorders>
              <w:left w:val="single" w:sz="8" w:space="0" w:color="auto"/>
              <w:right w:val="single" w:sz="8" w:space="0" w:color="auto"/>
            </w:tcBorders>
            <w:vAlign w:val="center"/>
          </w:tcPr>
          <w:p w14:paraId="61BFE2A5" w14:textId="47D19E04" w:rsidR="00CC377C" w:rsidRPr="006F10FD" w:rsidRDefault="00CC377C" w:rsidP="006F10FD">
            <w:pPr>
              <w:jc w:val="center"/>
              <w:rPr>
                <w:color w:val="000000"/>
                <w:sz w:val="18"/>
                <w:szCs w:val="18"/>
              </w:rPr>
            </w:pPr>
            <w:r w:rsidRPr="006F10FD">
              <w:rPr>
                <w:sz w:val="18"/>
                <w:szCs w:val="18"/>
              </w:rPr>
              <w:t>480.65</w:t>
            </w:r>
          </w:p>
        </w:tc>
        <w:tc>
          <w:tcPr>
            <w:tcW w:w="407" w:type="pct"/>
            <w:tcBorders>
              <w:left w:val="single" w:sz="8" w:space="0" w:color="auto"/>
              <w:right w:val="single" w:sz="8" w:space="0" w:color="auto"/>
            </w:tcBorders>
            <w:vAlign w:val="center"/>
          </w:tcPr>
          <w:p w14:paraId="1966B02E" w14:textId="762DD992" w:rsidR="00CC377C" w:rsidRPr="006F10FD" w:rsidRDefault="00CC377C" w:rsidP="006F10FD">
            <w:pPr>
              <w:jc w:val="center"/>
              <w:rPr>
                <w:color w:val="000000"/>
                <w:sz w:val="18"/>
                <w:szCs w:val="18"/>
              </w:rPr>
            </w:pPr>
            <w:r w:rsidRPr="006F10FD">
              <w:rPr>
                <w:sz w:val="18"/>
                <w:szCs w:val="18"/>
              </w:rPr>
              <w:t>-58.27</w:t>
            </w:r>
          </w:p>
        </w:tc>
        <w:tc>
          <w:tcPr>
            <w:tcW w:w="487" w:type="pct"/>
            <w:tcBorders>
              <w:left w:val="single" w:sz="8" w:space="0" w:color="auto"/>
              <w:right w:val="nil"/>
            </w:tcBorders>
            <w:vAlign w:val="center"/>
          </w:tcPr>
          <w:p w14:paraId="13819F31" w14:textId="2AE1225D" w:rsidR="00CC377C" w:rsidRPr="006F10FD" w:rsidRDefault="00CC377C" w:rsidP="00CC377C">
            <w:pPr>
              <w:jc w:val="center"/>
              <w:rPr>
                <w:color w:val="000000"/>
                <w:sz w:val="18"/>
                <w:szCs w:val="18"/>
              </w:rPr>
            </w:pPr>
            <w:r w:rsidRPr="006F10FD">
              <w:rPr>
                <w:sz w:val="18"/>
                <w:szCs w:val="18"/>
              </w:rPr>
              <w:t>-308.56</w:t>
            </w:r>
          </w:p>
        </w:tc>
      </w:tr>
      <w:tr w:rsidR="00CC377C" w:rsidRPr="008D3FDB" w14:paraId="58F75BA5" w14:textId="77777777" w:rsidTr="006F10FD">
        <w:trPr>
          <w:trHeight w:val="379"/>
          <w:jc w:val="center"/>
        </w:trPr>
        <w:tc>
          <w:tcPr>
            <w:tcW w:w="424" w:type="pct"/>
            <w:vMerge/>
            <w:tcBorders>
              <w:right w:val="single" w:sz="8" w:space="0" w:color="auto"/>
            </w:tcBorders>
            <w:vAlign w:val="center"/>
          </w:tcPr>
          <w:p w14:paraId="1254E6FF" w14:textId="77777777" w:rsidR="00CC377C" w:rsidRPr="006F10FD" w:rsidRDefault="00CC377C" w:rsidP="006F10FD">
            <w:pPr>
              <w:jc w:val="center"/>
              <w:rPr>
                <w:sz w:val="18"/>
                <w:szCs w:val="18"/>
              </w:rPr>
            </w:pPr>
          </w:p>
        </w:tc>
        <w:tc>
          <w:tcPr>
            <w:tcW w:w="260" w:type="pct"/>
            <w:vAlign w:val="center"/>
          </w:tcPr>
          <w:p w14:paraId="5E2E92C9" w14:textId="2F1F05DA" w:rsidR="00CC377C" w:rsidRPr="006F10FD" w:rsidRDefault="00CC377C" w:rsidP="006F10FD">
            <w:pPr>
              <w:jc w:val="center"/>
              <w:rPr>
                <w:sz w:val="18"/>
                <w:szCs w:val="18"/>
              </w:rPr>
            </w:pPr>
            <w:r w:rsidRPr="006F10FD">
              <w:rPr>
                <w:sz w:val="18"/>
                <w:szCs w:val="18"/>
              </w:rPr>
              <w:t>5#</w:t>
            </w:r>
          </w:p>
        </w:tc>
        <w:tc>
          <w:tcPr>
            <w:tcW w:w="414" w:type="pct"/>
            <w:vAlign w:val="center"/>
          </w:tcPr>
          <w:p w14:paraId="3BC2142B" w14:textId="59B5733B" w:rsidR="00CC377C" w:rsidRPr="006F10FD" w:rsidRDefault="00CC377C" w:rsidP="006F10FD">
            <w:pPr>
              <w:jc w:val="center"/>
              <w:rPr>
                <w:color w:val="000000"/>
                <w:sz w:val="18"/>
                <w:szCs w:val="18"/>
              </w:rPr>
            </w:pPr>
            <w:r w:rsidRPr="006F10FD">
              <w:rPr>
                <w:sz w:val="18"/>
                <w:szCs w:val="18"/>
              </w:rPr>
              <w:t>1.00</w:t>
            </w:r>
          </w:p>
        </w:tc>
        <w:tc>
          <w:tcPr>
            <w:tcW w:w="454" w:type="pct"/>
            <w:tcBorders>
              <w:left w:val="single" w:sz="8" w:space="0" w:color="auto"/>
              <w:bottom w:val="single" w:sz="8" w:space="0" w:color="auto"/>
              <w:right w:val="single" w:sz="8" w:space="0" w:color="auto"/>
            </w:tcBorders>
            <w:vAlign w:val="center"/>
          </w:tcPr>
          <w:p w14:paraId="1F8C85B9" w14:textId="5D467F78" w:rsidR="00CC377C" w:rsidRPr="006F10FD" w:rsidRDefault="00CC377C" w:rsidP="006F10FD">
            <w:pPr>
              <w:jc w:val="center"/>
              <w:rPr>
                <w:color w:val="000000"/>
                <w:sz w:val="18"/>
                <w:szCs w:val="18"/>
              </w:rPr>
            </w:pPr>
            <w:r w:rsidRPr="006F10FD">
              <w:rPr>
                <w:sz w:val="18"/>
                <w:szCs w:val="18"/>
              </w:rPr>
              <w:t>446.50</w:t>
            </w:r>
          </w:p>
        </w:tc>
        <w:tc>
          <w:tcPr>
            <w:tcW w:w="432" w:type="pct"/>
            <w:tcBorders>
              <w:left w:val="single" w:sz="8" w:space="0" w:color="auto"/>
              <w:bottom w:val="single" w:sz="8" w:space="0" w:color="auto"/>
              <w:right w:val="single" w:sz="8" w:space="0" w:color="auto"/>
            </w:tcBorders>
            <w:vAlign w:val="center"/>
          </w:tcPr>
          <w:p w14:paraId="6CF2C459" w14:textId="15C8C0EF" w:rsidR="00CC377C" w:rsidRPr="006F10FD" w:rsidRDefault="00CC377C" w:rsidP="006F10FD">
            <w:pPr>
              <w:jc w:val="center"/>
              <w:rPr>
                <w:color w:val="000000"/>
                <w:sz w:val="18"/>
                <w:szCs w:val="18"/>
              </w:rPr>
            </w:pPr>
            <w:r w:rsidRPr="006F10FD">
              <w:rPr>
                <w:sz w:val="18"/>
                <w:szCs w:val="18"/>
              </w:rPr>
              <w:t>-2.83</w:t>
            </w:r>
          </w:p>
        </w:tc>
        <w:tc>
          <w:tcPr>
            <w:tcW w:w="497" w:type="pct"/>
            <w:tcBorders>
              <w:left w:val="single" w:sz="8" w:space="0" w:color="auto"/>
              <w:bottom w:val="single" w:sz="8" w:space="0" w:color="auto"/>
              <w:right w:val="single" w:sz="12" w:space="0" w:color="auto"/>
            </w:tcBorders>
            <w:vAlign w:val="center"/>
          </w:tcPr>
          <w:p w14:paraId="386388BD" w14:textId="40F10129" w:rsidR="00CC377C" w:rsidRPr="006F10FD" w:rsidRDefault="00CC377C" w:rsidP="006F10FD">
            <w:pPr>
              <w:jc w:val="center"/>
              <w:rPr>
                <w:color w:val="000000"/>
                <w:sz w:val="18"/>
                <w:szCs w:val="18"/>
              </w:rPr>
            </w:pPr>
            <w:r w:rsidRPr="006F10FD">
              <w:rPr>
                <w:sz w:val="18"/>
                <w:szCs w:val="18"/>
              </w:rPr>
              <w:t>-93.84</w:t>
            </w:r>
          </w:p>
        </w:tc>
        <w:tc>
          <w:tcPr>
            <w:tcW w:w="464" w:type="pct"/>
            <w:vMerge/>
            <w:tcBorders>
              <w:left w:val="single" w:sz="12" w:space="0" w:color="auto"/>
              <w:right w:val="single" w:sz="8" w:space="0" w:color="auto"/>
            </w:tcBorders>
            <w:vAlign w:val="center"/>
          </w:tcPr>
          <w:p w14:paraId="5D817E9E" w14:textId="77777777" w:rsidR="00CC377C" w:rsidRPr="006F10FD" w:rsidRDefault="00CC377C" w:rsidP="006F10FD">
            <w:pPr>
              <w:jc w:val="center"/>
              <w:rPr>
                <w:sz w:val="18"/>
                <w:szCs w:val="18"/>
              </w:rPr>
            </w:pPr>
          </w:p>
        </w:tc>
        <w:tc>
          <w:tcPr>
            <w:tcW w:w="317" w:type="pct"/>
            <w:vAlign w:val="center"/>
          </w:tcPr>
          <w:p w14:paraId="4BE369EF" w14:textId="52CA06C6" w:rsidR="00CC377C" w:rsidRPr="006F10FD" w:rsidRDefault="00CC377C" w:rsidP="006F10FD">
            <w:pPr>
              <w:jc w:val="center"/>
              <w:rPr>
                <w:sz w:val="18"/>
                <w:szCs w:val="18"/>
              </w:rPr>
            </w:pPr>
            <w:r w:rsidRPr="006F10FD">
              <w:rPr>
                <w:sz w:val="18"/>
                <w:szCs w:val="18"/>
              </w:rPr>
              <w:t>5#</w:t>
            </w:r>
          </w:p>
        </w:tc>
        <w:tc>
          <w:tcPr>
            <w:tcW w:w="418" w:type="pct"/>
            <w:vAlign w:val="center"/>
          </w:tcPr>
          <w:p w14:paraId="6E63DD4C" w14:textId="6D587C5A" w:rsidR="00CC377C" w:rsidRPr="006F10FD" w:rsidRDefault="00CC377C" w:rsidP="006F10FD">
            <w:pPr>
              <w:jc w:val="center"/>
              <w:rPr>
                <w:color w:val="000000"/>
                <w:sz w:val="18"/>
                <w:szCs w:val="18"/>
              </w:rPr>
            </w:pPr>
            <w:r w:rsidRPr="006F10FD">
              <w:rPr>
                <w:sz w:val="18"/>
                <w:szCs w:val="18"/>
              </w:rPr>
              <w:t>64.00</w:t>
            </w:r>
          </w:p>
        </w:tc>
        <w:tc>
          <w:tcPr>
            <w:tcW w:w="426" w:type="pct"/>
            <w:tcBorders>
              <w:left w:val="single" w:sz="8" w:space="0" w:color="auto"/>
              <w:right w:val="single" w:sz="8" w:space="0" w:color="auto"/>
            </w:tcBorders>
            <w:vAlign w:val="center"/>
          </w:tcPr>
          <w:p w14:paraId="082DA6E5" w14:textId="1355BBA7" w:rsidR="00CC377C" w:rsidRPr="006F10FD" w:rsidRDefault="00CC377C" w:rsidP="006F10FD">
            <w:pPr>
              <w:jc w:val="center"/>
              <w:rPr>
                <w:color w:val="000000"/>
                <w:sz w:val="18"/>
                <w:szCs w:val="18"/>
              </w:rPr>
            </w:pPr>
            <w:r w:rsidRPr="006F10FD">
              <w:rPr>
                <w:sz w:val="18"/>
                <w:szCs w:val="18"/>
              </w:rPr>
              <w:t>482.13</w:t>
            </w:r>
          </w:p>
        </w:tc>
        <w:tc>
          <w:tcPr>
            <w:tcW w:w="407" w:type="pct"/>
            <w:tcBorders>
              <w:left w:val="single" w:sz="8" w:space="0" w:color="auto"/>
              <w:right w:val="single" w:sz="8" w:space="0" w:color="auto"/>
            </w:tcBorders>
            <w:vAlign w:val="center"/>
          </w:tcPr>
          <w:p w14:paraId="5A686373" w14:textId="0E68D1A3" w:rsidR="00CC377C" w:rsidRPr="006F10FD" w:rsidRDefault="00CC377C" w:rsidP="006F10FD">
            <w:pPr>
              <w:jc w:val="center"/>
              <w:rPr>
                <w:color w:val="000000"/>
                <w:sz w:val="18"/>
                <w:szCs w:val="18"/>
              </w:rPr>
            </w:pPr>
            <w:r w:rsidRPr="006F10FD">
              <w:rPr>
                <w:sz w:val="18"/>
                <w:szCs w:val="18"/>
              </w:rPr>
              <w:t>-57.92</w:t>
            </w:r>
          </w:p>
        </w:tc>
        <w:tc>
          <w:tcPr>
            <w:tcW w:w="487" w:type="pct"/>
            <w:tcBorders>
              <w:left w:val="single" w:sz="8" w:space="0" w:color="auto"/>
              <w:right w:val="nil"/>
            </w:tcBorders>
            <w:vAlign w:val="center"/>
          </w:tcPr>
          <w:p w14:paraId="71BC1ED2" w14:textId="1B4AD8FE" w:rsidR="00CC377C" w:rsidRPr="006F10FD" w:rsidRDefault="00CC377C" w:rsidP="00CC377C">
            <w:pPr>
              <w:jc w:val="center"/>
              <w:rPr>
                <w:color w:val="000000"/>
                <w:sz w:val="18"/>
                <w:szCs w:val="18"/>
              </w:rPr>
            </w:pPr>
            <w:r w:rsidRPr="006F10FD">
              <w:rPr>
                <w:sz w:val="18"/>
                <w:szCs w:val="18"/>
              </w:rPr>
              <w:t>-307.81</w:t>
            </w:r>
          </w:p>
        </w:tc>
      </w:tr>
      <w:tr w:rsidR="00CC377C" w:rsidRPr="008D3FDB" w14:paraId="04213B5A" w14:textId="77777777" w:rsidTr="006F10FD">
        <w:trPr>
          <w:trHeight w:val="379"/>
          <w:jc w:val="center"/>
        </w:trPr>
        <w:tc>
          <w:tcPr>
            <w:tcW w:w="424" w:type="pct"/>
            <w:vMerge/>
            <w:tcBorders>
              <w:bottom w:val="single" w:sz="12" w:space="0" w:color="auto"/>
              <w:right w:val="single" w:sz="8" w:space="0" w:color="auto"/>
            </w:tcBorders>
            <w:vAlign w:val="center"/>
          </w:tcPr>
          <w:p w14:paraId="24839E70" w14:textId="77777777" w:rsidR="00CC377C" w:rsidRPr="006F10FD" w:rsidRDefault="00CC377C" w:rsidP="006F10FD">
            <w:pPr>
              <w:jc w:val="center"/>
              <w:rPr>
                <w:sz w:val="18"/>
                <w:szCs w:val="18"/>
              </w:rPr>
            </w:pPr>
          </w:p>
        </w:tc>
        <w:tc>
          <w:tcPr>
            <w:tcW w:w="260" w:type="pct"/>
            <w:tcBorders>
              <w:bottom w:val="single" w:sz="12" w:space="0" w:color="auto"/>
            </w:tcBorders>
            <w:vAlign w:val="center"/>
          </w:tcPr>
          <w:p w14:paraId="6861EBD4" w14:textId="6C7ACFD0" w:rsidR="00CC377C" w:rsidRPr="006F10FD" w:rsidRDefault="00CC377C" w:rsidP="006F10FD">
            <w:pPr>
              <w:jc w:val="center"/>
              <w:rPr>
                <w:sz w:val="18"/>
                <w:szCs w:val="18"/>
              </w:rPr>
            </w:pPr>
            <w:r w:rsidRPr="006F10FD">
              <w:rPr>
                <w:sz w:val="18"/>
                <w:szCs w:val="18"/>
              </w:rPr>
              <w:t>6#</w:t>
            </w:r>
          </w:p>
        </w:tc>
        <w:tc>
          <w:tcPr>
            <w:tcW w:w="414" w:type="pct"/>
            <w:tcBorders>
              <w:bottom w:val="single" w:sz="12" w:space="0" w:color="auto"/>
            </w:tcBorders>
            <w:vAlign w:val="center"/>
          </w:tcPr>
          <w:p w14:paraId="0FA10640" w14:textId="4D1D01E3" w:rsidR="00CC377C" w:rsidRPr="006F10FD" w:rsidRDefault="00CC377C" w:rsidP="006F10FD">
            <w:pPr>
              <w:jc w:val="center"/>
              <w:rPr>
                <w:color w:val="000000"/>
                <w:sz w:val="18"/>
                <w:szCs w:val="18"/>
              </w:rPr>
            </w:pPr>
            <w:r w:rsidRPr="006F10FD">
              <w:rPr>
                <w:sz w:val="18"/>
                <w:szCs w:val="18"/>
              </w:rPr>
              <w:t>1.00</w:t>
            </w:r>
          </w:p>
        </w:tc>
        <w:tc>
          <w:tcPr>
            <w:tcW w:w="454" w:type="pct"/>
            <w:tcBorders>
              <w:left w:val="single" w:sz="8" w:space="0" w:color="auto"/>
              <w:bottom w:val="single" w:sz="12" w:space="0" w:color="auto"/>
              <w:right w:val="single" w:sz="8" w:space="0" w:color="auto"/>
            </w:tcBorders>
            <w:vAlign w:val="center"/>
          </w:tcPr>
          <w:p w14:paraId="2F797DBF" w14:textId="23A19C01" w:rsidR="00CC377C" w:rsidRPr="006F10FD" w:rsidRDefault="00CC377C" w:rsidP="006F10FD">
            <w:pPr>
              <w:jc w:val="center"/>
              <w:rPr>
                <w:color w:val="000000"/>
                <w:sz w:val="18"/>
                <w:szCs w:val="18"/>
              </w:rPr>
            </w:pPr>
            <w:r w:rsidRPr="006F10FD">
              <w:rPr>
                <w:sz w:val="18"/>
                <w:szCs w:val="18"/>
              </w:rPr>
              <w:t>446.50</w:t>
            </w:r>
          </w:p>
        </w:tc>
        <w:tc>
          <w:tcPr>
            <w:tcW w:w="432" w:type="pct"/>
            <w:tcBorders>
              <w:left w:val="single" w:sz="8" w:space="0" w:color="auto"/>
              <w:bottom w:val="single" w:sz="12" w:space="0" w:color="auto"/>
              <w:right w:val="single" w:sz="8" w:space="0" w:color="auto"/>
            </w:tcBorders>
            <w:vAlign w:val="center"/>
          </w:tcPr>
          <w:p w14:paraId="62D9E093" w14:textId="05CF92C3" w:rsidR="00CC377C" w:rsidRPr="006F10FD" w:rsidRDefault="00CC377C" w:rsidP="006F10FD">
            <w:pPr>
              <w:jc w:val="center"/>
              <w:rPr>
                <w:color w:val="000000"/>
                <w:sz w:val="18"/>
                <w:szCs w:val="18"/>
              </w:rPr>
            </w:pPr>
            <w:r w:rsidRPr="006F10FD">
              <w:rPr>
                <w:sz w:val="18"/>
                <w:szCs w:val="18"/>
              </w:rPr>
              <w:t>-2.83</w:t>
            </w:r>
          </w:p>
        </w:tc>
        <w:tc>
          <w:tcPr>
            <w:tcW w:w="497" w:type="pct"/>
            <w:tcBorders>
              <w:left w:val="single" w:sz="8" w:space="0" w:color="auto"/>
              <w:bottom w:val="single" w:sz="12" w:space="0" w:color="auto"/>
              <w:right w:val="single" w:sz="12" w:space="0" w:color="auto"/>
            </w:tcBorders>
            <w:vAlign w:val="center"/>
          </w:tcPr>
          <w:p w14:paraId="5B895F96" w14:textId="71023D5E" w:rsidR="00CC377C" w:rsidRPr="006F10FD" w:rsidRDefault="00CC377C" w:rsidP="006F10FD">
            <w:pPr>
              <w:jc w:val="center"/>
              <w:rPr>
                <w:color w:val="000000"/>
                <w:sz w:val="18"/>
                <w:szCs w:val="18"/>
              </w:rPr>
            </w:pPr>
            <w:r w:rsidRPr="006F10FD">
              <w:rPr>
                <w:sz w:val="18"/>
                <w:szCs w:val="18"/>
              </w:rPr>
              <w:t>-93.84</w:t>
            </w:r>
          </w:p>
        </w:tc>
        <w:tc>
          <w:tcPr>
            <w:tcW w:w="464" w:type="pct"/>
            <w:vMerge/>
            <w:tcBorders>
              <w:left w:val="single" w:sz="12" w:space="0" w:color="auto"/>
              <w:bottom w:val="single" w:sz="12" w:space="0" w:color="auto"/>
              <w:right w:val="single" w:sz="8" w:space="0" w:color="auto"/>
            </w:tcBorders>
            <w:vAlign w:val="center"/>
          </w:tcPr>
          <w:p w14:paraId="4024E4D2" w14:textId="77777777" w:rsidR="00CC377C" w:rsidRPr="006F10FD" w:rsidRDefault="00CC377C" w:rsidP="006F10FD">
            <w:pPr>
              <w:jc w:val="center"/>
              <w:rPr>
                <w:sz w:val="18"/>
                <w:szCs w:val="18"/>
              </w:rPr>
            </w:pPr>
          </w:p>
        </w:tc>
        <w:tc>
          <w:tcPr>
            <w:tcW w:w="317" w:type="pct"/>
            <w:tcBorders>
              <w:bottom w:val="single" w:sz="12" w:space="0" w:color="auto"/>
            </w:tcBorders>
            <w:vAlign w:val="center"/>
          </w:tcPr>
          <w:p w14:paraId="626B1245" w14:textId="60825B7C" w:rsidR="00CC377C" w:rsidRPr="006F10FD" w:rsidRDefault="00CC377C" w:rsidP="006F10FD">
            <w:pPr>
              <w:jc w:val="center"/>
              <w:rPr>
                <w:sz w:val="18"/>
                <w:szCs w:val="18"/>
              </w:rPr>
            </w:pPr>
            <w:r w:rsidRPr="006F10FD">
              <w:rPr>
                <w:sz w:val="18"/>
                <w:szCs w:val="18"/>
              </w:rPr>
              <w:t>6#</w:t>
            </w:r>
          </w:p>
        </w:tc>
        <w:tc>
          <w:tcPr>
            <w:tcW w:w="418" w:type="pct"/>
            <w:tcBorders>
              <w:bottom w:val="single" w:sz="12" w:space="0" w:color="auto"/>
            </w:tcBorders>
            <w:vAlign w:val="center"/>
          </w:tcPr>
          <w:p w14:paraId="40A8D3EF" w14:textId="0A5369AC" w:rsidR="00CC377C" w:rsidRPr="006F10FD" w:rsidRDefault="00CC377C" w:rsidP="006F10FD">
            <w:pPr>
              <w:jc w:val="center"/>
              <w:rPr>
                <w:color w:val="000000"/>
                <w:sz w:val="18"/>
                <w:szCs w:val="18"/>
              </w:rPr>
            </w:pPr>
            <w:r w:rsidRPr="006F10FD">
              <w:rPr>
                <w:sz w:val="18"/>
                <w:szCs w:val="18"/>
              </w:rPr>
              <w:t>64.00</w:t>
            </w:r>
          </w:p>
        </w:tc>
        <w:tc>
          <w:tcPr>
            <w:tcW w:w="426" w:type="pct"/>
            <w:tcBorders>
              <w:left w:val="single" w:sz="8" w:space="0" w:color="auto"/>
              <w:bottom w:val="single" w:sz="12" w:space="0" w:color="auto"/>
              <w:right w:val="single" w:sz="8" w:space="0" w:color="auto"/>
            </w:tcBorders>
            <w:vAlign w:val="center"/>
          </w:tcPr>
          <w:p w14:paraId="27D73CC3" w14:textId="360A0AB2" w:rsidR="00CC377C" w:rsidRPr="006F10FD" w:rsidRDefault="00CC377C" w:rsidP="006F10FD">
            <w:pPr>
              <w:jc w:val="center"/>
              <w:rPr>
                <w:color w:val="000000"/>
                <w:sz w:val="18"/>
                <w:szCs w:val="18"/>
              </w:rPr>
            </w:pPr>
            <w:r w:rsidRPr="006F10FD">
              <w:rPr>
                <w:sz w:val="18"/>
                <w:szCs w:val="18"/>
              </w:rPr>
              <w:t>478.07</w:t>
            </w:r>
          </w:p>
        </w:tc>
        <w:tc>
          <w:tcPr>
            <w:tcW w:w="407" w:type="pct"/>
            <w:tcBorders>
              <w:left w:val="single" w:sz="8" w:space="0" w:color="auto"/>
              <w:bottom w:val="single" w:sz="12" w:space="0" w:color="auto"/>
              <w:right w:val="single" w:sz="8" w:space="0" w:color="auto"/>
            </w:tcBorders>
            <w:vAlign w:val="center"/>
          </w:tcPr>
          <w:p w14:paraId="0742BC84" w14:textId="202896A1" w:rsidR="00CC377C" w:rsidRPr="006F10FD" w:rsidRDefault="00CC377C" w:rsidP="006F10FD">
            <w:pPr>
              <w:jc w:val="center"/>
              <w:rPr>
                <w:color w:val="000000"/>
                <w:sz w:val="18"/>
                <w:szCs w:val="18"/>
              </w:rPr>
            </w:pPr>
            <w:r w:rsidRPr="006F10FD">
              <w:rPr>
                <w:sz w:val="18"/>
                <w:szCs w:val="18"/>
              </w:rPr>
              <w:t>-58.87</w:t>
            </w:r>
          </w:p>
        </w:tc>
        <w:tc>
          <w:tcPr>
            <w:tcW w:w="487" w:type="pct"/>
            <w:tcBorders>
              <w:left w:val="single" w:sz="8" w:space="0" w:color="auto"/>
              <w:bottom w:val="single" w:sz="12" w:space="0" w:color="auto"/>
              <w:right w:val="nil"/>
            </w:tcBorders>
            <w:vAlign w:val="center"/>
          </w:tcPr>
          <w:p w14:paraId="2646C5DB" w14:textId="1129AF44" w:rsidR="00CC377C" w:rsidRPr="006F10FD" w:rsidRDefault="00CC377C" w:rsidP="00CC377C">
            <w:pPr>
              <w:jc w:val="center"/>
              <w:rPr>
                <w:color w:val="000000"/>
                <w:sz w:val="18"/>
                <w:szCs w:val="18"/>
              </w:rPr>
            </w:pPr>
            <w:r w:rsidRPr="006F10FD">
              <w:rPr>
                <w:sz w:val="18"/>
                <w:szCs w:val="18"/>
              </w:rPr>
              <w:t>-309.87</w:t>
            </w:r>
          </w:p>
        </w:tc>
      </w:tr>
      <w:tr w:rsidR="001029BE" w:rsidRPr="008D3FDB" w14:paraId="6792E293" w14:textId="77777777" w:rsidTr="006F10FD">
        <w:trPr>
          <w:trHeight w:val="379"/>
          <w:jc w:val="center"/>
        </w:trPr>
        <w:tc>
          <w:tcPr>
            <w:tcW w:w="424" w:type="pct"/>
            <w:vMerge w:val="restart"/>
            <w:tcBorders>
              <w:top w:val="single" w:sz="12" w:space="0" w:color="auto"/>
              <w:right w:val="single" w:sz="8" w:space="0" w:color="auto"/>
            </w:tcBorders>
            <w:vAlign w:val="center"/>
          </w:tcPr>
          <w:p w14:paraId="178607F0" w14:textId="27E2618C" w:rsidR="001029BE" w:rsidRPr="006F10FD" w:rsidRDefault="001029BE" w:rsidP="006F10FD">
            <w:pPr>
              <w:jc w:val="center"/>
              <w:rPr>
                <w:sz w:val="18"/>
                <w:szCs w:val="18"/>
              </w:rPr>
            </w:pPr>
            <w:r w:rsidRPr="006F10FD">
              <w:rPr>
                <w:rFonts w:hint="eastAsia"/>
                <w:sz w:val="18"/>
                <w:szCs w:val="18"/>
              </w:rPr>
              <w:t>JHP1</w:t>
            </w:r>
          </w:p>
        </w:tc>
        <w:tc>
          <w:tcPr>
            <w:tcW w:w="260" w:type="pct"/>
            <w:tcBorders>
              <w:top w:val="single" w:sz="12" w:space="0" w:color="auto"/>
            </w:tcBorders>
            <w:vAlign w:val="center"/>
          </w:tcPr>
          <w:p w14:paraId="0BEB39DD" w14:textId="1C907CBB" w:rsidR="001029BE" w:rsidRPr="006F10FD" w:rsidRDefault="001029BE" w:rsidP="006F10FD">
            <w:pPr>
              <w:jc w:val="center"/>
              <w:rPr>
                <w:sz w:val="18"/>
                <w:szCs w:val="18"/>
              </w:rPr>
            </w:pPr>
            <w:r w:rsidRPr="006F10FD">
              <w:rPr>
                <w:sz w:val="18"/>
                <w:szCs w:val="18"/>
              </w:rPr>
              <w:t>4#</w:t>
            </w:r>
          </w:p>
        </w:tc>
        <w:tc>
          <w:tcPr>
            <w:tcW w:w="414" w:type="pct"/>
            <w:tcBorders>
              <w:top w:val="single" w:sz="12" w:space="0" w:color="auto"/>
            </w:tcBorders>
            <w:vAlign w:val="center"/>
          </w:tcPr>
          <w:p w14:paraId="5A178530" w14:textId="238E8578" w:rsidR="001029BE" w:rsidRPr="006F10FD" w:rsidRDefault="001029BE" w:rsidP="006F10FD">
            <w:pPr>
              <w:jc w:val="center"/>
              <w:rPr>
                <w:color w:val="000000"/>
                <w:sz w:val="18"/>
                <w:szCs w:val="18"/>
              </w:rPr>
            </w:pPr>
            <w:r w:rsidRPr="006F10FD">
              <w:rPr>
                <w:sz w:val="18"/>
                <w:szCs w:val="18"/>
              </w:rPr>
              <w:t>72.00</w:t>
            </w:r>
          </w:p>
        </w:tc>
        <w:tc>
          <w:tcPr>
            <w:tcW w:w="454" w:type="pct"/>
            <w:tcBorders>
              <w:top w:val="single" w:sz="12" w:space="0" w:color="auto"/>
              <w:left w:val="single" w:sz="8" w:space="0" w:color="auto"/>
              <w:right w:val="single" w:sz="8" w:space="0" w:color="auto"/>
            </w:tcBorders>
            <w:vAlign w:val="center"/>
          </w:tcPr>
          <w:p w14:paraId="535D5B3A" w14:textId="66AA4622" w:rsidR="001029BE" w:rsidRPr="006F10FD" w:rsidRDefault="001029BE" w:rsidP="006F10FD">
            <w:pPr>
              <w:jc w:val="center"/>
              <w:rPr>
                <w:color w:val="000000"/>
                <w:sz w:val="18"/>
                <w:szCs w:val="18"/>
              </w:rPr>
            </w:pPr>
            <w:r w:rsidRPr="006F10FD">
              <w:rPr>
                <w:sz w:val="18"/>
                <w:szCs w:val="18"/>
              </w:rPr>
              <w:t>456.58</w:t>
            </w:r>
          </w:p>
        </w:tc>
        <w:tc>
          <w:tcPr>
            <w:tcW w:w="432" w:type="pct"/>
            <w:tcBorders>
              <w:top w:val="single" w:sz="12" w:space="0" w:color="auto"/>
              <w:left w:val="single" w:sz="8" w:space="0" w:color="auto"/>
              <w:right w:val="single" w:sz="8" w:space="0" w:color="auto"/>
            </w:tcBorders>
            <w:vAlign w:val="center"/>
          </w:tcPr>
          <w:p w14:paraId="3F81A347" w14:textId="2856AD48" w:rsidR="001029BE" w:rsidRPr="006F10FD" w:rsidRDefault="001029BE" w:rsidP="006F10FD">
            <w:pPr>
              <w:jc w:val="center"/>
              <w:rPr>
                <w:color w:val="000000"/>
                <w:sz w:val="18"/>
                <w:szCs w:val="18"/>
              </w:rPr>
            </w:pPr>
            <w:r w:rsidRPr="006F10FD">
              <w:rPr>
                <w:sz w:val="18"/>
                <w:szCs w:val="18"/>
              </w:rPr>
              <w:t>-63.28</w:t>
            </w:r>
          </w:p>
        </w:tc>
        <w:tc>
          <w:tcPr>
            <w:tcW w:w="497" w:type="pct"/>
            <w:tcBorders>
              <w:top w:val="single" w:sz="12" w:space="0" w:color="auto"/>
              <w:left w:val="single" w:sz="8" w:space="0" w:color="auto"/>
              <w:right w:val="single" w:sz="12" w:space="0" w:color="auto"/>
            </w:tcBorders>
            <w:vAlign w:val="center"/>
          </w:tcPr>
          <w:p w14:paraId="6B61A126" w14:textId="2F49B0C3" w:rsidR="001029BE" w:rsidRPr="006F10FD" w:rsidRDefault="001029BE" w:rsidP="006F10FD">
            <w:pPr>
              <w:jc w:val="center"/>
              <w:rPr>
                <w:color w:val="000000"/>
                <w:sz w:val="18"/>
                <w:szCs w:val="18"/>
              </w:rPr>
            </w:pPr>
            <w:r w:rsidRPr="006F10FD">
              <w:rPr>
                <w:sz w:val="18"/>
                <w:szCs w:val="18"/>
              </w:rPr>
              <w:t>-321.12</w:t>
            </w:r>
          </w:p>
        </w:tc>
        <w:tc>
          <w:tcPr>
            <w:tcW w:w="464" w:type="pct"/>
            <w:vMerge w:val="restart"/>
            <w:tcBorders>
              <w:top w:val="single" w:sz="12" w:space="0" w:color="auto"/>
              <w:left w:val="single" w:sz="12" w:space="0" w:color="auto"/>
              <w:right w:val="single" w:sz="8" w:space="0" w:color="auto"/>
            </w:tcBorders>
            <w:vAlign w:val="center"/>
          </w:tcPr>
          <w:p w14:paraId="1B701E27" w14:textId="703D188D" w:rsidR="001029BE" w:rsidRPr="006F10FD" w:rsidRDefault="001029BE" w:rsidP="006F10FD">
            <w:pPr>
              <w:jc w:val="center"/>
              <w:rPr>
                <w:sz w:val="18"/>
                <w:szCs w:val="18"/>
              </w:rPr>
            </w:pPr>
            <w:r w:rsidRPr="006F10FD">
              <w:rPr>
                <w:sz w:val="18"/>
                <w:szCs w:val="18"/>
              </w:rPr>
              <w:t>JHP4</w:t>
            </w:r>
          </w:p>
        </w:tc>
        <w:tc>
          <w:tcPr>
            <w:tcW w:w="317" w:type="pct"/>
            <w:tcBorders>
              <w:top w:val="single" w:sz="12" w:space="0" w:color="auto"/>
            </w:tcBorders>
            <w:vAlign w:val="center"/>
          </w:tcPr>
          <w:p w14:paraId="37416EA6" w14:textId="2D19F79A" w:rsidR="001029BE" w:rsidRPr="006F10FD" w:rsidRDefault="001029BE" w:rsidP="006F10FD">
            <w:pPr>
              <w:jc w:val="center"/>
              <w:rPr>
                <w:sz w:val="18"/>
                <w:szCs w:val="18"/>
              </w:rPr>
            </w:pPr>
            <w:r w:rsidRPr="006F10FD">
              <w:rPr>
                <w:sz w:val="18"/>
                <w:szCs w:val="18"/>
              </w:rPr>
              <w:t>4#</w:t>
            </w:r>
          </w:p>
        </w:tc>
        <w:tc>
          <w:tcPr>
            <w:tcW w:w="418" w:type="pct"/>
            <w:tcBorders>
              <w:top w:val="single" w:sz="12" w:space="0" w:color="auto"/>
              <w:left w:val="single" w:sz="8" w:space="0" w:color="auto"/>
              <w:right w:val="single" w:sz="8" w:space="0" w:color="auto"/>
            </w:tcBorders>
            <w:vAlign w:val="center"/>
          </w:tcPr>
          <w:p w14:paraId="643E9DC9" w14:textId="2982FFEF" w:rsidR="001029BE" w:rsidRPr="006F10FD" w:rsidRDefault="001029BE" w:rsidP="006F10FD">
            <w:pPr>
              <w:jc w:val="center"/>
              <w:rPr>
                <w:color w:val="000000"/>
                <w:sz w:val="18"/>
                <w:szCs w:val="18"/>
              </w:rPr>
            </w:pPr>
            <w:r w:rsidRPr="006F10FD">
              <w:rPr>
                <w:sz w:val="18"/>
                <w:szCs w:val="18"/>
              </w:rPr>
              <w:t>72.00</w:t>
            </w:r>
          </w:p>
        </w:tc>
        <w:tc>
          <w:tcPr>
            <w:tcW w:w="426" w:type="pct"/>
            <w:tcBorders>
              <w:top w:val="single" w:sz="12" w:space="0" w:color="auto"/>
              <w:left w:val="single" w:sz="8" w:space="0" w:color="auto"/>
              <w:right w:val="single" w:sz="8" w:space="0" w:color="auto"/>
            </w:tcBorders>
            <w:vAlign w:val="center"/>
          </w:tcPr>
          <w:p w14:paraId="51380CCC" w14:textId="4433042C" w:rsidR="001029BE" w:rsidRPr="006F10FD" w:rsidRDefault="001029BE" w:rsidP="006F10FD">
            <w:pPr>
              <w:jc w:val="center"/>
              <w:rPr>
                <w:color w:val="000000"/>
                <w:sz w:val="18"/>
                <w:szCs w:val="18"/>
              </w:rPr>
            </w:pPr>
            <w:r w:rsidRPr="006F10FD">
              <w:rPr>
                <w:sz w:val="18"/>
                <w:szCs w:val="18"/>
              </w:rPr>
              <w:t>453.78</w:t>
            </w:r>
          </w:p>
        </w:tc>
        <w:tc>
          <w:tcPr>
            <w:tcW w:w="407" w:type="pct"/>
            <w:tcBorders>
              <w:top w:val="single" w:sz="12" w:space="0" w:color="auto"/>
              <w:left w:val="single" w:sz="8" w:space="0" w:color="auto"/>
              <w:right w:val="single" w:sz="8" w:space="0" w:color="auto"/>
            </w:tcBorders>
            <w:vAlign w:val="center"/>
          </w:tcPr>
          <w:p w14:paraId="6E4FD3B6" w14:textId="04B73054" w:rsidR="001029BE" w:rsidRPr="006F10FD" w:rsidRDefault="001029BE" w:rsidP="006F10FD">
            <w:pPr>
              <w:jc w:val="center"/>
              <w:rPr>
                <w:color w:val="000000"/>
                <w:sz w:val="18"/>
                <w:szCs w:val="18"/>
              </w:rPr>
            </w:pPr>
            <w:r w:rsidRPr="006F10FD">
              <w:rPr>
                <w:sz w:val="18"/>
                <w:szCs w:val="18"/>
              </w:rPr>
              <w:t>-63.83</w:t>
            </w:r>
          </w:p>
        </w:tc>
        <w:tc>
          <w:tcPr>
            <w:tcW w:w="487" w:type="pct"/>
            <w:tcBorders>
              <w:top w:val="single" w:sz="12" w:space="0" w:color="auto"/>
              <w:left w:val="single" w:sz="8" w:space="0" w:color="auto"/>
            </w:tcBorders>
          </w:tcPr>
          <w:p w14:paraId="0779D2A6" w14:textId="7917F8F0" w:rsidR="001029BE" w:rsidRPr="006F10FD" w:rsidRDefault="001029BE" w:rsidP="001029BE">
            <w:pPr>
              <w:jc w:val="center"/>
              <w:rPr>
                <w:color w:val="000000"/>
                <w:sz w:val="18"/>
                <w:szCs w:val="18"/>
              </w:rPr>
            </w:pPr>
            <w:r w:rsidRPr="006F10FD">
              <w:rPr>
                <w:sz w:val="18"/>
                <w:szCs w:val="18"/>
              </w:rPr>
              <w:t>-317.20</w:t>
            </w:r>
          </w:p>
        </w:tc>
      </w:tr>
      <w:tr w:rsidR="001029BE" w:rsidRPr="008D3FDB" w14:paraId="2C2CDB91" w14:textId="77777777" w:rsidTr="006F10FD">
        <w:trPr>
          <w:trHeight w:val="379"/>
          <w:jc w:val="center"/>
        </w:trPr>
        <w:tc>
          <w:tcPr>
            <w:tcW w:w="424" w:type="pct"/>
            <w:vMerge/>
            <w:tcBorders>
              <w:right w:val="single" w:sz="8" w:space="0" w:color="auto"/>
            </w:tcBorders>
            <w:vAlign w:val="center"/>
          </w:tcPr>
          <w:p w14:paraId="090B0B0E" w14:textId="77777777" w:rsidR="001029BE" w:rsidRPr="006F10FD" w:rsidRDefault="001029BE" w:rsidP="006F10FD">
            <w:pPr>
              <w:jc w:val="center"/>
              <w:rPr>
                <w:sz w:val="18"/>
                <w:szCs w:val="18"/>
              </w:rPr>
            </w:pPr>
          </w:p>
        </w:tc>
        <w:tc>
          <w:tcPr>
            <w:tcW w:w="260" w:type="pct"/>
            <w:vAlign w:val="center"/>
          </w:tcPr>
          <w:p w14:paraId="07B3CFE9" w14:textId="0DB8F7FA" w:rsidR="001029BE" w:rsidRPr="006F10FD" w:rsidRDefault="001029BE" w:rsidP="006F10FD">
            <w:pPr>
              <w:jc w:val="center"/>
              <w:rPr>
                <w:sz w:val="18"/>
                <w:szCs w:val="18"/>
              </w:rPr>
            </w:pPr>
            <w:r w:rsidRPr="006F10FD">
              <w:rPr>
                <w:sz w:val="18"/>
                <w:szCs w:val="18"/>
              </w:rPr>
              <w:t>5#</w:t>
            </w:r>
          </w:p>
        </w:tc>
        <w:tc>
          <w:tcPr>
            <w:tcW w:w="414" w:type="pct"/>
            <w:vAlign w:val="center"/>
          </w:tcPr>
          <w:p w14:paraId="183BDD7C" w14:textId="0B2571AA"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4BACAE98" w14:textId="58FE843D" w:rsidR="001029BE" w:rsidRPr="006F10FD" w:rsidRDefault="001029BE" w:rsidP="006F10FD">
            <w:pPr>
              <w:jc w:val="center"/>
              <w:rPr>
                <w:color w:val="000000"/>
                <w:sz w:val="18"/>
                <w:szCs w:val="18"/>
              </w:rPr>
            </w:pPr>
            <w:r w:rsidRPr="006F10FD">
              <w:rPr>
                <w:sz w:val="18"/>
                <w:szCs w:val="18"/>
              </w:rPr>
              <w:t>458.33</w:t>
            </w:r>
          </w:p>
        </w:tc>
        <w:tc>
          <w:tcPr>
            <w:tcW w:w="432" w:type="pct"/>
            <w:tcBorders>
              <w:left w:val="single" w:sz="8" w:space="0" w:color="auto"/>
              <w:right w:val="single" w:sz="8" w:space="0" w:color="auto"/>
            </w:tcBorders>
            <w:vAlign w:val="center"/>
          </w:tcPr>
          <w:p w14:paraId="3AB2E12C" w14:textId="7D1E0C98" w:rsidR="001029BE" w:rsidRPr="006F10FD" w:rsidRDefault="001029BE" w:rsidP="006F10FD">
            <w:pPr>
              <w:jc w:val="center"/>
              <w:rPr>
                <w:color w:val="000000"/>
                <w:sz w:val="18"/>
                <w:szCs w:val="18"/>
              </w:rPr>
            </w:pPr>
            <w:r w:rsidRPr="006F10FD">
              <w:rPr>
                <w:sz w:val="18"/>
                <w:szCs w:val="18"/>
              </w:rPr>
              <w:t>-62.93</w:t>
            </w:r>
          </w:p>
        </w:tc>
        <w:tc>
          <w:tcPr>
            <w:tcW w:w="497" w:type="pct"/>
            <w:tcBorders>
              <w:left w:val="single" w:sz="8" w:space="0" w:color="auto"/>
              <w:right w:val="single" w:sz="12" w:space="0" w:color="auto"/>
            </w:tcBorders>
            <w:vAlign w:val="center"/>
          </w:tcPr>
          <w:p w14:paraId="7B753AA9" w14:textId="2572FF7C" w:rsidR="001029BE" w:rsidRPr="006F10FD" w:rsidRDefault="001029BE" w:rsidP="006F10FD">
            <w:pPr>
              <w:jc w:val="center"/>
              <w:rPr>
                <w:color w:val="000000"/>
                <w:sz w:val="18"/>
                <w:szCs w:val="18"/>
              </w:rPr>
            </w:pPr>
            <w:r w:rsidRPr="006F10FD">
              <w:rPr>
                <w:sz w:val="18"/>
                <w:szCs w:val="18"/>
              </w:rPr>
              <w:t>-320.70</w:t>
            </w:r>
          </w:p>
        </w:tc>
        <w:tc>
          <w:tcPr>
            <w:tcW w:w="464" w:type="pct"/>
            <w:vMerge/>
            <w:tcBorders>
              <w:left w:val="single" w:sz="12" w:space="0" w:color="auto"/>
              <w:right w:val="single" w:sz="8" w:space="0" w:color="auto"/>
            </w:tcBorders>
            <w:vAlign w:val="center"/>
          </w:tcPr>
          <w:p w14:paraId="5B5851E4" w14:textId="77777777" w:rsidR="001029BE" w:rsidRPr="006F10FD" w:rsidRDefault="001029BE" w:rsidP="006F10FD">
            <w:pPr>
              <w:jc w:val="center"/>
              <w:rPr>
                <w:sz w:val="18"/>
                <w:szCs w:val="18"/>
              </w:rPr>
            </w:pPr>
          </w:p>
        </w:tc>
        <w:tc>
          <w:tcPr>
            <w:tcW w:w="317" w:type="pct"/>
            <w:vAlign w:val="center"/>
          </w:tcPr>
          <w:p w14:paraId="664A7244" w14:textId="66C14BE1" w:rsidR="001029BE" w:rsidRPr="006F10FD" w:rsidRDefault="001029BE" w:rsidP="006F10FD">
            <w:pPr>
              <w:jc w:val="center"/>
              <w:rPr>
                <w:sz w:val="18"/>
                <w:szCs w:val="18"/>
              </w:rPr>
            </w:pPr>
            <w:r w:rsidRPr="006F10FD">
              <w:rPr>
                <w:sz w:val="18"/>
                <w:szCs w:val="18"/>
              </w:rPr>
              <w:t>5#</w:t>
            </w:r>
          </w:p>
        </w:tc>
        <w:tc>
          <w:tcPr>
            <w:tcW w:w="418" w:type="pct"/>
            <w:tcBorders>
              <w:left w:val="single" w:sz="8" w:space="0" w:color="auto"/>
              <w:right w:val="single" w:sz="8" w:space="0" w:color="auto"/>
            </w:tcBorders>
            <w:vAlign w:val="center"/>
          </w:tcPr>
          <w:p w14:paraId="510E7DC2" w14:textId="3EA4CDAF" w:rsidR="001029BE" w:rsidRPr="006F10FD" w:rsidRDefault="001029BE" w:rsidP="006F10FD">
            <w:pPr>
              <w:jc w:val="center"/>
              <w:rPr>
                <w:color w:val="000000"/>
                <w:sz w:val="18"/>
                <w:szCs w:val="18"/>
              </w:rPr>
            </w:pPr>
            <w:r w:rsidRPr="006F10FD">
              <w:rPr>
                <w:sz w:val="18"/>
                <w:szCs w:val="18"/>
              </w:rPr>
              <w:t>72.00</w:t>
            </w:r>
          </w:p>
        </w:tc>
        <w:tc>
          <w:tcPr>
            <w:tcW w:w="426" w:type="pct"/>
            <w:tcBorders>
              <w:left w:val="single" w:sz="8" w:space="0" w:color="auto"/>
              <w:right w:val="single" w:sz="8" w:space="0" w:color="auto"/>
            </w:tcBorders>
            <w:vAlign w:val="center"/>
          </w:tcPr>
          <w:p w14:paraId="33FB5A43" w14:textId="1296B36A" w:rsidR="001029BE" w:rsidRPr="006F10FD" w:rsidRDefault="001029BE" w:rsidP="006F10FD">
            <w:pPr>
              <w:jc w:val="center"/>
              <w:rPr>
                <w:color w:val="000000"/>
                <w:sz w:val="18"/>
                <w:szCs w:val="18"/>
              </w:rPr>
            </w:pPr>
            <w:r w:rsidRPr="006F10FD">
              <w:rPr>
                <w:sz w:val="18"/>
                <w:szCs w:val="18"/>
              </w:rPr>
              <w:t>453.39</w:t>
            </w:r>
          </w:p>
        </w:tc>
        <w:tc>
          <w:tcPr>
            <w:tcW w:w="407" w:type="pct"/>
            <w:tcBorders>
              <w:left w:val="single" w:sz="8" w:space="0" w:color="auto"/>
              <w:right w:val="single" w:sz="8" w:space="0" w:color="auto"/>
            </w:tcBorders>
            <w:vAlign w:val="center"/>
          </w:tcPr>
          <w:p w14:paraId="4CC28D90" w14:textId="1E0BF49B" w:rsidR="001029BE" w:rsidRPr="006F10FD" w:rsidRDefault="001029BE" w:rsidP="006F10FD">
            <w:pPr>
              <w:jc w:val="center"/>
              <w:rPr>
                <w:color w:val="000000"/>
                <w:sz w:val="18"/>
                <w:szCs w:val="18"/>
              </w:rPr>
            </w:pPr>
            <w:r w:rsidRPr="006F10FD">
              <w:rPr>
                <w:sz w:val="18"/>
                <w:szCs w:val="18"/>
              </w:rPr>
              <w:t>-63.90</w:t>
            </w:r>
          </w:p>
        </w:tc>
        <w:tc>
          <w:tcPr>
            <w:tcW w:w="487" w:type="pct"/>
            <w:tcBorders>
              <w:left w:val="single" w:sz="8" w:space="0" w:color="auto"/>
            </w:tcBorders>
          </w:tcPr>
          <w:p w14:paraId="5EBDA341" w14:textId="4282427A" w:rsidR="001029BE" w:rsidRPr="006F10FD" w:rsidRDefault="001029BE" w:rsidP="001029BE">
            <w:pPr>
              <w:jc w:val="center"/>
              <w:rPr>
                <w:color w:val="000000"/>
                <w:sz w:val="18"/>
                <w:szCs w:val="18"/>
              </w:rPr>
            </w:pPr>
            <w:r w:rsidRPr="006F10FD">
              <w:rPr>
                <w:sz w:val="18"/>
                <w:szCs w:val="18"/>
              </w:rPr>
              <w:t>-317.27</w:t>
            </w:r>
          </w:p>
        </w:tc>
      </w:tr>
      <w:tr w:rsidR="001029BE" w:rsidRPr="008D3FDB" w14:paraId="4C1B7672" w14:textId="77777777" w:rsidTr="006F10FD">
        <w:trPr>
          <w:trHeight w:val="379"/>
          <w:jc w:val="center"/>
        </w:trPr>
        <w:tc>
          <w:tcPr>
            <w:tcW w:w="424" w:type="pct"/>
            <w:vMerge/>
            <w:tcBorders>
              <w:right w:val="single" w:sz="8" w:space="0" w:color="auto"/>
            </w:tcBorders>
            <w:vAlign w:val="center"/>
          </w:tcPr>
          <w:p w14:paraId="4FF0132E" w14:textId="77777777" w:rsidR="001029BE" w:rsidRPr="006F10FD" w:rsidRDefault="001029BE" w:rsidP="006F10FD">
            <w:pPr>
              <w:jc w:val="center"/>
              <w:rPr>
                <w:sz w:val="18"/>
                <w:szCs w:val="18"/>
              </w:rPr>
            </w:pPr>
          </w:p>
        </w:tc>
        <w:tc>
          <w:tcPr>
            <w:tcW w:w="260" w:type="pct"/>
            <w:vAlign w:val="center"/>
          </w:tcPr>
          <w:p w14:paraId="481CACD1" w14:textId="2B088AD7" w:rsidR="001029BE" w:rsidRPr="006F10FD" w:rsidRDefault="001029BE" w:rsidP="006F10FD">
            <w:pPr>
              <w:jc w:val="center"/>
              <w:rPr>
                <w:sz w:val="18"/>
                <w:szCs w:val="18"/>
              </w:rPr>
            </w:pPr>
            <w:r w:rsidRPr="006F10FD">
              <w:rPr>
                <w:sz w:val="18"/>
                <w:szCs w:val="18"/>
              </w:rPr>
              <w:t>6#</w:t>
            </w:r>
          </w:p>
        </w:tc>
        <w:tc>
          <w:tcPr>
            <w:tcW w:w="414" w:type="pct"/>
            <w:vAlign w:val="center"/>
          </w:tcPr>
          <w:p w14:paraId="0F1EB75A" w14:textId="387BBEC9"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286CC0FA" w14:textId="4FF712E2" w:rsidR="001029BE" w:rsidRPr="006F10FD" w:rsidRDefault="001029BE" w:rsidP="006F10FD">
            <w:pPr>
              <w:jc w:val="center"/>
              <w:rPr>
                <w:color w:val="000000"/>
                <w:sz w:val="18"/>
                <w:szCs w:val="18"/>
              </w:rPr>
            </w:pPr>
            <w:r w:rsidRPr="006F10FD">
              <w:rPr>
                <w:sz w:val="18"/>
                <w:szCs w:val="18"/>
              </w:rPr>
              <w:t>453.53</w:t>
            </w:r>
          </w:p>
        </w:tc>
        <w:tc>
          <w:tcPr>
            <w:tcW w:w="432" w:type="pct"/>
            <w:tcBorders>
              <w:left w:val="single" w:sz="8" w:space="0" w:color="auto"/>
              <w:right w:val="single" w:sz="8" w:space="0" w:color="auto"/>
            </w:tcBorders>
            <w:vAlign w:val="center"/>
          </w:tcPr>
          <w:p w14:paraId="6F340305" w14:textId="09610ED0" w:rsidR="001029BE" w:rsidRPr="006F10FD" w:rsidRDefault="001029BE" w:rsidP="006F10FD">
            <w:pPr>
              <w:jc w:val="center"/>
              <w:rPr>
                <w:color w:val="000000"/>
                <w:sz w:val="18"/>
                <w:szCs w:val="18"/>
              </w:rPr>
            </w:pPr>
            <w:r w:rsidRPr="006F10FD">
              <w:rPr>
                <w:sz w:val="18"/>
                <w:szCs w:val="18"/>
              </w:rPr>
              <w:t>-63.88</w:t>
            </w:r>
          </w:p>
        </w:tc>
        <w:tc>
          <w:tcPr>
            <w:tcW w:w="497" w:type="pct"/>
            <w:tcBorders>
              <w:left w:val="single" w:sz="8" w:space="0" w:color="auto"/>
              <w:right w:val="single" w:sz="12" w:space="0" w:color="auto"/>
            </w:tcBorders>
            <w:vAlign w:val="center"/>
          </w:tcPr>
          <w:p w14:paraId="3964CC9B" w14:textId="746B8940" w:rsidR="001029BE" w:rsidRPr="006F10FD" w:rsidRDefault="001029BE" w:rsidP="006F10FD">
            <w:pPr>
              <w:jc w:val="center"/>
              <w:rPr>
                <w:color w:val="000000"/>
                <w:sz w:val="18"/>
                <w:szCs w:val="18"/>
              </w:rPr>
            </w:pPr>
            <w:r w:rsidRPr="006F10FD">
              <w:rPr>
                <w:sz w:val="18"/>
                <w:szCs w:val="18"/>
              </w:rPr>
              <w:t>-321.68</w:t>
            </w:r>
          </w:p>
        </w:tc>
        <w:tc>
          <w:tcPr>
            <w:tcW w:w="464" w:type="pct"/>
            <w:vMerge/>
            <w:tcBorders>
              <w:left w:val="single" w:sz="12" w:space="0" w:color="auto"/>
              <w:right w:val="single" w:sz="8" w:space="0" w:color="auto"/>
            </w:tcBorders>
            <w:vAlign w:val="center"/>
          </w:tcPr>
          <w:p w14:paraId="6B0A1E76" w14:textId="77777777" w:rsidR="001029BE" w:rsidRPr="006F10FD" w:rsidRDefault="001029BE" w:rsidP="006F10FD">
            <w:pPr>
              <w:jc w:val="center"/>
              <w:rPr>
                <w:sz w:val="18"/>
                <w:szCs w:val="18"/>
              </w:rPr>
            </w:pPr>
          </w:p>
        </w:tc>
        <w:tc>
          <w:tcPr>
            <w:tcW w:w="317" w:type="pct"/>
            <w:vAlign w:val="center"/>
          </w:tcPr>
          <w:p w14:paraId="7E3F91FE" w14:textId="35378506" w:rsidR="001029BE" w:rsidRPr="006F10FD" w:rsidRDefault="001029BE" w:rsidP="006F10FD">
            <w:pPr>
              <w:jc w:val="center"/>
              <w:rPr>
                <w:sz w:val="18"/>
                <w:szCs w:val="18"/>
              </w:rPr>
            </w:pPr>
            <w:r w:rsidRPr="006F10FD">
              <w:rPr>
                <w:sz w:val="18"/>
                <w:szCs w:val="18"/>
              </w:rPr>
              <w:t>6#</w:t>
            </w:r>
          </w:p>
        </w:tc>
        <w:tc>
          <w:tcPr>
            <w:tcW w:w="418" w:type="pct"/>
            <w:tcBorders>
              <w:left w:val="single" w:sz="8" w:space="0" w:color="auto"/>
              <w:right w:val="single" w:sz="8" w:space="0" w:color="auto"/>
            </w:tcBorders>
            <w:vAlign w:val="center"/>
          </w:tcPr>
          <w:p w14:paraId="67D0CAA9" w14:textId="7A7FDC8C"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right w:val="single" w:sz="8" w:space="0" w:color="auto"/>
            </w:tcBorders>
            <w:vAlign w:val="center"/>
          </w:tcPr>
          <w:p w14:paraId="4FFBAC4E" w14:textId="35E42BBD" w:rsidR="001029BE" w:rsidRPr="006F10FD" w:rsidRDefault="001029BE" w:rsidP="006F10FD">
            <w:pPr>
              <w:jc w:val="center"/>
              <w:rPr>
                <w:color w:val="000000"/>
                <w:sz w:val="18"/>
                <w:szCs w:val="18"/>
              </w:rPr>
            </w:pPr>
            <w:r w:rsidRPr="006F10FD">
              <w:rPr>
                <w:sz w:val="18"/>
                <w:szCs w:val="18"/>
              </w:rPr>
              <w:t>448.04</w:t>
            </w:r>
          </w:p>
        </w:tc>
        <w:tc>
          <w:tcPr>
            <w:tcW w:w="407" w:type="pct"/>
            <w:tcBorders>
              <w:left w:val="single" w:sz="8" w:space="0" w:color="auto"/>
              <w:right w:val="single" w:sz="8" w:space="0" w:color="auto"/>
            </w:tcBorders>
            <w:vAlign w:val="center"/>
          </w:tcPr>
          <w:p w14:paraId="050E104B" w14:textId="6FFA4E3A" w:rsidR="001029BE" w:rsidRPr="006F10FD" w:rsidRDefault="001029BE" w:rsidP="006F10FD">
            <w:pPr>
              <w:jc w:val="center"/>
              <w:rPr>
                <w:color w:val="000000"/>
                <w:sz w:val="18"/>
                <w:szCs w:val="18"/>
              </w:rPr>
            </w:pPr>
            <w:r w:rsidRPr="006F10FD">
              <w:rPr>
                <w:sz w:val="18"/>
                <w:szCs w:val="18"/>
              </w:rPr>
              <w:t>-2.81</w:t>
            </w:r>
          </w:p>
        </w:tc>
        <w:tc>
          <w:tcPr>
            <w:tcW w:w="487" w:type="pct"/>
            <w:tcBorders>
              <w:left w:val="single" w:sz="8" w:space="0" w:color="auto"/>
            </w:tcBorders>
          </w:tcPr>
          <w:p w14:paraId="0793CC90" w14:textId="12E03FAA" w:rsidR="001029BE" w:rsidRPr="006F10FD" w:rsidRDefault="001029BE" w:rsidP="001029BE">
            <w:pPr>
              <w:jc w:val="center"/>
              <w:rPr>
                <w:color w:val="000000"/>
                <w:sz w:val="18"/>
                <w:szCs w:val="18"/>
              </w:rPr>
            </w:pPr>
            <w:r w:rsidRPr="006F10FD">
              <w:rPr>
                <w:sz w:val="18"/>
                <w:szCs w:val="18"/>
              </w:rPr>
              <w:t>-93.69</w:t>
            </w:r>
          </w:p>
        </w:tc>
      </w:tr>
      <w:tr w:rsidR="001029BE" w:rsidRPr="008D3FDB" w14:paraId="53A00ECB" w14:textId="77777777" w:rsidTr="006F10FD">
        <w:trPr>
          <w:trHeight w:val="379"/>
          <w:jc w:val="center"/>
        </w:trPr>
        <w:tc>
          <w:tcPr>
            <w:tcW w:w="424" w:type="pct"/>
            <w:vMerge w:val="restart"/>
            <w:tcBorders>
              <w:bottom w:val="single" w:sz="8" w:space="0" w:color="auto"/>
              <w:right w:val="single" w:sz="8" w:space="0" w:color="auto"/>
            </w:tcBorders>
            <w:vAlign w:val="center"/>
          </w:tcPr>
          <w:p w14:paraId="6843049E" w14:textId="49C11A2E" w:rsidR="001029BE" w:rsidRPr="006F10FD" w:rsidRDefault="001029BE" w:rsidP="006F10FD">
            <w:pPr>
              <w:jc w:val="center"/>
              <w:rPr>
                <w:sz w:val="18"/>
                <w:szCs w:val="18"/>
              </w:rPr>
            </w:pPr>
            <w:r w:rsidRPr="006F10FD">
              <w:rPr>
                <w:rFonts w:hint="eastAsia"/>
                <w:sz w:val="18"/>
                <w:szCs w:val="18"/>
              </w:rPr>
              <w:lastRenderedPageBreak/>
              <w:t>JHP2</w:t>
            </w:r>
          </w:p>
        </w:tc>
        <w:tc>
          <w:tcPr>
            <w:tcW w:w="260" w:type="pct"/>
            <w:vAlign w:val="center"/>
          </w:tcPr>
          <w:p w14:paraId="6E150AF8" w14:textId="4D42C310" w:rsidR="001029BE" w:rsidRPr="006F10FD" w:rsidRDefault="001029BE" w:rsidP="006F10FD">
            <w:pPr>
              <w:jc w:val="center"/>
              <w:rPr>
                <w:sz w:val="18"/>
                <w:szCs w:val="18"/>
              </w:rPr>
            </w:pPr>
            <w:r w:rsidRPr="006F10FD">
              <w:rPr>
                <w:sz w:val="18"/>
                <w:szCs w:val="18"/>
              </w:rPr>
              <w:t>4#</w:t>
            </w:r>
          </w:p>
        </w:tc>
        <w:tc>
          <w:tcPr>
            <w:tcW w:w="414" w:type="pct"/>
            <w:vAlign w:val="center"/>
          </w:tcPr>
          <w:p w14:paraId="3852C9AD" w14:textId="25A7DC9B"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5B0FB5CE" w14:textId="72217D36" w:rsidR="001029BE" w:rsidRPr="006F10FD" w:rsidRDefault="001029BE" w:rsidP="006F10FD">
            <w:pPr>
              <w:jc w:val="center"/>
              <w:rPr>
                <w:color w:val="000000"/>
                <w:sz w:val="18"/>
                <w:szCs w:val="18"/>
              </w:rPr>
            </w:pPr>
            <w:r w:rsidRPr="006F10FD">
              <w:rPr>
                <w:sz w:val="18"/>
                <w:szCs w:val="18"/>
              </w:rPr>
              <w:t>453.78</w:t>
            </w:r>
          </w:p>
        </w:tc>
        <w:tc>
          <w:tcPr>
            <w:tcW w:w="432" w:type="pct"/>
            <w:tcBorders>
              <w:left w:val="single" w:sz="8" w:space="0" w:color="auto"/>
              <w:right w:val="single" w:sz="8" w:space="0" w:color="auto"/>
            </w:tcBorders>
            <w:vAlign w:val="center"/>
          </w:tcPr>
          <w:p w14:paraId="04BE9660" w14:textId="282D9425" w:rsidR="001029BE" w:rsidRPr="006F10FD" w:rsidRDefault="001029BE" w:rsidP="006F10FD">
            <w:pPr>
              <w:jc w:val="center"/>
              <w:rPr>
                <w:color w:val="000000"/>
                <w:sz w:val="18"/>
                <w:szCs w:val="18"/>
              </w:rPr>
            </w:pPr>
            <w:r w:rsidRPr="006F10FD">
              <w:rPr>
                <w:sz w:val="18"/>
                <w:szCs w:val="18"/>
              </w:rPr>
              <w:t>-63.83</w:t>
            </w:r>
          </w:p>
        </w:tc>
        <w:tc>
          <w:tcPr>
            <w:tcW w:w="497" w:type="pct"/>
            <w:tcBorders>
              <w:left w:val="single" w:sz="8" w:space="0" w:color="auto"/>
              <w:right w:val="single" w:sz="12" w:space="0" w:color="auto"/>
            </w:tcBorders>
            <w:vAlign w:val="center"/>
          </w:tcPr>
          <w:p w14:paraId="1E9BA1FD" w14:textId="4595D195" w:rsidR="001029BE" w:rsidRPr="006F10FD" w:rsidRDefault="001029BE" w:rsidP="006F10FD">
            <w:pPr>
              <w:jc w:val="center"/>
              <w:rPr>
                <w:color w:val="000000"/>
                <w:sz w:val="18"/>
                <w:szCs w:val="18"/>
              </w:rPr>
            </w:pPr>
            <w:r w:rsidRPr="006F10FD">
              <w:rPr>
                <w:sz w:val="18"/>
                <w:szCs w:val="18"/>
              </w:rPr>
              <w:t>-317.20</w:t>
            </w:r>
          </w:p>
        </w:tc>
        <w:tc>
          <w:tcPr>
            <w:tcW w:w="464" w:type="pct"/>
            <w:vMerge w:val="restart"/>
            <w:tcBorders>
              <w:left w:val="single" w:sz="12" w:space="0" w:color="auto"/>
              <w:right w:val="single" w:sz="8" w:space="0" w:color="auto"/>
            </w:tcBorders>
            <w:vAlign w:val="center"/>
          </w:tcPr>
          <w:p w14:paraId="53A23AD4" w14:textId="72E3BCCD" w:rsidR="001029BE" w:rsidRPr="006F10FD" w:rsidRDefault="001029BE" w:rsidP="006F10FD">
            <w:pPr>
              <w:jc w:val="center"/>
              <w:rPr>
                <w:sz w:val="18"/>
                <w:szCs w:val="18"/>
              </w:rPr>
            </w:pPr>
            <w:r w:rsidRPr="006F10FD">
              <w:rPr>
                <w:sz w:val="18"/>
                <w:szCs w:val="18"/>
              </w:rPr>
              <w:t>JHP5</w:t>
            </w:r>
          </w:p>
        </w:tc>
        <w:tc>
          <w:tcPr>
            <w:tcW w:w="317" w:type="pct"/>
            <w:vAlign w:val="center"/>
          </w:tcPr>
          <w:p w14:paraId="11B7C1A4" w14:textId="07B7771F" w:rsidR="001029BE" w:rsidRPr="006F10FD" w:rsidRDefault="001029BE" w:rsidP="006F10FD">
            <w:pPr>
              <w:jc w:val="center"/>
              <w:rPr>
                <w:sz w:val="18"/>
                <w:szCs w:val="18"/>
              </w:rPr>
            </w:pPr>
            <w:r w:rsidRPr="006F10FD">
              <w:rPr>
                <w:sz w:val="18"/>
                <w:szCs w:val="18"/>
              </w:rPr>
              <w:t>4#</w:t>
            </w:r>
          </w:p>
        </w:tc>
        <w:tc>
          <w:tcPr>
            <w:tcW w:w="418" w:type="pct"/>
            <w:tcBorders>
              <w:left w:val="single" w:sz="8" w:space="0" w:color="auto"/>
              <w:bottom w:val="single" w:sz="8" w:space="0" w:color="auto"/>
              <w:right w:val="single" w:sz="8" w:space="0" w:color="auto"/>
            </w:tcBorders>
            <w:vAlign w:val="center"/>
          </w:tcPr>
          <w:p w14:paraId="518C7643" w14:textId="2461A5DF"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8" w:space="0" w:color="auto"/>
              <w:right w:val="single" w:sz="8" w:space="0" w:color="auto"/>
            </w:tcBorders>
            <w:vAlign w:val="center"/>
          </w:tcPr>
          <w:p w14:paraId="14A1BF56" w14:textId="51252C09" w:rsidR="001029BE" w:rsidRPr="006F10FD" w:rsidRDefault="001029BE" w:rsidP="006F10FD">
            <w:pPr>
              <w:jc w:val="center"/>
              <w:rPr>
                <w:color w:val="000000"/>
                <w:sz w:val="18"/>
                <w:szCs w:val="18"/>
              </w:rPr>
            </w:pPr>
            <w:r w:rsidRPr="006F10FD">
              <w:rPr>
                <w:sz w:val="18"/>
                <w:szCs w:val="18"/>
              </w:rPr>
              <w:t>446.50</w:t>
            </w:r>
          </w:p>
        </w:tc>
        <w:tc>
          <w:tcPr>
            <w:tcW w:w="407" w:type="pct"/>
            <w:tcBorders>
              <w:left w:val="single" w:sz="8" w:space="0" w:color="auto"/>
              <w:bottom w:val="single" w:sz="8" w:space="0" w:color="auto"/>
              <w:right w:val="single" w:sz="8" w:space="0" w:color="auto"/>
            </w:tcBorders>
            <w:vAlign w:val="center"/>
          </w:tcPr>
          <w:p w14:paraId="1C35F54D" w14:textId="1A172ED0" w:rsidR="001029BE" w:rsidRPr="006F10FD" w:rsidRDefault="001029BE" w:rsidP="006F10FD">
            <w:pPr>
              <w:jc w:val="center"/>
              <w:rPr>
                <w:color w:val="000000"/>
                <w:sz w:val="18"/>
                <w:szCs w:val="18"/>
              </w:rPr>
            </w:pPr>
            <w:r w:rsidRPr="006F10FD">
              <w:rPr>
                <w:sz w:val="18"/>
                <w:szCs w:val="18"/>
              </w:rPr>
              <w:t>-2.83</w:t>
            </w:r>
          </w:p>
        </w:tc>
        <w:tc>
          <w:tcPr>
            <w:tcW w:w="487" w:type="pct"/>
            <w:tcBorders>
              <w:left w:val="single" w:sz="8" w:space="0" w:color="auto"/>
              <w:bottom w:val="single" w:sz="8" w:space="0" w:color="auto"/>
            </w:tcBorders>
          </w:tcPr>
          <w:p w14:paraId="5D104125" w14:textId="066B975D" w:rsidR="001029BE" w:rsidRPr="006F10FD" w:rsidRDefault="001029BE" w:rsidP="001029BE">
            <w:pPr>
              <w:jc w:val="center"/>
              <w:rPr>
                <w:color w:val="000000"/>
                <w:sz w:val="18"/>
                <w:szCs w:val="18"/>
              </w:rPr>
            </w:pPr>
            <w:r w:rsidRPr="006F10FD">
              <w:rPr>
                <w:sz w:val="18"/>
                <w:szCs w:val="18"/>
              </w:rPr>
              <w:t>-95.16</w:t>
            </w:r>
          </w:p>
        </w:tc>
      </w:tr>
      <w:tr w:rsidR="001029BE" w:rsidRPr="008D3FDB" w14:paraId="355B259A" w14:textId="77777777" w:rsidTr="006F10FD">
        <w:trPr>
          <w:trHeight w:val="379"/>
          <w:jc w:val="center"/>
        </w:trPr>
        <w:tc>
          <w:tcPr>
            <w:tcW w:w="424" w:type="pct"/>
            <w:vMerge/>
            <w:tcBorders>
              <w:bottom w:val="single" w:sz="8" w:space="0" w:color="auto"/>
              <w:right w:val="single" w:sz="8" w:space="0" w:color="auto"/>
            </w:tcBorders>
            <w:vAlign w:val="center"/>
          </w:tcPr>
          <w:p w14:paraId="3E64603B" w14:textId="77777777" w:rsidR="001029BE" w:rsidRPr="006F10FD" w:rsidRDefault="001029BE" w:rsidP="006F10FD">
            <w:pPr>
              <w:jc w:val="center"/>
              <w:rPr>
                <w:sz w:val="18"/>
                <w:szCs w:val="18"/>
              </w:rPr>
            </w:pPr>
          </w:p>
        </w:tc>
        <w:tc>
          <w:tcPr>
            <w:tcW w:w="260" w:type="pct"/>
            <w:vAlign w:val="center"/>
          </w:tcPr>
          <w:p w14:paraId="2BCC9326" w14:textId="5F640D6F" w:rsidR="001029BE" w:rsidRPr="006F10FD" w:rsidRDefault="001029BE" w:rsidP="006F10FD">
            <w:pPr>
              <w:jc w:val="center"/>
              <w:rPr>
                <w:sz w:val="18"/>
                <w:szCs w:val="18"/>
              </w:rPr>
            </w:pPr>
            <w:r w:rsidRPr="006F10FD">
              <w:rPr>
                <w:sz w:val="18"/>
                <w:szCs w:val="18"/>
              </w:rPr>
              <w:t>5#</w:t>
            </w:r>
          </w:p>
        </w:tc>
        <w:tc>
          <w:tcPr>
            <w:tcW w:w="414" w:type="pct"/>
            <w:vAlign w:val="center"/>
          </w:tcPr>
          <w:p w14:paraId="6235D8DE" w14:textId="4C1BD523"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46CDA21A" w14:textId="578E6335" w:rsidR="001029BE" w:rsidRPr="006F10FD" w:rsidRDefault="001029BE" w:rsidP="006F10FD">
            <w:pPr>
              <w:jc w:val="center"/>
              <w:rPr>
                <w:color w:val="000000"/>
                <w:sz w:val="18"/>
                <w:szCs w:val="18"/>
              </w:rPr>
            </w:pPr>
            <w:r w:rsidRPr="006F10FD">
              <w:rPr>
                <w:sz w:val="18"/>
                <w:szCs w:val="18"/>
              </w:rPr>
              <w:t>453.39</w:t>
            </w:r>
          </w:p>
        </w:tc>
        <w:tc>
          <w:tcPr>
            <w:tcW w:w="432" w:type="pct"/>
            <w:tcBorders>
              <w:left w:val="single" w:sz="8" w:space="0" w:color="auto"/>
              <w:right w:val="single" w:sz="8" w:space="0" w:color="auto"/>
            </w:tcBorders>
            <w:vAlign w:val="center"/>
          </w:tcPr>
          <w:p w14:paraId="59D09709" w14:textId="44E1CA87" w:rsidR="001029BE" w:rsidRPr="006F10FD" w:rsidRDefault="001029BE" w:rsidP="006F10FD">
            <w:pPr>
              <w:jc w:val="center"/>
              <w:rPr>
                <w:color w:val="000000"/>
                <w:sz w:val="18"/>
                <w:szCs w:val="18"/>
              </w:rPr>
            </w:pPr>
            <w:r w:rsidRPr="006F10FD">
              <w:rPr>
                <w:sz w:val="18"/>
                <w:szCs w:val="18"/>
              </w:rPr>
              <w:t>-63.90</w:t>
            </w:r>
          </w:p>
        </w:tc>
        <w:tc>
          <w:tcPr>
            <w:tcW w:w="497" w:type="pct"/>
            <w:tcBorders>
              <w:left w:val="single" w:sz="8" w:space="0" w:color="auto"/>
              <w:right w:val="single" w:sz="12" w:space="0" w:color="auto"/>
            </w:tcBorders>
            <w:vAlign w:val="center"/>
          </w:tcPr>
          <w:p w14:paraId="323F1B13" w14:textId="59BA6E9F" w:rsidR="001029BE" w:rsidRPr="006F10FD" w:rsidRDefault="001029BE" w:rsidP="006F10FD">
            <w:pPr>
              <w:jc w:val="center"/>
              <w:rPr>
                <w:color w:val="000000"/>
                <w:sz w:val="18"/>
                <w:szCs w:val="18"/>
              </w:rPr>
            </w:pPr>
            <w:r w:rsidRPr="006F10FD">
              <w:rPr>
                <w:sz w:val="18"/>
                <w:szCs w:val="18"/>
              </w:rPr>
              <w:t>-317.27</w:t>
            </w:r>
          </w:p>
        </w:tc>
        <w:tc>
          <w:tcPr>
            <w:tcW w:w="464" w:type="pct"/>
            <w:vMerge/>
            <w:tcBorders>
              <w:left w:val="single" w:sz="12" w:space="0" w:color="auto"/>
              <w:right w:val="single" w:sz="8" w:space="0" w:color="auto"/>
            </w:tcBorders>
            <w:vAlign w:val="center"/>
          </w:tcPr>
          <w:p w14:paraId="39FE6379" w14:textId="77777777" w:rsidR="001029BE" w:rsidRPr="006F10FD" w:rsidRDefault="001029BE" w:rsidP="006F10FD">
            <w:pPr>
              <w:jc w:val="center"/>
              <w:rPr>
                <w:sz w:val="18"/>
                <w:szCs w:val="18"/>
              </w:rPr>
            </w:pPr>
          </w:p>
        </w:tc>
        <w:tc>
          <w:tcPr>
            <w:tcW w:w="317" w:type="pct"/>
            <w:vAlign w:val="center"/>
          </w:tcPr>
          <w:p w14:paraId="6F3ADBF1" w14:textId="3832AB15" w:rsidR="001029BE" w:rsidRPr="006F10FD" w:rsidRDefault="001029BE" w:rsidP="006F10FD">
            <w:pPr>
              <w:jc w:val="center"/>
              <w:rPr>
                <w:sz w:val="18"/>
                <w:szCs w:val="18"/>
              </w:rPr>
            </w:pPr>
            <w:r w:rsidRPr="006F10FD">
              <w:rPr>
                <w:sz w:val="18"/>
                <w:szCs w:val="18"/>
              </w:rPr>
              <w:t>5#</w:t>
            </w:r>
          </w:p>
        </w:tc>
        <w:tc>
          <w:tcPr>
            <w:tcW w:w="418" w:type="pct"/>
            <w:tcBorders>
              <w:left w:val="single" w:sz="8" w:space="0" w:color="auto"/>
              <w:bottom w:val="single" w:sz="8" w:space="0" w:color="auto"/>
              <w:right w:val="single" w:sz="8" w:space="0" w:color="auto"/>
            </w:tcBorders>
            <w:vAlign w:val="center"/>
          </w:tcPr>
          <w:p w14:paraId="4014953A" w14:textId="0ADA164E"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8" w:space="0" w:color="auto"/>
              <w:right w:val="single" w:sz="8" w:space="0" w:color="auto"/>
            </w:tcBorders>
            <w:vAlign w:val="center"/>
          </w:tcPr>
          <w:p w14:paraId="70ADA277" w14:textId="6B96615C" w:rsidR="001029BE" w:rsidRPr="006F10FD" w:rsidRDefault="001029BE" w:rsidP="006F10FD">
            <w:pPr>
              <w:jc w:val="center"/>
              <w:rPr>
                <w:color w:val="000000"/>
                <w:sz w:val="18"/>
                <w:szCs w:val="18"/>
              </w:rPr>
            </w:pPr>
            <w:r w:rsidRPr="006F10FD">
              <w:rPr>
                <w:sz w:val="18"/>
                <w:szCs w:val="18"/>
              </w:rPr>
              <w:t>446.50</w:t>
            </w:r>
          </w:p>
        </w:tc>
        <w:tc>
          <w:tcPr>
            <w:tcW w:w="407" w:type="pct"/>
            <w:tcBorders>
              <w:left w:val="single" w:sz="8" w:space="0" w:color="auto"/>
              <w:bottom w:val="single" w:sz="8" w:space="0" w:color="auto"/>
              <w:right w:val="single" w:sz="8" w:space="0" w:color="auto"/>
            </w:tcBorders>
            <w:vAlign w:val="center"/>
          </w:tcPr>
          <w:p w14:paraId="503EAB9C" w14:textId="0321FB04" w:rsidR="001029BE" w:rsidRPr="006F10FD" w:rsidRDefault="001029BE" w:rsidP="006F10FD">
            <w:pPr>
              <w:jc w:val="center"/>
              <w:rPr>
                <w:color w:val="000000"/>
                <w:sz w:val="18"/>
                <w:szCs w:val="18"/>
              </w:rPr>
            </w:pPr>
            <w:r w:rsidRPr="006F10FD">
              <w:rPr>
                <w:sz w:val="18"/>
                <w:szCs w:val="18"/>
              </w:rPr>
              <w:t>-2.83</w:t>
            </w:r>
          </w:p>
        </w:tc>
        <w:tc>
          <w:tcPr>
            <w:tcW w:w="487" w:type="pct"/>
            <w:tcBorders>
              <w:left w:val="single" w:sz="8" w:space="0" w:color="auto"/>
              <w:bottom w:val="single" w:sz="8" w:space="0" w:color="auto"/>
            </w:tcBorders>
          </w:tcPr>
          <w:p w14:paraId="0F4A6D98" w14:textId="49A76DD8" w:rsidR="001029BE" w:rsidRPr="006F10FD" w:rsidRDefault="001029BE" w:rsidP="001029BE">
            <w:pPr>
              <w:jc w:val="center"/>
              <w:rPr>
                <w:color w:val="000000"/>
                <w:sz w:val="18"/>
                <w:szCs w:val="18"/>
              </w:rPr>
            </w:pPr>
            <w:r w:rsidRPr="006F10FD">
              <w:rPr>
                <w:sz w:val="18"/>
                <w:szCs w:val="18"/>
              </w:rPr>
              <w:t>-95.16</w:t>
            </w:r>
          </w:p>
        </w:tc>
      </w:tr>
      <w:tr w:rsidR="001029BE" w:rsidRPr="008D3FDB" w14:paraId="695CB8D2" w14:textId="77777777" w:rsidTr="006F10FD">
        <w:trPr>
          <w:trHeight w:val="379"/>
          <w:jc w:val="center"/>
        </w:trPr>
        <w:tc>
          <w:tcPr>
            <w:tcW w:w="424" w:type="pct"/>
            <w:vMerge/>
            <w:tcBorders>
              <w:bottom w:val="single" w:sz="8" w:space="0" w:color="auto"/>
              <w:right w:val="single" w:sz="8" w:space="0" w:color="auto"/>
            </w:tcBorders>
            <w:vAlign w:val="center"/>
          </w:tcPr>
          <w:p w14:paraId="04BE666E" w14:textId="77777777" w:rsidR="001029BE" w:rsidRPr="006F10FD" w:rsidRDefault="001029BE" w:rsidP="006F10FD">
            <w:pPr>
              <w:jc w:val="center"/>
              <w:rPr>
                <w:sz w:val="18"/>
                <w:szCs w:val="18"/>
              </w:rPr>
            </w:pPr>
          </w:p>
        </w:tc>
        <w:tc>
          <w:tcPr>
            <w:tcW w:w="260" w:type="pct"/>
            <w:tcBorders>
              <w:bottom w:val="single" w:sz="8" w:space="0" w:color="auto"/>
            </w:tcBorders>
            <w:vAlign w:val="center"/>
          </w:tcPr>
          <w:p w14:paraId="176C4981" w14:textId="134D8A84" w:rsidR="001029BE" w:rsidRPr="006F10FD" w:rsidRDefault="001029BE" w:rsidP="006F10FD">
            <w:pPr>
              <w:jc w:val="center"/>
              <w:rPr>
                <w:sz w:val="18"/>
                <w:szCs w:val="18"/>
              </w:rPr>
            </w:pPr>
            <w:r w:rsidRPr="006F10FD">
              <w:rPr>
                <w:sz w:val="18"/>
                <w:szCs w:val="18"/>
              </w:rPr>
              <w:t>6#</w:t>
            </w:r>
          </w:p>
        </w:tc>
        <w:tc>
          <w:tcPr>
            <w:tcW w:w="414" w:type="pct"/>
            <w:tcBorders>
              <w:bottom w:val="single" w:sz="8" w:space="0" w:color="auto"/>
            </w:tcBorders>
            <w:vAlign w:val="center"/>
          </w:tcPr>
          <w:p w14:paraId="304C8E8A" w14:textId="24A499FF" w:rsidR="001029BE" w:rsidRPr="006F10FD" w:rsidRDefault="001029BE" w:rsidP="006F10FD">
            <w:pPr>
              <w:jc w:val="center"/>
              <w:rPr>
                <w:color w:val="000000"/>
                <w:sz w:val="18"/>
                <w:szCs w:val="18"/>
              </w:rPr>
            </w:pPr>
            <w:r w:rsidRPr="006F10FD">
              <w:rPr>
                <w:sz w:val="18"/>
                <w:szCs w:val="18"/>
              </w:rPr>
              <w:t>1.00</w:t>
            </w:r>
          </w:p>
        </w:tc>
        <w:tc>
          <w:tcPr>
            <w:tcW w:w="454" w:type="pct"/>
            <w:tcBorders>
              <w:left w:val="single" w:sz="8" w:space="0" w:color="auto"/>
              <w:bottom w:val="single" w:sz="8" w:space="0" w:color="auto"/>
              <w:right w:val="single" w:sz="8" w:space="0" w:color="auto"/>
            </w:tcBorders>
            <w:vAlign w:val="center"/>
          </w:tcPr>
          <w:p w14:paraId="04051236" w14:textId="00FB197B" w:rsidR="001029BE" w:rsidRPr="006F10FD" w:rsidRDefault="001029BE" w:rsidP="006F10FD">
            <w:pPr>
              <w:jc w:val="center"/>
              <w:rPr>
                <w:color w:val="000000"/>
                <w:sz w:val="18"/>
                <w:szCs w:val="18"/>
              </w:rPr>
            </w:pPr>
            <w:r w:rsidRPr="006F10FD">
              <w:rPr>
                <w:sz w:val="18"/>
                <w:szCs w:val="18"/>
              </w:rPr>
              <w:t>448.04</w:t>
            </w:r>
          </w:p>
        </w:tc>
        <w:tc>
          <w:tcPr>
            <w:tcW w:w="432" w:type="pct"/>
            <w:tcBorders>
              <w:left w:val="single" w:sz="8" w:space="0" w:color="auto"/>
              <w:bottom w:val="single" w:sz="8" w:space="0" w:color="auto"/>
              <w:right w:val="single" w:sz="8" w:space="0" w:color="auto"/>
            </w:tcBorders>
            <w:vAlign w:val="center"/>
          </w:tcPr>
          <w:p w14:paraId="51985F6F" w14:textId="6226B046" w:rsidR="001029BE" w:rsidRPr="006F10FD" w:rsidRDefault="001029BE" w:rsidP="006F10FD">
            <w:pPr>
              <w:jc w:val="center"/>
              <w:rPr>
                <w:color w:val="000000"/>
                <w:sz w:val="18"/>
                <w:szCs w:val="18"/>
              </w:rPr>
            </w:pPr>
            <w:r w:rsidRPr="006F10FD">
              <w:rPr>
                <w:sz w:val="18"/>
                <w:szCs w:val="18"/>
              </w:rPr>
              <w:t>-2.81</w:t>
            </w:r>
          </w:p>
        </w:tc>
        <w:tc>
          <w:tcPr>
            <w:tcW w:w="497" w:type="pct"/>
            <w:tcBorders>
              <w:left w:val="single" w:sz="8" w:space="0" w:color="auto"/>
              <w:bottom w:val="single" w:sz="8" w:space="0" w:color="auto"/>
              <w:right w:val="single" w:sz="12" w:space="0" w:color="auto"/>
            </w:tcBorders>
            <w:vAlign w:val="center"/>
          </w:tcPr>
          <w:p w14:paraId="5D91F98B" w14:textId="5B0545A4" w:rsidR="001029BE" w:rsidRPr="006F10FD" w:rsidRDefault="001029BE" w:rsidP="006F10FD">
            <w:pPr>
              <w:jc w:val="center"/>
              <w:rPr>
                <w:color w:val="000000"/>
                <w:sz w:val="18"/>
                <w:szCs w:val="18"/>
              </w:rPr>
            </w:pPr>
            <w:r w:rsidRPr="006F10FD">
              <w:rPr>
                <w:sz w:val="18"/>
                <w:szCs w:val="18"/>
              </w:rPr>
              <w:t>-93.69</w:t>
            </w:r>
          </w:p>
        </w:tc>
        <w:tc>
          <w:tcPr>
            <w:tcW w:w="464" w:type="pct"/>
            <w:vMerge/>
            <w:tcBorders>
              <w:left w:val="single" w:sz="12" w:space="0" w:color="auto"/>
              <w:bottom w:val="single" w:sz="8" w:space="0" w:color="auto"/>
              <w:right w:val="single" w:sz="8" w:space="0" w:color="auto"/>
            </w:tcBorders>
            <w:vAlign w:val="center"/>
          </w:tcPr>
          <w:p w14:paraId="441F29A1" w14:textId="77777777" w:rsidR="001029BE" w:rsidRPr="006F10FD" w:rsidRDefault="001029BE" w:rsidP="006F10FD">
            <w:pPr>
              <w:jc w:val="center"/>
              <w:rPr>
                <w:sz w:val="18"/>
                <w:szCs w:val="18"/>
              </w:rPr>
            </w:pPr>
          </w:p>
        </w:tc>
        <w:tc>
          <w:tcPr>
            <w:tcW w:w="317" w:type="pct"/>
            <w:tcBorders>
              <w:bottom w:val="single" w:sz="8" w:space="0" w:color="auto"/>
            </w:tcBorders>
            <w:vAlign w:val="center"/>
          </w:tcPr>
          <w:p w14:paraId="7A8CE10C" w14:textId="372DC373" w:rsidR="001029BE" w:rsidRPr="006F10FD" w:rsidRDefault="001029BE" w:rsidP="006F10FD">
            <w:pPr>
              <w:jc w:val="center"/>
              <w:rPr>
                <w:sz w:val="18"/>
                <w:szCs w:val="18"/>
              </w:rPr>
            </w:pPr>
            <w:r w:rsidRPr="006F10FD">
              <w:rPr>
                <w:sz w:val="18"/>
                <w:szCs w:val="18"/>
              </w:rPr>
              <w:t>6#</w:t>
            </w:r>
          </w:p>
        </w:tc>
        <w:tc>
          <w:tcPr>
            <w:tcW w:w="418" w:type="pct"/>
            <w:tcBorders>
              <w:left w:val="single" w:sz="8" w:space="0" w:color="auto"/>
              <w:bottom w:val="single" w:sz="8" w:space="0" w:color="auto"/>
              <w:right w:val="single" w:sz="8" w:space="0" w:color="auto"/>
            </w:tcBorders>
            <w:vAlign w:val="center"/>
          </w:tcPr>
          <w:p w14:paraId="09A28837" w14:textId="71AFE44C"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8" w:space="0" w:color="auto"/>
              <w:right w:val="single" w:sz="8" w:space="0" w:color="auto"/>
            </w:tcBorders>
            <w:vAlign w:val="center"/>
          </w:tcPr>
          <w:p w14:paraId="3B506D63" w14:textId="03D6296E" w:rsidR="001029BE" w:rsidRPr="006F10FD" w:rsidRDefault="001029BE" w:rsidP="006F10FD">
            <w:pPr>
              <w:jc w:val="center"/>
              <w:rPr>
                <w:color w:val="000000"/>
                <w:sz w:val="18"/>
                <w:szCs w:val="18"/>
              </w:rPr>
            </w:pPr>
            <w:r w:rsidRPr="006F10FD">
              <w:rPr>
                <w:sz w:val="18"/>
                <w:szCs w:val="18"/>
              </w:rPr>
              <w:t>446.50</w:t>
            </w:r>
          </w:p>
        </w:tc>
        <w:tc>
          <w:tcPr>
            <w:tcW w:w="407" w:type="pct"/>
            <w:tcBorders>
              <w:left w:val="single" w:sz="8" w:space="0" w:color="auto"/>
              <w:bottom w:val="single" w:sz="8" w:space="0" w:color="auto"/>
              <w:right w:val="single" w:sz="8" w:space="0" w:color="auto"/>
            </w:tcBorders>
            <w:vAlign w:val="center"/>
          </w:tcPr>
          <w:p w14:paraId="17814CC7" w14:textId="4A001124" w:rsidR="001029BE" w:rsidRPr="006F10FD" w:rsidRDefault="001029BE" w:rsidP="006F10FD">
            <w:pPr>
              <w:jc w:val="center"/>
              <w:rPr>
                <w:color w:val="000000"/>
                <w:sz w:val="18"/>
                <w:szCs w:val="18"/>
              </w:rPr>
            </w:pPr>
            <w:r w:rsidRPr="006F10FD">
              <w:rPr>
                <w:sz w:val="18"/>
                <w:szCs w:val="18"/>
              </w:rPr>
              <w:t>-2.83</w:t>
            </w:r>
          </w:p>
        </w:tc>
        <w:tc>
          <w:tcPr>
            <w:tcW w:w="487" w:type="pct"/>
            <w:tcBorders>
              <w:left w:val="single" w:sz="8" w:space="0" w:color="auto"/>
              <w:bottom w:val="single" w:sz="8" w:space="0" w:color="auto"/>
            </w:tcBorders>
          </w:tcPr>
          <w:p w14:paraId="566B31A7" w14:textId="7F9E640C" w:rsidR="001029BE" w:rsidRPr="006F10FD" w:rsidRDefault="001029BE" w:rsidP="001029BE">
            <w:pPr>
              <w:jc w:val="center"/>
              <w:rPr>
                <w:color w:val="000000"/>
                <w:sz w:val="18"/>
                <w:szCs w:val="18"/>
              </w:rPr>
            </w:pPr>
            <w:r w:rsidRPr="006F10FD">
              <w:rPr>
                <w:sz w:val="18"/>
                <w:szCs w:val="18"/>
              </w:rPr>
              <w:t>-95.16</w:t>
            </w:r>
          </w:p>
        </w:tc>
      </w:tr>
      <w:tr w:rsidR="001029BE" w:rsidRPr="008D3FDB" w14:paraId="16555842" w14:textId="77777777" w:rsidTr="006F10FD">
        <w:trPr>
          <w:trHeight w:val="379"/>
          <w:jc w:val="center"/>
        </w:trPr>
        <w:tc>
          <w:tcPr>
            <w:tcW w:w="424" w:type="pct"/>
            <w:vMerge w:val="restart"/>
            <w:tcBorders>
              <w:right w:val="single" w:sz="8" w:space="0" w:color="auto"/>
            </w:tcBorders>
            <w:vAlign w:val="center"/>
          </w:tcPr>
          <w:p w14:paraId="7DAC8F6F" w14:textId="57A601EA" w:rsidR="001029BE" w:rsidRPr="006F10FD" w:rsidRDefault="001029BE" w:rsidP="006F10FD">
            <w:pPr>
              <w:jc w:val="center"/>
              <w:rPr>
                <w:sz w:val="18"/>
                <w:szCs w:val="18"/>
              </w:rPr>
            </w:pPr>
            <w:r w:rsidRPr="006F10FD">
              <w:rPr>
                <w:rFonts w:hint="eastAsia"/>
                <w:sz w:val="18"/>
                <w:szCs w:val="18"/>
              </w:rPr>
              <w:t>JHP3</w:t>
            </w:r>
          </w:p>
        </w:tc>
        <w:tc>
          <w:tcPr>
            <w:tcW w:w="260" w:type="pct"/>
            <w:vAlign w:val="center"/>
          </w:tcPr>
          <w:p w14:paraId="60078CC2" w14:textId="5D92B983" w:rsidR="001029BE" w:rsidRPr="006F10FD" w:rsidRDefault="001029BE" w:rsidP="006F10FD">
            <w:pPr>
              <w:jc w:val="center"/>
              <w:rPr>
                <w:color w:val="000000"/>
                <w:sz w:val="18"/>
                <w:szCs w:val="18"/>
              </w:rPr>
            </w:pPr>
            <w:r w:rsidRPr="006F10FD">
              <w:rPr>
                <w:sz w:val="18"/>
                <w:szCs w:val="18"/>
              </w:rPr>
              <w:t>4#</w:t>
            </w:r>
          </w:p>
        </w:tc>
        <w:tc>
          <w:tcPr>
            <w:tcW w:w="414" w:type="pct"/>
            <w:vAlign w:val="center"/>
          </w:tcPr>
          <w:p w14:paraId="1CAFDD00" w14:textId="1C6121B3"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21BDF968" w14:textId="7783498B" w:rsidR="001029BE" w:rsidRPr="006F10FD" w:rsidRDefault="001029BE" w:rsidP="006F10FD">
            <w:pPr>
              <w:jc w:val="center"/>
              <w:rPr>
                <w:sz w:val="18"/>
                <w:szCs w:val="18"/>
              </w:rPr>
            </w:pPr>
            <w:r w:rsidRPr="006F10FD">
              <w:rPr>
                <w:sz w:val="18"/>
                <w:szCs w:val="18"/>
              </w:rPr>
              <w:t>453.78</w:t>
            </w:r>
          </w:p>
        </w:tc>
        <w:tc>
          <w:tcPr>
            <w:tcW w:w="432" w:type="pct"/>
            <w:tcBorders>
              <w:left w:val="single" w:sz="8" w:space="0" w:color="auto"/>
              <w:right w:val="single" w:sz="8" w:space="0" w:color="auto"/>
            </w:tcBorders>
            <w:vAlign w:val="center"/>
          </w:tcPr>
          <w:p w14:paraId="1015CB4C" w14:textId="34C386B5" w:rsidR="001029BE" w:rsidRPr="006F10FD" w:rsidRDefault="001029BE" w:rsidP="006F10FD">
            <w:pPr>
              <w:jc w:val="center"/>
              <w:rPr>
                <w:sz w:val="18"/>
                <w:szCs w:val="18"/>
              </w:rPr>
            </w:pPr>
            <w:r w:rsidRPr="006F10FD">
              <w:rPr>
                <w:sz w:val="18"/>
                <w:szCs w:val="18"/>
              </w:rPr>
              <w:t>-63.83</w:t>
            </w:r>
          </w:p>
        </w:tc>
        <w:tc>
          <w:tcPr>
            <w:tcW w:w="497" w:type="pct"/>
            <w:tcBorders>
              <w:left w:val="single" w:sz="8" w:space="0" w:color="auto"/>
              <w:right w:val="single" w:sz="12" w:space="0" w:color="auto"/>
            </w:tcBorders>
            <w:vAlign w:val="center"/>
          </w:tcPr>
          <w:p w14:paraId="2F24E526" w14:textId="289000B7" w:rsidR="001029BE" w:rsidRPr="006F10FD" w:rsidRDefault="001029BE" w:rsidP="006F10FD">
            <w:pPr>
              <w:jc w:val="center"/>
              <w:rPr>
                <w:sz w:val="18"/>
                <w:szCs w:val="18"/>
              </w:rPr>
            </w:pPr>
            <w:r w:rsidRPr="006F10FD">
              <w:rPr>
                <w:sz w:val="18"/>
                <w:szCs w:val="18"/>
              </w:rPr>
              <w:t>-317.20</w:t>
            </w:r>
          </w:p>
        </w:tc>
        <w:tc>
          <w:tcPr>
            <w:tcW w:w="464" w:type="pct"/>
            <w:vMerge w:val="restart"/>
            <w:tcBorders>
              <w:left w:val="single" w:sz="12" w:space="0" w:color="auto"/>
              <w:right w:val="single" w:sz="8" w:space="0" w:color="auto"/>
            </w:tcBorders>
            <w:vAlign w:val="center"/>
          </w:tcPr>
          <w:p w14:paraId="3577A1AC" w14:textId="42AB84A2" w:rsidR="001029BE" w:rsidRPr="006F10FD" w:rsidRDefault="001029BE" w:rsidP="006F10FD">
            <w:pPr>
              <w:jc w:val="center"/>
              <w:rPr>
                <w:sz w:val="18"/>
                <w:szCs w:val="18"/>
              </w:rPr>
            </w:pPr>
            <w:r w:rsidRPr="006F10FD">
              <w:rPr>
                <w:sz w:val="18"/>
                <w:szCs w:val="18"/>
              </w:rPr>
              <w:t>JHP6</w:t>
            </w:r>
          </w:p>
        </w:tc>
        <w:tc>
          <w:tcPr>
            <w:tcW w:w="317" w:type="pct"/>
            <w:vAlign w:val="center"/>
          </w:tcPr>
          <w:p w14:paraId="4982062C" w14:textId="5F5758F0" w:rsidR="001029BE" w:rsidRPr="006F10FD" w:rsidRDefault="001029BE" w:rsidP="006F10FD">
            <w:pPr>
              <w:jc w:val="center"/>
              <w:rPr>
                <w:sz w:val="18"/>
                <w:szCs w:val="18"/>
              </w:rPr>
            </w:pPr>
            <w:r w:rsidRPr="006F10FD">
              <w:rPr>
                <w:sz w:val="18"/>
                <w:szCs w:val="18"/>
              </w:rPr>
              <w:t>4#</w:t>
            </w:r>
          </w:p>
        </w:tc>
        <w:tc>
          <w:tcPr>
            <w:tcW w:w="418" w:type="pct"/>
            <w:tcBorders>
              <w:left w:val="single" w:sz="8" w:space="0" w:color="auto"/>
              <w:bottom w:val="single" w:sz="8" w:space="0" w:color="auto"/>
              <w:right w:val="single" w:sz="8" w:space="0" w:color="auto"/>
            </w:tcBorders>
            <w:vAlign w:val="center"/>
          </w:tcPr>
          <w:p w14:paraId="1C3392CA" w14:textId="34FBE9D9" w:rsidR="001029BE" w:rsidRPr="006F10FD" w:rsidRDefault="001029BE" w:rsidP="006F10FD">
            <w:pPr>
              <w:jc w:val="center"/>
              <w:rPr>
                <w:color w:val="000000"/>
                <w:sz w:val="18"/>
                <w:szCs w:val="18"/>
              </w:rPr>
            </w:pPr>
            <w:r w:rsidRPr="006F10FD">
              <w:rPr>
                <w:sz w:val="18"/>
                <w:szCs w:val="18"/>
              </w:rPr>
              <w:t>72.00</w:t>
            </w:r>
          </w:p>
        </w:tc>
        <w:tc>
          <w:tcPr>
            <w:tcW w:w="426" w:type="pct"/>
            <w:tcBorders>
              <w:left w:val="single" w:sz="8" w:space="0" w:color="auto"/>
              <w:bottom w:val="single" w:sz="8" w:space="0" w:color="auto"/>
              <w:right w:val="single" w:sz="8" w:space="0" w:color="auto"/>
            </w:tcBorders>
            <w:vAlign w:val="center"/>
          </w:tcPr>
          <w:p w14:paraId="019309D5" w14:textId="3F46EA92" w:rsidR="001029BE" w:rsidRPr="006F10FD" w:rsidRDefault="001029BE" w:rsidP="006F10FD">
            <w:pPr>
              <w:jc w:val="center"/>
              <w:rPr>
                <w:color w:val="000000"/>
                <w:sz w:val="18"/>
                <w:szCs w:val="18"/>
              </w:rPr>
            </w:pPr>
            <w:r w:rsidRPr="006F10FD">
              <w:rPr>
                <w:sz w:val="18"/>
                <w:szCs w:val="18"/>
              </w:rPr>
              <w:t>453.78</w:t>
            </w:r>
          </w:p>
        </w:tc>
        <w:tc>
          <w:tcPr>
            <w:tcW w:w="407" w:type="pct"/>
            <w:tcBorders>
              <w:left w:val="single" w:sz="8" w:space="0" w:color="auto"/>
              <w:bottom w:val="single" w:sz="8" w:space="0" w:color="auto"/>
              <w:right w:val="single" w:sz="8" w:space="0" w:color="auto"/>
            </w:tcBorders>
            <w:vAlign w:val="center"/>
          </w:tcPr>
          <w:p w14:paraId="00ECD792" w14:textId="1EA1BA7C" w:rsidR="001029BE" w:rsidRPr="006F10FD" w:rsidRDefault="001029BE" w:rsidP="006F10FD">
            <w:pPr>
              <w:jc w:val="center"/>
              <w:rPr>
                <w:color w:val="000000"/>
                <w:sz w:val="18"/>
                <w:szCs w:val="18"/>
              </w:rPr>
            </w:pPr>
            <w:r w:rsidRPr="006F10FD">
              <w:rPr>
                <w:sz w:val="18"/>
                <w:szCs w:val="18"/>
              </w:rPr>
              <w:t>-63.83</w:t>
            </w:r>
          </w:p>
        </w:tc>
        <w:tc>
          <w:tcPr>
            <w:tcW w:w="487" w:type="pct"/>
            <w:tcBorders>
              <w:left w:val="single" w:sz="8" w:space="0" w:color="auto"/>
              <w:bottom w:val="single" w:sz="8" w:space="0" w:color="auto"/>
            </w:tcBorders>
          </w:tcPr>
          <w:p w14:paraId="1916AF72" w14:textId="3D7BD98D" w:rsidR="001029BE" w:rsidRPr="006F10FD" w:rsidRDefault="001029BE" w:rsidP="001029BE">
            <w:pPr>
              <w:jc w:val="center"/>
              <w:rPr>
                <w:color w:val="000000"/>
                <w:sz w:val="18"/>
                <w:szCs w:val="18"/>
              </w:rPr>
            </w:pPr>
            <w:r w:rsidRPr="006F10FD">
              <w:rPr>
                <w:sz w:val="18"/>
                <w:szCs w:val="18"/>
              </w:rPr>
              <w:t>-321.64</w:t>
            </w:r>
          </w:p>
        </w:tc>
      </w:tr>
      <w:tr w:rsidR="001029BE" w:rsidRPr="008D3FDB" w14:paraId="1FBADA5D" w14:textId="77777777" w:rsidTr="006F10FD">
        <w:trPr>
          <w:trHeight w:val="379"/>
          <w:jc w:val="center"/>
        </w:trPr>
        <w:tc>
          <w:tcPr>
            <w:tcW w:w="424" w:type="pct"/>
            <w:vMerge/>
            <w:tcBorders>
              <w:right w:val="single" w:sz="8" w:space="0" w:color="auto"/>
            </w:tcBorders>
            <w:vAlign w:val="center"/>
          </w:tcPr>
          <w:p w14:paraId="295EA02C" w14:textId="77777777" w:rsidR="001029BE" w:rsidRPr="006F10FD" w:rsidRDefault="001029BE" w:rsidP="006F10FD">
            <w:pPr>
              <w:jc w:val="center"/>
              <w:rPr>
                <w:sz w:val="18"/>
                <w:szCs w:val="18"/>
              </w:rPr>
            </w:pPr>
          </w:p>
        </w:tc>
        <w:tc>
          <w:tcPr>
            <w:tcW w:w="260" w:type="pct"/>
            <w:vAlign w:val="center"/>
          </w:tcPr>
          <w:p w14:paraId="2E338A68" w14:textId="19CD24E1" w:rsidR="001029BE" w:rsidRPr="006F10FD" w:rsidRDefault="001029BE" w:rsidP="006F10FD">
            <w:pPr>
              <w:jc w:val="center"/>
              <w:rPr>
                <w:color w:val="000000"/>
                <w:sz w:val="18"/>
                <w:szCs w:val="18"/>
              </w:rPr>
            </w:pPr>
            <w:r w:rsidRPr="006F10FD">
              <w:rPr>
                <w:sz w:val="18"/>
                <w:szCs w:val="18"/>
              </w:rPr>
              <w:t>5#</w:t>
            </w:r>
          </w:p>
        </w:tc>
        <w:tc>
          <w:tcPr>
            <w:tcW w:w="414" w:type="pct"/>
            <w:vAlign w:val="center"/>
          </w:tcPr>
          <w:p w14:paraId="0A518A22" w14:textId="74DA4036"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752CDF5D" w14:textId="3465DED4" w:rsidR="001029BE" w:rsidRPr="006F10FD" w:rsidRDefault="001029BE" w:rsidP="006F10FD">
            <w:pPr>
              <w:jc w:val="center"/>
              <w:rPr>
                <w:sz w:val="18"/>
                <w:szCs w:val="18"/>
              </w:rPr>
            </w:pPr>
            <w:r w:rsidRPr="006F10FD">
              <w:rPr>
                <w:sz w:val="18"/>
                <w:szCs w:val="18"/>
              </w:rPr>
              <w:t>453.39</w:t>
            </w:r>
          </w:p>
        </w:tc>
        <w:tc>
          <w:tcPr>
            <w:tcW w:w="432" w:type="pct"/>
            <w:tcBorders>
              <w:left w:val="single" w:sz="8" w:space="0" w:color="auto"/>
              <w:right w:val="single" w:sz="8" w:space="0" w:color="auto"/>
            </w:tcBorders>
            <w:vAlign w:val="center"/>
          </w:tcPr>
          <w:p w14:paraId="5581E8A5" w14:textId="14CF5633" w:rsidR="001029BE" w:rsidRPr="006F10FD" w:rsidRDefault="001029BE" w:rsidP="006F10FD">
            <w:pPr>
              <w:jc w:val="center"/>
              <w:rPr>
                <w:sz w:val="18"/>
                <w:szCs w:val="18"/>
              </w:rPr>
            </w:pPr>
            <w:r w:rsidRPr="006F10FD">
              <w:rPr>
                <w:sz w:val="18"/>
                <w:szCs w:val="18"/>
              </w:rPr>
              <w:t>-63.90</w:t>
            </w:r>
          </w:p>
        </w:tc>
        <w:tc>
          <w:tcPr>
            <w:tcW w:w="497" w:type="pct"/>
            <w:tcBorders>
              <w:left w:val="single" w:sz="8" w:space="0" w:color="auto"/>
              <w:right w:val="single" w:sz="12" w:space="0" w:color="auto"/>
            </w:tcBorders>
            <w:vAlign w:val="center"/>
          </w:tcPr>
          <w:p w14:paraId="73C6F780" w14:textId="0A872D81" w:rsidR="001029BE" w:rsidRPr="006F10FD" w:rsidRDefault="001029BE" w:rsidP="006F10FD">
            <w:pPr>
              <w:jc w:val="center"/>
              <w:rPr>
                <w:sz w:val="18"/>
                <w:szCs w:val="18"/>
              </w:rPr>
            </w:pPr>
            <w:r w:rsidRPr="006F10FD">
              <w:rPr>
                <w:sz w:val="18"/>
                <w:szCs w:val="18"/>
              </w:rPr>
              <w:t>-317.27</w:t>
            </w:r>
          </w:p>
        </w:tc>
        <w:tc>
          <w:tcPr>
            <w:tcW w:w="464" w:type="pct"/>
            <w:vMerge/>
            <w:tcBorders>
              <w:left w:val="single" w:sz="12" w:space="0" w:color="auto"/>
              <w:right w:val="single" w:sz="8" w:space="0" w:color="auto"/>
            </w:tcBorders>
            <w:vAlign w:val="center"/>
          </w:tcPr>
          <w:p w14:paraId="3311E97B" w14:textId="77777777" w:rsidR="001029BE" w:rsidRPr="006F10FD" w:rsidRDefault="001029BE" w:rsidP="006F10FD">
            <w:pPr>
              <w:jc w:val="center"/>
              <w:rPr>
                <w:sz w:val="18"/>
                <w:szCs w:val="18"/>
              </w:rPr>
            </w:pPr>
          </w:p>
        </w:tc>
        <w:tc>
          <w:tcPr>
            <w:tcW w:w="317" w:type="pct"/>
            <w:vAlign w:val="center"/>
          </w:tcPr>
          <w:p w14:paraId="5136D073" w14:textId="05E31D96" w:rsidR="001029BE" w:rsidRPr="006F10FD" w:rsidRDefault="001029BE" w:rsidP="006F10FD">
            <w:pPr>
              <w:jc w:val="center"/>
              <w:rPr>
                <w:sz w:val="18"/>
                <w:szCs w:val="18"/>
              </w:rPr>
            </w:pPr>
            <w:r w:rsidRPr="006F10FD">
              <w:rPr>
                <w:sz w:val="18"/>
                <w:szCs w:val="18"/>
              </w:rPr>
              <w:t>5#</w:t>
            </w:r>
          </w:p>
        </w:tc>
        <w:tc>
          <w:tcPr>
            <w:tcW w:w="418" w:type="pct"/>
            <w:tcBorders>
              <w:left w:val="single" w:sz="8" w:space="0" w:color="auto"/>
              <w:bottom w:val="single" w:sz="8" w:space="0" w:color="auto"/>
              <w:right w:val="single" w:sz="8" w:space="0" w:color="auto"/>
            </w:tcBorders>
            <w:vAlign w:val="center"/>
          </w:tcPr>
          <w:p w14:paraId="3EE7B188" w14:textId="74F2B04C" w:rsidR="001029BE" w:rsidRPr="006F10FD" w:rsidRDefault="001029BE" w:rsidP="006F10FD">
            <w:pPr>
              <w:jc w:val="center"/>
              <w:rPr>
                <w:color w:val="000000"/>
                <w:sz w:val="18"/>
                <w:szCs w:val="18"/>
              </w:rPr>
            </w:pPr>
            <w:r w:rsidRPr="006F10FD">
              <w:rPr>
                <w:sz w:val="18"/>
                <w:szCs w:val="18"/>
              </w:rPr>
              <w:t>72.00</w:t>
            </w:r>
          </w:p>
        </w:tc>
        <w:tc>
          <w:tcPr>
            <w:tcW w:w="426" w:type="pct"/>
            <w:tcBorders>
              <w:left w:val="single" w:sz="8" w:space="0" w:color="auto"/>
              <w:bottom w:val="single" w:sz="8" w:space="0" w:color="auto"/>
              <w:right w:val="single" w:sz="8" w:space="0" w:color="auto"/>
            </w:tcBorders>
            <w:vAlign w:val="center"/>
          </w:tcPr>
          <w:p w14:paraId="59927B82" w14:textId="1D624547" w:rsidR="001029BE" w:rsidRPr="006F10FD" w:rsidRDefault="001029BE" w:rsidP="006F10FD">
            <w:pPr>
              <w:jc w:val="center"/>
              <w:rPr>
                <w:color w:val="000000"/>
                <w:sz w:val="18"/>
                <w:szCs w:val="18"/>
              </w:rPr>
            </w:pPr>
            <w:r w:rsidRPr="006F10FD">
              <w:rPr>
                <w:sz w:val="18"/>
                <w:szCs w:val="18"/>
              </w:rPr>
              <w:t>453.39</w:t>
            </w:r>
          </w:p>
        </w:tc>
        <w:tc>
          <w:tcPr>
            <w:tcW w:w="407" w:type="pct"/>
            <w:tcBorders>
              <w:left w:val="single" w:sz="8" w:space="0" w:color="auto"/>
              <w:bottom w:val="single" w:sz="8" w:space="0" w:color="auto"/>
              <w:right w:val="single" w:sz="8" w:space="0" w:color="auto"/>
            </w:tcBorders>
            <w:vAlign w:val="center"/>
          </w:tcPr>
          <w:p w14:paraId="6399008B" w14:textId="5E087D66" w:rsidR="001029BE" w:rsidRPr="006F10FD" w:rsidRDefault="001029BE" w:rsidP="006F10FD">
            <w:pPr>
              <w:jc w:val="center"/>
              <w:rPr>
                <w:color w:val="000000"/>
                <w:sz w:val="18"/>
                <w:szCs w:val="18"/>
              </w:rPr>
            </w:pPr>
            <w:r w:rsidRPr="006F10FD">
              <w:rPr>
                <w:sz w:val="18"/>
                <w:szCs w:val="18"/>
              </w:rPr>
              <w:t>-63.90</w:t>
            </w:r>
          </w:p>
        </w:tc>
        <w:tc>
          <w:tcPr>
            <w:tcW w:w="487" w:type="pct"/>
            <w:tcBorders>
              <w:left w:val="single" w:sz="8" w:space="0" w:color="auto"/>
              <w:bottom w:val="single" w:sz="8" w:space="0" w:color="auto"/>
            </w:tcBorders>
          </w:tcPr>
          <w:p w14:paraId="7FB6B7EC" w14:textId="06BF8C46" w:rsidR="001029BE" w:rsidRPr="006F10FD" w:rsidRDefault="001029BE" w:rsidP="001029BE">
            <w:pPr>
              <w:jc w:val="center"/>
              <w:rPr>
                <w:color w:val="000000"/>
                <w:sz w:val="18"/>
                <w:szCs w:val="18"/>
              </w:rPr>
            </w:pPr>
            <w:r w:rsidRPr="006F10FD">
              <w:rPr>
                <w:sz w:val="18"/>
                <w:szCs w:val="18"/>
              </w:rPr>
              <w:t>-321.71</w:t>
            </w:r>
          </w:p>
        </w:tc>
      </w:tr>
      <w:tr w:rsidR="001029BE" w:rsidRPr="008D3FDB" w14:paraId="40E29D1F" w14:textId="77777777" w:rsidTr="006F10FD">
        <w:trPr>
          <w:trHeight w:val="379"/>
          <w:jc w:val="center"/>
        </w:trPr>
        <w:tc>
          <w:tcPr>
            <w:tcW w:w="424" w:type="pct"/>
            <w:vMerge/>
            <w:tcBorders>
              <w:bottom w:val="single" w:sz="12" w:space="0" w:color="auto"/>
              <w:right w:val="single" w:sz="8" w:space="0" w:color="auto"/>
            </w:tcBorders>
            <w:vAlign w:val="center"/>
          </w:tcPr>
          <w:p w14:paraId="2DB97191" w14:textId="77777777" w:rsidR="001029BE" w:rsidRPr="006F10FD" w:rsidRDefault="001029BE" w:rsidP="006F10FD">
            <w:pPr>
              <w:jc w:val="center"/>
              <w:rPr>
                <w:sz w:val="18"/>
                <w:szCs w:val="18"/>
              </w:rPr>
            </w:pPr>
          </w:p>
        </w:tc>
        <w:tc>
          <w:tcPr>
            <w:tcW w:w="260" w:type="pct"/>
            <w:tcBorders>
              <w:bottom w:val="single" w:sz="12" w:space="0" w:color="auto"/>
            </w:tcBorders>
            <w:vAlign w:val="center"/>
          </w:tcPr>
          <w:p w14:paraId="3E4696BA" w14:textId="59B29F00" w:rsidR="001029BE" w:rsidRPr="006F10FD" w:rsidRDefault="001029BE" w:rsidP="006F10FD">
            <w:pPr>
              <w:jc w:val="center"/>
              <w:rPr>
                <w:color w:val="000000"/>
                <w:sz w:val="18"/>
                <w:szCs w:val="18"/>
              </w:rPr>
            </w:pPr>
            <w:r w:rsidRPr="006F10FD">
              <w:rPr>
                <w:sz w:val="18"/>
                <w:szCs w:val="18"/>
              </w:rPr>
              <w:t>6#</w:t>
            </w:r>
          </w:p>
        </w:tc>
        <w:tc>
          <w:tcPr>
            <w:tcW w:w="414" w:type="pct"/>
            <w:tcBorders>
              <w:bottom w:val="single" w:sz="12" w:space="0" w:color="auto"/>
            </w:tcBorders>
            <w:vAlign w:val="center"/>
          </w:tcPr>
          <w:p w14:paraId="35112940" w14:textId="48028F7F" w:rsidR="001029BE" w:rsidRPr="006F10FD" w:rsidRDefault="001029BE" w:rsidP="006F10FD">
            <w:pPr>
              <w:jc w:val="center"/>
              <w:rPr>
                <w:color w:val="000000"/>
                <w:sz w:val="18"/>
                <w:szCs w:val="18"/>
              </w:rPr>
            </w:pPr>
            <w:r w:rsidRPr="006F10FD">
              <w:rPr>
                <w:sz w:val="18"/>
                <w:szCs w:val="18"/>
              </w:rPr>
              <w:t>1.00</w:t>
            </w:r>
          </w:p>
        </w:tc>
        <w:tc>
          <w:tcPr>
            <w:tcW w:w="454" w:type="pct"/>
            <w:tcBorders>
              <w:left w:val="single" w:sz="8" w:space="0" w:color="auto"/>
              <w:bottom w:val="single" w:sz="12" w:space="0" w:color="auto"/>
              <w:right w:val="single" w:sz="8" w:space="0" w:color="auto"/>
            </w:tcBorders>
            <w:vAlign w:val="center"/>
          </w:tcPr>
          <w:p w14:paraId="6E684142" w14:textId="50DBFFD1" w:rsidR="001029BE" w:rsidRPr="006F10FD" w:rsidRDefault="001029BE" w:rsidP="006F10FD">
            <w:pPr>
              <w:jc w:val="center"/>
              <w:rPr>
                <w:sz w:val="18"/>
                <w:szCs w:val="18"/>
              </w:rPr>
            </w:pPr>
            <w:r w:rsidRPr="006F10FD">
              <w:rPr>
                <w:sz w:val="18"/>
                <w:szCs w:val="18"/>
              </w:rPr>
              <w:t>448.04</w:t>
            </w:r>
          </w:p>
        </w:tc>
        <w:tc>
          <w:tcPr>
            <w:tcW w:w="432" w:type="pct"/>
            <w:tcBorders>
              <w:left w:val="single" w:sz="8" w:space="0" w:color="auto"/>
              <w:bottom w:val="single" w:sz="12" w:space="0" w:color="auto"/>
              <w:right w:val="single" w:sz="8" w:space="0" w:color="auto"/>
            </w:tcBorders>
            <w:vAlign w:val="center"/>
          </w:tcPr>
          <w:p w14:paraId="309C65FB" w14:textId="343C685B" w:rsidR="001029BE" w:rsidRPr="006F10FD" w:rsidRDefault="001029BE" w:rsidP="006F10FD">
            <w:pPr>
              <w:jc w:val="center"/>
              <w:rPr>
                <w:sz w:val="18"/>
                <w:szCs w:val="18"/>
              </w:rPr>
            </w:pPr>
            <w:r w:rsidRPr="006F10FD">
              <w:rPr>
                <w:sz w:val="18"/>
                <w:szCs w:val="18"/>
              </w:rPr>
              <w:t>-2.81</w:t>
            </w:r>
          </w:p>
        </w:tc>
        <w:tc>
          <w:tcPr>
            <w:tcW w:w="497" w:type="pct"/>
            <w:tcBorders>
              <w:left w:val="single" w:sz="8" w:space="0" w:color="auto"/>
              <w:bottom w:val="single" w:sz="12" w:space="0" w:color="auto"/>
              <w:right w:val="single" w:sz="12" w:space="0" w:color="auto"/>
            </w:tcBorders>
            <w:vAlign w:val="center"/>
          </w:tcPr>
          <w:p w14:paraId="7B012253" w14:textId="14555549" w:rsidR="001029BE" w:rsidRPr="006F10FD" w:rsidRDefault="001029BE" w:rsidP="006F10FD">
            <w:pPr>
              <w:jc w:val="center"/>
              <w:rPr>
                <w:sz w:val="18"/>
                <w:szCs w:val="18"/>
              </w:rPr>
            </w:pPr>
            <w:r w:rsidRPr="006F10FD">
              <w:rPr>
                <w:sz w:val="18"/>
                <w:szCs w:val="18"/>
              </w:rPr>
              <w:t>-93.69</w:t>
            </w:r>
          </w:p>
        </w:tc>
        <w:tc>
          <w:tcPr>
            <w:tcW w:w="464" w:type="pct"/>
            <w:vMerge/>
            <w:tcBorders>
              <w:left w:val="single" w:sz="12" w:space="0" w:color="auto"/>
              <w:bottom w:val="single" w:sz="12" w:space="0" w:color="auto"/>
              <w:right w:val="single" w:sz="8" w:space="0" w:color="auto"/>
            </w:tcBorders>
            <w:vAlign w:val="center"/>
          </w:tcPr>
          <w:p w14:paraId="758EC9AD" w14:textId="77777777" w:rsidR="001029BE" w:rsidRPr="006F10FD" w:rsidRDefault="001029BE" w:rsidP="006F10FD">
            <w:pPr>
              <w:jc w:val="center"/>
              <w:rPr>
                <w:sz w:val="18"/>
                <w:szCs w:val="18"/>
              </w:rPr>
            </w:pPr>
          </w:p>
        </w:tc>
        <w:tc>
          <w:tcPr>
            <w:tcW w:w="317" w:type="pct"/>
            <w:tcBorders>
              <w:bottom w:val="single" w:sz="12" w:space="0" w:color="auto"/>
            </w:tcBorders>
            <w:vAlign w:val="center"/>
          </w:tcPr>
          <w:p w14:paraId="01DBF80C" w14:textId="7D750137" w:rsidR="001029BE" w:rsidRPr="006F10FD" w:rsidRDefault="001029BE" w:rsidP="006F10FD">
            <w:pPr>
              <w:jc w:val="center"/>
              <w:rPr>
                <w:sz w:val="18"/>
                <w:szCs w:val="18"/>
              </w:rPr>
            </w:pPr>
            <w:r w:rsidRPr="006F10FD">
              <w:rPr>
                <w:sz w:val="18"/>
                <w:szCs w:val="18"/>
              </w:rPr>
              <w:t>6#</w:t>
            </w:r>
          </w:p>
        </w:tc>
        <w:tc>
          <w:tcPr>
            <w:tcW w:w="418" w:type="pct"/>
            <w:tcBorders>
              <w:left w:val="single" w:sz="8" w:space="0" w:color="auto"/>
              <w:bottom w:val="single" w:sz="12" w:space="0" w:color="auto"/>
              <w:right w:val="single" w:sz="8" w:space="0" w:color="auto"/>
            </w:tcBorders>
            <w:vAlign w:val="center"/>
          </w:tcPr>
          <w:p w14:paraId="6EC7A41F" w14:textId="0CBC8622"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12" w:space="0" w:color="auto"/>
              <w:right w:val="single" w:sz="8" w:space="0" w:color="auto"/>
            </w:tcBorders>
            <w:vAlign w:val="center"/>
          </w:tcPr>
          <w:p w14:paraId="7BF02934" w14:textId="3772703D" w:rsidR="001029BE" w:rsidRPr="006F10FD" w:rsidRDefault="001029BE" w:rsidP="006F10FD">
            <w:pPr>
              <w:jc w:val="center"/>
              <w:rPr>
                <w:color w:val="000000"/>
                <w:sz w:val="18"/>
                <w:szCs w:val="18"/>
              </w:rPr>
            </w:pPr>
            <w:r w:rsidRPr="006F10FD">
              <w:rPr>
                <w:sz w:val="18"/>
                <w:szCs w:val="18"/>
              </w:rPr>
              <w:t>448.04</w:t>
            </w:r>
          </w:p>
        </w:tc>
        <w:tc>
          <w:tcPr>
            <w:tcW w:w="407" w:type="pct"/>
            <w:tcBorders>
              <w:left w:val="single" w:sz="8" w:space="0" w:color="auto"/>
              <w:bottom w:val="single" w:sz="12" w:space="0" w:color="auto"/>
              <w:right w:val="single" w:sz="8" w:space="0" w:color="auto"/>
            </w:tcBorders>
            <w:vAlign w:val="center"/>
          </w:tcPr>
          <w:p w14:paraId="4769AF0B" w14:textId="3C489C3E" w:rsidR="001029BE" w:rsidRPr="006F10FD" w:rsidRDefault="001029BE" w:rsidP="006F10FD">
            <w:pPr>
              <w:jc w:val="center"/>
              <w:rPr>
                <w:color w:val="000000"/>
                <w:sz w:val="18"/>
                <w:szCs w:val="18"/>
              </w:rPr>
            </w:pPr>
            <w:r w:rsidRPr="006F10FD">
              <w:rPr>
                <w:sz w:val="18"/>
                <w:szCs w:val="18"/>
              </w:rPr>
              <w:t>-2.81</w:t>
            </w:r>
          </w:p>
        </w:tc>
        <w:tc>
          <w:tcPr>
            <w:tcW w:w="487" w:type="pct"/>
            <w:tcBorders>
              <w:left w:val="single" w:sz="8" w:space="0" w:color="auto"/>
              <w:bottom w:val="single" w:sz="12" w:space="0" w:color="auto"/>
            </w:tcBorders>
          </w:tcPr>
          <w:p w14:paraId="3C6D1C47" w14:textId="489EC652" w:rsidR="001029BE" w:rsidRPr="006F10FD" w:rsidRDefault="001029BE" w:rsidP="001029BE">
            <w:pPr>
              <w:jc w:val="center"/>
              <w:rPr>
                <w:color w:val="000000"/>
                <w:sz w:val="18"/>
                <w:szCs w:val="18"/>
              </w:rPr>
            </w:pPr>
            <w:r w:rsidRPr="006F10FD">
              <w:rPr>
                <w:sz w:val="18"/>
                <w:szCs w:val="18"/>
              </w:rPr>
              <w:t>-95.01</w:t>
            </w:r>
          </w:p>
        </w:tc>
      </w:tr>
    </w:tbl>
    <w:p w14:paraId="77613728" w14:textId="77777777" w:rsidR="008D4916" w:rsidRPr="000068E7" w:rsidRDefault="008D4916" w:rsidP="004B619D">
      <w:pPr>
        <w:pStyle w:val="2"/>
        <w:ind w:left="0" w:firstLine="0"/>
      </w:pPr>
      <w:bookmarkStart w:id="101" w:name="_Toc364755294"/>
      <w:bookmarkStart w:id="102" w:name="_Toc533406484"/>
      <w:r w:rsidRPr="000068E7">
        <w:t>大波动计算结果</w:t>
      </w:r>
      <w:bookmarkEnd w:id="100"/>
      <w:bookmarkEnd w:id="101"/>
      <w:bookmarkEnd w:id="102"/>
    </w:p>
    <w:p w14:paraId="678DF8E8" w14:textId="77777777" w:rsidR="000822B3" w:rsidRDefault="0017141B" w:rsidP="0017141B">
      <w:pPr>
        <w:pStyle w:val="3"/>
      </w:pPr>
      <w:bookmarkStart w:id="103" w:name="_Toc517106283"/>
      <w:bookmarkStart w:id="104" w:name="_Toc533406485"/>
      <w:r>
        <w:rPr>
          <w:rFonts w:hint="eastAsia"/>
        </w:rPr>
        <w:t>机组参数结果</w:t>
      </w:r>
      <w:bookmarkEnd w:id="103"/>
      <w:bookmarkEnd w:id="104"/>
    </w:p>
    <w:p w14:paraId="4C92D464" w14:textId="77777777" w:rsidR="008D4916" w:rsidRPr="000068E7" w:rsidRDefault="008D4916" w:rsidP="008D4916">
      <w:pPr>
        <w:spacing w:line="360" w:lineRule="auto"/>
        <w:ind w:firstLineChars="200" w:firstLine="480"/>
        <w:rPr>
          <w:sz w:val="24"/>
        </w:rPr>
      </w:pPr>
      <w:r w:rsidRPr="000068E7">
        <w:rPr>
          <w:sz w:val="24"/>
        </w:rPr>
        <w:t>根据图</w:t>
      </w:r>
      <w:r w:rsidR="00E8532C">
        <w:rPr>
          <w:rFonts w:hint="eastAsia"/>
          <w:sz w:val="24"/>
        </w:rPr>
        <w:t>5</w:t>
      </w:r>
      <w:r w:rsidRPr="000068E7">
        <w:rPr>
          <w:sz w:val="24"/>
        </w:rPr>
        <w:t>.1~</w:t>
      </w:r>
      <w:r w:rsidRPr="000068E7">
        <w:rPr>
          <w:sz w:val="24"/>
        </w:rPr>
        <w:t>图</w:t>
      </w:r>
      <w:r w:rsidR="00E8532C">
        <w:rPr>
          <w:rFonts w:hint="eastAsia"/>
          <w:sz w:val="24"/>
        </w:rPr>
        <w:t>5</w:t>
      </w:r>
      <w:r w:rsidRPr="000068E7">
        <w:rPr>
          <w:sz w:val="24"/>
        </w:rPr>
        <w:t>.5</w:t>
      </w:r>
      <w:r w:rsidRPr="000068E7">
        <w:rPr>
          <w:sz w:val="24"/>
        </w:rPr>
        <w:t>所示导叶、球阀</w:t>
      </w:r>
      <w:r>
        <w:rPr>
          <w:rFonts w:hint="eastAsia"/>
          <w:sz w:val="24"/>
        </w:rPr>
        <w:t>启</w:t>
      </w:r>
      <w:r w:rsidRPr="000068E7">
        <w:rPr>
          <w:sz w:val="24"/>
        </w:rPr>
        <w:t>闭规律，大波动计算结果如下：</w:t>
      </w:r>
    </w:p>
    <w:p w14:paraId="37EAE0B0" w14:textId="77777777" w:rsidR="00D05FC3" w:rsidRDefault="00D05FC3" w:rsidP="00D05FC3">
      <w:pPr>
        <w:jc w:val="center"/>
        <w:rPr>
          <w:b/>
        </w:rPr>
      </w:pPr>
      <w:r w:rsidRPr="000068E7">
        <w:rPr>
          <w:b/>
        </w:rPr>
        <w:t>表</w:t>
      </w:r>
      <w:r w:rsidR="00BA759D">
        <w:rPr>
          <w:rFonts w:hint="eastAsia"/>
          <w:b/>
        </w:rPr>
        <w:t>5</w:t>
      </w:r>
      <w:r w:rsidRPr="000068E7">
        <w:rPr>
          <w:b/>
        </w:rPr>
        <w:t>-</w:t>
      </w:r>
      <w:r w:rsidR="00DC3EC9">
        <w:rPr>
          <w:rFonts w:hint="eastAsia"/>
          <w:b/>
        </w:rPr>
        <w:t>9</w:t>
      </w:r>
      <w:r w:rsidRPr="000068E7">
        <w:rPr>
          <w:b/>
        </w:rPr>
        <w:t xml:space="preserve">   </w:t>
      </w:r>
      <w:r w:rsidR="00810940">
        <w:rPr>
          <w:rFonts w:hint="eastAsia"/>
          <w:b/>
        </w:rPr>
        <w:t>水轮机</w:t>
      </w:r>
      <w:r>
        <w:rPr>
          <w:rFonts w:hint="eastAsia"/>
          <w:b/>
        </w:rPr>
        <w:t>工况</w:t>
      </w:r>
      <w:r w:rsidRPr="000068E7">
        <w:rPr>
          <w:b/>
        </w:rPr>
        <w:t>大波动机组参数计算结果</w:t>
      </w:r>
    </w:p>
    <w:tbl>
      <w:tblPr>
        <w:tblStyle w:val="afff"/>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5"/>
        <w:gridCol w:w="2195"/>
        <w:gridCol w:w="826"/>
        <w:gridCol w:w="826"/>
        <w:gridCol w:w="826"/>
        <w:gridCol w:w="826"/>
        <w:gridCol w:w="826"/>
        <w:gridCol w:w="826"/>
        <w:gridCol w:w="826"/>
        <w:gridCol w:w="826"/>
      </w:tblGrid>
      <w:tr w:rsidR="00C176C7" w:rsidRPr="00C176C7" w14:paraId="42B81A90" w14:textId="77777777" w:rsidTr="00C176C7">
        <w:trPr>
          <w:trHeight w:val="255"/>
          <w:jc w:val="center"/>
        </w:trPr>
        <w:tc>
          <w:tcPr>
            <w:tcW w:w="825" w:type="dxa"/>
            <w:noWrap/>
            <w:vAlign w:val="center"/>
          </w:tcPr>
          <w:p w14:paraId="3976C0A4" w14:textId="0B11A72F" w:rsidR="00C176C7" w:rsidRPr="00C176C7" w:rsidRDefault="00C176C7" w:rsidP="00C176C7">
            <w:pPr>
              <w:jc w:val="center"/>
              <w:rPr>
                <w:sz w:val="18"/>
                <w:szCs w:val="18"/>
              </w:rPr>
            </w:pPr>
            <w:r w:rsidRPr="00C176C7">
              <w:rPr>
                <w:color w:val="000000"/>
                <w:kern w:val="0"/>
                <w:sz w:val="18"/>
                <w:szCs w:val="18"/>
              </w:rPr>
              <w:t>工况</w:t>
            </w:r>
          </w:p>
        </w:tc>
        <w:tc>
          <w:tcPr>
            <w:tcW w:w="2195" w:type="dxa"/>
            <w:noWrap/>
            <w:vAlign w:val="center"/>
          </w:tcPr>
          <w:p w14:paraId="1BC91DC2" w14:textId="3F476EDF" w:rsidR="00C176C7" w:rsidRPr="00C176C7" w:rsidRDefault="00C176C7" w:rsidP="00C176C7">
            <w:pPr>
              <w:jc w:val="center"/>
              <w:rPr>
                <w:sz w:val="18"/>
                <w:szCs w:val="18"/>
              </w:rPr>
            </w:pPr>
            <w:r w:rsidRPr="00C176C7">
              <w:rPr>
                <w:color w:val="000000"/>
                <w:kern w:val="0"/>
                <w:sz w:val="18"/>
                <w:szCs w:val="18"/>
              </w:rPr>
              <w:t>控制参数</w:t>
            </w:r>
          </w:p>
        </w:tc>
        <w:tc>
          <w:tcPr>
            <w:tcW w:w="826" w:type="dxa"/>
            <w:noWrap/>
            <w:vAlign w:val="center"/>
          </w:tcPr>
          <w:p w14:paraId="0D876E93" w14:textId="32752EB7" w:rsidR="00C176C7" w:rsidRPr="00C176C7" w:rsidRDefault="00C176C7" w:rsidP="00C176C7">
            <w:pPr>
              <w:jc w:val="center"/>
              <w:rPr>
                <w:sz w:val="18"/>
                <w:szCs w:val="18"/>
              </w:rPr>
            </w:pPr>
            <w:r w:rsidRPr="00C176C7">
              <w:rPr>
                <w:color w:val="000000"/>
                <w:kern w:val="0"/>
                <w:sz w:val="18"/>
                <w:szCs w:val="18"/>
              </w:rPr>
              <w:t>机组</w:t>
            </w:r>
          </w:p>
        </w:tc>
        <w:tc>
          <w:tcPr>
            <w:tcW w:w="826" w:type="dxa"/>
            <w:noWrap/>
            <w:vAlign w:val="center"/>
          </w:tcPr>
          <w:p w14:paraId="1FA9C1BD" w14:textId="548DE3D1" w:rsidR="00C176C7" w:rsidRPr="00C176C7" w:rsidRDefault="00C176C7" w:rsidP="00C176C7">
            <w:pPr>
              <w:jc w:val="center"/>
              <w:rPr>
                <w:sz w:val="18"/>
                <w:szCs w:val="18"/>
              </w:rPr>
            </w:pPr>
            <w:r w:rsidRPr="00C176C7">
              <w:rPr>
                <w:color w:val="000000"/>
                <w:kern w:val="0"/>
                <w:sz w:val="18"/>
                <w:szCs w:val="18"/>
              </w:rPr>
              <w:t>净水头</w:t>
            </w:r>
          </w:p>
        </w:tc>
        <w:tc>
          <w:tcPr>
            <w:tcW w:w="826" w:type="dxa"/>
            <w:noWrap/>
            <w:vAlign w:val="center"/>
          </w:tcPr>
          <w:p w14:paraId="4E7A3C50" w14:textId="6269B1C0" w:rsidR="00C176C7" w:rsidRPr="00C176C7" w:rsidRDefault="00C176C7" w:rsidP="00C176C7">
            <w:pPr>
              <w:jc w:val="center"/>
              <w:rPr>
                <w:sz w:val="18"/>
                <w:szCs w:val="18"/>
              </w:rPr>
            </w:pPr>
            <w:r w:rsidRPr="00C176C7">
              <w:rPr>
                <w:color w:val="000000"/>
                <w:kern w:val="0"/>
                <w:sz w:val="18"/>
                <w:szCs w:val="18"/>
              </w:rPr>
              <w:t>初始值</w:t>
            </w:r>
          </w:p>
        </w:tc>
        <w:tc>
          <w:tcPr>
            <w:tcW w:w="826" w:type="dxa"/>
            <w:noWrap/>
            <w:vAlign w:val="center"/>
          </w:tcPr>
          <w:p w14:paraId="42689BEF" w14:textId="0BD4F103" w:rsidR="00C176C7" w:rsidRPr="00C176C7" w:rsidRDefault="00C176C7" w:rsidP="00C176C7">
            <w:pPr>
              <w:jc w:val="center"/>
              <w:rPr>
                <w:sz w:val="18"/>
                <w:szCs w:val="18"/>
              </w:rPr>
            </w:pPr>
            <w:r w:rsidRPr="00C176C7">
              <w:rPr>
                <w:color w:val="000000"/>
                <w:kern w:val="0"/>
                <w:sz w:val="18"/>
                <w:szCs w:val="18"/>
              </w:rPr>
              <w:t>计算极值</w:t>
            </w:r>
          </w:p>
        </w:tc>
        <w:tc>
          <w:tcPr>
            <w:tcW w:w="826" w:type="dxa"/>
            <w:noWrap/>
            <w:vAlign w:val="center"/>
          </w:tcPr>
          <w:p w14:paraId="4232F59E" w14:textId="032EC6E7" w:rsidR="00C176C7" w:rsidRPr="00C176C7" w:rsidRDefault="00C176C7" w:rsidP="00C176C7">
            <w:pPr>
              <w:jc w:val="center"/>
              <w:rPr>
                <w:sz w:val="18"/>
                <w:szCs w:val="18"/>
              </w:rPr>
            </w:pPr>
            <w:r w:rsidRPr="00C176C7">
              <w:rPr>
                <w:color w:val="000000"/>
                <w:kern w:val="0"/>
                <w:sz w:val="18"/>
                <w:szCs w:val="18"/>
              </w:rPr>
              <w:t>极值发生时间</w:t>
            </w:r>
            <w:r w:rsidRPr="00C176C7">
              <w:rPr>
                <w:color w:val="000000"/>
                <w:kern w:val="0"/>
                <w:sz w:val="18"/>
                <w:szCs w:val="18"/>
              </w:rPr>
              <w:t>(s)</w:t>
            </w:r>
          </w:p>
        </w:tc>
        <w:tc>
          <w:tcPr>
            <w:tcW w:w="826" w:type="dxa"/>
            <w:noWrap/>
            <w:vAlign w:val="center"/>
          </w:tcPr>
          <w:p w14:paraId="3805876A" w14:textId="349131FC" w:rsidR="00C176C7" w:rsidRPr="00C176C7" w:rsidRDefault="00C176C7" w:rsidP="00C176C7">
            <w:pPr>
              <w:jc w:val="center"/>
              <w:rPr>
                <w:sz w:val="18"/>
                <w:szCs w:val="18"/>
              </w:rPr>
            </w:pPr>
            <w:r w:rsidRPr="00C176C7">
              <w:rPr>
                <w:color w:val="000000"/>
                <w:kern w:val="0"/>
                <w:sz w:val="18"/>
                <w:szCs w:val="18"/>
              </w:rPr>
              <w:t>压力脉动</w:t>
            </w:r>
            <w:r w:rsidRPr="00C176C7">
              <w:rPr>
                <w:color w:val="000000"/>
                <w:kern w:val="0"/>
                <w:sz w:val="18"/>
                <w:szCs w:val="18"/>
              </w:rPr>
              <w:t>(%)</w:t>
            </w:r>
          </w:p>
        </w:tc>
        <w:tc>
          <w:tcPr>
            <w:tcW w:w="826" w:type="dxa"/>
            <w:noWrap/>
            <w:vAlign w:val="center"/>
          </w:tcPr>
          <w:p w14:paraId="4728BF41" w14:textId="41374E84" w:rsidR="00C176C7" w:rsidRPr="00C176C7" w:rsidRDefault="00C176C7" w:rsidP="00C176C7">
            <w:pPr>
              <w:jc w:val="center"/>
              <w:rPr>
                <w:sz w:val="18"/>
                <w:szCs w:val="18"/>
              </w:rPr>
            </w:pPr>
            <w:r w:rsidRPr="00C176C7">
              <w:rPr>
                <w:color w:val="000000"/>
                <w:kern w:val="0"/>
                <w:sz w:val="18"/>
                <w:szCs w:val="18"/>
              </w:rPr>
              <w:t>计算误差</w:t>
            </w:r>
            <w:r w:rsidRPr="00C176C7">
              <w:rPr>
                <w:color w:val="000000"/>
                <w:kern w:val="0"/>
                <w:sz w:val="18"/>
                <w:szCs w:val="18"/>
              </w:rPr>
              <w:t>(%)</w:t>
            </w:r>
          </w:p>
        </w:tc>
        <w:tc>
          <w:tcPr>
            <w:tcW w:w="826" w:type="dxa"/>
            <w:noWrap/>
            <w:vAlign w:val="center"/>
          </w:tcPr>
          <w:p w14:paraId="013E00FA" w14:textId="01CBF0C1" w:rsidR="00C176C7" w:rsidRPr="00C176C7" w:rsidRDefault="00C176C7" w:rsidP="00C176C7">
            <w:pPr>
              <w:jc w:val="center"/>
              <w:rPr>
                <w:sz w:val="18"/>
                <w:szCs w:val="18"/>
              </w:rPr>
            </w:pPr>
            <w:r w:rsidRPr="00C176C7">
              <w:rPr>
                <w:color w:val="000000"/>
                <w:kern w:val="0"/>
                <w:sz w:val="18"/>
                <w:szCs w:val="18"/>
              </w:rPr>
              <w:t>修正值</w:t>
            </w:r>
          </w:p>
        </w:tc>
      </w:tr>
      <w:tr w:rsidR="00C176C7" w:rsidRPr="00C176C7" w14:paraId="65AA539B" w14:textId="77777777" w:rsidTr="00C176C7">
        <w:trPr>
          <w:trHeight w:val="255"/>
          <w:jc w:val="center"/>
        </w:trPr>
        <w:tc>
          <w:tcPr>
            <w:tcW w:w="825" w:type="dxa"/>
            <w:vMerge w:val="restart"/>
            <w:noWrap/>
            <w:vAlign w:val="center"/>
            <w:hideMark/>
          </w:tcPr>
          <w:p w14:paraId="5A2DB461" w14:textId="77777777" w:rsidR="00C176C7" w:rsidRPr="00C176C7" w:rsidRDefault="00C176C7" w:rsidP="00C176C7">
            <w:pPr>
              <w:jc w:val="center"/>
              <w:rPr>
                <w:sz w:val="18"/>
                <w:szCs w:val="18"/>
              </w:rPr>
            </w:pPr>
            <w:r w:rsidRPr="00C176C7">
              <w:rPr>
                <w:sz w:val="18"/>
                <w:szCs w:val="18"/>
              </w:rPr>
              <w:t>SJT1</w:t>
            </w:r>
          </w:p>
        </w:tc>
        <w:tc>
          <w:tcPr>
            <w:tcW w:w="2195" w:type="dxa"/>
            <w:vMerge w:val="restart"/>
            <w:noWrap/>
            <w:vAlign w:val="center"/>
            <w:hideMark/>
          </w:tcPr>
          <w:p w14:paraId="266DC714"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5C7B1BF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9EB9F93"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5F55BEFD"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778CE206" w14:textId="77777777" w:rsidR="00C176C7" w:rsidRPr="00C176C7" w:rsidRDefault="00C176C7" w:rsidP="00C176C7">
            <w:pPr>
              <w:jc w:val="center"/>
              <w:rPr>
                <w:sz w:val="18"/>
                <w:szCs w:val="18"/>
              </w:rPr>
            </w:pPr>
            <w:r w:rsidRPr="00C176C7">
              <w:rPr>
                <w:sz w:val="18"/>
                <w:szCs w:val="18"/>
              </w:rPr>
              <w:t>690.53</w:t>
            </w:r>
          </w:p>
        </w:tc>
        <w:tc>
          <w:tcPr>
            <w:tcW w:w="826" w:type="dxa"/>
            <w:noWrap/>
            <w:vAlign w:val="center"/>
            <w:hideMark/>
          </w:tcPr>
          <w:p w14:paraId="72C7F284" w14:textId="77777777" w:rsidR="00C176C7" w:rsidRPr="00C176C7" w:rsidRDefault="00C176C7" w:rsidP="00C176C7">
            <w:pPr>
              <w:jc w:val="center"/>
              <w:rPr>
                <w:sz w:val="18"/>
                <w:szCs w:val="18"/>
              </w:rPr>
            </w:pPr>
            <w:r w:rsidRPr="00C176C7">
              <w:rPr>
                <w:sz w:val="18"/>
                <w:szCs w:val="18"/>
              </w:rPr>
              <w:t>8.91</w:t>
            </w:r>
          </w:p>
        </w:tc>
        <w:tc>
          <w:tcPr>
            <w:tcW w:w="826" w:type="dxa"/>
            <w:noWrap/>
            <w:vAlign w:val="center"/>
            <w:hideMark/>
          </w:tcPr>
          <w:p w14:paraId="7BAFB95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F666DD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7918BBB" w14:textId="77777777" w:rsidR="00C176C7" w:rsidRPr="00C176C7" w:rsidRDefault="00C176C7" w:rsidP="00C176C7">
            <w:pPr>
              <w:jc w:val="center"/>
              <w:rPr>
                <w:sz w:val="18"/>
                <w:szCs w:val="18"/>
              </w:rPr>
            </w:pPr>
            <w:r w:rsidRPr="00C176C7">
              <w:rPr>
                <w:sz w:val="18"/>
                <w:szCs w:val="18"/>
              </w:rPr>
              <w:t>738.35</w:t>
            </w:r>
          </w:p>
        </w:tc>
      </w:tr>
      <w:tr w:rsidR="00C176C7" w:rsidRPr="00C176C7" w14:paraId="6CED43B1" w14:textId="77777777" w:rsidTr="00C176C7">
        <w:trPr>
          <w:trHeight w:val="255"/>
          <w:jc w:val="center"/>
        </w:trPr>
        <w:tc>
          <w:tcPr>
            <w:tcW w:w="825" w:type="dxa"/>
            <w:vMerge/>
            <w:vAlign w:val="center"/>
            <w:hideMark/>
          </w:tcPr>
          <w:p w14:paraId="525656DF" w14:textId="77777777" w:rsidR="00C176C7" w:rsidRPr="00C176C7" w:rsidRDefault="00C176C7" w:rsidP="00C176C7">
            <w:pPr>
              <w:jc w:val="center"/>
              <w:rPr>
                <w:sz w:val="18"/>
                <w:szCs w:val="18"/>
              </w:rPr>
            </w:pPr>
          </w:p>
        </w:tc>
        <w:tc>
          <w:tcPr>
            <w:tcW w:w="2195" w:type="dxa"/>
            <w:vMerge/>
            <w:vAlign w:val="center"/>
            <w:hideMark/>
          </w:tcPr>
          <w:p w14:paraId="554F82A0" w14:textId="77777777" w:rsidR="00C176C7" w:rsidRPr="00C176C7" w:rsidRDefault="00C176C7" w:rsidP="00C176C7">
            <w:pPr>
              <w:jc w:val="center"/>
              <w:rPr>
                <w:sz w:val="18"/>
                <w:szCs w:val="18"/>
              </w:rPr>
            </w:pPr>
          </w:p>
        </w:tc>
        <w:tc>
          <w:tcPr>
            <w:tcW w:w="826" w:type="dxa"/>
            <w:noWrap/>
            <w:vAlign w:val="center"/>
            <w:hideMark/>
          </w:tcPr>
          <w:p w14:paraId="6653174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AFFE5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26BE2940"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68415291" w14:textId="77777777" w:rsidR="00C176C7" w:rsidRPr="00C176C7" w:rsidRDefault="00C176C7" w:rsidP="00C176C7">
            <w:pPr>
              <w:jc w:val="center"/>
              <w:rPr>
                <w:sz w:val="18"/>
                <w:szCs w:val="18"/>
              </w:rPr>
            </w:pPr>
            <w:r w:rsidRPr="00C176C7">
              <w:rPr>
                <w:sz w:val="18"/>
                <w:szCs w:val="18"/>
              </w:rPr>
              <w:t>696.49</w:t>
            </w:r>
          </w:p>
        </w:tc>
        <w:tc>
          <w:tcPr>
            <w:tcW w:w="826" w:type="dxa"/>
            <w:noWrap/>
            <w:vAlign w:val="center"/>
            <w:hideMark/>
          </w:tcPr>
          <w:p w14:paraId="2D09681B"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5CEBAF1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8A8288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6274E22" w14:textId="77777777" w:rsidR="00C176C7" w:rsidRPr="00C176C7" w:rsidRDefault="00C176C7" w:rsidP="00C176C7">
            <w:pPr>
              <w:jc w:val="center"/>
              <w:rPr>
                <w:sz w:val="18"/>
                <w:szCs w:val="18"/>
              </w:rPr>
            </w:pPr>
            <w:r w:rsidRPr="00C176C7">
              <w:rPr>
                <w:sz w:val="18"/>
                <w:szCs w:val="18"/>
              </w:rPr>
              <w:t>745.12</w:t>
            </w:r>
          </w:p>
        </w:tc>
      </w:tr>
      <w:tr w:rsidR="00C176C7" w:rsidRPr="00C176C7" w14:paraId="2FC3A91C" w14:textId="77777777" w:rsidTr="00C176C7">
        <w:trPr>
          <w:trHeight w:val="255"/>
          <w:jc w:val="center"/>
        </w:trPr>
        <w:tc>
          <w:tcPr>
            <w:tcW w:w="825" w:type="dxa"/>
            <w:vMerge/>
            <w:vAlign w:val="center"/>
            <w:hideMark/>
          </w:tcPr>
          <w:p w14:paraId="654AD93B" w14:textId="77777777" w:rsidR="00C176C7" w:rsidRPr="00C176C7" w:rsidRDefault="00C176C7" w:rsidP="00C176C7">
            <w:pPr>
              <w:jc w:val="center"/>
              <w:rPr>
                <w:sz w:val="18"/>
                <w:szCs w:val="18"/>
              </w:rPr>
            </w:pPr>
          </w:p>
        </w:tc>
        <w:tc>
          <w:tcPr>
            <w:tcW w:w="2195" w:type="dxa"/>
            <w:vMerge/>
            <w:vAlign w:val="center"/>
            <w:hideMark/>
          </w:tcPr>
          <w:p w14:paraId="037C9710" w14:textId="77777777" w:rsidR="00C176C7" w:rsidRPr="00C176C7" w:rsidRDefault="00C176C7" w:rsidP="00C176C7">
            <w:pPr>
              <w:jc w:val="center"/>
              <w:rPr>
                <w:sz w:val="18"/>
                <w:szCs w:val="18"/>
              </w:rPr>
            </w:pPr>
          </w:p>
        </w:tc>
        <w:tc>
          <w:tcPr>
            <w:tcW w:w="826" w:type="dxa"/>
            <w:noWrap/>
            <w:vAlign w:val="center"/>
            <w:hideMark/>
          </w:tcPr>
          <w:p w14:paraId="5DBBE02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B924F59"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06FAB864"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5B808A80" w14:textId="77777777" w:rsidR="00C176C7" w:rsidRPr="00C176C7" w:rsidRDefault="00C176C7" w:rsidP="00C176C7">
            <w:pPr>
              <w:jc w:val="center"/>
              <w:rPr>
                <w:sz w:val="18"/>
                <w:szCs w:val="18"/>
              </w:rPr>
            </w:pPr>
            <w:r w:rsidRPr="00C176C7">
              <w:rPr>
                <w:sz w:val="18"/>
                <w:szCs w:val="18"/>
              </w:rPr>
              <w:t>702.17</w:t>
            </w:r>
          </w:p>
        </w:tc>
        <w:tc>
          <w:tcPr>
            <w:tcW w:w="826" w:type="dxa"/>
            <w:noWrap/>
            <w:vAlign w:val="center"/>
            <w:hideMark/>
          </w:tcPr>
          <w:p w14:paraId="6D4E36D9" w14:textId="77777777" w:rsidR="00C176C7" w:rsidRPr="00C176C7" w:rsidRDefault="00C176C7" w:rsidP="00C176C7">
            <w:pPr>
              <w:jc w:val="center"/>
              <w:rPr>
                <w:sz w:val="18"/>
                <w:szCs w:val="18"/>
              </w:rPr>
            </w:pPr>
            <w:r w:rsidRPr="00C176C7">
              <w:rPr>
                <w:sz w:val="18"/>
                <w:szCs w:val="18"/>
              </w:rPr>
              <w:t>8.93</w:t>
            </w:r>
          </w:p>
        </w:tc>
        <w:tc>
          <w:tcPr>
            <w:tcW w:w="826" w:type="dxa"/>
            <w:noWrap/>
            <w:vAlign w:val="center"/>
            <w:hideMark/>
          </w:tcPr>
          <w:p w14:paraId="6C9B27A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74E1A0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A48391C" w14:textId="77777777" w:rsidR="00C176C7" w:rsidRPr="00C176C7" w:rsidRDefault="00C176C7" w:rsidP="00C176C7">
            <w:pPr>
              <w:jc w:val="center"/>
              <w:rPr>
                <w:sz w:val="18"/>
                <w:szCs w:val="18"/>
              </w:rPr>
            </w:pPr>
            <w:r w:rsidRPr="00C176C7">
              <w:rPr>
                <w:sz w:val="18"/>
                <w:szCs w:val="18"/>
              </w:rPr>
              <w:t>751.58</w:t>
            </w:r>
          </w:p>
        </w:tc>
      </w:tr>
      <w:tr w:rsidR="00C176C7" w:rsidRPr="00C176C7" w14:paraId="2A5C31B9" w14:textId="77777777" w:rsidTr="00C176C7">
        <w:trPr>
          <w:trHeight w:val="255"/>
          <w:jc w:val="center"/>
        </w:trPr>
        <w:tc>
          <w:tcPr>
            <w:tcW w:w="825" w:type="dxa"/>
            <w:vMerge/>
            <w:vAlign w:val="center"/>
            <w:hideMark/>
          </w:tcPr>
          <w:p w14:paraId="003B6B05" w14:textId="77777777" w:rsidR="00C176C7" w:rsidRPr="00C176C7" w:rsidRDefault="00C176C7" w:rsidP="00C176C7">
            <w:pPr>
              <w:jc w:val="center"/>
              <w:rPr>
                <w:sz w:val="18"/>
                <w:szCs w:val="18"/>
              </w:rPr>
            </w:pPr>
          </w:p>
        </w:tc>
        <w:tc>
          <w:tcPr>
            <w:tcW w:w="2195" w:type="dxa"/>
            <w:vMerge w:val="restart"/>
            <w:noWrap/>
            <w:vAlign w:val="center"/>
            <w:hideMark/>
          </w:tcPr>
          <w:p w14:paraId="02855C1D"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512B67F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940C6D1"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517EDC9"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5209F1CA" w14:textId="77777777" w:rsidR="00C176C7" w:rsidRPr="00C176C7" w:rsidRDefault="00C176C7" w:rsidP="00C176C7">
            <w:pPr>
              <w:jc w:val="center"/>
              <w:rPr>
                <w:sz w:val="18"/>
                <w:szCs w:val="18"/>
              </w:rPr>
            </w:pPr>
            <w:r w:rsidRPr="00C176C7">
              <w:rPr>
                <w:sz w:val="18"/>
                <w:szCs w:val="18"/>
              </w:rPr>
              <w:t>702.17</w:t>
            </w:r>
          </w:p>
        </w:tc>
        <w:tc>
          <w:tcPr>
            <w:tcW w:w="826" w:type="dxa"/>
            <w:noWrap/>
            <w:vAlign w:val="center"/>
            <w:hideMark/>
          </w:tcPr>
          <w:p w14:paraId="628DADF2" w14:textId="77777777" w:rsidR="00C176C7" w:rsidRPr="00C176C7" w:rsidRDefault="00C176C7" w:rsidP="00C176C7">
            <w:pPr>
              <w:jc w:val="center"/>
              <w:rPr>
                <w:sz w:val="18"/>
                <w:szCs w:val="18"/>
              </w:rPr>
            </w:pPr>
            <w:r w:rsidRPr="00C176C7">
              <w:rPr>
                <w:sz w:val="18"/>
                <w:szCs w:val="18"/>
              </w:rPr>
              <w:t>8.94</w:t>
            </w:r>
          </w:p>
        </w:tc>
        <w:tc>
          <w:tcPr>
            <w:tcW w:w="826" w:type="dxa"/>
            <w:noWrap/>
            <w:vAlign w:val="center"/>
            <w:hideMark/>
          </w:tcPr>
          <w:p w14:paraId="7056F56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3115E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545560" w14:textId="77777777" w:rsidR="00C176C7" w:rsidRPr="00C176C7" w:rsidRDefault="00C176C7" w:rsidP="00C176C7">
            <w:pPr>
              <w:jc w:val="center"/>
              <w:rPr>
                <w:sz w:val="18"/>
                <w:szCs w:val="18"/>
              </w:rPr>
            </w:pPr>
            <w:r w:rsidRPr="00C176C7">
              <w:rPr>
                <w:sz w:val="18"/>
                <w:szCs w:val="18"/>
              </w:rPr>
              <w:t>751.90</w:t>
            </w:r>
          </w:p>
        </w:tc>
      </w:tr>
      <w:tr w:rsidR="00C176C7" w:rsidRPr="00C176C7" w14:paraId="2178D383" w14:textId="77777777" w:rsidTr="00C176C7">
        <w:trPr>
          <w:trHeight w:val="255"/>
          <w:jc w:val="center"/>
        </w:trPr>
        <w:tc>
          <w:tcPr>
            <w:tcW w:w="825" w:type="dxa"/>
            <w:vMerge/>
            <w:vAlign w:val="center"/>
            <w:hideMark/>
          </w:tcPr>
          <w:p w14:paraId="2DEC44A0" w14:textId="77777777" w:rsidR="00C176C7" w:rsidRPr="00C176C7" w:rsidRDefault="00C176C7" w:rsidP="00C176C7">
            <w:pPr>
              <w:jc w:val="center"/>
              <w:rPr>
                <w:sz w:val="18"/>
                <w:szCs w:val="18"/>
              </w:rPr>
            </w:pPr>
          </w:p>
        </w:tc>
        <w:tc>
          <w:tcPr>
            <w:tcW w:w="2195" w:type="dxa"/>
            <w:vMerge/>
            <w:vAlign w:val="center"/>
            <w:hideMark/>
          </w:tcPr>
          <w:p w14:paraId="5C116D5D" w14:textId="77777777" w:rsidR="00C176C7" w:rsidRPr="00C176C7" w:rsidRDefault="00C176C7" w:rsidP="00C176C7">
            <w:pPr>
              <w:jc w:val="center"/>
              <w:rPr>
                <w:sz w:val="18"/>
                <w:szCs w:val="18"/>
              </w:rPr>
            </w:pPr>
          </w:p>
        </w:tc>
        <w:tc>
          <w:tcPr>
            <w:tcW w:w="826" w:type="dxa"/>
            <w:noWrap/>
            <w:vAlign w:val="center"/>
            <w:hideMark/>
          </w:tcPr>
          <w:p w14:paraId="239D6E5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99DD19F"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67FA371"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49AE085B" w14:textId="77777777" w:rsidR="00C176C7" w:rsidRPr="00C176C7" w:rsidRDefault="00C176C7" w:rsidP="00C176C7">
            <w:pPr>
              <w:jc w:val="center"/>
              <w:rPr>
                <w:sz w:val="18"/>
                <w:szCs w:val="18"/>
              </w:rPr>
            </w:pPr>
            <w:r w:rsidRPr="00C176C7">
              <w:rPr>
                <w:sz w:val="18"/>
                <w:szCs w:val="18"/>
              </w:rPr>
              <w:t>696.49</w:t>
            </w:r>
          </w:p>
        </w:tc>
        <w:tc>
          <w:tcPr>
            <w:tcW w:w="826" w:type="dxa"/>
            <w:noWrap/>
            <w:vAlign w:val="center"/>
            <w:hideMark/>
          </w:tcPr>
          <w:p w14:paraId="348370E3"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318E888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418C1F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D6048A" w14:textId="77777777" w:rsidR="00C176C7" w:rsidRPr="00C176C7" w:rsidRDefault="00C176C7" w:rsidP="00C176C7">
            <w:pPr>
              <w:jc w:val="center"/>
              <w:rPr>
                <w:sz w:val="18"/>
                <w:szCs w:val="18"/>
              </w:rPr>
            </w:pPr>
            <w:r w:rsidRPr="00C176C7">
              <w:rPr>
                <w:sz w:val="18"/>
                <w:szCs w:val="18"/>
              </w:rPr>
              <w:t>745.62</w:t>
            </w:r>
          </w:p>
        </w:tc>
      </w:tr>
      <w:tr w:rsidR="00C176C7" w:rsidRPr="00C176C7" w14:paraId="4FAEB970" w14:textId="77777777" w:rsidTr="00C176C7">
        <w:trPr>
          <w:trHeight w:val="255"/>
          <w:jc w:val="center"/>
        </w:trPr>
        <w:tc>
          <w:tcPr>
            <w:tcW w:w="825" w:type="dxa"/>
            <w:vMerge/>
            <w:vAlign w:val="center"/>
            <w:hideMark/>
          </w:tcPr>
          <w:p w14:paraId="335716F7" w14:textId="77777777" w:rsidR="00C176C7" w:rsidRPr="00C176C7" w:rsidRDefault="00C176C7" w:rsidP="00C176C7">
            <w:pPr>
              <w:jc w:val="center"/>
              <w:rPr>
                <w:sz w:val="18"/>
                <w:szCs w:val="18"/>
              </w:rPr>
            </w:pPr>
          </w:p>
        </w:tc>
        <w:tc>
          <w:tcPr>
            <w:tcW w:w="2195" w:type="dxa"/>
            <w:vMerge/>
            <w:vAlign w:val="center"/>
            <w:hideMark/>
          </w:tcPr>
          <w:p w14:paraId="2F18DB6C" w14:textId="77777777" w:rsidR="00C176C7" w:rsidRPr="00C176C7" w:rsidRDefault="00C176C7" w:rsidP="00C176C7">
            <w:pPr>
              <w:jc w:val="center"/>
              <w:rPr>
                <w:sz w:val="18"/>
                <w:szCs w:val="18"/>
              </w:rPr>
            </w:pPr>
          </w:p>
        </w:tc>
        <w:tc>
          <w:tcPr>
            <w:tcW w:w="826" w:type="dxa"/>
            <w:noWrap/>
            <w:vAlign w:val="center"/>
            <w:hideMark/>
          </w:tcPr>
          <w:p w14:paraId="67A681F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9D4E8B9"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77F0F50B"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71F5A04D" w14:textId="77777777" w:rsidR="00C176C7" w:rsidRPr="00C176C7" w:rsidRDefault="00C176C7" w:rsidP="00C176C7">
            <w:pPr>
              <w:jc w:val="center"/>
              <w:rPr>
                <w:sz w:val="18"/>
                <w:szCs w:val="18"/>
              </w:rPr>
            </w:pPr>
            <w:r w:rsidRPr="00C176C7">
              <w:rPr>
                <w:sz w:val="18"/>
                <w:szCs w:val="18"/>
              </w:rPr>
              <w:t>690.53</w:t>
            </w:r>
          </w:p>
        </w:tc>
        <w:tc>
          <w:tcPr>
            <w:tcW w:w="826" w:type="dxa"/>
            <w:noWrap/>
            <w:vAlign w:val="center"/>
            <w:hideMark/>
          </w:tcPr>
          <w:p w14:paraId="7713AD2B" w14:textId="77777777" w:rsidR="00C176C7" w:rsidRPr="00C176C7" w:rsidRDefault="00C176C7" w:rsidP="00C176C7">
            <w:pPr>
              <w:jc w:val="center"/>
              <w:rPr>
                <w:sz w:val="18"/>
                <w:szCs w:val="18"/>
              </w:rPr>
            </w:pPr>
            <w:r w:rsidRPr="00C176C7">
              <w:rPr>
                <w:sz w:val="18"/>
                <w:szCs w:val="18"/>
              </w:rPr>
              <w:t>8.92</w:t>
            </w:r>
          </w:p>
        </w:tc>
        <w:tc>
          <w:tcPr>
            <w:tcW w:w="826" w:type="dxa"/>
            <w:noWrap/>
            <w:vAlign w:val="center"/>
            <w:hideMark/>
          </w:tcPr>
          <w:p w14:paraId="48E74CE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C7ECEC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CF885A" w14:textId="77777777" w:rsidR="00C176C7" w:rsidRPr="00C176C7" w:rsidRDefault="00C176C7" w:rsidP="00C176C7">
            <w:pPr>
              <w:jc w:val="center"/>
              <w:rPr>
                <w:sz w:val="18"/>
                <w:szCs w:val="18"/>
              </w:rPr>
            </w:pPr>
            <w:r w:rsidRPr="00C176C7">
              <w:rPr>
                <w:sz w:val="18"/>
                <w:szCs w:val="18"/>
              </w:rPr>
              <w:t>739.04</w:t>
            </w:r>
          </w:p>
        </w:tc>
      </w:tr>
      <w:tr w:rsidR="00C176C7" w:rsidRPr="00C176C7" w14:paraId="592059CA" w14:textId="77777777" w:rsidTr="00C176C7">
        <w:trPr>
          <w:trHeight w:val="255"/>
          <w:jc w:val="center"/>
        </w:trPr>
        <w:tc>
          <w:tcPr>
            <w:tcW w:w="825" w:type="dxa"/>
            <w:vMerge/>
            <w:vAlign w:val="center"/>
            <w:hideMark/>
          </w:tcPr>
          <w:p w14:paraId="7D0CE83B" w14:textId="77777777" w:rsidR="00C176C7" w:rsidRPr="00C176C7" w:rsidRDefault="00C176C7" w:rsidP="00C176C7">
            <w:pPr>
              <w:jc w:val="center"/>
              <w:rPr>
                <w:sz w:val="18"/>
                <w:szCs w:val="18"/>
              </w:rPr>
            </w:pPr>
          </w:p>
        </w:tc>
        <w:tc>
          <w:tcPr>
            <w:tcW w:w="2195" w:type="dxa"/>
            <w:vMerge w:val="restart"/>
            <w:noWrap/>
            <w:vAlign w:val="center"/>
            <w:hideMark/>
          </w:tcPr>
          <w:p w14:paraId="73362ADF"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017AE9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90A667"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34C79F5"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57EFB0DA" w14:textId="77777777" w:rsidR="00C176C7" w:rsidRPr="00C176C7" w:rsidRDefault="00C176C7" w:rsidP="00C176C7">
            <w:pPr>
              <w:jc w:val="center"/>
              <w:rPr>
                <w:sz w:val="18"/>
                <w:szCs w:val="18"/>
              </w:rPr>
            </w:pPr>
            <w:r w:rsidRPr="00C176C7">
              <w:rPr>
                <w:sz w:val="18"/>
                <w:szCs w:val="18"/>
              </w:rPr>
              <w:t>470.21</w:t>
            </w:r>
          </w:p>
        </w:tc>
        <w:tc>
          <w:tcPr>
            <w:tcW w:w="826" w:type="dxa"/>
            <w:noWrap/>
            <w:vAlign w:val="center"/>
            <w:hideMark/>
          </w:tcPr>
          <w:p w14:paraId="216076FC" w14:textId="77777777" w:rsidR="00C176C7" w:rsidRPr="00C176C7" w:rsidRDefault="00C176C7" w:rsidP="00C176C7">
            <w:pPr>
              <w:jc w:val="center"/>
              <w:rPr>
                <w:sz w:val="18"/>
                <w:szCs w:val="18"/>
              </w:rPr>
            </w:pPr>
            <w:r w:rsidRPr="00C176C7">
              <w:rPr>
                <w:sz w:val="18"/>
                <w:szCs w:val="18"/>
              </w:rPr>
              <w:t>15.7</w:t>
            </w:r>
          </w:p>
        </w:tc>
        <w:tc>
          <w:tcPr>
            <w:tcW w:w="826" w:type="dxa"/>
            <w:noWrap/>
            <w:vAlign w:val="center"/>
            <w:hideMark/>
          </w:tcPr>
          <w:p w14:paraId="0CC168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D5D7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A9B20D" w14:textId="77777777" w:rsidR="00C176C7" w:rsidRPr="00C176C7" w:rsidRDefault="00C176C7" w:rsidP="00C176C7">
            <w:pPr>
              <w:jc w:val="center"/>
              <w:rPr>
                <w:sz w:val="18"/>
                <w:szCs w:val="18"/>
              </w:rPr>
            </w:pPr>
            <w:r w:rsidRPr="00C176C7">
              <w:rPr>
                <w:sz w:val="18"/>
                <w:szCs w:val="18"/>
              </w:rPr>
              <w:t>470.21</w:t>
            </w:r>
          </w:p>
        </w:tc>
      </w:tr>
      <w:tr w:rsidR="00C176C7" w:rsidRPr="00C176C7" w14:paraId="44B6BCB0" w14:textId="77777777" w:rsidTr="00C176C7">
        <w:trPr>
          <w:trHeight w:val="255"/>
          <w:jc w:val="center"/>
        </w:trPr>
        <w:tc>
          <w:tcPr>
            <w:tcW w:w="825" w:type="dxa"/>
            <w:vMerge/>
            <w:vAlign w:val="center"/>
            <w:hideMark/>
          </w:tcPr>
          <w:p w14:paraId="492175A5" w14:textId="77777777" w:rsidR="00C176C7" w:rsidRPr="00C176C7" w:rsidRDefault="00C176C7" w:rsidP="00C176C7">
            <w:pPr>
              <w:jc w:val="center"/>
              <w:rPr>
                <w:sz w:val="18"/>
                <w:szCs w:val="18"/>
              </w:rPr>
            </w:pPr>
          </w:p>
        </w:tc>
        <w:tc>
          <w:tcPr>
            <w:tcW w:w="2195" w:type="dxa"/>
            <w:vMerge/>
            <w:vAlign w:val="center"/>
            <w:hideMark/>
          </w:tcPr>
          <w:p w14:paraId="23AB1DEC" w14:textId="77777777" w:rsidR="00C176C7" w:rsidRPr="00C176C7" w:rsidRDefault="00C176C7" w:rsidP="00C176C7">
            <w:pPr>
              <w:jc w:val="center"/>
              <w:rPr>
                <w:sz w:val="18"/>
                <w:szCs w:val="18"/>
              </w:rPr>
            </w:pPr>
          </w:p>
        </w:tc>
        <w:tc>
          <w:tcPr>
            <w:tcW w:w="826" w:type="dxa"/>
            <w:noWrap/>
            <w:vAlign w:val="center"/>
            <w:hideMark/>
          </w:tcPr>
          <w:p w14:paraId="76A7BE8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45FC9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43F71C52"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7A0640DD" w14:textId="77777777" w:rsidR="00C176C7" w:rsidRPr="00C176C7" w:rsidRDefault="00C176C7" w:rsidP="00C176C7">
            <w:pPr>
              <w:jc w:val="center"/>
              <w:rPr>
                <w:sz w:val="18"/>
                <w:szCs w:val="18"/>
              </w:rPr>
            </w:pPr>
            <w:r w:rsidRPr="00C176C7">
              <w:rPr>
                <w:sz w:val="18"/>
                <w:szCs w:val="18"/>
              </w:rPr>
              <w:t>479.72</w:t>
            </w:r>
          </w:p>
        </w:tc>
        <w:tc>
          <w:tcPr>
            <w:tcW w:w="826" w:type="dxa"/>
            <w:noWrap/>
            <w:vAlign w:val="center"/>
            <w:hideMark/>
          </w:tcPr>
          <w:p w14:paraId="5CF35EA3" w14:textId="77777777" w:rsidR="00C176C7" w:rsidRPr="00C176C7" w:rsidRDefault="00C176C7" w:rsidP="00C176C7">
            <w:pPr>
              <w:jc w:val="center"/>
              <w:rPr>
                <w:sz w:val="18"/>
                <w:szCs w:val="18"/>
              </w:rPr>
            </w:pPr>
            <w:r w:rsidRPr="00C176C7">
              <w:rPr>
                <w:sz w:val="18"/>
                <w:szCs w:val="18"/>
              </w:rPr>
              <w:t>15.51</w:t>
            </w:r>
          </w:p>
        </w:tc>
        <w:tc>
          <w:tcPr>
            <w:tcW w:w="826" w:type="dxa"/>
            <w:noWrap/>
            <w:vAlign w:val="center"/>
            <w:hideMark/>
          </w:tcPr>
          <w:p w14:paraId="7F8272E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7EB9A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A5C656" w14:textId="77777777" w:rsidR="00C176C7" w:rsidRPr="00C176C7" w:rsidRDefault="00C176C7" w:rsidP="00C176C7">
            <w:pPr>
              <w:jc w:val="center"/>
              <w:rPr>
                <w:sz w:val="18"/>
                <w:szCs w:val="18"/>
              </w:rPr>
            </w:pPr>
            <w:r w:rsidRPr="00C176C7">
              <w:rPr>
                <w:sz w:val="18"/>
                <w:szCs w:val="18"/>
              </w:rPr>
              <w:t>479.72</w:t>
            </w:r>
          </w:p>
        </w:tc>
      </w:tr>
      <w:tr w:rsidR="00C176C7" w:rsidRPr="00C176C7" w14:paraId="3D5790F4" w14:textId="77777777" w:rsidTr="00C176C7">
        <w:trPr>
          <w:trHeight w:val="255"/>
          <w:jc w:val="center"/>
        </w:trPr>
        <w:tc>
          <w:tcPr>
            <w:tcW w:w="825" w:type="dxa"/>
            <w:vMerge/>
            <w:vAlign w:val="center"/>
            <w:hideMark/>
          </w:tcPr>
          <w:p w14:paraId="3171980F" w14:textId="77777777" w:rsidR="00C176C7" w:rsidRPr="00C176C7" w:rsidRDefault="00C176C7" w:rsidP="00C176C7">
            <w:pPr>
              <w:jc w:val="center"/>
              <w:rPr>
                <w:sz w:val="18"/>
                <w:szCs w:val="18"/>
              </w:rPr>
            </w:pPr>
          </w:p>
        </w:tc>
        <w:tc>
          <w:tcPr>
            <w:tcW w:w="2195" w:type="dxa"/>
            <w:vMerge/>
            <w:vAlign w:val="center"/>
            <w:hideMark/>
          </w:tcPr>
          <w:p w14:paraId="6DE35568" w14:textId="77777777" w:rsidR="00C176C7" w:rsidRPr="00C176C7" w:rsidRDefault="00C176C7" w:rsidP="00C176C7">
            <w:pPr>
              <w:jc w:val="center"/>
              <w:rPr>
                <w:sz w:val="18"/>
                <w:szCs w:val="18"/>
              </w:rPr>
            </w:pPr>
          </w:p>
        </w:tc>
        <w:tc>
          <w:tcPr>
            <w:tcW w:w="826" w:type="dxa"/>
            <w:noWrap/>
            <w:vAlign w:val="center"/>
            <w:hideMark/>
          </w:tcPr>
          <w:p w14:paraId="45506E7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9A9C20A"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085BD12"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65B3214C" w14:textId="77777777" w:rsidR="00C176C7" w:rsidRPr="00C176C7" w:rsidRDefault="00C176C7" w:rsidP="00C176C7">
            <w:pPr>
              <w:jc w:val="center"/>
              <w:rPr>
                <w:sz w:val="18"/>
                <w:szCs w:val="18"/>
              </w:rPr>
            </w:pPr>
            <w:r w:rsidRPr="00C176C7">
              <w:rPr>
                <w:sz w:val="18"/>
                <w:szCs w:val="18"/>
              </w:rPr>
              <w:t>487.41</w:t>
            </w:r>
          </w:p>
        </w:tc>
        <w:tc>
          <w:tcPr>
            <w:tcW w:w="826" w:type="dxa"/>
            <w:noWrap/>
            <w:vAlign w:val="center"/>
            <w:hideMark/>
          </w:tcPr>
          <w:p w14:paraId="24113E92" w14:textId="77777777" w:rsidR="00C176C7" w:rsidRPr="00C176C7" w:rsidRDefault="00C176C7" w:rsidP="00C176C7">
            <w:pPr>
              <w:jc w:val="center"/>
              <w:rPr>
                <w:sz w:val="18"/>
                <w:szCs w:val="18"/>
              </w:rPr>
            </w:pPr>
            <w:r w:rsidRPr="00C176C7">
              <w:rPr>
                <w:sz w:val="18"/>
                <w:szCs w:val="18"/>
              </w:rPr>
              <w:t>15.53</w:t>
            </w:r>
          </w:p>
        </w:tc>
        <w:tc>
          <w:tcPr>
            <w:tcW w:w="826" w:type="dxa"/>
            <w:noWrap/>
            <w:vAlign w:val="center"/>
            <w:hideMark/>
          </w:tcPr>
          <w:p w14:paraId="449A38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B70182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5B7300" w14:textId="77777777" w:rsidR="00C176C7" w:rsidRPr="00C176C7" w:rsidRDefault="00C176C7" w:rsidP="00C176C7">
            <w:pPr>
              <w:jc w:val="center"/>
              <w:rPr>
                <w:sz w:val="18"/>
                <w:szCs w:val="18"/>
              </w:rPr>
            </w:pPr>
            <w:r w:rsidRPr="00C176C7">
              <w:rPr>
                <w:sz w:val="18"/>
                <w:szCs w:val="18"/>
              </w:rPr>
              <w:t>487.41</w:t>
            </w:r>
          </w:p>
        </w:tc>
      </w:tr>
      <w:tr w:rsidR="00C176C7" w:rsidRPr="00C176C7" w14:paraId="02AA1789" w14:textId="77777777" w:rsidTr="00C176C7">
        <w:trPr>
          <w:trHeight w:val="255"/>
          <w:jc w:val="center"/>
        </w:trPr>
        <w:tc>
          <w:tcPr>
            <w:tcW w:w="825" w:type="dxa"/>
            <w:vMerge/>
            <w:vAlign w:val="center"/>
            <w:hideMark/>
          </w:tcPr>
          <w:p w14:paraId="6360C531" w14:textId="77777777" w:rsidR="00C176C7" w:rsidRPr="00C176C7" w:rsidRDefault="00C176C7" w:rsidP="00C176C7">
            <w:pPr>
              <w:jc w:val="center"/>
              <w:rPr>
                <w:sz w:val="18"/>
                <w:szCs w:val="18"/>
              </w:rPr>
            </w:pPr>
          </w:p>
        </w:tc>
        <w:tc>
          <w:tcPr>
            <w:tcW w:w="2195" w:type="dxa"/>
            <w:vMerge w:val="restart"/>
            <w:noWrap/>
            <w:vAlign w:val="center"/>
            <w:hideMark/>
          </w:tcPr>
          <w:p w14:paraId="1279DFDD"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88DECD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C2C500"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60C57E1"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52944C7F" w14:textId="77777777" w:rsidR="00C176C7" w:rsidRPr="00C176C7" w:rsidRDefault="00C176C7" w:rsidP="00C176C7">
            <w:pPr>
              <w:jc w:val="center"/>
              <w:rPr>
                <w:sz w:val="18"/>
                <w:szCs w:val="18"/>
              </w:rPr>
            </w:pPr>
            <w:r w:rsidRPr="00C176C7">
              <w:rPr>
                <w:sz w:val="18"/>
                <w:szCs w:val="18"/>
              </w:rPr>
              <w:t>90.59</w:t>
            </w:r>
          </w:p>
        </w:tc>
        <w:tc>
          <w:tcPr>
            <w:tcW w:w="826" w:type="dxa"/>
            <w:noWrap/>
            <w:vAlign w:val="center"/>
            <w:hideMark/>
          </w:tcPr>
          <w:p w14:paraId="1E47846C" w14:textId="77777777" w:rsidR="00C176C7" w:rsidRPr="00C176C7" w:rsidRDefault="00C176C7" w:rsidP="00C176C7">
            <w:pPr>
              <w:jc w:val="center"/>
              <w:rPr>
                <w:sz w:val="18"/>
                <w:szCs w:val="18"/>
              </w:rPr>
            </w:pPr>
            <w:r w:rsidRPr="00C176C7">
              <w:rPr>
                <w:sz w:val="18"/>
                <w:szCs w:val="18"/>
              </w:rPr>
              <w:t>93.38</w:t>
            </w:r>
          </w:p>
        </w:tc>
        <w:tc>
          <w:tcPr>
            <w:tcW w:w="826" w:type="dxa"/>
            <w:noWrap/>
            <w:vAlign w:val="center"/>
            <w:hideMark/>
          </w:tcPr>
          <w:p w14:paraId="38AFE6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259AC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AEF2EB" w14:textId="77777777" w:rsidR="00C176C7" w:rsidRPr="00C176C7" w:rsidRDefault="00C176C7" w:rsidP="00C176C7">
            <w:pPr>
              <w:jc w:val="center"/>
              <w:rPr>
                <w:sz w:val="18"/>
                <w:szCs w:val="18"/>
              </w:rPr>
            </w:pPr>
            <w:r w:rsidRPr="00C176C7">
              <w:rPr>
                <w:sz w:val="18"/>
                <w:szCs w:val="18"/>
              </w:rPr>
              <w:t>90.59</w:t>
            </w:r>
          </w:p>
        </w:tc>
      </w:tr>
      <w:tr w:rsidR="00C176C7" w:rsidRPr="00C176C7" w14:paraId="0D4D4307" w14:textId="77777777" w:rsidTr="00C176C7">
        <w:trPr>
          <w:trHeight w:val="255"/>
          <w:jc w:val="center"/>
        </w:trPr>
        <w:tc>
          <w:tcPr>
            <w:tcW w:w="825" w:type="dxa"/>
            <w:vMerge/>
            <w:vAlign w:val="center"/>
            <w:hideMark/>
          </w:tcPr>
          <w:p w14:paraId="5255A77A" w14:textId="77777777" w:rsidR="00C176C7" w:rsidRPr="00C176C7" w:rsidRDefault="00C176C7" w:rsidP="00C176C7">
            <w:pPr>
              <w:jc w:val="center"/>
              <w:rPr>
                <w:sz w:val="18"/>
                <w:szCs w:val="18"/>
              </w:rPr>
            </w:pPr>
          </w:p>
        </w:tc>
        <w:tc>
          <w:tcPr>
            <w:tcW w:w="2195" w:type="dxa"/>
            <w:vMerge/>
            <w:vAlign w:val="center"/>
            <w:hideMark/>
          </w:tcPr>
          <w:p w14:paraId="3B06E2D1" w14:textId="77777777" w:rsidR="00C176C7" w:rsidRPr="00C176C7" w:rsidRDefault="00C176C7" w:rsidP="00C176C7">
            <w:pPr>
              <w:jc w:val="center"/>
              <w:rPr>
                <w:sz w:val="18"/>
                <w:szCs w:val="18"/>
              </w:rPr>
            </w:pPr>
          </w:p>
        </w:tc>
        <w:tc>
          <w:tcPr>
            <w:tcW w:w="826" w:type="dxa"/>
            <w:noWrap/>
            <w:vAlign w:val="center"/>
            <w:hideMark/>
          </w:tcPr>
          <w:p w14:paraId="1238413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329E9C4"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49F9CC6F"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0F249C10" w14:textId="77777777" w:rsidR="00C176C7" w:rsidRPr="00C176C7" w:rsidRDefault="00C176C7" w:rsidP="00C176C7">
            <w:pPr>
              <w:jc w:val="center"/>
              <w:rPr>
                <w:sz w:val="18"/>
                <w:szCs w:val="18"/>
              </w:rPr>
            </w:pPr>
            <w:r w:rsidRPr="00C176C7">
              <w:rPr>
                <w:sz w:val="18"/>
                <w:szCs w:val="18"/>
              </w:rPr>
              <w:t>91.79</w:t>
            </w:r>
          </w:p>
        </w:tc>
        <w:tc>
          <w:tcPr>
            <w:tcW w:w="826" w:type="dxa"/>
            <w:noWrap/>
            <w:vAlign w:val="center"/>
            <w:hideMark/>
          </w:tcPr>
          <w:p w14:paraId="0A83CE35" w14:textId="77777777" w:rsidR="00C176C7" w:rsidRPr="00C176C7" w:rsidRDefault="00C176C7" w:rsidP="00C176C7">
            <w:pPr>
              <w:jc w:val="center"/>
              <w:rPr>
                <w:sz w:val="18"/>
                <w:szCs w:val="18"/>
              </w:rPr>
            </w:pPr>
            <w:r w:rsidRPr="00C176C7">
              <w:rPr>
                <w:sz w:val="18"/>
                <w:szCs w:val="18"/>
              </w:rPr>
              <w:t>15.09</w:t>
            </w:r>
          </w:p>
        </w:tc>
        <w:tc>
          <w:tcPr>
            <w:tcW w:w="826" w:type="dxa"/>
            <w:noWrap/>
            <w:vAlign w:val="center"/>
            <w:hideMark/>
          </w:tcPr>
          <w:p w14:paraId="7D8A8A2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E34E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592E2D" w14:textId="77777777" w:rsidR="00C176C7" w:rsidRPr="00C176C7" w:rsidRDefault="00C176C7" w:rsidP="00C176C7">
            <w:pPr>
              <w:jc w:val="center"/>
              <w:rPr>
                <w:sz w:val="18"/>
                <w:szCs w:val="18"/>
              </w:rPr>
            </w:pPr>
            <w:r w:rsidRPr="00C176C7">
              <w:rPr>
                <w:sz w:val="18"/>
                <w:szCs w:val="18"/>
              </w:rPr>
              <w:t>91.79</w:t>
            </w:r>
          </w:p>
        </w:tc>
      </w:tr>
      <w:tr w:rsidR="00C176C7" w:rsidRPr="00C176C7" w14:paraId="0F0BC8F1" w14:textId="77777777" w:rsidTr="00C176C7">
        <w:trPr>
          <w:trHeight w:val="255"/>
          <w:jc w:val="center"/>
        </w:trPr>
        <w:tc>
          <w:tcPr>
            <w:tcW w:w="825" w:type="dxa"/>
            <w:vMerge/>
            <w:vAlign w:val="center"/>
            <w:hideMark/>
          </w:tcPr>
          <w:p w14:paraId="68110C60" w14:textId="77777777" w:rsidR="00C176C7" w:rsidRPr="00C176C7" w:rsidRDefault="00C176C7" w:rsidP="00C176C7">
            <w:pPr>
              <w:jc w:val="center"/>
              <w:rPr>
                <w:sz w:val="18"/>
                <w:szCs w:val="18"/>
              </w:rPr>
            </w:pPr>
          </w:p>
        </w:tc>
        <w:tc>
          <w:tcPr>
            <w:tcW w:w="2195" w:type="dxa"/>
            <w:vMerge/>
            <w:vAlign w:val="center"/>
            <w:hideMark/>
          </w:tcPr>
          <w:p w14:paraId="7114BEDA" w14:textId="77777777" w:rsidR="00C176C7" w:rsidRPr="00C176C7" w:rsidRDefault="00C176C7" w:rsidP="00C176C7">
            <w:pPr>
              <w:jc w:val="center"/>
              <w:rPr>
                <w:sz w:val="18"/>
                <w:szCs w:val="18"/>
              </w:rPr>
            </w:pPr>
          </w:p>
        </w:tc>
        <w:tc>
          <w:tcPr>
            <w:tcW w:w="826" w:type="dxa"/>
            <w:noWrap/>
            <w:vAlign w:val="center"/>
            <w:hideMark/>
          </w:tcPr>
          <w:p w14:paraId="43EA945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94919FC"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4768641"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72093DCF" w14:textId="77777777" w:rsidR="00C176C7" w:rsidRPr="00C176C7" w:rsidRDefault="00C176C7" w:rsidP="00C176C7">
            <w:pPr>
              <w:jc w:val="center"/>
              <w:rPr>
                <w:sz w:val="18"/>
                <w:szCs w:val="18"/>
              </w:rPr>
            </w:pPr>
            <w:r w:rsidRPr="00C176C7">
              <w:rPr>
                <w:sz w:val="18"/>
                <w:szCs w:val="18"/>
              </w:rPr>
              <w:t>92.09</w:t>
            </w:r>
          </w:p>
        </w:tc>
        <w:tc>
          <w:tcPr>
            <w:tcW w:w="826" w:type="dxa"/>
            <w:noWrap/>
            <w:vAlign w:val="center"/>
            <w:hideMark/>
          </w:tcPr>
          <w:p w14:paraId="67951200" w14:textId="77777777" w:rsidR="00C176C7" w:rsidRPr="00C176C7" w:rsidRDefault="00C176C7" w:rsidP="00C176C7">
            <w:pPr>
              <w:jc w:val="center"/>
              <w:rPr>
                <w:sz w:val="18"/>
                <w:szCs w:val="18"/>
              </w:rPr>
            </w:pPr>
            <w:r w:rsidRPr="00C176C7">
              <w:rPr>
                <w:sz w:val="18"/>
                <w:szCs w:val="18"/>
              </w:rPr>
              <w:t>15.08</w:t>
            </w:r>
          </w:p>
        </w:tc>
        <w:tc>
          <w:tcPr>
            <w:tcW w:w="826" w:type="dxa"/>
            <w:noWrap/>
            <w:vAlign w:val="center"/>
            <w:hideMark/>
          </w:tcPr>
          <w:p w14:paraId="5CE088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D2422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41DEC4" w14:textId="77777777" w:rsidR="00C176C7" w:rsidRPr="00C176C7" w:rsidRDefault="00C176C7" w:rsidP="00C176C7">
            <w:pPr>
              <w:jc w:val="center"/>
              <w:rPr>
                <w:sz w:val="18"/>
                <w:szCs w:val="18"/>
              </w:rPr>
            </w:pPr>
            <w:r w:rsidRPr="00C176C7">
              <w:rPr>
                <w:sz w:val="18"/>
                <w:szCs w:val="18"/>
              </w:rPr>
              <w:t>92.09</w:t>
            </w:r>
          </w:p>
        </w:tc>
      </w:tr>
      <w:tr w:rsidR="00C176C7" w:rsidRPr="00C176C7" w14:paraId="594E43B3" w14:textId="77777777" w:rsidTr="00C176C7">
        <w:trPr>
          <w:trHeight w:val="255"/>
          <w:jc w:val="center"/>
        </w:trPr>
        <w:tc>
          <w:tcPr>
            <w:tcW w:w="825" w:type="dxa"/>
            <w:vMerge/>
            <w:vAlign w:val="center"/>
            <w:hideMark/>
          </w:tcPr>
          <w:p w14:paraId="522880D1" w14:textId="77777777" w:rsidR="00C176C7" w:rsidRPr="00C176C7" w:rsidRDefault="00C176C7" w:rsidP="00C176C7">
            <w:pPr>
              <w:jc w:val="center"/>
              <w:rPr>
                <w:sz w:val="18"/>
                <w:szCs w:val="18"/>
              </w:rPr>
            </w:pPr>
          </w:p>
        </w:tc>
        <w:tc>
          <w:tcPr>
            <w:tcW w:w="2195" w:type="dxa"/>
            <w:vMerge w:val="restart"/>
            <w:noWrap/>
            <w:vAlign w:val="center"/>
            <w:hideMark/>
          </w:tcPr>
          <w:p w14:paraId="76E2C5C3"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4C9C2F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B4AA5E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9CB4CBB"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074B9C98" w14:textId="77777777" w:rsidR="00C176C7" w:rsidRPr="00C176C7" w:rsidRDefault="00C176C7" w:rsidP="00C176C7">
            <w:pPr>
              <w:jc w:val="center"/>
              <w:rPr>
                <w:sz w:val="18"/>
                <w:szCs w:val="18"/>
              </w:rPr>
            </w:pPr>
            <w:r w:rsidRPr="00C176C7">
              <w:rPr>
                <w:sz w:val="18"/>
                <w:szCs w:val="18"/>
              </w:rPr>
              <w:t>47.58</w:t>
            </w:r>
          </w:p>
        </w:tc>
        <w:tc>
          <w:tcPr>
            <w:tcW w:w="826" w:type="dxa"/>
            <w:noWrap/>
            <w:vAlign w:val="center"/>
            <w:hideMark/>
          </w:tcPr>
          <w:p w14:paraId="7AC33407" w14:textId="77777777" w:rsidR="00C176C7" w:rsidRPr="00C176C7" w:rsidRDefault="00C176C7" w:rsidP="00C176C7">
            <w:pPr>
              <w:jc w:val="center"/>
              <w:rPr>
                <w:sz w:val="18"/>
                <w:szCs w:val="18"/>
              </w:rPr>
            </w:pPr>
            <w:r w:rsidRPr="00C176C7">
              <w:rPr>
                <w:sz w:val="18"/>
                <w:szCs w:val="18"/>
              </w:rPr>
              <w:t>8.45</w:t>
            </w:r>
          </w:p>
        </w:tc>
        <w:tc>
          <w:tcPr>
            <w:tcW w:w="826" w:type="dxa"/>
            <w:noWrap/>
            <w:vAlign w:val="center"/>
            <w:hideMark/>
          </w:tcPr>
          <w:p w14:paraId="2DAFF55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262F92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9FDD12B" w14:textId="77777777" w:rsidR="00C176C7" w:rsidRPr="00C176C7" w:rsidRDefault="00C176C7" w:rsidP="00C176C7">
            <w:pPr>
              <w:jc w:val="center"/>
              <w:rPr>
                <w:sz w:val="18"/>
                <w:szCs w:val="18"/>
              </w:rPr>
            </w:pPr>
            <w:r w:rsidRPr="00C176C7">
              <w:rPr>
                <w:sz w:val="18"/>
                <w:szCs w:val="18"/>
              </w:rPr>
              <w:t>29.31</w:t>
            </w:r>
          </w:p>
        </w:tc>
      </w:tr>
      <w:tr w:rsidR="00C176C7" w:rsidRPr="00C176C7" w14:paraId="77308E4A" w14:textId="77777777" w:rsidTr="00C176C7">
        <w:trPr>
          <w:trHeight w:val="255"/>
          <w:jc w:val="center"/>
        </w:trPr>
        <w:tc>
          <w:tcPr>
            <w:tcW w:w="825" w:type="dxa"/>
            <w:vMerge/>
            <w:vAlign w:val="center"/>
            <w:hideMark/>
          </w:tcPr>
          <w:p w14:paraId="2A880524" w14:textId="77777777" w:rsidR="00C176C7" w:rsidRPr="00C176C7" w:rsidRDefault="00C176C7" w:rsidP="00C176C7">
            <w:pPr>
              <w:jc w:val="center"/>
              <w:rPr>
                <w:sz w:val="18"/>
                <w:szCs w:val="18"/>
              </w:rPr>
            </w:pPr>
          </w:p>
        </w:tc>
        <w:tc>
          <w:tcPr>
            <w:tcW w:w="2195" w:type="dxa"/>
            <w:vMerge/>
            <w:vAlign w:val="center"/>
            <w:hideMark/>
          </w:tcPr>
          <w:p w14:paraId="3F3A0B1F" w14:textId="77777777" w:rsidR="00C176C7" w:rsidRPr="00C176C7" w:rsidRDefault="00C176C7" w:rsidP="00C176C7">
            <w:pPr>
              <w:jc w:val="center"/>
              <w:rPr>
                <w:sz w:val="18"/>
                <w:szCs w:val="18"/>
              </w:rPr>
            </w:pPr>
          </w:p>
        </w:tc>
        <w:tc>
          <w:tcPr>
            <w:tcW w:w="826" w:type="dxa"/>
            <w:noWrap/>
            <w:vAlign w:val="center"/>
            <w:hideMark/>
          </w:tcPr>
          <w:p w14:paraId="30C9845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DE6126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E5C1637"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6DCD02EF" w14:textId="77777777" w:rsidR="00C176C7" w:rsidRPr="00C176C7" w:rsidRDefault="00C176C7" w:rsidP="00C176C7">
            <w:pPr>
              <w:jc w:val="center"/>
              <w:rPr>
                <w:sz w:val="18"/>
                <w:szCs w:val="18"/>
              </w:rPr>
            </w:pPr>
            <w:r w:rsidRPr="00C176C7">
              <w:rPr>
                <w:sz w:val="18"/>
                <w:szCs w:val="18"/>
              </w:rPr>
              <w:t>45.46</w:t>
            </w:r>
          </w:p>
        </w:tc>
        <w:tc>
          <w:tcPr>
            <w:tcW w:w="826" w:type="dxa"/>
            <w:noWrap/>
            <w:vAlign w:val="center"/>
            <w:hideMark/>
          </w:tcPr>
          <w:p w14:paraId="6CF68B8C"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49547C7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93785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2064FCE" w14:textId="77777777" w:rsidR="00C176C7" w:rsidRPr="00C176C7" w:rsidRDefault="00C176C7" w:rsidP="00C176C7">
            <w:pPr>
              <w:jc w:val="center"/>
              <w:rPr>
                <w:sz w:val="18"/>
                <w:szCs w:val="18"/>
              </w:rPr>
            </w:pPr>
            <w:r w:rsidRPr="00C176C7">
              <w:rPr>
                <w:sz w:val="18"/>
                <w:szCs w:val="18"/>
              </w:rPr>
              <w:t>26.94</w:t>
            </w:r>
          </w:p>
        </w:tc>
      </w:tr>
      <w:tr w:rsidR="00C176C7" w:rsidRPr="00C176C7" w14:paraId="79F2D069" w14:textId="77777777" w:rsidTr="00C176C7">
        <w:trPr>
          <w:trHeight w:val="255"/>
          <w:jc w:val="center"/>
        </w:trPr>
        <w:tc>
          <w:tcPr>
            <w:tcW w:w="825" w:type="dxa"/>
            <w:vMerge/>
            <w:vAlign w:val="center"/>
            <w:hideMark/>
          </w:tcPr>
          <w:p w14:paraId="1CCFA1D9" w14:textId="77777777" w:rsidR="00C176C7" w:rsidRPr="00C176C7" w:rsidRDefault="00C176C7" w:rsidP="00C176C7">
            <w:pPr>
              <w:jc w:val="center"/>
              <w:rPr>
                <w:sz w:val="18"/>
                <w:szCs w:val="18"/>
              </w:rPr>
            </w:pPr>
          </w:p>
        </w:tc>
        <w:tc>
          <w:tcPr>
            <w:tcW w:w="2195" w:type="dxa"/>
            <w:vMerge/>
            <w:vAlign w:val="center"/>
            <w:hideMark/>
          </w:tcPr>
          <w:p w14:paraId="6480CA23" w14:textId="77777777" w:rsidR="00C176C7" w:rsidRPr="00C176C7" w:rsidRDefault="00C176C7" w:rsidP="00C176C7">
            <w:pPr>
              <w:jc w:val="center"/>
              <w:rPr>
                <w:sz w:val="18"/>
                <w:szCs w:val="18"/>
              </w:rPr>
            </w:pPr>
          </w:p>
        </w:tc>
        <w:tc>
          <w:tcPr>
            <w:tcW w:w="826" w:type="dxa"/>
            <w:noWrap/>
            <w:vAlign w:val="center"/>
            <w:hideMark/>
          </w:tcPr>
          <w:p w14:paraId="3BD7856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6263881"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13529684"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6264FDC6" w14:textId="77777777" w:rsidR="00C176C7" w:rsidRPr="00C176C7" w:rsidRDefault="00C176C7" w:rsidP="00C176C7">
            <w:pPr>
              <w:jc w:val="center"/>
              <w:rPr>
                <w:sz w:val="18"/>
                <w:szCs w:val="18"/>
              </w:rPr>
            </w:pPr>
            <w:r w:rsidRPr="00C176C7">
              <w:rPr>
                <w:sz w:val="18"/>
                <w:szCs w:val="18"/>
              </w:rPr>
              <w:t>42.89</w:t>
            </w:r>
          </w:p>
        </w:tc>
        <w:tc>
          <w:tcPr>
            <w:tcW w:w="826" w:type="dxa"/>
            <w:noWrap/>
            <w:vAlign w:val="center"/>
            <w:hideMark/>
          </w:tcPr>
          <w:p w14:paraId="57687B21"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5E4897E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1F8368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A4FFEE7" w14:textId="77777777" w:rsidR="00C176C7" w:rsidRPr="00C176C7" w:rsidRDefault="00C176C7" w:rsidP="00C176C7">
            <w:pPr>
              <w:jc w:val="center"/>
              <w:rPr>
                <w:sz w:val="18"/>
                <w:szCs w:val="18"/>
              </w:rPr>
            </w:pPr>
            <w:r w:rsidRPr="00C176C7">
              <w:rPr>
                <w:sz w:val="18"/>
                <w:szCs w:val="18"/>
              </w:rPr>
              <w:t>24.07</w:t>
            </w:r>
          </w:p>
        </w:tc>
      </w:tr>
      <w:tr w:rsidR="00C176C7" w:rsidRPr="00C176C7" w14:paraId="0F783DAA" w14:textId="77777777" w:rsidTr="00C176C7">
        <w:trPr>
          <w:trHeight w:val="255"/>
          <w:jc w:val="center"/>
        </w:trPr>
        <w:tc>
          <w:tcPr>
            <w:tcW w:w="825" w:type="dxa"/>
            <w:vMerge/>
            <w:vAlign w:val="center"/>
            <w:hideMark/>
          </w:tcPr>
          <w:p w14:paraId="73324CF2" w14:textId="77777777" w:rsidR="00C176C7" w:rsidRPr="00C176C7" w:rsidRDefault="00C176C7" w:rsidP="00C176C7">
            <w:pPr>
              <w:jc w:val="center"/>
              <w:rPr>
                <w:sz w:val="18"/>
                <w:szCs w:val="18"/>
              </w:rPr>
            </w:pPr>
          </w:p>
        </w:tc>
        <w:tc>
          <w:tcPr>
            <w:tcW w:w="2195" w:type="dxa"/>
            <w:vMerge w:val="restart"/>
            <w:noWrap/>
            <w:vAlign w:val="center"/>
            <w:hideMark/>
          </w:tcPr>
          <w:p w14:paraId="6BBEC30B"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04D62D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3D50CCD"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F58C74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BE1A81D" w14:textId="77777777" w:rsidR="00C176C7" w:rsidRPr="00C176C7" w:rsidRDefault="00C176C7" w:rsidP="00C176C7">
            <w:pPr>
              <w:jc w:val="center"/>
              <w:rPr>
                <w:sz w:val="18"/>
                <w:szCs w:val="18"/>
              </w:rPr>
            </w:pPr>
            <w:r w:rsidRPr="00C176C7">
              <w:rPr>
                <w:sz w:val="18"/>
                <w:szCs w:val="18"/>
              </w:rPr>
              <w:t>591.33</w:t>
            </w:r>
          </w:p>
        </w:tc>
        <w:tc>
          <w:tcPr>
            <w:tcW w:w="826" w:type="dxa"/>
            <w:noWrap/>
            <w:vAlign w:val="center"/>
            <w:hideMark/>
          </w:tcPr>
          <w:p w14:paraId="0AFB38A8" w14:textId="77777777" w:rsidR="00C176C7" w:rsidRPr="00C176C7" w:rsidRDefault="00C176C7" w:rsidP="00C176C7">
            <w:pPr>
              <w:jc w:val="center"/>
              <w:rPr>
                <w:sz w:val="18"/>
                <w:szCs w:val="18"/>
              </w:rPr>
            </w:pPr>
            <w:r w:rsidRPr="00C176C7">
              <w:rPr>
                <w:sz w:val="18"/>
                <w:szCs w:val="18"/>
              </w:rPr>
              <w:t>6.76</w:t>
            </w:r>
          </w:p>
        </w:tc>
        <w:tc>
          <w:tcPr>
            <w:tcW w:w="826" w:type="dxa"/>
            <w:noWrap/>
            <w:vAlign w:val="center"/>
            <w:hideMark/>
          </w:tcPr>
          <w:p w14:paraId="62B9298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47ABEC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F52AD0" w14:textId="77777777" w:rsidR="00C176C7" w:rsidRPr="00C176C7" w:rsidRDefault="00C176C7" w:rsidP="00C176C7">
            <w:pPr>
              <w:jc w:val="center"/>
              <w:rPr>
                <w:sz w:val="18"/>
                <w:szCs w:val="18"/>
              </w:rPr>
            </w:pPr>
            <w:r w:rsidRPr="00C176C7">
              <w:rPr>
                <w:sz w:val="18"/>
                <w:szCs w:val="18"/>
              </w:rPr>
              <w:t>591.33</w:t>
            </w:r>
          </w:p>
        </w:tc>
      </w:tr>
      <w:tr w:rsidR="00C176C7" w:rsidRPr="00C176C7" w14:paraId="326E665D" w14:textId="77777777" w:rsidTr="00C176C7">
        <w:trPr>
          <w:trHeight w:val="255"/>
          <w:jc w:val="center"/>
        </w:trPr>
        <w:tc>
          <w:tcPr>
            <w:tcW w:w="825" w:type="dxa"/>
            <w:vMerge/>
            <w:vAlign w:val="center"/>
            <w:hideMark/>
          </w:tcPr>
          <w:p w14:paraId="12E25CE8" w14:textId="77777777" w:rsidR="00C176C7" w:rsidRPr="00C176C7" w:rsidRDefault="00C176C7" w:rsidP="00C176C7">
            <w:pPr>
              <w:jc w:val="center"/>
              <w:rPr>
                <w:sz w:val="18"/>
                <w:szCs w:val="18"/>
              </w:rPr>
            </w:pPr>
          </w:p>
        </w:tc>
        <w:tc>
          <w:tcPr>
            <w:tcW w:w="2195" w:type="dxa"/>
            <w:vMerge/>
            <w:vAlign w:val="center"/>
            <w:hideMark/>
          </w:tcPr>
          <w:p w14:paraId="1112E1F6" w14:textId="77777777" w:rsidR="00C176C7" w:rsidRPr="00C176C7" w:rsidRDefault="00C176C7" w:rsidP="00C176C7">
            <w:pPr>
              <w:jc w:val="center"/>
              <w:rPr>
                <w:sz w:val="18"/>
                <w:szCs w:val="18"/>
              </w:rPr>
            </w:pPr>
          </w:p>
        </w:tc>
        <w:tc>
          <w:tcPr>
            <w:tcW w:w="826" w:type="dxa"/>
            <w:noWrap/>
            <w:vAlign w:val="center"/>
            <w:hideMark/>
          </w:tcPr>
          <w:p w14:paraId="1C735E4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0F3ACD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F39B98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48F1D3A" w14:textId="77777777" w:rsidR="00C176C7" w:rsidRPr="00C176C7" w:rsidRDefault="00C176C7" w:rsidP="00C176C7">
            <w:pPr>
              <w:jc w:val="center"/>
              <w:rPr>
                <w:sz w:val="18"/>
                <w:szCs w:val="18"/>
              </w:rPr>
            </w:pPr>
            <w:r w:rsidRPr="00C176C7">
              <w:rPr>
                <w:sz w:val="18"/>
                <w:szCs w:val="18"/>
              </w:rPr>
              <w:t>589.77</w:t>
            </w:r>
          </w:p>
        </w:tc>
        <w:tc>
          <w:tcPr>
            <w:tcW w:w="826" w:type="dxa"/>
            <w:noWrap/>
            <w:vAlign w:val="center"/>
            <w:hideMark/>
          </w:tcPr>
          <w:p w14:paraId="516101ED" w14:textId="77777777" w:rsidR="00C176C7" w:rsidRPr="00C176C7" w:rsidRDefault="00C176C7" w:rsidP="00C176C7">
            <w:pPr>
              <w:jc w:val="center"/>
              <w:rPr>
                <w:sz w:val="18"/>
                <w:szCs w:val="18"/>
              </w:rPr>
            </w:pPr>
            <w:r w:rsidRPr="00C176C7">
              <w:rPr>
                <w:sz w:val="18"/>
                <w:szCs w:val="18"/>
              </w:rPr>
              <w:t>6.72</w:t>
            </w:r>
          </w:p>
        </w:tc>
        <w:tc>
          <w:tcPr>
            <w:tcW w:w="826" w:type="dxa"/>
            <w:noWrap/>
            <w:vAlign w:val="center"/>
            <w:hideMark/>
          </w:tcPr>
          <w:p w14:paraId="1193C2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C93EE0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20767E" w14:textId="77777777" w:rsidR="00C176C7" w:rsidRPr="00C176C7" w:rsidRDefault="00C176C7" w:rsidP="00C176C7">
            <w:pPr>
              <w:jc w:val="center"/>
              <w:rPr>
                <w:sz w:val="18"/>
                <w:szCs w:val="18"/>
              </w:rPr>
            </w:pPr>
            <w:r w:rsidRPr="00C176C7">
              <w:rPr>
                <w:sz w:val="18"/>
                <w:szCs w:val="18"/>
              </w:rPr>
              <w:t>589.77</w:t>
            </w:r>
          </w:p>
        </w:tc>
      </w:tr>
      <w:tr w:rsidR="00C176C7" w:rsidRPr="00C176C7" w14:paraId="56501F42" w14:textId="77777777" w:rsidTr="00C176C7">
        <w:trPr>
          <w:trHeight w:val="255"/>
          <w:jc w:val="center"/>
        </w:trPr>
        <w:tc>
          <w:tcPr>
            <w:tcW w:w="825" w:type="dxa"/>
            <w:vMerge/>
            <w:vAlign w:val="center"/>
            <w:hideMark/>
          </w:tcPr>
          <w:p w14:paraId="5059C62B" w14:textId="77777777" w:rsidR="00C176C7" w:rsidRPr="00C176C7" w:rsidRDefault="00C176C7" w:rsidP="00C176C7">
            <w:pPr>
              <w:jc w:val="center"/>
              <w:rPr>
                <w:sz w:val="18"/>
                <w:szCs w:val="18"/>
              </w:rPr>
            </w:pPr>
          </w:p>
        </w:tc>
        <w:tc>
          <w:tcPr>
            <w:tcW w:w="2195" w:type="dxa"/>
            <w:vMerge/>
            <w:vAlign w:val="center"/>
            <w:hideMark/>
          </w:tcPr>
          <w:p w14:paraId="1F143BEF" w14:textId="77777777" w:rsidR="00C176C7" w:rsidRPr="00C176C7" w:rsidRDefault="00C176C7" w:rsidP="00C176C7">
            <w:pPr>
              <w:jc w:val="center"/>
              <w:rPr>
                <w:sz w:val="18"/>
                <w:szCs w:val="18"/>
              </w:rPr>
            </w:pPr>
          </w:p>
        </w:tc>
        <w:tc>
          <w:tcPr>
            <w:tcW w:w="826" w:type="dxa"/>
            <w:noWrap/>
            <w:vAlign w:val="center"/>
            <w:hideMark/>
          </w:tcPr>
          <w:p w14:paraId="664C114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F3F6EEB"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0F8EE19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7717535" w14:textId="77777777" w:rsidR="00C176C7" w:rsidRPr="00C176C7" w:rsidRDefault="00C176C7" w:rsidP="00C176C7">
            <w:pPr>
              <w:jc w:val="center"/>
              <w:rPr>
                <w:sz w:val="18"/>
                <w:szCs w:val="18"/>
              </w:rPr>
            </w:pPr>
            <w:r w:rsidRPr="00C176C7">
              <w:rPr>
                <w:sz w:val="18"/>
                <w:szCs w:val="18"/>
              </w:rPr>
              <w:t>588.57</w:t>
            </w:r>
          </w:p>
        </w:tc>
        <w:tc>
          <w:tcPr>
            <w:tcW w:w="826" w:type="dxa"/>
            <w:noWrap/>
            <w:vAlign w:val="center"/>
            <w:hideMark/>
          </w:tcPr>
          <w:p w14:paraId="56AA6F29" w14:textId="77777777" w:rsidR="00C176C7" w:rsidRPr="00C176C7" w:rsidRDefault="00C176C7" w:rsidP="00C176C7">
            <w:pPr>
              <w:jc w:val="center"/>
              <w:rPr>
                <w:sz w:val="18"/>
                <w:szCs w:val="18"/>
              </w:rPr>
            </w:pPr>
            <w:r w:rsidRPr="00C176C7">
              <w:rPr>
                <w:sz w:val="18"/>
                <w:szCs w:val="18"/>
              </w:rPr>
              <w:t>6.6</w:t>
            </w:r>
          </w:p>
        </w:tc>
        <w:tc>
          <w:tcPr>
            <w:tcW w:w="826" w:type="dxa"/>
            <w:noWrap/>
            <w:vAlign w:val="center"/>
            <w:hideMark/>
          </w:tcPr>
          <w:p w14:paraId="637749F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5C786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480DA" w14:textId="77777777" w:rsidR="00C176C7" w:rsidRPr="00C176C7" w:rsidRDefault="00C176C7" w:rsidP="00C176C7">
            <w:pPr>
              <w:jc w:val="center"/>
              <w:rPr>
                <w:sz w:val="18"/>
                <w:szCs w:val="18"/>
              </w:rPr>
            </w:pPr>
            <w:r w:rsidRPr="00C176C7">
              <w:rPr>
                <w:sz w:val="18"/>
                <w:szCs w:val="18"/>
              </w:rPr>
              <w:t>588.57</w:t>
            </w:r>
          </w:p>
        </w:tc>
      </w:tr>
      <w:tr w:rsidR="00C176C7" w:rsidRPr="00C176C7" w14:paraId="764955B1" w14:textId="77777777" w:rsidTr="00C176C7">
        <w:trPr>
          <w:trHeight w:val="255"/>
          <w:jc w:val="center"/>
        </w:trPr>
        <w:tc>
          <w:tcPr>
            <w:tcW w:w="825" w:type="dxa"/>
            <w:vMerge w:val="restart"/>
            <w:noWrap/>
            <w:vAlign w:val="center"/>
            <w:hideMark/>
          </w:tcPr>
          <w:p w14:paraId="5ACC0EAD" w14:textId="77777777" w:rsidR="00C176C7" w:rsidRPr="00C176C7" w:rsidRDefault="00C176C7" w:rsidP="00C176C7">
            <w:pPr>
              <w:jc w:val="center"/>
              <w:rPr>
                <w:sz w:val="18"/>
                <w:szCs w:val="18"/>
              </w:rPr>
            </w:pPr>
            <w:r w:rsidRPr="00C176C7">
              <w:rPr>
                <w:sz w:val="18"/>
                <w:szCs w:val="18"/>
              </w:rPr>
              <w:t>SJT2</w:t>
            </w:r>
          </w:p>
        </w:tc>
        <w:tc>
          <w:tcPr>
            <w:tcW w:w="2195" w:type="dxa"/>
            <w:vMerge w:val="restart"/>
            <w:noWrap/>
            <w:vAlign w:val="center"/>
            <w:hideMark/>
          </w:tcPr>
          <w:p w14:paraId="615BEBA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1E6D03B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7357D31"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3A10B397" w14:textId="77777777" w:rsidR="00C176C7" w:rsidRPr="00C176C7" w:rsidRDefault="00C176C7" w:rsidP="00C176C7">
            <w:pPr>
              <w:jc w:val="center"/>
              <w:rPr>
                <w:sz w:val="18"/>
                <w:szCs w:val="18"/>
              </w:rPr>
            </w:pPr>
            <w:r w:rsidRPr="00C176C7">
              <w:rPr>
                <w:sz w:val="18"/>
                <w:szCs w:val="18"/>
              </w:rPr>
              <w:t>554.87</w:t>
            </w:r>
          </w:p>
        </w:tc>
        <w:tc>
          <w:tcPr>
            <w:tcW w:w="826" w:type="dxa"/>
            <w:noWrap/>
            <w:vAlign w:val="center"/>
            <w:hideMark/>
          </w:tcPr>
          <w:p w14:paraId="2DC68C30" w14:textId="77777777" w:rsidR="00C176C7" w:rsidRPr="00C176C7" w:rsidRDefault="00C176C7" w:rsidP="00C176C7">
            <w:pPr>
              <w:jc w:val="center"/>
              <w:rPr>
                <w:sz w:val="18"/>
                <w:szCs w:val="18"/>
              </w:rPr>
            </w:pPr>
            <w:r w:rsidRPr="00C176C7">
              <w:rPr>
                <w:sz w:val="18"/>
                <w:szCs w:val="18"/>
              </w:rPr>
              <w:t>660.98</w:t>
            </w:r>
          </w:p>
        </w:tc>
        <w:tc>
          <w:tcPr>
            <w:tcW w:w="826" w:type="dxa"/>
            <w:noWrap/>
            <w:vAlign w:val="center"/>
            <w:hideMark/>
          </w:tcPr>
          <w:p w14:paraId="34FCC93B"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60C0B45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BD2B07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CC896AE" w14:textId="77777777" w:rsidR="00C176C7" w:rsidRPr="00C176C7" w:rsidRDefault="00C176C7" w:rsidP="00C176C7">
            <w:pPr>
              <w:jc w:val="center"/>
              <w:rPr>
                <w:sz w:val="18"/>
                <w:szCs w:val="18"/>
              </w:rPr>
            </w:pPr>
            <w:r w:rsidRPr="00C176C7">
              <w:rPr>
                <w:sz w:val="18"/>
                <w:szCs w:val="18"/>
              </w:rPr>
              <w:t>705.32</w:t>
            </w:r>
          </w:p>
        </w:tc>
      </w:tr>
      <w:tr w:rsidR="00C176C7" w:rsidRPr="00C176C7" w14:paraId="6AF05E14" w14:textId="77777777" w:rsidTr="00C176C7">
        <w:trPr>
          <w:trHeight w:val="255"/>
          <w:jc w:val="center"/>
        </w:trPr>
        <w:tc>
          <w:tcPr>
            <w:tcW w:w="825" w:type="dxa"/>
            <w:vMerge/>
            <w:vAlign w:val="center"/>
            <w:hideMark/>
          </w:tcPr>
          <w:p w14:paraId="76696840" w14:textId="77777777" w:rsidR="00C176C7" w:rsidRPr="00C176C7" w:rsidRDefault="00C176C7" w:rsidP="00C176C7">
            <w:pPr>
              <w:jc w:val="center"/>
              <w:rPr>
                <w:sz w:val="18"/>
                <w:szCs w:val="18"/>
              </w:rPr>
            </w:pPr>
          </w:p>
        </w:tc>
        <w:tc>
          <w:tcPr>
            <w:tcW w:w="2195" w:type="dxa"/>
            <w:vMerge/>
            <w:vAlign w:val="center"/>
            <w:hideMark/>
          </w:tcPr>
          <w:p w14:paraId="44D15051" w14:textId="77777777" w:rsidR="00C176C7" w:rsidRPr="00C176C7" w:rsidRDefault="00C176C7" w:rsidP="00C176C7">
            <w:pPr>
              <w:jc w:val="center"/>
              <w:rPr>
                <w:sz w:val="18"/>
                <w:szCs w:val="18"/>
              </w:rPr>
            </w:pPr>
          </w:p>
        </w:tc>
        <w:tc>
          <w:tcPr>
            <w:tcW w:w="826" w:type="dxa"/>
            <w:noWrap/>
            <w:vAlign w:val="center"/>
            <w:hideMark/>
          </w:tcPr>
          <w:p w14:paraId="2D03110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9B074E8"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3181D9CC" w14:textId="77777777" w:rsidR="00C176C7" w:rsidRPr="00C176C7" w:rsidRDefault="00C176C7" w:rsidP="00C176C7">
            <w:pPr>
              <w:jc w:val="center"/>
              <w:rPr>
                <w:sz w:val="18"/>
                <w:szCs w:val="18"/>
              </w:rPr>
            </w:pPr>
            <w:r w:rsidRPr="00C176C7">
              <w:rPr>
                <w:sz w:val="18"/>
                <w:szCs w:val="18"/>
              </w:rPr>
              <w:t>552.43</w:t>
            </w:r>
          </w:p>
        </w:tc>
        <w:tc>
          <w:tcPr>
            <w:tcW w:w="826" w:type="dxa"/>
            <w:noWrap/>
            <w:vAlign w:val="center"/>
            <w:hideMark/>
          </w:tcPr>
          <w:p w14:paraId="5D8D4811" w14:textId="77777777" w:rsidR="00C176C7" w:rsidRPr="00C176C7" w:rsidRDefault="00C176C7" w:rsidP="00C176C7">
            <w:pPr>
              <w:jc w:val="center"/>
              <w:rPr>
                <w:sz w:val="18"/>
                <w:szCs w:val="18"/>
              </w:rPr>
            </w:pPr>
            <w:r w:rsidRPr="00C176C7">
              <w:rPr>
                <w:sz w:val="18"/>
                <w:szCs w:val="18"/>
              </w:rPr>
              <w:t>664.58</w:t>
            </w:r>
          </w:p>
        </w:tc>
        <w:tc>
          <w:tcPr>
            <w:tcW w:w="826" w:type="dxa"/>
            <w:noWrap/>
            <w:vAlign w:val="center"/>
            <w:hideMark/>
          </w:tcPr>
          <w:p w14:paraId="10128FAB"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331E3E4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A481B9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580624" w14:textId="77777777" w:rsidR="00C176C7" w:rsidRPr="00C176C7" w:rsidRDefault="00C176C7" w:rsidP="00C176C7">
            <w:pPr>
              <w:jc w:val="center"/>
              <w:rPr>
                <w:sz w:val="18"/>
                <w:szCs w:val="18"/>
              </w:rPr>
            </w:pPr>
            <w:r w:rsidRPr="00C176C7">
              <w:rPr>
                <w:sz w:val="18"/>
                <w:szCs w:val="18"/>
              </w:rPr>
              <w:t>709.51</w:t>
            </w:r>
          </w:p>
        </w:tc>
      </w:tr>
      <w:tr w:rsidR="00C176C7" w:rsidRPr="00C176C7" w14:paraId="4A9DADA7" w14:textId="77777777" w:rsidTr="00C176C7">
        <w:trPr>
          <w:trHeight w:val="255"/>
          <w:jc w:val="center"/>
        </w:trPr>
        <w:tc>
          <w:tcPr>
            <w:tcW w:w="825" w:type="dxa"/>
            <w:vMerge/>
            <w:vAlign w:val="center"/>
            <w:hideMark/>
          </w:tcPr>
          <w:p w14:paraId="22561EA7" w14:textId="77777777" w:rsidR="00C176C7" w:rsidRPr="00C176C7" w:rsidRDefault="00C176C7" w:rsidP="00C176C7">
            <w:pPr>
              <w:jc w:val="center"/>
              <w:rPr>
                <w:sz w:val="18"/>
                <w:szCs w:val="18"/>
              </w:rPr>
            </w:pPr>
          </w:p>
        </w:tc>
        <w:tc>
          <w:tcPr>
            <w:tcW w:w="2195" w:type="dxa"/>
            <w:vMerge/>
            <w:vAlign w:val="center"/>
            <w:hideMark/>
          </w:tcPr>
          <w:p w14:paraId="5CE2AA08" w14:textId="77777777" w:rsidR="00C176C7" w:rsidRPr="00C176C7" w:rsidRDefault="00C176C7" w:rsidP="00C176C7">
            <w:pPr>
              <w:jc w:val="center"/>
              <w:rPr>
                <w:sz w:val="18"/>
                <w:szCs w:val="18"/>
              </w:rPr>
            </w:pPr>
          </w:p>
        </w:tc>
        <w:tc>
          <w:tcPr>
            <w:tcW w:w="826" w:type="dxa"/>
            <w:noWrap/>
            <w:vAlign w:val="center"/>
            <w:hideMark/>
          </w:tcPr>
          <w:p w14:paraId="7EA1EC0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4E9347E"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218F9F2A" w14:textId="77777777" w:rsidR="00C176C7" w:rsidRPr="00C176C7" w:rsidRDefault="00C176C7" w:rsidP="00C176C7">
            <w:pPr>
              <w:jc w:val="center"/>
              <w:rPr>
                <w:sz w:val="18"/>
                <w:szCs w:val="18"/>
              </w:rPr>
            </w:pPr>
            <w:r w:rsidRPr="00C176C7">
              <w:rPr>
                <w:sz w:val="18"/>
                <w:szCs w:val="18"/>
              </w:rPr>
              <w:t>552.08</w:t>
            </w:r>
          </w:p>
        </w:tc>
        <w:tc>
          <w:tcPr>
            <w:tcW w:w="826" w:type="dxa"/>
            <w:noWrap/>
            <w:vAlign w:val="center"/>
            <w:hideMark/>
          </w:tcPr>
          <w:p w14:paraId="1DD9DC7C" w14:textId="77777777" w:rsidR="00C176C7" w:rsidRPr="00C176C7" w:rsidRDefault="00C176C7" w:rsidP="00C176C7">
            <w:pPr>
              <w:jc w:val="center"/>
              <w:rPr>
                <w:sz w:val="18"/>
                <w:szCs w:val="18"/>
              </w:rPr>
            </w:pPr>
            <w:r w:rsidRPr="00C176C7">
              <w:rPr>
                <w:sz w:val="18"/>
                <w:szCs w:val="18"/>
              </w:rPr>
              <w:t>670.83</w:t>
            </w:r>
          </w:p>
        </w:tc>
        <w:tc>
          <w:tcPr>
            <w:tcW w:w="826" w:type="dxa"/>
            <w:noWrap/>
            <w:vAlign w:val="center"/>
            <w:hideMark/>
          </w:tcPr>
          <w:p w14:paraId="49EC4CCD" w14:textId="77777777" w:rsidR="00C176C7" w:rsidRPr="00C176C7" w:rsidRDefault="00C176C7" w:rsidP="00C176C7">
            <w:pPr>
              <w:jc w:val="center"/>
              <w:rPr>
                <w:sz w:val="18"/>
                <w:szCs w:val="18"/>
              </w:rPr>
            </w:pPr>
            <w:r w:rsidRPr="00C176C7">
              <w:rPr>
                <w:sz w:val="18"/>
                <w:szCs w:val="18"/>
              </w:rPr>
              <w:t>26.19</w:t>
            </w:r>
          </w:p>
        </w:tc>
        <w:tc>
          <w:tcPr>
            <w:tcW w:w="826" w:type="dxa"/>
            <w:noWrap/>
            <w:vAlign w:val="center"/>
            <w:hideMark/>
          </w:tcPr>
          <w:p w14:paraId="094B207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228BC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DA73EB" w14:textId="77777777" w:rsidR="00C176C7" w:rsidRPr="00C176C7" w:rsidRDefault="00C176C7" w:rsidP="00C176C7">
            <w:pPr>
              <w:jc w:val="center"/>
              <w:rPr>
                <w:sz w:val="18"/>
                <w:szCs w:val="18"/>
              </w:rPr>
            </w:pPr>
            <w:r w:rsidRPr="00C176C7">
              <w:rPr>
                <w:sz w:val="18"/>
                <w:szCs w:val="18"/>
              </w:rPr>
              <w:t>716.64</w:t>
            </w:r>
          </w:p>
        </w:tc>
      </w:tr>
      <w:tr w:rsidR="00C176C7" w:rsidRPr="00C176C7" w14:paraId="6FC548F2" w14:textId="77777777" w:rsidTr="00C176C7">
        <w:trPr>
          <w:trHeight w:val="255"/>
          <w:jc w:val="center"/>
        </w:trPr>
        <w:tc>
          <w:tcPr>
            <w:tcW w:w="825" w:type="dxa"/>
            <w:vMerge/>
            <w:vAlign w:val="center"/>
            <w:hideMark/>
          </w:tcPr>
          <w:p w14:paraId="1E1BAAC0" w14:textId="77777777" w:rsidR="00C176C7" w:rsidRPr="00C176C7" w:rsidRDefault="00C176C7" w:rsidP="00C176C7">
            <w:pPr>
              <w:jc w:val="center"/>
              <w:rPr>
                <w:sz w:val="18"/>
                <w:szCs w:val="18"/>
              </w:rPr>
            </w:pPr>
          </w:p>
        </w:tc>
        <w:tc>
          <w:tcPr>
            <w:tcW w:w="2195" w:type="dxa"/>
            <w:vMerge w:val="restart"/>
            <w:noWrap/>
            <w:vAlign w:val="center"/>
            <w:hideMark/>
          </w:tcPr>
          <w:p w14:paraId="26723B61"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75CB17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A11B333"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64145423"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7AECADC9" w14:textId="77777777" w:rsidR="00C176C7" w:rsidRPr="00C176C7" w:rsidRDefault="00C176C7" w:rsidP="00C176C7">
            <w:pPr>
              <w:jc w:val="center"/>
              <w:rPr>
                <w:sz w:val="18"/>
                <w:szCs w:val="18"/>
              </w:rPr>
            </w:pPr>
            <w:r w:rsidRPr="00C176C7">
              <w:rPr>
                <w:sz w:val="18"/>
                <w:szCs w:val="18"/>
              </w:rPr>
              <w:t>670.83</w:t>
            </w:r>
          </w:p>
        </w:tc>
        <w:tc>
          <w:tcPr>
            <w:tcW w:w="826" w:type="dxa"/>
            <w:noWrap/>
            <w:vAlign w:val="center"/>
            <w:hideMark/>
          </w:tcPr>
          <w:p w14:paraId="64D3E783" w14:textId="77777777" w:rsidR="00C176C7" w:rsidRPr="00C176C7" w:rsidRDefault="00C176C7" w:rsidP="00C176C7">
            <w:pPr>
              <w:jc w:val="center"/>
              <w:rPr>
                <w:sz w:val="18"/>
                <w:szCs w:val="18"/>
              </w:rPr>
            </w:pPr>
            <w:r w:rsidRPr="00C176C7">
              <w:rPr>
                <w:sz w:val="18"/>
                <w:szCs w:val="18"/>
              </w:rPr>
              <w:t>26.2</w:t>
            </w:r>
          </w:p>
        </w:tc>
        <w:tc>
          <w:tcPr>
            <w:tcW w:w="826" w:type="dxa"/>
            <w:noWrap/>
            <w:vAlign w:val="center"/>
            <w:hideMark/>
          </w:tcPr>
          <w:p w14:paraId="3065713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EB5490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BBEBF7F" w14:textId="77777777" w:rsidR="00C176C7" w:rsidRPr="00C176C7" w:rsidRDefault="00C176C7" w:rsidP="00C176C7">
            <w:pPr>
              <w:jc w:val="center"/>
              <w:rPr>
                <w:sz w:val="18"/>
                <w:szCs w:val="18"/>
              </w:rPr>
            </w:pPr>
            <w:r w:rsidRPr="00C176C7">
              <w:rPr>
                <w:sz w:val="18"/>
                <w:szCs w:val="18"/>
              </w:rPr>
              <w:t>717.01</w:t>
            </w:r>
          </w:p>
        </w:tc>
      </w:tr>
      <w:tr w:rsidR="00C176C7" w:rsidRPr="00C176C7" w14:paraId="7B40F8C7" w14:textId="77777777" w:rsidTr="00C176C7">
        <w:trPr>
          <w:trHeight w:val="255"/>
          <w:jc w:val="center"/>
        </w:trPr>
        <w:tc>
          <w:tcPr>
            <w:tcW w:w="825" w:type="dxa"/>
            <w:vMerge/>
            <w:vAlign w:val="center"/>
            <w:hideMark/>
          </w:tcPr>
          <w:p w14:paraId="7E8C55A2" w14:textId="77777777" w:rsidR="00C176C7" w:rsidRPr="00C176C7" w:rsidRDefault="00C176C7" w:rsidP="00C176C7">
            <w:pPr>
              <w:jc w:val="center"/>
              <w:rPr>
                <w:sz w:val="18"/>
                <w:szCs w:val="18"/>
              </w:rPr>
            </w:pPr>
          </w:p>
        </w:tc>
        <w:tc>
          <w:tcPr>
            <w:tcW w:w="2195" w:type="dxa"/>
            <w:vMerge/>
            <w:vAlign w:val="center"/>
            <w:hideMark/>
          </w:tcPr>
          <w:p w14:paraId="68BE3371" w14:textId="77777777" w:rsidR="00C176C7" w:rsidRPr="00C176C7" w:rsidRDefault="00C176C7" w:rsidP="00C176C7">
            <w:pPr>
              <w:jc w:val="center"/>
              <w:rPr>
                <w:sz w:val="18"/>
                <w:szCs w:val="18"/>
              </w:rPr>
            </w:pPr>
          </w:p>
        </w:tc>
        <w:tc>
          <w:tcPr>
            <w:tcW w:w="826" w:type="dxa"/>
            <w:noWrap/>
            <w:vAlign w:val="center"/>
            <w:hideMark/>
          </w:tcPr>
          <w:p w14:paraId="63C85F2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8F8151F"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004EFC97"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713CD46A" w14:textId="77777777" w:rsidR="00C176C7" w:rsidRPr="00C176C7" w:rsidRDefault="00C176C7" w:rsidP="00C176C7">
            <w:pPr>
              <w:jc w:val="center"/>
              <w:rPr>
                <w:sz w:val="18"/>
                <w:szCs w:val="18"/>
              </w:rPr>
            </w:pPr>
            <w:r w:rsidRPr="00C176C7">
              <w:rPr>
                <w:sz w:val="18"/>
                <w:szCs w:val="18"/>
              </w:rPr>
              <w:t>664.58</w:t>
            </w:r>
          </w:p>
        </w:tc>
        <w:tc>
          <w:tcPr>
            <w:tcW w:w="826" w:type="dxa"/>
            <w:noWrap/>
            <w:vAlign w:val="center"/>
            <w:hideMark/>
          </w:tcPr>
          <w:p w14:paraId="45ADE31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3AEEBA7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373FC0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399B852" w14:textId="77777777" w:rsidR="00C176C7" w:rsidRPr="00C176C7" w:rsidRDefault="00C176C7" w:rsidP="00C176C7">
            <w:pPr>
              <w:jc w:val="center"/>
              <w:rPr>
                <w:sz w:val="18"/>
                <w:szCs w:val="18"/>
              </w:rPr>
            </w:pPr>
            <w:r w:rsidRPr="00C176C7">
              <w:rPr>
                <w:sz w:val="18"/>
                <w:szCs w:val="18"/>
              </w:rPr>
              <w:t>710.10</w:t>
            </w:r>
          </w:p>
        </w:tc>
      </w:tr>
      <w:tr w:rsidR="00C176C7" w:rsidRPr="00C176C7" w14:paraId="60F542B7" w14:textId="77777777" w:rsidTr="00C176C7">
        <w:trPr>
          <w:trHeight w:val="255"/>
          <w:jc w:val="center"/>
        </w:trPr>
        <w:tc>
          <w:tcPr>
            <w:tcW w:w="825" w:type="dxa"/>
            <w:vMerge/>
            <w:vAlign w:val="center"/>
            <w:hideMark/>
          </w:tcPr>
          <w:p w14:paraId="0694E614" w14:textId="77777777" w:rsidR="00C176C7" w:rsidRPr="00C176C7" w:rsidRDefault="00C176C7" w:rsidP="00C176C7">
            <w:pPr>
              <w:jc w:val="center"/>
              <w:rPr>
                <w:sz w:val="18"/>
                <w:szCs w:val="18"/>
              </w:rPr>
            </w:pPr>
          </w:p>
        </w:tc>
        <w:tc>
          <w:tcPr>
            <w:tcW w:w="2195" w:type="dxa"/>
            <w:vMerge/>
            <w:vAlign w:val="center"/>
            <w:hideMark/>
          </w:tcPr>
          <w:p w14:paraId="194B4371" w14:textId="77777777" w:rsidR="00C176C7" w:rsidRPr="00C176C7" w:rsidRDefault="00C176C7" w:rsidP="00C176C7">
            <w:pPr>
              <w:jc w:val="center"/>
              <w:rPr>
                <w:sz w:val="18"/>
                <w:szCs w:val="18"/>
              </w:rPr>
            </w:pPr>
          </w:p>
        </w:tc>
        <w:tc>
          <w:tcPr>
            <w:tcW w:w="826" w:type="dxa"/>
            <w:noWrap/>
            <w:vAlign w:val="center"/>
            <w:hideMark/>
          </w:tcPr>
          <w:p w14:paraId="7767060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65F8C1E"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5A8F36AF"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4331C4F8" w14:textId="77777777" w:rsidR="00C176C7" w:rsidRPr="00C176C7" w:rsidRDefault="00C176C7" w:rsidP="00C176C7">
            <w:pPr>
              <w:jc w:val="center"/>
              <w:rPr>
                <w:sz w:val="18"/>
                <w:szCs w:val="18"/>
              </w:rPr>
            </w:pPr>
            <w:r w:rsidRPr="00C176C7">
              <w:rPr>
                <w:sz w:val="18"/>
                <w:szCs w:val="18"/>
              </w:rPr>
              <w:t>660.98</w:t>
            </w:r>
          </w:p>
        </w:tc>
        <w:tc>
          <w:tcPr>
            <w:tcW w:w="826" w:type="dxa"/>
            <w:noWrap/>
            <w:vAlign w:val="center"/>
            <w:hideMark/>
          </w:tcPr>
          <w:p w14:paraId="675E3F6C"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25B4109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7EC479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E835F8C" w14:textId="77777777" w:rsidR="00C176C7" w:rsidRPr="00C176C7" w:rsidRDefault="00C176C7" w:rsidP="00C176C7">
            <w:pPr>
              <w:jc w:val="center"/>
              <w:rPr>
                <w:sz w:val="18"/>
                <w:szCs w:val="18"/>
              </w:rPr>
            </w:pPr>
            <w:r w:rsidRPr="00C176C7">
              <w:rPr>
                <w:sz w:val="18"/>
                <w:szCs w:val="18"/>
              </w:rPr>
              <w:t>706.12</w:t>
            </w:r>
          </w:p>
        </w:tc>
      </w:tr>
      <w:tr w:rsidR="00C176C7" w:rsidRPr="00C176C7" w14:paraId="182E486A" w14:textId="77777777" w:rsidTr="00C176C7">
        <w:trPr>
          <w:trHeight w:val="255"/>
          <w:jc w:val="center"/>
        </w:trPr>
        <w:tc>
          <w:tcPr>
            <w:tcW w:w="825" w:type="dxa"/>
            <w:vMerge/>
            <w:vAlign w:val="center"/>
            <w:hideMark/>
          </w:tcPr>
          <w:p w14:paraId="3C0D63E9" w14:textId="77777777" w:rsidR="00C176C7" w:rsidRPr="00C176C7" w:rsidRDefault="00C176C7" w:rsidP="00C176C7">
            <w:pPr>
              <w:jc w:val="center"/>
              <w:rPr>
                <w:sz w:val="18"/>
                <w:szCs w:val="18"/>
              </w:rPr>
            </w:pPr>
          </w:p>
        </w:tc>
        <w:tc>
          <w:tcPr>
            <w:tcW w:w="2195" w:type="dxa"/>
            <w:vMerge w:val="restart"/>
            <w:noWrap/>
            <w:vAlign w:val="center"/>
            <w:hideMark/>
          </w:tcPr>
          <w:p w14:paraId="68BEBE07"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88D115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6DE5D84"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2BB66BFE"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1059BD5A" w14:textId="77777777" w:rsidR="00C176C7" w:rsidRPr="00C176C7" w:rsidRDefault="00C176C7" w:rsidP="00C176C7">
            <w:pPr>
              <w:jc w:val="center"/>
              <w:rPr>
                <w:sz w:val="18"/>
                <w:szCs w:val="18"/>
              </w:rPr>
            </w:pPr>
            <w:r w:rsidRPr="00C176C7">
              <w:rPr>
                <w:sz w:val="18"/>
                <w:szCs w:val="18"/>
              </w:rPr>
              <w:t>471.74</w:t>
            </w:r>
          </w:p>
        </w:tc>
        <w:tc>
          <w:tcPr>
            <w:tcW w:w="826" w:type="dxa"/>
            <w:noWrap/>
            <w:vAlign w:val="center"/>
            <w:hideMark/>
          </w:tcPr>
          <w:p w14:paraId="5DC1E382"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7241ECC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626A15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81583" w14:textId="77777777" w:rsidR="00C176C7" w:rsidRPr="00C176C7" w:rsidRDefault="00C176C7" w:rsidP="00C176C7">
            <w:pPr>
              <w:jc w:val="center"/>
              <w:rPr>
                <w:sz w:val="18"/>
                <w:szCs w:val="18"/>
              </w:rPr>
            </w:pPr>
            <w:r w:rsidRPr="00C176C7">
              <w:rPr>
                <w:sz w:val="18"/>
                <w:szCs w:val="18"/>
              </w:rPr>
              <w:t>471.74</w:t>
            </w:r>
          </w:p>
        </w:tc>
      </w:tr>
      <w:tr w:rsidR="00C176C7" w:rsidRPr="00C176C7" w14:paraId="4937A304" w14:textId="77777777" w:rsidTr="00C176C7">
        <w:trPr>
          <w:trHeight w:val="255"/>
          <w:jc w:val="center"/>
        </w:trPr>
        <w:tc>
          <w:tcPr>
            <w:tcW w:w="825" w:type="dxa"/>
            <w:vMerge/>
            <w:vAlign w:val="center"/>
            <w:hideMark/>
          </w:tcPr>
          <w:p w14:paraId="429CCDDE" w14:textId="77777777" w:rsidR="00C176C7" w:rsidRPr="00C176C7" w:rsidRDefault="00C176C7" w:rsidP="00C176C7">
            <w:pPr>
              <w:jc w:val="center"/>
              <w:rPr>
                <w:sz w:val="18"/>
                <w:szCs w:val="18"/>
              </w:rPr>
            </w:pPr>
          </w:p>
        </w:tc>
        <w:tc>
          <w:tcPr>
            <w:tcW w:w="2195" w:type="dxa"/>
            <w:vMerge/>
            <w:vAlign w:val="center"/>
            <w:hideMark/>
          </w:tcPr>
          <w:p w14:paraId="1492A2CE" w14:textId="77777777" w:rsidR="00C176C7" w:rsidRPr="00C176C7" w:rsidRDefault="00C176C7" w:rsidP="00C176C7">
            <w:pPr>
              <w:jc w:val="center"/>
              <w:rPr>
                <w:sz w:val="18"/>
                <w:szCs w:val="18"/>
              </w:rPr>
            </w:pPr>
          </w:p>
        </w:tc>
        <w:tc>
          <w:tcPr>
            <w:tcW w:w="826" w:type="dxa"/>
            <w:noWrap/>
            <w:vAlign w:val="center"/>
            <w:hideMark/>
          </w:tcPr>
          <w:p w14:paraId="587C748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9903C82"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6D6E27A8"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35F44F78" w14:textId="77777777" w:rsidR="00C176C7" w:rsidRPr="00C176C7" w:rsidRDefault="00C176C7" w:rsidP="00C176C7">
            <w:pPr>
              <w:jc w:val="center"/>
              <w:rPr>
                <w:sz w:val="18"/>
                <w:szCs w:val="18"/>
              </w:rPr>
            </w:pPr>
            <w:r w:rsidRPr="00C176C7">
              <w:rPr>
                <w:sz w:val="18"/>
                <w:szCs w:val="18"/>
              </w:rPr>
              <w:t>480.87</w:t>
            </w:r>
          </w:p>
        </w:tc>
        <w:tc>
          <w:tcPr>
            <w:tcW w:w="826" w:type="dxa"/>
            <w:noWrap/>
            <w:vAlign w:val="center"/>
            <w:hideMark/>
          </w:tcPr>
          <w:p w14:paraId="789976BF"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26D7A8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0200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0EC6DA8" w14:textId="77777777" w:rsidR="00C176C7" w:rsidRPr="00C176C7" w:rsidRDefault="00C176C7" w:rsidP="00C176C7">
            <w:pPr>
              <w:jc w:val="center"/>
              <w:rPr>
                <w:sz w:val="18"/>
                <w:szCs w:val="18"/>
              </w:rPr>
            </w:pPr>
            <w:r w:rsidRPr="00C176C7">
              <w:rPr>
                <w:sz w:val="18"/>
                <w:szCs w:val="18"/>
              </w:rPr>
              <w:t>480.87</w:t>
            </w:r>
          </w:p>
        </w:tc>
      </w:tr>
      <w:tr w:rsidR="00C176C7" w:rsidRPr="00C176C7" w14:paraId="0C9F1938" w14:textId="77777777" w:rsidTr="00C176C7">
        <w:trPr>
          <w:trHeight w:val="255"/>
          <w:jc w:val="center"/>
        </w:trPr>
        <w:tc>
          <w:tcPr>
            <w:tcW w:w="825" w:type="dxa"/>
            <w:vMerge/>
            <w:vAlign w:val="center"/>
            <w:hideMark/>
          </w:tcPr>
          <w:p w14:paraId="7675BA40" w14:textId="77777777" w:rsidR="00C176C7" w:rsidRPr="00C176C7" w:rsidRDefault="00C176C7" w:rsidP="00C176C7">
            <w:pPr>
              <w:jc w:val="center"/>
              <w:rPr>
                <w:sz w:val="18"/>
                <w:szCs w:val="18"/>
              </w:rPr>
            </w:pPr>
          </w:p>
        </w:tc>
        <w:tc>
          <w:tcPr>
            <w:tcW w:w="2195" w:type="dxa"/>
            <w:vMerge/>
            <w:vAlign w:val="center"/>
            <w:hideMark/>
          </w:tcPr>
          <w:p w14:paraId="1D771560" w14:textId="77777777" w:rsidR="00C176C7" w:rsidRPr="00C176C7" w:rsidRDefault="00C176C7" w:rsidP="00C176C7">
            <w:pPr>
              <w:jc w:val="center"/>
              <w:rPr>
                <w:sz w:val="18"/>
                <w:szCs w:val="18"/>
              </w:rPr>
            </w:pPr>
          </w:p>
        </w:tc>
        <w:tc>
          <w:tcPr>
            <w:tcW w:w="826" w:type="dxa"/>
            <w:noWrap/>
            <w:vAlign w:val="center"/>
            <w:hideMark/>
          </w:tcPr>
          <w:p w14:paraId="7C7BBB8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1D6C220"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16E21E91"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7BBB6B73" w14:textId="77777777" w:rsidR="00C176C7" w:rsidRPr="00C176C7" w:rsidRDefault="00C176C7" w:rsidP="00C176C7">
            <w:pPr>
              <w:jc w:val="center"/>
              <w:rPr>
                <w:sz w:val="18"/>
                <w:szCs w:val="18"/>
              </w:rPr>
            </w:pPr>
            <w:r w:rsidRPr="00C176C7">
              <w:rPr>
                <w:sz w:val="18"/>
                <w:szCs w:val="18"/>
              </w:rPr>
              <w:t>488.45</w:t>
            </w:r>
          </w:p>
        </w:tc>
        <w:tc>
          <w:tcPr>
            <w:tcW w:w="826" w:type="dxa"/>
            <w:noWrap/>
            <w:vAlign w:val="center"/>
            <w:hideMark/>
          </w:tcPr>
          <w:p w14:paraId="6016259E" w14:textId="77777777" w:rsidR="00C176C7" w:rsidRPr="00C176C7" w:rsidRDefault="00C176C7" w:rsidP="00C176C7">
            <w:pPr>
              <w:jc w:val="center"/>
              <w:rPr>
                <w:sz w:val="18"/>
                <w:szCs w:val="18"/>
              </w:rPr>
            </w:pPr>
            <w:r w:rsidRPr="00C176C7">
              <w:rPr>
                <w:sz w:val="18"/>
                <w:szCs w:val="18"/>
              </w:rPr>
              <w:t>16.34</w:t>
            </w:r>
          </w:p>
        </w:tc>
        <w:tc>
          <w:tcPr>
            <w:tcW w:w="826" w:type="dxa"/>
            <w:noWrap/>
            <w:vAlign w:val="center"/>
            <w:hideMark/>
          </w:tcPr>
          <w:p w14:paraId="4CAE0E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71A74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2BC130" w14:textId="77777777" w:rsidR="00C176C7" w:rsidRPr="00C176C7" w:rsidRDefault="00C176C7" w:rsidP="00C176C7">
            <w:pPr>
              <w:jc w:val="center"/>
              <w:rPr>
                <w:sz w:val="18"/>
                <w:szCs w:val="18"/>
              </w:rPr>
            </w:pPr>
            <w:r w:rsidRPr="00C176C7">
              <w:rPr>
                <w:sz w:val="18"/>
                <w:szCs w:val="18"/>
              </w:rPr>
              <w:t>488.45</w:t>
            </w:r>
          </w:p>
        </w:tc>
      </w:tr>
      <w:tr w:rsidR="00C176C7" w:rsidRPr="00C176C7" w14:paraId="115B61D8" w14:textId="77777777" w:rsidTr="00C176C7">
        <w:trPr>
          <w:trHeight w:val="255"/>
          <w:jc w:val="center"/>
        </w:trPr>
        <w:tc>
          <w:tcPr>
            <w:tcW w:w="825" w:type="dxa"/>
            <w:vMerge/>
            <w:vAlign w:val="center"/>
            <w:hideMark/>
          </w:tcPr>
          <w:p w14:paraId="4E973775" w14:textId="77777777" w:rsidR="00C176C7" w:rsidRPr="00C176C7" w:rsidRDefault="00C176C7" w:rsidP="00C176C7">
            <w:pPr>
              <w:jc w:val="center"/>
              <w:rPr>
                <w:sz w:val="18"/>
                <w:szCs w:val="18"/>
              </w:rPr>
            </w:pPr>
          </w:p>
        </w:tc>
        <w:tc>
          <w:tcPr>
            <w:tcW w:w="2195" w:type="dxa"/>
            <w:vMerge w:val="restart"/>
            <w:noWrap/>
            <w:vAlign w:val="center"/>
            <w:hideMark/>
          </w:tcPr>
          <w:p w14:paraId="1A377399" w14:textId="77777777" w:rsidR="00C176C7" w:rsidRPr="00C176C7" w:rsidRDefault="00C176C7" w:rsidP="00C176C7">
            <w:pPr>
              <w:jc w:val="center"/>
              <w:rPr>
                <w:sz w:val="18"/>
                <w:szCs w:val="18"/>
              </w:rPr>
            </w:pPr>
            <w:r w:rsidRPr="00C176C7">
              <w:rPr>
                <w:sz w:val="18"/>
                <w:szCs w:val="18"/>
              </w:rPr>
              <w:t>尾水管出口最大动水压</w:t>
            </w:r>
            <w:r w:rsidRPr="00C176C7">
              <w:rPr>
                <w:sz w:val="18"/>
                <w:szCs w:val="18"/>
              </w:rPr>
              <w:lastRenderedPageBreak/>
              <w:t>力</w:t>
            </w:r>
            <w:r w:rsidRPr="00C176C7">
              <w:rPr>
                <w:sz w:val="18"/>
                <w:szCs w:val="18"/>
              </w:rPr>
              <w:t xml:space="preserve"> (m)</w:t>
            </w:r>
          </w:p>
        </w:tc>
        <w:tc>
          <w:tcPr>
            <w:tcW w:w="826" w:type="dxa"/>
            <w:noWrap/>
            <w:vAlign w:val="center"/>
            <w:hideMark/>
          </w:tcPr>
          <w:p w14:paraId="5C5A843B" w14:textId="77777777" w:rsidR="00C176C7" w:rsidRPr="00C176C7" w:rsidRDefault="00C176C7" w:rsidP="00C176C7">
            <w:pPr>
              <w:jc w:val="center"/>
              <w:rPr>
                <w:sz w:val="18"/>
                <w:szCs w:val="18"/>
              </w:rPr>
            </w:pPr>
            <w:r w:rsidRPr="00C176C7">
              <w:rPr>
                <w:sz w:val="18"/>
                <w:szCs w:val="18"/>
              </w:rPr>
              <w:lastRenderedPageBreak/>
              <w:t>4#</w:t>
            </w:r>
          </w:p>
        </w:tc>
        <w:tc>
          <w:tcPr>
            <w:tcW w:w="826" w:type="dxa"/>
            <w:noWrap/>
            <w:vAlign w:val="center"/>
            <w:hideMark/>
          </w:tcPr>
          <w:p w14:paraId="178FA87F"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7D3FDA89" w14:textId="77777777" w:rsidR="00C176C7" w:rsidRPr="00C176C7" w:rsidRDefault="00C176C7" w:rsidP="00C176C7">
            <w:pPr>
              <w:jc w:val="center"/>
              <w:rPr>
                <w:sz w:val="18"/>
                <w:szCs w:val="18"/>
              </w:rPr>
            </w:pPr>
            <w:r w:rsidRPr="00C176C7">
              <w:rPr>
                <w:sz w:val="18"/>
                <w:szCs w:val="18"/>
              </w:rPr>
              <w:t>99.84</w:t>
            </w:r>
          </w:p>
        </w:tc>
        <w:tc>
          <w:tcPr>
            <w:tcW w:w="826" w:type="dxa"/>
            <w:noWrap/>
            <w:vAlign w:val="center"/>
            <w:hideMark/>
          </w:tcPr>
          <w:p w14:paraId="15AFC823" w14:textId="77777777" w:rsidR="00C176C7" w:rsidRPr="00C176C7" w:rsidRDefault="00C176C7" w:rsidP="00C176C7">
            <w:pPr>
              <w:jc w:val="center"/>
              <w:rPr>
                <w:sz w:val="18"/>
                <w:szCs w:val="18"/>
              </w:rPr>
            </w:pPr>
            <w:r w:rsidRPr="00C176C7">
              <w:rPr>
                <w:sz w:val="18"/>
                <w:szCs w:val="18"/>
              </w:rPr>
              <w:t>106.00</w:t>
            </w:r>
          </w:p>
        </w:tc>
        <w:tc>
          <w:tcPr>
            <w:tcW w:w="826" w:type="dxa"/>
            <w:noWrap/>
            <w:vAlign w:val="center"/>
            <w:hideMark/>
          </w:tcPr>
          <w:p w14:paraId="139D9EB0" w14:textId="77777777" w:rsidR="00C176C7" w:rsidRPr="00C176C7" w:rsidRDefault="00C176C7" w:rsidP="00C176C7">
            <w:pPr>
              <w:jc w:val="center"/>
              <w:rPr>
                <w:sz w:val="18"/>
                <w:szCs w:val="18"/>
              </w:rPr>
            </w:pPr>
            <w:r w:rsidRPr="00C176C7">
              <w:rPr>
                <w:sz w:val="18"/>
                <w:szCs w:val="18"/>
              </w:rPr>
              <w:t>94.49</w:t>
            </w:r>
          </w:p>
        </w:tc>
        <w:tc>
          <w:tcPr>
            <w:tcW w:w="826" w:type="dxa"/>
            <w:noWrap/>
            <w:vAlign w:val="center"/>
            <w:hideMark/>
          </w:tcPr>
          <w:p w14:paraId="20DD93B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789BC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FD52BA" w14:textId="77777777" w:rsidR="00C176C7" w:rsidRPr="00C176C7" w:rsidRDefault="00C176C7" w:rsidP="00C176C7">
            <w:pPr>
              <w:jc w:val="center"/>
              <w:rPr>
                <w:sz w:val="18"/>
                <w:szCs w:val="18"/>
              </w:rPr>
            </w:pPr>
            <w:r w:rsidRPr="00C176C7">
              <w:rPr>
                <w:sz w:val="18"/>
                <w:szCs w:val="18"/>
              </w:rPr>
              <w:t>106.00</w:t>
            </w:r>
          </w:p>
        </w:tc>
      </w:tr>
      <w:tr w:rsidR="00C176C7" w:rsidRPr="00C176C7" w14:paraId="2A593210" w14:textId="77777777" w:rsidTr="00C176C7">
        <w:trPr>
          <w:trHeight w:val="255"/>
          <w:jc w:val="center"/>
        </w:trPr>
        <w:tc>
          <w:tcPr>
            <w:tcW w:w="825" w:type="dxa"/>
            <w:vMerge/>
            <w:vAlign w:val="center"/>
            <w:hideMark/>
          </w:tcPr>
          <w:p w14:paraId="79C55EC1" w14:textId="77777777" w:rsidR="00C176C7" w:rsidRPr="00C176C7" w:rsidRDefault="00C176C7" w:rsidP="00C176C7">
            <w:pPr>
              <w:jc w:val="center"/>
              <w:rPr>
                <w:sz w:val="18"/>
                <w:szCs w:val="18"/>
              </w:rPr>
            </w:pPr>
          </w:p>
        </w:tc>
        <w:tc>
          <w:tcPr>
            <w:tcW w:w="2195" w:type="dxa"/>
            <w:vMerge/>
            <w:vAlign w:val="center"/>
            <w:hideMark/>
          </w:tcPr>
          <w:p w14:paraId="23D0FBCD" w14:textId="77777777" w:rsidR="00C176C7" w:rsidRPr="00C176C7" w:rsidRDefault="00C176C7" w:rsidP="00C176C7">
            <w:pPr>
              <w:jc w:val="center"/>
              <w:rPr>
                <w:sz w:val="18"/>
                <w:szCs w:val="18"/>
              </w:rPr>
            </w:pPr>
          </w:p>
        </w:tc>
        <w:tc>
          <w:tcPr>
            <w:tcW w:w="826" w:type="dxa"/>
            <w:noWrap/>
            <w:vAlign w:val="center"/>
            <w:hideMark/>
          </w:tcPr>
          <w:p w14:paraId="2358B61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D4DBF23"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4AAA5916" w14:textId="77777777" w:rsidR="00C176C7" w:rsidRPr="00C176C7" w:rsidRDefault="00C176C7" w:rsidP="00C176C7">
            <w:pPr>
              <w:jc w:val="center"/>
              <w:rPr>
                <w:sz w:val="18"/>
                <w:szCs w:val="18"/>
              </w:rPr>
            </w:pPr>
            <w:r w:rsidRPr="00C176C7">
              <w:rPr>
                <w:sz w:val="18"/>
                <w:szCs w:val="18"/>
              </w:rPr>
              <w:t>100.29</w:t>
            </w:r>
          </w:p>
        </w:tc>
        <w:tc>
          <w:tcPr>
            <w:tcW w:w="826" w:type="dxa"/>
            <w:noWrap/>
            <w:vAlign w:val="center"/>
            <w:hideMark/>
          </w:tcPr>
          <w:p w14:paraId="042883C0" w14:textId="77777777" w:rsidR="00C176C7" w:rsidRPr="00C176C7" w:rsidRDefault="00C176C7" w:rsidP="00C176C7">
            <w:pPr>
              <w:jc w:val="center"/>
              <w:rPr>
                <w:sz w:val="18"/>
                <w:szCs w:val="18"/>
              </w:rPr>
            </w:pPr>
            <w:r w:rsidRPr="00C176C7">
              <w:rPr>
                <w:sz w:val="18"/>
                <w:szCs w:val="18"/>
              </w:rPr>
              <w:t>106.13</w:t>
            </w:r>
          </w:p>
        </w:tc>
        <w:tc>
          <w:tcPr>
            <w:tcW w:w="826" w:type="dxa"/>
            <w:noWrap/>
            <w:vAlign w:val="center"/>
            <w:hideMark/>
          </w:tcPr>
          <w:p w14:paraId="21531FAA" w14:textId="77777777" w:rsidR="00C176C7" w:rsidRPr="00C176C7" w:rsidRDefault="00C176C7" w:rsidP="00C176C7">
            <w:pPr>
              <w:jc w:val="center"/>
              <w:rPr>
                <w:sz w:val="18"/>
                <w:szCs w:val="18"/>
              </w:rPr>
            </w:pPr>
            <w:r w:rsidRPr="00C176C7">
              <w:rPr>
                <w:sz w:val="18"/>
                <w:szCs w:val="18"/>
              </w:rPr>
              <w:t>95.5</w:t>
            </w:r>
          </w:p>
        </w:tc>
        <w:tc>
          <w:tcPr>
            <w:tcW w:w="826" w:type="dxa"/>
            <w:noWrap/>
            <w:vAlign w:val="center"/>
            <w:hideMark/>
          </w:tcPr>
          <w:p w14:paraId="0CF278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F651E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B06681" w14:textId="77777777" w:rsidR="00C176C7" w:rsidRPr="00C176C7" w:rsidRDefault="00C176C7" w:rsidP="00C176C7">
            <w:pPr>
              <w:jc w:val="center"/>
              <w:rPr>
                <w:sz w:val="18"/>
                <w:szCs w:val="18"/>
              </w:rPr>
            </w:pPr>
            <w:r w:rsidRPr="00C176C7">
              <w:rPr>
                <w:sz w:val="18"/>
                <w:szCs w:val="18"/>
              </w:rPr>
              <w:t>106.13</w:t>
            </w:r>
          </w:p>
        </w:tc>
      </w:tr>
      <w:tr w:rsidR="00C176C7" w:rsidRPr="00C176C7" w14:paraId="14581A51" w14:textId="77777777" w:rsidTr="00C176C7">
        <w:trPr>
          <w:trHeight w:val="255"/>
          <w:jc w:val="center"/>
        </w:trPr>
        <w:tc>
          <w:tcPr>
            <w:tcW w:w="825" w:type="dxa"/>
            <w:vMerge/>
            <w:vAlign w:val="center"/>
            <w:hideMark/>
          </w:tcPr>
          <w:p w14:paraId="3AE2696D" w14:textId="77777777" w:rsidR="00C176C7" w:rsidRPr="00C176C7" w:rsidRDefault="00C176C7" w:rsidP="00C176C7">
            <w:pPr>
              <w:jc w:val="center"/>
              <w:rPr>
                <w:sz w:val="18"/>
                <w:szCs w:val="18"/>
              </w:rPr>
            </w:pPr>
          </w:p>
        </w:tc>
        <w:tc>
          <w:tcPr>
            <w:tcW w:w="2195" w:type="dxa"/>
            <w:vMerge/>
            <w:vAlign w:val="center"/>
            <w:hideMark/>
          </w:tcPr>
          <w:p w14:paraId="1AF35DBB" w14:textId="77777777" w:rsidR="00C176C7" w:rsidRPr="00C176C7" w:rsidRDefault="00C176C7" w:rsidP="00C176C7">
            <w:pPr>
              <w:jc w:val="center"/>
              <w:rPr>
                <w:sz w:val="18"/>
                <w:szCs w:val="18"/>
              </w:rPr>
            </w:pPr>
          </w:p>
        </w:tc>
        <w:tc>
          <w:tcPr>
            <w:tcW w:w="826" w:type="dxa"/>
            <w:noWrap/>
            <w:vAlign w:val="center"/>
            <w:hideMark/>
          </w:tcPr>
          <w:p w14:paraId="055F8E5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DE3D341"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682C3AEE" w14:textId="77777777" w:rsidR="00C176C7" w:rsidRPr="00C176C7" w:rsidRDefault="00C176C7" w:rsidP="00C176C7">
            <w:pPr>
              <w:jc w:val="center"/>
              <w:rPr>
                <w:sz w:val="18"/>
                <w:szCs w:val="18"/>
              </w:rPr>
            </w:pPr>
            <w:r w:rsidRPr="00C176C7">
              <w:rPr>
                <w:sz w:val="18"/>
                <w:szCs w:val="18"/>
              </w:rPr>
              <w:t>99.78</w:t>
            </w:r>
          </w:p>
        </w:tc>
        <w:tc>
          <w:tcPr>
            <w:tcW w:w="826" w:type="dxa"/>
            <w:noWrap/>
            <w:vAlign w:val="center"/>
            <w:hideMark/>
          </w:tcPr>
          <w:p w14:paraId="03DD9FE5" w14:textId="77777777" w:rsidR="00C176C7" w:rsidRPr="00C176C7" w:rsidRDefault="00C176C7" w:rsidP="00C176C7">
            <w:pPr>
              <w:jc w:val="center"/>
              <w:rPr>
                <w:sz w:val="18"/>
                <w:szCs w:val="18"/>
              </w:rPr>
            </w:pPr>
            <w:r w:rsidRPr="00C176C7">
              <w:rPr>
                <w:sz w:val="18"/>
                <w:szCs w:val="18"/>
              </w:rPr>
              <w:t>106.09</w:t>
            </w:r>
          </w:p>
        </w:tc>
        <w:tc>
          <w:tcPr>
            <w:tcW w:w="826" w:type="dxa"/>
            <w:noWrap/>
            <w:vAlign w:val="center"/>
            <w:hideMark/>
          </w:tcPr>
          <w:p w14:paraId="684BC917" w14:textId="77777777" w:rsidR="00C176C7" w:rsidRPr="00C176C7" w:rsidRDefault="00C176C7" w:rsidP="00C176C7">
            <w:pPr>
              <w:jc w:val="center"/>
              <w:rPr>
                <w:sz w:val="18"/>
                <w:szCs w:val="18"/>
              </w:rPr>
            </w:pPr>
            <w:r w:rsidRPr="00C176C7">
              <w:rPr>
                <w:sz w:val="18"/>
                <w:szCs w:val="18"/>
              </w:rPr>
              <w:t>94.02</w:t>
            </w:r>
          </w:p>
        </w:tc>
        <w:tc>
          <w:tcPr>
            <w:tcW w:w="826" w:type="dxa"/>
            <w:noWrap/>
            <w:vAlign w:val="center"/>
            <w:hideMark/>
          </w:tcPr>
          <w:p w14:paraId="3E6E5A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8C6D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40ADCA" w14:textId="77777777" w:rsidR="00C176C7" w:rsidRPr="00C176C7" w:rsidRDefault="00C176C7" w:rsidP="00C176C7">
            <w:pPr>
              <w:jc w:val="center"/>
              <w:rPr>
                <w:sz w:val="18"/>
                <w:szCs w:val="18"/>
              </w:rPr>
            </w:pPr>
            <w:r w:rsidRPr="00C176C7">
              <w:rPr>
                <w:sz w:val="18"/>
                <w:szCs w:val="18"/>
              </w:rPr>
              <w:t>106.09</w:t>
            </w:r>
          </w:p>
        </w:tc>
      </w:tr>
      <w:tr w:rsidR="00C176C7" w:rsidRPr="00C176C7" w14:paraId="538C85D1" w14:textId="77777777" w:rsidTr="00C176C7">
        <w:trPr>
          <w:trHeight w:val="255"/>
          <w:jc w:val="center"/>
        </w:trPr>
        <w:tc>
          <w:tcPr>
            <w:tcW w:w="825" w:type="dxa"/>
            <w:vMerge/>
            <w:vAlign w:val="center"/>
            <w:hideMark/>
          </w:tcPr>
          <w:p w14:paraId="12F6598A" w14:textId="77777777" w:rsidR="00C176C7" w:rsidRPr="00C176C7" w:rsidRDefault="00C176C7" w:rsidP="00C176C7">
            <w:pPr>
              <w:jc w:val="center"/>
              <w:rPr>
                <w:sz w:val="18"/>
                <w:szCs w:val="18"/>
              </w:rPr>
            </w:pPr>
          </w:p>
        </w:tc>
        <w:tc>
          <w:tcPr>
            <w:tcW w:w="2195" w:type="dxa"/>
            <w:vMerge w:val="restart"/>
            <w:noWrap/>
            <w:vAlign w:val="center"/>
            <w:hideMark/>
          </w:tcPr>
          <w:p w14:paraId="0FD5BAE2"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156F28F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483AD20"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2A958835" w14:textId="77777777" w:rsidR="00C176C7" w:rsidRPr="00C176C7" w:rsidRDefault="00C176C7" w:rsidP="00C176C7">
            <w:pPr>
              <w:jc w:val="center"/>
              <w:rPr>
                <w:sz w:val="18"/>
                <w:szCs w:val="18"/>
              </w:rPr>
            </w:pPr>
            <w:r w:rsidRPr="00C176C7">
              <w:rPr>
                <w:sz w:val="18"/>
                <w:szCs w:val="18"/>
              </w:rPr>
              <w:t>64.39</w:t>
            </w:r>
          </w:p>
        </w:tc>
        <w:tc>
          <w:tcPr>
            <w:tcW w:w="826" w:type="dxa"/>
            <w:noWrap/>
            <w:vAlign w:val="center"/>
            <w:hideMark/>
          </w:tcPr>
          <w:p w14:paraId="45971C17" w14:textId="77777777" w:rsidR="00C176C7" w:rsidRPr="00C176C7" w:rsidRDefault="00C176C7" w:rsidP="00C176C7">
            <w:pPr>
              <w:jc w:val="center"/>
              <w:rPr>
                <w:sz w:val="18"/>
                <w:szCs w:val="18"/>
              </w:rPr>
            </w:pPr>
            <w:r w:rsidRPr="00C176C7">
              <w:rPr>
                <w:sz w:val="18"/>
                <w:szCs w:val="18"/>
              </w:rPr>
              <w:t>61.25</w:t>
            </w:r>
          </w:p>
        </w:tc>
        <w:tc>
          <w:tcPr>
            <w:tcW w:w="826" w:type="dxa"/>
            <w:noWrap/>
            <w:vAlign w:val="center"/>
            <w:hideMark/>
          </w:tcPr>
          <w:p w14:paraId="511D7918"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72BB664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A4FCCD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2716717" w14:textId="77777777" w:rsidR="00C176C7" w:rsidRPr="00C176C7" w:rsidRDefault="00C176C7" w:rsidP="00C176C7">
            <w:pPr>
              <w:jc w:val="center"/>
              <w:rPr>
                <w:sz w:val="18"/>
                <w:szCs w:val="18"/>
              </w:rPr>
            </w:pPr>
            <w:r w:rsidRPr="00C176C7">
              <w:rPr>
                <w:sz w:val="18"/>
                <w:szCs w:val="18"/>
              </w:rPr>
              <w:t>44.07</w:t>
            </w:r>
          </w:p>
        </w:tc>
      </w:tr>
      <w:tr w:rsidR="00C176C7" w:rsidRPr="00C176C7" w14:paraId="77F40572" w14:textId="77777777" w:rsidTr="00C176C7">
        <w:trPr>
          <w:trHeight w:val="255"/>
          <w:jc w:val="center"/>
        </w:trPr>
        <w:tc>
          <w:tcPr>
            <w:tcW w:w="825" w:type="dxa"/>
            <w:vMerge/>
            <w:vAlign w:val="center"/>
            <w:hideMark/>
          </w:tcPr>
          <w:p w14:paraId="50F68010" w14:textId="77777777" w:rsidR="00C176C7" w:rsidRPr="00C176C7" w:rsidRDefault="00C176C7" w:rsidP="00C176C7">
            <w:pPr>
              <w:jc w:val="center"/>
              <w:rPr>
                <w:sz w:val="18"/>
                <w:szCs w:val="18"/>
              </w:rPr>
            </w:pPr>
          </w:p>
        </w:tc>
        <w:tc>
          <w:tcPr>
            <w:tcW w:w="2195" w:type="dxa"/>
            <w:vMerge/>
            <w:vAlign w:val="center"/>
            <w:hideMark/>
          </w:tcPr>
          <w:p w14:paraId="1B9BCE31" w14:textId="77777777" w:rsidR="00C176C7" w:rsidRPr="00C176C7" w:rsidRDefault="00C176C7" w:rsidP="00C176C7">
            <w:pPr>
              <w:jc w:val="center"/>
              <w:rPr>
                <w:sz w:val="18"/>
                <w:szCs w:val="18"/>
              </w:rPr>
            </w:pPr>
          </w:p>
        </w:tc>
        <w:tc>
          <w:tcPr>
            <w:tcW w:w="826" w:type="dxa"/>
            <w:noWrap/>
            <w:vAlign w:val="center"/>
            <w:hideMark/>
          </w:tcPr>
          <w:p w14:paraId="4341E24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19190C8"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586C3933" w14:textId="77777777" w:rsidR="00C176C7" w:rsidRPr="00C176C7" w:rsidRDefault="00C176C7" w:rsidP="00C176C7">
            <w:pPr>
              <w:jc w:val="center"/>
              <w:rPr>
                <w:sz w:val="18"/>
                <w:szCs w:val="18"/>
              </w:rPr>
            </w:pPr>
            <w:r w:rsidRPr="00C176C7">
              <w:rPr>
                <w:sz w:val="18"/>
                <w:szCs w:val="18"/>
              </w:rPr>
              <w:t>64.85</w:t>
            </w:r>
          </w:p>
        </w:tc>
        <w:tc>
          <w:tcPr>
            <w:tcW w:w="826" w:type="dxa"/>
            <w:noWrap/>
            <w:vAlign w:val="center"/>
            <w:hideMark/>
          </w:tcPr>
          <w:p w14:paraId="4ADB2C9F" w14:textId="77777777" w:rsidR="00C176C7" w:rsidRPr="00C176C7" w:rsidRDefault="00C176C7" w:rsidP="00C176C7">
            <w:pPr>
              <w:jc w:val="center"/>
              <w:rPr>
                <w:sz w:val="18"/>
                <w:szCs w:val="18"/>
              </w:rPr>
            </w:pPr>
            <w:r w:rsidRPr="00C176C7">
              <w:rPr>
                <w:sz w:val="18"/>
                <w:szCs w:val="18"/>
              </w:rPr>
              <w:t>60.97</w:t>
            </w:r>
          </w:p>
        </w:tc>
        <w:tc>
          <w:tcPr>
            <w:tcW w:w="826" w:type="dxa"/>
            <w:noWrap/>
            <w:vAlign w:val="center"/>
            <w:hideMark/>
          </w:tcPr>
          <w:p w14:paraId="554BBA75"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553D0D8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23C7A3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528593C" w14:textId="77777777" w:rsidR="00C176C7" w:rsidRPr="00C176C7" w:rsidRDefault="00C176C7" w:rsidP="00C176C7">
            <w:pPr>
              <w:jc w:val="center"/>
              <w:rPr>
                <w:sz w:val="18"/>
                <w:szCs w:val="18"/>
              </w:rPr>
            </w:pPr>
            <w:r w:rsidRPr="00C176C7">
              <w:rPr>
                <w:sz w:val="18"/>
                <w:szCs w:val="18"/>
              </w:rPr>
              <w:t>43.72</w:t>
            </w:r>
          </w:p>
        </w:tc>
      </w:tr>
      <w:tr w:rsidR="00C176C7" w:rsidRPr="00C176C7" w14:paraId="1D3ADF31" w14:textId="77777777" w:rsidTr="00C176C7">
        <w:trPr>
          <w:trHeight w:val="255"/>
          <w:jc w:val="center"/>
        </w:trPr>
        <w:tc>
          <w:tcPr>
            <w:tcW w:w="825" w:type="dxa"/>
            <w:vMerge/>
            <w:vAlign w:val="center"/>
            <w:hideMark/>
          </w:tcPr>
          <w:p w14:paraId="6781DE86" w14:textId="77777777" w:rsidR="00C176C7" w:rsidRPr="00C176C7" w:rsidRDefault="00C176C7" w:rsidP="00C176C7">
            <w:pPr>
              <w:jc w:val="center"/>
              <w:rPr>
                <w:sz w:val="18"/>
                <w:szCs w:val="18"/>
              </w:rPr>
            </w:pPr>
          </w:p>
        </w:tc>
        <w:tc>
          <w:tcPr>
            <w:tcW w:w="2195" w:type="dxa"/>
            <w:vMerge/>
            <w:vAlign w:val="center"/>
            <w:hideMark/>
          </w:tcPr>
          <w:p w14:paraId="7C429B1C" w14:textId="77777777" w:rsidR="00C176C7" w:rsidRPr="00C176C7" w:rsidRDefault="00C176C7" w:rsidP="00C176C7">
            <w:pPr>
              <w:jc w:val="center"/>
              <w:rPr>
                <w:sz w:val="18"/>
                <w:szCs w:val="18"/>
              </w:rPr>
            </w:pPr>
          </w:p>
        </w:tc>
        <w:tc>
          <w:tcPr>
            <w:tcW w:w="826" w:type="dxa"/>
            <w:noWrap/>
            <w:vAlign w:val="center"/>
            <w:hideMark/>
          </w:tcPr>
          <w:p w14:paraId="2245789C"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E30C0D4"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0F625BC9" w14:textId="77777777" w:rsidR="00C176C7" w:rsidRPr="00C176C7" w:rsidRDefault="00C176C7" w:rsidP="00C176C7">
            <w:pPr>
              <w:jc w:val="center"/>
              <w:rPr>
                <w:sz w:val="18"/>
                <w:szCs w:val="18"/>
              </w:rPr>
            </w:pPr>
            <w:r w:rsidRPr="00C176C7">
              <w:rPr>
                <w:sz w:val="18"/>
                <w:szCs w:val="18"/>
              </w:rPr>
              <w:t>64.12</w:t>
            </w:r>
          </w:p>
        </w:tc>
        <w:tc>
          <w:tcPr>
            <w:tcW w:w="826" w:type="dxa"/>
            <w:noWrap/>
            <w:vAlign w:val="center"/>
            <w:hideMark/>
          </w:tcPr>
          <w:p w14:paraId="4B67EE88" w14:textId="77777777" w:rsidR="00C176C7" w:rsidRPr="00C176C7" w:rsidRDefault="00C176C7" w:rsidP="00C176C7">
            <w:pPr>
              <w:jc w:val="center"/>
              <w:rPr>
                <w:sz w:val="18"/>
                <w:szCs w:val="18"/>
              </w:rPr>
            </w:pPr>
            <w:r w:rsidRPr="00C176C7">
              <w:rPr>
                <w:sz w:val="18"/>
                <w:szCs w:val="18"/>
              </w:rPr>
              <w:t>60.15</w:t>
            </w:r>
          </w:p>
        </w:tc>
        <w:tc>
          <w:tcPr>
            <w:tcW w:w="826" w:type="dxa"/>
            <w:noWrap/>
            <w:vAlign w:val="center"/>
            <w:hideMark/>
          </w:tcPr>
          <w:p w14:paraId="6D36C04E" w14:textId="77777777" w:rsidR="00C176C7" w:rsidRPr="00C176C7" w:rsidRDefault="00C176C7" w:rsidP="00C176C7">
            <w:pPr>
              <w:jc w:val="center"/>
              <w:rPr>
                <w:sz w:val="18"/>
                <w:szCs w:val="18"/>
              </w:rPr>
            </w:pPr>
            <w:r w:rsidRPr="00C176C7">
              <w:rPr>
                <w:sz w:val="18"/>
                <w:szCs w:val="18"/>
              </w:rPr>
              <w:t>25.65</w:t>
            </w:r>
          </w:p>
        </w:tc>
        <w:tc>
          <w:tcPr>
            <w:tcW w:w="826" w:type="dxa"/>
            <w:noWrap/>
            <w:vAlign w:val="center"/>
            <w:hideMark/>
          </w:tcPr>
          <w:p w14:paraId="687C559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4EB5E7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492C275" w14:textId="77777777" w:rsidR="00C176C7" w:rsidRPr="00C176C7" w:rsidRDefault="00C176C7" w:rsidP="00C176C7">
            <w:pPr>
              <w:jc w:val="center"/>
              <w:rPr>
                <w:sz w:val="18"/>
                <w:szCs w:val="18"/>
              </w:rPr>
            </w:pPr>
            <w:r w:rsidRPr="00C176C7">
              <w:rPr>
                <w:sz w:val="18"/>
                <w:szCs w:val="18"/>
              </w:rPr>
              <w:t>42.78</w:t>
            </w:r>
          </w:p>
        </w:tc>
      </w:tr>
      <w:tr w:rsidR="00C176C7" w:rsidRPr="00C176C7" w14:paraId="10022BED" w14:textId="77777777" w:rsidTr="00C176C7">
        <w:trPr>
          <w:trHeight w:val="255"/>
          <w:jc w:val="center"/>
        </w:trPr>
        <w:tc>
          <w:tcPr>
            <w:tcW w:w="825" w:type="dxa"/>
            <w:vMerge/>
            <w:vAlign w:val="center"/>
            <w:hideMark/>
          </w:tcPr>
          <w:p w14:paraId="769128B9" w14:textId="77777777" w:rsidR="00C176C7" w:rsidRPr="00C176C7" w:rsidRDefault="00C176C7" w:rsidP="00C176C7">
            <w:pPr>
              <w:jc w:val="center"/>
              <w:rPr>
                <w:sz w:val="18"/>
                <w:szCs w:val="18"/>
              </w:rPr>
            </w:pPr>
          </w:p>
        </w:tc>
        <w:tc>
          <w:tcPr>
            <w:tcW w:w="2195" w:type="dxa"/>
            <w:vMerge w:val="restart"/>
            <w:noWrap/>
            <w:vAlign w:val="center"/>
            <w:hideMark/>
          </w:tcPr>
          <w:p w14:paraId="39D43DD0"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E54311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EEC7270"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6FEEEAC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BB2E2E9" w14:textId="77777777" w:rsidR="00C176C7" w:rsidRPr="00C176C7" w:rsidRDefault="00C176C7" w:rsidP="00C176C7">
            <w:pPr>
              <w:jc w:val="center"/>
              <w:rPr>
                <w:sz w:val="18"/>
                <w:szCs w:val="18"/>
              </w:rPr>
            </w:pPr>
            <w:r w:rsidRPr="00C176C7">
              <w:rPr>
                <w:sz w:val="18"/>
                <w:szCs w:val="18"/>
              </w:rPr>
              <w:t>595.45</w:t>
            </w:r>
          </w:p>
        </w:tc>
        <w:tc>
          <w:tcPr>
            <w:tcW w:w="826" w:type="dxa"/>
            <w:noWrap/>
            <w:vAlign w:val="center"/>
            <w:hideMark/>
          </w:tcPr>
          <w:p w14:paraId="58B7EB12" w14:textId="77777777" w:rsidR="00C176C7" w:rsidRPr="00C176C7" w:rsidRDefault="00C176C7" w:rsidP="00C176C7">
            <w:pPr>
              <w:jc w:val="center"/>
              <w:rPr>
                <w:sz w:val="18"/>
                <w:szCs w:val="18"/>
              </w:rPr>
            </w:pPr>
            <w:r w:rsidRPr="00C176C7">
              <w:rPr>
                <w:sz w:val="18"/>
                <w:szCs w:val="18"/>
              </w:rPr>
              <w:t>6.58</w:t>
            </w:r>
          </w:p>
        </w:tc>
        <w:tc>
          <w:tcPr>
            <w:tcW w:w="826" w:type="dxa"/>
            <w:noWrap/>
            <w:vAlign w:val="center"/>
            <w:hideMark/>
          </w:tcPr>
          <w:p w14:paraId="22C1F6F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2D45D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DE1617" w14:textId="77777777" w:rsidR="00C176C7" w:rsidRPr="00C176C7" w:rsidRDefault="00C176C7" w:rsidP="00C176C7">
            <w:pPr>
              <w:jc w:val="center"/>
              <w:rPr>
                <w:sz w:val="18"/>
                <w:szCs w:val="18"/>
              </w:rPr>
            </w:pPr>
            <w:r w:rsidRPr="00C176C7">
              <w:rPr>
                <w:sz w:val="18"/>
                <w:szCs w:val="18"/>
              </w:rPr>
              <w:t>595.45</w:t>
            </w:r>
          </w:p>
        </w:tc>
      </w:tr>
      <w:tr w:rsidR="00C176C7" w:rsidRPr="00C176C7" w14:paraId="4BC8CE67" w14:textId="77777777" w:rsidTr="00C176C7">
        <w:trPr>
          <w:trHeight w:val="255"/>
          <w:jc w:val="center"/>
        </w:trPr>
        <w:tc>
          <w:tcPr>
            <w:tcW w:w="825" w:type="dxa"/>
            <w:vMerge/>
            <w:vAlign w:val="center"/>
            <w:hideMark/>
          </w:tcPr>
          <w:p w14:paraId="3E5BE615" w14:textId="77777777" w:rsidR="00C176C7" w:rsidRPr="00C176C7" w:rsidRDefault="00C176C7" w:rsidP="00C176C7">
            <w:pPr>
              <w:jc w:val="center"/>
              <w:rPr>
                <w:sz w:val="18"/>
                <w:szCs w:val="18"/>
              </w:rPr>
            </w:pPr>
          </w:p>
        </w:tc>
        <w:tc>
          <w:tcPr>
            <w:tcW w:w="2195" w:type="dxa"/>
            <w:vMerge/>
            <w:vAlign w:val="center"/>
            <w:hideMark/>
          </w:tcPr>
          <w:p w14:paraId="66969C4D" w14:textId="77777777" w:rsidR="00C176C7" w:rsidRPr="00C176C7" w:rsidRDefault="00C176C7" w:rsidP="00C176C7">
            <w:pPr>
              <w:jc w:val="center"/>
              <w:rPr>
                <w:sz w:val="18"/>
                <w:szCs w:val="18"/>
              </w:rPr>
            </w:pPr>
          </w:p>
        </w:tc>
        <w:tc>
          <w:tcPr>
            <w:tcW w:w="826" w:type="dxa"/>
            <w:noWrap/>
            <w:vAlign w:val="center"/>
            <w:hideMark/>
          </w:tcPr>
          <w:p w14:paraId="3AF72CA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7791E72"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3C91C71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F8FA8BA" w14:textId="77777777" w:rsidR="00C176C7" w:rsidRPr="00C176C7" w:rsidRDefault="00C176C7" w:rsidP="00C176C7">
            <w:pPr>
              <w:jc w:val="center"/>
              <w:rPr>
                <w:sz w:val="18"/>
                <w:szCs w:val="18"/>
              </w:rPr>
            </w:pPr>
            <w:r w:rsidRPr="00C176C7">
              <w:rPr>
                <w:sz w:val="18"/>
                <w:szCs w:val="18"/>
              </w:rPr>
              <w:t>593.84</w:t>
            </w:r>
          </w:p>
        </w:tc>
        <w:tc>
          <w:tcPr>
            <w:tcW w:w="826" w:type="dxa"/>
            <w:noWrap/>
            <w:vAlign w:val="center"/>
            <w:hideMark/>
          </w:tcPr>
          <w:p w14:paraId="0548CC94" w14:textId="77777777" w:rsidR="00C176C7" w:rsidRPr="00C176C7" w:rsidRDefault="00C176C7" w:rsidP="00C176C7">
            <w:pPr>
              <w:jc w:val="center"/>
              <w:rPr>
                <w:sz w:val="18"/>
                <w:szCs w:val="18"/>
              </w:rPr>
            </w:pPr>
            <w:r w:rsidRPr="00C176C7">
              <w:rPr>
                <w:sz w:val="18"/>
                <w:szCs w:val="18"/>
              </w:rPr>
              <w:t>6.5</w:t>
            </w:r>
          </w:p>
        </w:tc>
        <w:tc>
          <w:tcPr>
            <w:tcW w:w="826" w:type="dxa"/>
            <w:noWrap/>
            <w:vAlign w:val="center"/>
            <w:hideMark/>
          </w:tcPr>
          <w:p w14:paraId="54DCF7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C118F0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A8B8DE" w14:textId="77777777" w:rsidR="00C176C7" w:rsidRPr="00C176C7" w:rsidRDefault="00C176C7" w:rsidP="00C176C7">
            <w:pPr>
              <w:jc w:val="center"/>
              <w:rPr>
                <w:sz w:val="18"/>
                <w:szCs w:val="18"/>
              </w:rPr>
            </w:pPr>
            <w:r w:rsidRPr="00C176C7">
              <w:rPr>
                <w:sz w:val="18"/>
                <w:szCs w:val="18"/>
              </w:rPr>
              <w:t>593.84</w:t>
            </w:r>
          </w:p>
        </w:tc>
      </w:tr>
      <w:tr w:rsidR="00C176C7" w:rsidRPr="00C176C7" w14:paraId="206E3453" w14:textId="77777777" w:rsidTr="00C176C7">
        <w:trPr>
          <w:trHeight w:val="255"/>
          <w:jc w:val="center"/>
        </w:trPr>
        <w:tc>
          <w:tcPr>
            <w:tcW w:w="825" w:type="dxa"/>
            <w:vMerge/>
            <w:vAlign w:val="center"/>
            <w:hideMark/>
          </w:tcPr>
          <w:p w14:paraId="71A31045" w14:textId="77777777" w:rsidR="00C176C7" w:rsidRPr="00C176C7" w:rsidRDefault="00C176C7" w:rsidP="00C176C7">
            <w:pPr>
              <w:jc w:val="center"/>
              <w:rPr>
                <w:sz w:val="18"/>
                <w:szCs w:val="18"/>
              </w:rPr>
            </w:pPr>
          </w:p>
        </w:tc>
        <w:tc>
          <w:tcPr>
            <w:tcW w:w="2195" w:type="dxa"/>
            <w:vMerge/>
            <w:vAlign w:val="center"/>
            <w:hideMark/>
          </w:tcPr>
          <w:p w14:paraId="17B41284" w14:textId="77777777" w:rsidR="00C176C7" w:rsidRPr="00C176C7" w:rsidRDefault="00C176C7" w:rsidP="00C176C7">
            <w:pPr>
              <w:jc w:val="center"/>
              <w:rPr>
                <w:sz w:val="18"/>
                <w:szCs w:val="18"/>
              </w:rPr>
            </w:pPr>
          </w:p>
        </w:tc>
        <w:tc>
          <w:tcPr>
            <w:tcW w:w="826" w:type="dxa"/>
            <w:noWrap/>
            <w:vAlign w:val="center"/>
            <w:hideMark/>
          </w:tcPr>
          <w:p w14:paraId="723717B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6957F14"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7038F3B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3EA77F7" w14:textId="77777777" w:rsidR="00C176C7" w:rsidRPr="00C176C7" w:rsidRDefault="00C176C7" w:rsidP="00C176C7">
            <w:pPr>
              <w:jc w:val="center"/>
              <w:rPr>
                <w:sz w:val="18"/>
                <w:szCs w:val="18"/>
              </w:rPr>
            </w:pPr>
            <w:r w:rsidRPr="00C176C7">
              <w:rPr>
                <w:sz w:val="18"/>
                <w:szCs w:val="18"/>
              </w:rPr>
              <w:t>592.57</w:t>
            </w:r>
          </w:p>
        </w:tc>
        <w:tc>
          <w:tcPr>
            <w:tcW w:w="826" w:type="dxa"/>
            <w:noWrap/>
            <w:vAlign w:val="center"/>
            <w:hideMark/>
          </w:tcPr>
          <w:p w14:paraId="65091977" w14:textId="77777777" w:rsidR="00C176C7" w:rsidRPr="00C176C7" w:rsidRDefault="00C176C7" w:rsidP="00C176C7">
            <w:pPr>
              <w:jc w:val="center"/>
              <w:rPr>
                <w:sz w:val="18"/>
                <w:szCs w:val="18"/>
              </w:rPr>
            </w:pPr>
            <w:r w:rsidRPr="00C176C7">
              <w:rPr>
                <w:sz w:val="18"/>
                <w:szCs w:val="18"/>
              </w:rPr>
              <w:t>6.43</w:t>
            </w:r>
          </w:p>
        </w:tc>
        <w:tc>
          <w:tcPr>
            <w:tcW w:w="826" w:type="dxa"/>
            <w:noWrap/>
            <w:vAlign w:val="center"/>
            <w:hideMark/>
          </w:tcPr>
          <w:p w14:paraId="2922E92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B57983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7688E3" w14:textId="77777777" w:rsidR="00C176C7" w:rsidRPr="00C176C7" w:rsidRDefault="00C176C7" w:rsidP="00C176C7">
            <w:pPr>
              <w:jc w:val="center"/>
              <w:rPr>
                <w:sz w:val="18"/>
                <w:szCs w:val="18"/>
              </w:rPr>
            </w:pPr>
            <w:r w:rsidRPr="00C176C7">
              <w:rPr>
                <w:sz w:val="18"/>
                <w:szCs w:val="18"/>
              </w:rPr>
              <w:t>592.57</w:t>
            </w:r>
          </w:p>
        </w:tc>
      </w:tr>
      <w:tr w:rsidR="00C176C7" w:rsidRPr="00C176C7" w14:paraId="53A6D0A2" w14:textId="77777777" w:rsidTr="00C176C7">
        <w:trPr>
          <w:trHeight w:val="255"/>
          <w:jc w:val="center"/>
        </w:trPr>
        <w:tc>
          <w:tcPr>
            <w:tcW w:w="825" w:type="dxa"/>
            <w:vMerge w:val="restart"/>
            <w:noWrap/>
            <w:vAlign w:val="center"/>
            <w:hideMark/>
          </w:tcPr>
          <w:p w14:paraId="3EDA0F0C" w14:textId="77777777" w:rsidR="00C176C7" w:rsidRPr="00C176C7" w:rsidRDefault="00C176C7" w:rsidP="00C176C7">
            <w:pPr>
              <w:jc w:val="center"/>
              <w:rPr>
                <w:sz w:val="18"/>
                <w:szCs w:val="18"/>
              </w:rPr>
            </w:pPr>
            <w:r w:rsidRPr="00C176C7">
              <w:rPr>
                <w:sz w:val="18"/>
                <w:szCs w:val="18"/>
              </w:rPr>
              <w:t>SJT3</w:t>
            </w:r>
          </w:p>
        </w:tc>
        <w:tc>
          <w:tcPr>
            <w:tcW w:w="2195" w:type="dxa"/>
            <w:vMerge w:val="restart"/>
            <w:noWrap/>
            <w:vAlign w:val="center"/>
            <w:hideMark/>
          </w:tcPr>
          <w:p w14:paraId="4E80105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22005A7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29B2DD3"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63999AC"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3AC920CC"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50FBFD43"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6E2FD44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BF0431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4AE7AF" w14:textId="77777777" w:rsidR="00C176C7" w:rsidRPr="00C176C7" w:rsidRDefault="00C176C7" w:rsidP="00C176C7">
            <w:pPr>
              <w:jc w:val="center"/>
              <w:rPr>
                <w:sz w:val="18"/>
                <w:szCs w:val="18"/>
              </w:rPr>
            </w:pPr>
            <w:r w:rsidRPr="00C176C7">
              <w:rPr>
                <w:sz w:val="18"/>
                <w:szCs w:val="18"/>
              </w:rPr>
              <w:t>682.73</w:t>
            </w:r>
          </w:p>
        </w:tc>
      </w:tr>
      <w:tr w:rsidR="00C176C7" w:rsidRPr="00C176C7" w14:paraId="5A2B861C" w14:textId="77777777" w:rsidTr="00C176C7">
        <w:trPr>
          <w:trHeight w:val="255"/>
          <w:jc w:val="center"/>
        </w:trPr>
        <w:tc>
          <w:tcPr>
            <w:tcW w:w="825" w:type="dxa"/>
            <w:vMerge/>
            <w:vAlign w:val="center"/>
            <w:hideMark/>
          </w:tcPr>
          <w:p w14:paraId="419EA933" w14:textId="77777777" w:rsidR="00C176C7" w:rsidRPr="00C176C7" w:rsidRDefault="00C176C7" w:rsidP="00C176C7">
            <w:pPr>
              <w:jc w:val="center"/>
              <w:rPr>
                <w:sz w:val="18"/>
                <w:szCs w:val="18"/>
              </w:rPr>
            </w:pPr>
          </w:p>
        </w:tc>
        <w:tc>
          <w:tcPr>
            <w:tcW w:w="2195" w:type="dxa"/>
            <w:vMerge/>
            <w:vAlign w:val="center"/>
            <w:hideMark/>
          </w:tcPr>
          <w:p w14:paraId="7ECDD4E7" w14:textId="77777777" w:rsidR="00C176C7" w:rsidRPr="00C176C7" w:rsidRDefault="00C176C7" w:rsidP="00C176C7">
            <w:pPr>
              <w:jc w:val="center"/>
              <w:rPr>
                <w:sz w:val="18"/>
                <w:szCs w:val="18"/>
              </w:rPr>
            </w:pPr>
          </w:p>
        </w:tc>
        <w:tc>
          <w:tcPr>
            <w:tcW w:w="826" w:type="dxa"/>
            <w:noWrap/>
            <w:vAlign w:val="center"/>
            <w:hideMark/>
          </w:tcPr>
          <w:p w14:paraId="396D97C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C64A2D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BC8852B"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56A9CC1D"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4B085A5D"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1A7F75D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6D924C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63E3EA" w14:textId="77777777" w:rsidR="00C176C7" w:rsidRPr="00C176C7" w:rsidRDefault="00C176C7" w:rsidP="00C176C7">
            <w:pPr>
              <w:jc w:val="center"/>
              <w:rPr>
                <w:sz w:val="18"/>
                <w:szCs w:val="18"/>
              </w:rPr>
            </w:pPr>
            <w:r w:rsidRPr="00C176C7">
              <w:rPr>
                <w:sz w:val="18"/>
                <w:szCs w:val="18"/>
              </w:rPr>
              <w:t>686.55</w:t>
            </w:r>
          </w:p>
        </w:tc>
      </w:tr>
      <w:tr w:rsidR="00C176C7" w:rsidRPr="00C176C7" w14:paraId="462DE97B" w14:textId="77777777" w:rsidTr="00C176C7">
        <w:trPr>
          <w:trHeight w:val="255"/>
          <w:jc w:val="center"/>
        </w:trPr>
        <w:tc>
          <w:tcPr>
            <w:tcW w:w="825" w:type="dxa"/>
            <w:vMerge/>
            <w:vAlign w:val="center"/>
            <w:hideMark/>
          </w:tcPr>
          <w:p w14:paraId="52C4D4FC" w14:textId="77777777" w:rsidR="00C176C7" w:rsidRPr="00C176C7" w:rsidRDefault="00C176C7" w:rsidP="00C176C7">
            <w:pPr>
              <w:jc w:val="center"/>
              <w:rPr>
                <w:sz w:val="18"/>
                <w:szCs w:val="18"/>
              </w:rPr>
            </w:pPr>
          </w:p>
        </w:tc>
        <w:tc>
          <w:tcPr>
            <w:tcW w:w="2195" w:type="dxa"/>
            <w:vMerge/>
            <w:vAlign w:val="center"/>
            <w:hideMark/>
          </w:tcPr>
          <w:p w14:paraId="642BA834" w14:textId="77777777" w:rsidR="00C176C7" w:rsidRPr="00C176C7" w:rsidRDefault="00C176C7" w:rsidP="00C176C7">
            <w:pPr>
              <w:jc w:val="center"/>
              <w:rPr>
                <w:sz w:val="18"/>
                <w:szCs w:val="18"/>
              </w:rPr>
            </w:pPr>
          </w:p>
        </w:tc>
        <w:tc>
          <w:tcPr>
            <w:tcW w:w="826" w:type="dxa"/>
            <w:noWrap/>
            <w:vAlign w:val="center"/>
            <w:hideMark/>
          </w:tcPr>
          <w:p w14:paraId="79E0B8D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D20FEA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5D63CFD"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76EE7419"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34E8DA25"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6405890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3674F6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D5DE52D" w14:textId="77777777" w:rsidR="00C176C7" w:rsidRPr="00C176C7" w:rsidRDefault="00C176C7" w:rsidP="00C176C7">
            <w:pPr>
              <w:jc w:val="center"/>
              <w:rPr>
                <w:sz w:val="18"/>
                <w:szCs w:val="18"/>
              </w:rPr>
            </w:pPr>
            <w:r w:rsidRPr="00C176C7">
              <w:rPr>
                <w:sz w:val="18"/>
                <w:szCs w:val="18"/>
              </w:rPr>
              <w:t>694.11</w:t>
            </w:r>
          </w:p>
        </w:tc>
      </w:tr>
      <w:tr w:rsidR="00C176C7" w:rsidRPr="00C176C7" w14:paraId="1E673E20" w14:textId="77777777" w:rsidTr="00C176C7">
        <w:trPr>
          <w:trHeight w:val="255"/>
          <w:jc w:val="center"/>
        </w:trPr>
        <w:tc>
          <w:tcPr>
            <w:tcW w:w="825" w:type="dxa"/>
            <w:vMerge/>
            <w:vAlign w:val="center"/>
            <w:hideMark/>
          </w:tcPr>
          <w:p w14:paraId="6A62F084" w14:textId="77777777" w:rsidR="00C176C7" w:rsidRPr="00C176C7" w:rsidRDefault="00C176C7" w:rsidP="00C176C7">
            <w:pPr>
              <w:jc w:val="center"/>
              <w:rPr>
                <w:sz w:val="18"/>
                <w:szCs w:val="18"/>
              </w:rPr>
            </w:pPr>
          </w:p>
        </w:tc>
        <w:tc>
          <w:tcPr>
            <w:tcW w:w="2195" w:type="dxa"/>
            <w:vMerge w:val="restart"/>
            <w:noWrap/>
            <w:vAlign w:val="center"/>
            <w:hideMark/>
          </w:tcPr>
          <w:p w14:paraId="70B1FA2D"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76D784B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50B1767"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58DA9CD"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36B80014"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4BE7DA9A"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18BA2FE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9CC37E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A88D52E" w14:textId="77777777" w:rsidR="00C176C7" w:rsidRPr="00C176C7" w:rsidRDefault="00C176C7" w:rsidP="00C176C7">
            <w:pPr>
              <w:jc w:val="center"/>
              <w:rPr>
                <w:sz w:val="18"/>
                <w:szCs w:val="18"/>
              </w:rPr>
            </w:pPr>
            <w:r w:rsidRPr="00C176C7">
              <w:rPr>
                <w:sz w:val="18"/>
                <w:szCs w:val="18"/>
              </w:rPr>
              <w:t>694.46</w:t>
            </w:r>
          </w:p>
        </w:tc>
      </w:tr>
      <w:tr w:rsidR="00C176C7" w:rsidRPr="00C176C7" w14:paraId="19ADCBE2" w14:textId="77777777" w:rsidTr="00C176C7">
        <w:trPr>
          <w:trHeight w:val="255"/>
          <w:jc w:val="center"/>
        </w:trPr>
        <w:tc>
          <w:tcPr>
            <w:tcW w:w="825" w:type="dxa"/>
            <w:vMerge/>
            <w:vAlign w:val="center"/>
            <w:hideMark/>
          </w:tcPr>
          <w:p w14:paraId="79C70120" w14:textId="77777777" w:rsidR="00C176C7" w:rsidRPr="00C176C7" w:rsidRDefault="00C176C7" w:rsidP="00C176C7">
            <w:pPr>
              <w:jc w:val="center"/>
              <w:rPr>
                <w:sz w:val="18"/>
                <w:szCs w:val="18"/>
              </w:rPr>
            </w:pPr>
          </w:p>
        </w:tc>
        <w:tc>
          <w:tcPr>
            <w:tcW w:w="2195" w:type="dxa"/>
            <w:vMerge/>
            <w:vAlign w:val="center"/>
            <w:hideMark/>
          </w:tcPr>
          <w:p w14:paraId="62832EF8" w14:textId="77777777" w:rsidR="00C176C7" w:rsidRPr="00C176C7" w:rsidRDefault="00C176C7" w:rsidP="00C176C7">
            <w:pPr>
              <w:jc w:val="center"/>
              <w:rPr>
                <w:sz w:val="18"/>
                <w:szCs w:val="18"/>
              </w:rPr>
            </w:pPr>
          </w:p>
        </w:tc>
        <w:tc>
          <w:tcPr>
            <w:tcW w:w="826" w:type="dxa"/>
            <w:noWrap/>
            <w:vAlign w:val="center"/>
            <w:hideMark/>
          </w:tcPr>
          <w:p w14:paraId="5DADD42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0B0EA3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E16C242"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5A273C4F"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2E4196D7"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25447E6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FB266D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A207178" w14:textId="77777777" w:rsidR="00C176C7" w:rsidRPr="00C176C7" w:rsidRDefault="00C176C7" w:rsidP="00C176C7">
            <w:pPr>
              <w:jc w:val="center"/>
              <w:rPr>
                <w:sz w:val="18"/>
                <w:szCs w:val="18"/>
              </w:rPr>
            </w:pPr>
            <w:r w:rsidRPr="00C176C7">
              <w:rPr>
                <w:sz w:val="18"/>
                <w:szCs w:val="18"/>
              </w:rPr>
              <w:t>687.10</w:t>
            </w:r>
          </w:p>
        </w:tc>
      </w:tr>
      <w:tr w:rsidR="00C176C7" w:rsidRPr="00C176C7" w14:paraId="39EDFDE6" w14:textId="77777777" w:rsidTr="00C176C7">
        <w:trPr>
          <w:trHeight w:val="255"/>
          <w:jc w:val="center"/>
        </w:trPr>
        <w:tc>
          <w:tcPr>
            <w:tcW w:w="825" w:type="dxa"/>
            <w:vMerge/>
            <w:vAlign w:val="center"/>
            <w:hideMark/>
          </w:tcPr>
          <w:p w14:paraId="3B7354EC" w14:textId="77777777" w:rsidR="00C176C7" w:rsidRPr="00C176C7" w:rsidRDefault="00C176C7" w:rsidP="00C176C7">
            <w:pPr>
              <w:jc w:val="center"/>
              <w:rPr>
                <w:sz w:val="18"/>
                <w:szCs w:val="18"/>
              </w:rPr>
            </w:pPr>
          </w:p>
        </w:tc>
        <w:tc>
          <w:tcPr>
            <w:tcW w:w="2195" w:type="dxa"/>
            <w:vMerge/>
            <w:vAlign w:val="center"/>
            <w:hideMark/>
          </w:tcPr>
          <w:p w14:paraId="528DC7F0" w14:textId="77777777" w:rsidR="00C176C7" w:rsidRPr="00C176C7" w:rsidRDefault="00C176C7" w:rsidP="00C176C7">
            <w:pPr>
              <w:jc w:val="center"/>
              <w:rPr>
                <w:sz w:val="18"/>
                <w:szCs w:val="18"/>
              </w:rPr>
            </w:pPr>
          </w:p>
        </w:tc>
        <w:tc>
          <w:tcPr>
            <w:tcW w:w="826" w:type="dxa"/>
            <w:noWrap/>
            <w:vAlign w:val="center"/>
            <w:hideMark/>
          </w:tcPr>
          <w:p w14:paraId="243C12B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FA79A41"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BD56EED"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560D6698"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5B25AFA8"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4FD0A31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20D61C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66CE084" w14:textId="77777777" w:rsidR="00C176C7" w:rsidRPr="00C176C7" w:rsidRDefault="00C176C7" w:rsidP="00C176C7">
            <w:pPr>
              <w:jc w:val="center"/>
              <w:rPr>
                <w:sz w:val="18"/>
                <w:szCs w:val="18"/>
              </w:rPr>
            </w:pPr>
            <w:r w:rsidRPr="00C176C7">
              <w:rPr>
                <w:sz w:val="18"/>
                <w:szCs w:val="18"/>
              </w:rPr>
              <w:t>683.48</w:t>
            </w:r>
          </w:p>
        </w:tc>
      </w:tr>
      <w:tr w:rsidR="00C176C7" w:rsidRPr="00C176C7" w14:paraId="507784EA" w14:textId="77777777" w:rsidTr="00C176C7">
        <w:trPr>
          <w:trHeight w:val="255"/>
          <w:jc w:val="center"/>
        </w:trPr>
        <w:tc>
          <w:tcPr>
            <w:tcW w:w="825" w:type="dxa"/>
            <w:vMerge/>
            <w:vAlign w:val="center"/>
            <w:hideMark/>
          </w:tcPr>
          <w:p w14:paraId="7A322124" w14:textId="77777777" w:rsidR="00C176C7" w:rsidRPr="00C176C7" w:rsidRDefault="00C176C7" w:rsidP="00C176C7">
            <w:pPr>
              <w:jc w:val="center"/>
              <w:rPr>
                <w:sz w:val="18"/>
                <w:szCs w:val="18"/>
              </w:rPr>
            </w:pPr>
          </w:p>
        </w:tc>
        <w:tc>
          <w:tcPr>
            <w:tcW w:w="2195" w:type="dxa"/>
            <w:vMerge w:val="restart"/>
            <w:noWrap/>
            <w:vAlign w:val="center"/>
            <w:hideMark/>
          </w:tcPr>
          <w:p w14:paraId="702E51F2"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3C0A921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C93932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44826491"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5958D721"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4041FFA1"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3EF899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34372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3410DC" w14:textId="77777777" w:rsidR="00C176C7" w:rsidRPr="00C176C7" w:rsidRDefault="00C176C7" w:rsidP="00C176C7">
            <w:pPr>
              <w:jc w:val="center"/>
              <w:rPr>
                <w:sz w:val="18"/>
                <w:szCs w:val="18"/>
              </w:rPr>
            </w:pPr>
            <w:r w:rsidRPr="00C176C7">
              <w:rPr>
                <w:sz w:val="18"/>
                <w:szCs w:val="18"/>
              </w:rPr>
              <w:t>462.59</w:t>
            </w:r>
          </w:p>
        </w:tc>
      </w:tr>
      <w:tr w:rsidR="00C176C7" w:rsidRPr="00C176C7" w14:paraId="55189F4F" w14:textId="77777777" w:rsidTr="00C176C7">
        <w:trPr>
          <w:trHeight w:val="255"/>
          <w:jc w:val="center"/>
        </w:trPr>
        <w:tc>
          <w:tcPr>
            <w:tcW w:w="825" w:type="dxa"/>
            <w:vMerge/>
            <w:vAlign w:val="center"/>
            <w:hideMark/>
          </w:tcPr>
          <w:p w14:paraId="1432D94E" w14:textId="77777777" w:rsidR="00C176C7" w:rsidRPr="00C176C7" w:rsidRDefault="00C176C7" w:rsidP="00C176C7">
            <w:pPr>
              <w:jc w:val="center"/>
              <w:rPr>
                <w:sz w:val="18"/>
                <w:szCs w:val="18"/>
              </w:rPr>
            </w:pPr>
          </w:p>
        </w:tc>
        <w:tc>
          <w:tcPr>
            <w:tcW w:w="2195" w:type="dxa"/>
            <w:vMerge/>
            <w:vAlign w:val="center"/>
            <w:hideMark/>
          </w:tcPr>
          <w:p w14:paraId="7DC74612" w14:textId="77777777" w:rsidR="00C176C7" w:rsidRPr="00C176C7" w:rsidRDefault="00C176C7" w:rsidP="00C176C7">
            <w:pPr>
              <w:jc w:val="center"/>
              <w:rPr>
                <w:sz w:val="18"/>
                <w:szCs w:val="18"/>
              </w:rPr>
            </w:pPr>
          </w:p>
        </w:tc>
        <w:tc>
          <w:tcPr>
            <w:tcW w:w="826" w:type="dxa"/>
            <w:noWrap/>
            <w:vAlign w:val="center"/>
            <w:hideMark/>
          </w:tcPr>
          <w:p w14:paraId="60D81E5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E10EEE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AAA2B6C"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7D50B2B6"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1BE4E036"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67A47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0CD8C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E4A19B" w14:textId="77777777" w:rsidR="00C176C7" w:rsidRPr="00C176C7" w:rsidRDefault="00C176C7" w:rsidP="00C176C7">
            <w:pPr>
              <w:jc w:val="center"/>
              <w:rPr>
                <w:sz w:val="18"/>
                <w:szCs w:val="18"/>
              </w:rPr>
            </w:pPr>
            <w:r w:rsidRPr="00C176C7">
              <w:rPr>
                <w:sz w:val="18"/>
                <w:szCs w:val="18"/>
              </w:rPr>
              <w:t>469.98</w:t>
            </w:r>
          </w:p>
        </w:tc>
      </w:tr>
      <w:tr w:rsidR="00C176C7" w:rsidRPr="00C176C7" w14:paraId="77CCA28D" w14:textId="77777777" w:rsidTr="00C176C7">
        <w:trPr>
          <w:trHeight w:val="255"/>
          <w:jc w:val="center"/>
        </w:trPr>
        <w:tc>
          <w:tcPr>
            <w:tcW w:w="825" w:type="dxa"/>
            <w:vMerge/>
            <w:vAlign w:val="center"/>
            <w:hideMark/>
          </w:tcPr>
          <w:p w14:paraId="2CA47809" w14:textId="77777777" w:rsidR="00C176C7" w:rsidRPr="00C176C7" w:rsidRDefault="00C176C7" w:rsidP="00C176C7">
            <w:pPr>
              <w:jc w:val="center"/>
              <w:rPr>
                <w:sz w:val="18"/>
                <w:szCs w:val="18"/>
              </w:rPr>
            </w:pPr>
          </w:p>
        </w:tc>
        <w:tc>
          <w:tcPr>
            <w:tcW w:w="2195" w:type="dxa"/>
            <w:vMerge/>
            <w:vAlign w:val="center"/>
            <w:hideMark/>
          </w:tcPr>
          <w:p w14:paraId="3C9DBF0C" w14:textId="77777777" w:rsidR="00C176C7" w:rsidRPr="00C176C7" w:rsidRDefault="00C176C7" w:rsidP="00C176C7">
            <w:pPr>
              <w:jc w:val="center"/>
              <w:rPr>
                <w:sz w:val="18"/>
                <w:szCs w:val="18"/>
              </w:rPr>
            </w:pPr>
          </w:p>
        </w:tc>
        <w:tc>
          <w:tcPr>
            <w:tcW w:w="826" w:type="dxa"/>
            <w:noWrap/>
            <w:vAlign w:val="center"/>
            <w:hideMark/>
          </w:tcPr>
          <w:p w14:paraId="0AB6F7A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8481977"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105A280"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037F227"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7D517A23"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39C784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409C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B72328" w14:textId="77777777" w:rsidR="00C176C7" w:rsidRPr="00C176C7" w:rsidRDefault="00C176C7" w:rsidP="00C176C7">
            <w:pPr>
              <w:jc w:val="center"/>
              <w:rPr>
                <w:sz w:val="18"/>
                <w:szCs w:val="18"/>
              </w:rPr>
            </w:pPr>
            <w:r w:rsidRPr="00C176C7">
              <w:rPr>
                <w:sz w:val="18"/>
                <w:szCs w:val="18"/>
              </w:rPr>
              <w:t>477.23</w:t>
            </w:r>
          </w:p>
        </w:tc>
      </w:tr>
      <w:tr w:rsidR="00C176C7" w:rsidRPr="00C176C7" w14:paraId="3AA96BC3" w14:textId="77777777" w:rsidTr="00C176C7">
        <w:trPr>
          <w:trHeight w:val="255"/>
          <w:jc w:val="center"/>
        </w:trPr>
        <w:tc>
          <w:tcPr>
            <w:tcW w:w="825" w:type="dxa"/>
            <w:vMerge/>
            <w:vAlign w:val="center"/>
            <w:hideMark/>
          </w:tcPr>
          <w:p w14:paraId="0084E015" w14:textId="77777777" w:rsidR="00C176C7" w:rsidRPr="00C176C7" w:rsidRDefault="00C176C7" w:rsidP="00C176C7">
            <w:pPr>
              <w:jc w:val="center"/>
              <w:rPr>
                <w:sz w:val="18"/>
                <w:szCs w:val="18"/>
              </w:rPr>
            </w:pPr>
          </w:p>
        </w:tc>
        <w:tc>
          <w:tcPr>
            <w:tcW w:w="2195" w:type="dxa"/>
            <w:vMerge w:val="restart"/>
            <w:noWrap/>
            <w:vAlign w:val="center"/>
            <w:hideMark/>
          </w:tcPr>
          <w:p w14:paraId="049525A1"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8D1341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CC8D1F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F2D0A96"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7DFC0C5B" w14:textId="77777777" w:rsidR="00C176C7" w:rsidRPr="00C176C7" w:rsidRDefault="00C176C7" w:rsidP="00C176C7">
            <w:pPr>
              <w:jc w:val="center"/>
              <w:rPr>
                <w:sz w:val="18"/>
                <w:szCs w:val="18"/>
              </w:rPr>
            </w:pPr>
            <w:r w:rsidRPr="00C176C7">
              <w:rPr>
                <w:sz w:val="18"/>
                <w:szCs w:val="18"/>
              </w:rPr>
              <w:t>114.36</w:t>
            </w:r>
          </w:p>
        </w:tc>
        <w:tc>
          <w:tcPr>
            <w:tcW w:w="826" w:type="dxa"/>
            <w:noWrap/>
            <w:vAlign w:val="center"/>
            <w:hideMark/>
          </w:tcPr>
          <w:p w14:paraId="4973069B"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5CD1326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7D8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8EADAB" w14:textId="77777777" w:rsidR="00C176C7" w:rsidRPr="00C176C7" w:rsidRDefault="00C176C7" w:rsidP="00C176C7">
            <w:pPr>
              <w:jc w:val="center"/>
              <w:rPr>
                <w:sz w:val="18"/>
                <w:szCs w:val="18"/>
              </w:rPr>
            </w:pPr>
            <w:r w:rsidRPr="00C176C7">
              <w:rPr>
                <w:sz w:val="18"/>
                <w:szCs w:val="18"/>
              </w:rPr>
              <w:t>114.36</w:t>
            </w:r>
          </w:p>
        </w:tc>
      </w:tr>
      <w:tr w:rsidR="00C176C7" w:rsidRPr="00C176C7" w14:paraId="3EDEC5F8" w14:textId="77777777" w:rsidTr="00C176C7">
        <w:trPr>
          <w:trHeight w:val="255"/>
          <w:jc w:val="center"/>
        </w:trPr>
        <w:tc>
          <w:tcPr>
            <w:tcW w:w="825" w:type="dxa"/>
            <w:vMerge/>
            <w:vAlign w:val="center"/>
            <w:hideMark/>
          </w:tcPr>
          <w:p w14:paraId="1097EE3C" w14:textId="77777777" w:rsidR="00C176C7" w:rsidRPr="00C176C7" w:rsidRDefault="00C176C7" w:rsidP="00C176C7">
            <w:pPr>
              <w:jc w:val="center"/>
              <w:rPr>
                <w:sz w:val="18"/>
                <w:szCs w:val="18"/>
              </w:rPr>
            </w:pPr>
          </w:p>
        </w:tc>
        <w:tc>
          <w:tcPr>
            <w:tcW w:w="2195" w:type="dxa"/>
            <w:vMerge/>
            <w:vAlign w:val="center"/>
            <w:hideMark/>
          </w:tcPr>
          <w:p w14:paraId="2F9B37D5" w14:textId="77777777" w:rsidR="00C176C7" w:rsidRPr="00C176C7" w:rsidRDefault="00C176C7" w:rsidP="00C176C7">
            <w:pPr>
              <w:jc w:val="center"/>
              <w:rPr>
                <w:sz w:val="18"/>
                <w:szCs w:val="18"/>
              </w:rPr>
            </w:pPr>
          </w:p>
        </w:tc>
        <w:tc>
          <w:tcPr>
            <w:tcW w:w="826" w:type="dxa"/>
            <w:noWrap/>
            <w:vAlign w:val="center"/>
            <w:hideMark/>
          </w:tcPr>
          <w:p w14:paraId="70B9BD8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0A87AAC"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A76ECED"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3F6C3523" w14:textId="77777777" w:rsidR="00C176C7" w:rsidRPr="00C176C7" w:rsidRDefault="00C176C7" w:rsidP="00C176C7">
            <w:pPr>
              <w:jc w:val="center"/>
              <w:rPr>
                <w:sz w:val="18"/>
                <w:szCs w:val="18"/>
              </w:rPr>
            </w:pPr>
            <w:r w:rsidRPr="00C176C7">
              <w:rPr>
                <w:sz w:val="18"/>
                <w:szCs w:val="18"/>
              </w:rPr>
              <w:t>114.60</w:t>
            </w:r>
          </w:p>
        </w:tc>
        <w:tc>
          <w:tcPr>
            <w:tcW w:w="826" w:type="dxa"/>
            <w:noWrap/>
            <w:vAlign w:val="center"/>
            <w:hideMark/>
          </w:tcPr>
          <w:p w14:paraId="353F4F11" w14:textId="77777777" w:rsidR="00C176C7" w:rsidRPr="00C176C7" w:rsidRDefault="00C176C7" w:rsidP="00C176C7">
            <w:pPr>
              <w:jc w:val="center"/>
              <w:rPr>
                <w:sz w:val="18"/>
                <w:szCs w:val="18"/>
              </w:rPr>
            </w:pPr>
            <w:r w:rsidRPr="00C176C7">
              <w:rPr>
                <w:sz w:val="18"/>
                <w:szCs w:val="18"/>
              </w:rPr>
              <w:t>0.4</w:t>
            </w:r>
          </w:p>
        </w:tc>
        <w:tc>
          <w:tcPr>
            <w:tcW w:w="826" w:type="dxa"/>
            <w:noWrap/>
            <w:vAlign w:val="center"/>
            <w:hideMark/>
          </w:tcPr>
          <w:p w14:paraId="58C9005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1FCAA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AF0EFD" w14:textId="77777777" w:rsidR="00C176C7" w:rsidRPr="00C176C7" w:rsidRDefault="00C176C7" w:rsidP="00C176C7">
            <w:pPr>
              <w:jc w:val="center"/>
              <w:rPr>
                <w:sz w:val="18"/>
                <w:szCs w:val="18"/>
              </w:rPr>
            </w:pPr>
            <w:r w:rsidRPr="00C176C7">
              <w:rPr>
                <w:sz w:val="18"/>
                <w:szCs w:val="18"/>
              </w:rPr>
              <w:t>114.60</w:t>
            </w:r>
          </w:p>
        </w:tc>
      </w:tr>
      <w:tr w:rsidR="00C176C7" w:rsidRPr="00C176C7" w14:paraId="43861A3C" w14:textId="77777777" w:rsidTr="00C176C7">
        <w:trPr>
          <w:trHeight w:val="255"/>
          <w:jc w:val="center"/>
        </w:trPr>
        <w:tc>
          <w:tcPr>
            <w:tcW w:w="825" w:type="dxa"/>
            <w:vMerge/>
            <w:vAlign w:val="center"/>
            <w:hideMark/>
          </w:tcPr>
          <w:p w14:paraId="035D8E91" w14:textId="77777777" w:rsidR="00C176C7" w:rsidRPr="00C176C7" w:rsidRDefault="00C176C7" w:rsidP="00C176C7">
            <w:pPr>
              <w:jc w:val="center"/>
              <w:rPr>
                <w:sz w:val="18"/>
                <w:szCs w:val="18"/>
              </w:rPr>
            </w:pPr>
          </w:p>
        </w:tc>
        <w:tc>
          <w:tcPr>
            <w:tcW w:w="2195" w:type="dxa"/>
            <w:vMerge/>
            <w:vAlign w:val="center"/>
            <w:hideMark/>
          </w:tcPr>
          <w:p w14:paraId="3733117D" w14:textId="77777777" w:rsidR="00C176C7" w:rsidRPr="00C176C7" w:rsidRDefault="00C176C7" w:rsidP="00C176C7">
            <w:pPr>
              <w:jc w:val="center"/>
              <w:rPr>
                <w:sz w:val="18"/>
                <w:szCs w:val="18"/>
              </w:rPr>
            </w:pPr>
          </w:p>
        </w:tc>
        <w:tc>
          <w:tcPr>
            <w:tcW w:w="826" w:type="dxa"/>
            <w:noWrap/>
            <w:vAlign w:val="center"/>
            <w:hideMark/>
          </w:tcPr>
          <w:p w14:paraId="3D32C6D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0023B0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09F8C74"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13DC2339" w14:textId="77777777" w:rsidR="00C176C7" w:rsidRPr="00C176C7" w:rsidRDefault="00C176C7" w:rsidP="00C176C7">
            <w:pPr>
              <w:jc w:val="center"/>
              <w:rPr>
                <w:sz w:val="18"/>
                <w:szCs w:val="18"/>
              </w:rPr>
            </w:pPr>
            <w:r w:rsidRPr="00C176C7">
              <w:rPr>
                <w:sz w:val="18"/>
                <w:szCs w:val="18"/>
              </w:rPr>
              <w:t>114.01</w:t>
            </w:r>
          </w:p>
        </w:tc>
        <w:tc>
          <w:tcPr>
            <w:tcW w:w="826" w:type="dxa"/>
            <w:noWrap/>
            <w:vAlign w:val="center"/>
            <w:hideMark/>
          </w:tcPr>
          <w:p w14:paraId="7F3FF674"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53DEBB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2CDC9F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CAF0D6" w14:textId="77777777" w:rsidR="00C176C7" w:rsidRPr="00C176C7" w:rsidRDefault="00C176C7" w:rsidP="00C176C7">
            <w:pPr>
              <w:jc w:val="center"/>
              <w:rPr>
                <w:sz w:val="18"/>
                <w:szCs w:val="18"/>
              </w:rPr>
            </w:pPr>
            <w:r w:rsidRPr="00C176C7">
              <w:rPr>
                <w:sz w:val="18"/>
                <w:szCs w:val="18"/>
              </w:rPr>
              <w:t>114.01</w:t>
            </w:r>
          </w:p>
        </w:tc>
      </w:tr>
      <w:tr w:rsidR="00C176C7" w:rsidRPr="00C176C7" w14:paraId="5835572D" w14:textId="77777777" w:rsidTr="00C176C7">
        <w:trPr>
          <w:trHeight w:val="255"/>
          <w:jc w:val="center"/>
        </w:trPr>
        <w:tc>
          <w:tcPr>
            <w:tcW w:w="825" w:type="dxa"/>
            <w:vMerge/>
            <w:vAlign w:val="center"/>
            <w:hideMark/>
          </w:tcPr>
          <w:p w14:paraId="0AA93722" w14:textId="77777777" w:rsidR="00C176C7" w:rsidRPr="00C176C7" w:rsidRDefault="00C176C7" w:rsidP="00C176C7">
            <w:pPr>
              <w:jc w:val="center"/>
              <w:rPr>
                <w:sz w:val="18"/>
                <w:szCs w:val="18"/>
              </w:rPr>
            </w:pPr>
          </w:p>
        </w:tc>
        <w:tc>
          <w:tcPr>
            <w:tcW w:w="2195" w:type="dxa"/>
            <w:vMerge w:val="restart"/>
            <w:noWrap/>
            <w:vAlign w:val="center"/>
            <w:hideMark/>
          </w:tcPr>
          <w:p w14:paraId="18B4C3D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9C989DC"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3BAA1B3"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9DA35A1"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23484705"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26D94304"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77ECACC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DACE3D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CAEC7D6" w14:textId="77777777" w:rsidR="00C176C7" w:rsidRPr="00C176C7" w:rsidRDefault="00C176C7" w:rsidP="00C176C7">
            <w:pPr>
              <w:jc w:val="center"/>
              <w:rPr>
                <w:sz w:val="18"/>
                <w:szCs w:val="18"/>
              </w:rPr>
            </w:pPr>
            <w:r w:rsidRPr="00C176C7">
              <w:rPr>
                <w:sz w:val="18"/>
                <w:szCs w:val="18"/>
              </w:rPr>
              <w:t>56.94</w:t>
            </w:r>
          </w:p>
        </w:tc>
      </w:tr>
      <w:tr w:rsidR="00C176C7" w:rsidRPr="00C176C7" w14:paraId="13B457E5" w14:textId="77777777" w:rsidTr="00C176C7">
        <w:trPr>
          <w:trHeight w:val="255"/>
          <w:jc w:val="center"/>
        </w:trPr>
        <w:tc>
          <w:tcPr>
            <w:tcW w:w="825" w:type="dxa"/>
            <w:vMerge/>
            <w:vAlign w:val="center"/>
            <w:hideMark/>
          </w:tcPr>
          <w:p w14:paraId="115E2BB2" w14:textId="77777777" w:rsidR="00C176C7" w:rsidRPr="00C176C7" w:rsidRDefault="00C176C7" w:rsidP="00C176C7">
            <w:pPr>
              <w:jc w:val="center"/>
              <w:rPr>
                <w:sz w:val="18"/>
                <w:szCs w:val="18"/>
              </w:rPr>
            </w:pPr>
          </w:p>
        </w:tc>
        <w:tc>
          <w:tcPr>
            <w:tcW w:w="2195" w:type="dxa"/>
            <w:vMerge/>
            <w:vAlign w:val="center"/>
            <w:hideMark/>
          </w:tcPr>
          <w:p w14:paraId="64BF170A" w14:textId="77777777" w:rsidR="00C176C7" w:rsidRPr="00C176C7" w:rsidRDefault="00C176C7" w:rsidP="00C176C7">
            <w:pPr>
              <w:jc w:val="center"/>
              <w:rPr>
                <w:sz w:val="18"/>
                <w:szCs w:val="18"/>
              </w:rPr>
            </w:pPr>
          </w:p>
        </w:tc>
        <w:tc>
          <w:tcPr>
            <w:tcW w:w="826" w:type="dxa"/>
            <w:noWrap/>
            <w:vAlign w:val="center"/>
            <w:hideMark/>
          </w:tcPr>
          <w:p w14:paraId="11E3D08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BC2674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1C0047FD"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51D675DF"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2B74D85C"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3C9D0DED"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02C020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56CAF0" w14:textId="77777777" w:rsidR="00C176C7" w:rsidRPr="00C176C7" w:rsidRDefault="00C176C7" w:rsidP="00C176C7">
            <w:pPr>
              <w:jc w:val="center"/>
              <w:rPr>
                <w:sz w:val="18"/>
                <w:szCs w:val="18"/>
              </w:rPr>
            </w:pPr>
            <w:r w:rsidRPr="00C176C7">
              <w:rPr>
                <w:sz w:val="18"/>
                <w:szCs w:val="18"/>
              </w:rPr>
              <w:t>55.97</w:t>
            </w:r>
          </w:p>
        </w:tc>
      </w:tr>
      <w:tr w:rsidR="00C176C7" w:rsidRPr="00C176C7" w14:paraId="52AB526F" w14:textId="77777777" w:rsidTr="00C176C7">
        <w:trPr>
          <w:trHeight w:val="255"/>
          <w:jc w:val="center"/>
        </w:trPr>
        <w:tc>
          <w:tcPr>
            <w:tcW w:w="825" w:type="dxa"/>
            <w:vMerge/>
            <w:vAlign w:val="center"/>
            <w:hideMark/>
          </w:tcPr>
          <w:p w14:paraId="089CA597" w14:textId="77777777" w:rsidR="00C176C7" w:rsidRPr="00C176C7" w:rsidRDefault="00C176C7" w:rsidP="00C176C7">
            <w:pPr>
              <w:jc w:val="center"/>
              <w:rPr>
                <w:sz w:val="18"/>
                <w:szCs w:val="18"/>
              </w:rPr>
            </w:pPr>
          </w:p>
        </w:tc>
        <w:tc>
          <w:tcPr>
            <w:tcW w:w="2195" w:type="dxa"/>
            <w:vMerge/>
            <w:vAlign w:val="center"/>
            <w:hideMark/>
          </w:tcPr>
          <w:p w14:paraId="7C894A93" w14:textId="77777777" w:rsidR="00C176C7" w:rsidRPr="00C176C7" w:rsidRDefault="00C176C7" w:rsidP="00C176C7">
            <w:pPr>
              <w:jc w:val="center"/>
              <w:rPr>
                <w:sz w:val="18"/>
                <w:szCs w:val="18"/>
              </w:rPr>
            </w:pPr>
          </w:p>
        </w:tc>
        <w:tc>
          <w:tcPr>
            <w:tcW w:w="826" w:type="dxa"/>
            <w:noWrap/>
            <w:vAlign w:val="center"/>
            <w:hideMark/>
          </w:tcPr>
          <w:p w14:paraId="39FED68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077B1F6"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AF2EC75"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2465FFED" w14:textId="77777777" w:rsidR="00C176C7" w:rsidRPr="00C176C7" w:rsidRDefault="00C176C7" w:rsidP="00C176C7">
            <w:pPr>
              <w:jc w:val="center"/>
              <w:rPr>
                <w:sz w:val="18"/>
                <w:szCs w:val="18"/>
              </w:rPr>
            </w:pPr>
            <w:r w:rsidRPr="00C176C7">
              <w:rPr>
                <w:sz w:val="18"/>
                <w:szCs w:val="18"/>
              </w:rPr>
              <w:t>71.44</w:t>
            </w:r>
          </w:p>
        </w:tc>
        <w:tc>
          <w:tcPr>
            <w:tcW w:w="826" w:type="dxa"/>
            <w:noWrap/>
            <w:vAlign w:val="center"/>
            <w:hideMark/>
          </w:tcPr>
          <w:p w14:paraId="7817E7A5" w14:textId="77777777" w:rsidR="00C176C7" w:rsidRPr="00C176C7" w:rsidRDefault="00C176C7" w:rsidP="00C176C7">
            <w:pPr>
              <w:jc w:val="center"/>
              <w:rPr>
                <w:sz w:val="18"/>
                <w:szCs w:val="18"/>
              </w:rPr>
            </w:pPr>
            <w:r w:rsidRPr="00C176C7">
              <w:rPr>
                <w:sz w:val="18"/>
                <w:szCs w:val="18"/>
              </w:rPr>
              <w:t>26</w:t>
            </w:r>
          </w:p>
        </w:tc>
        <w:tc>
          <w:tcPr>
            <w:tcW w:w="826" w:type="dxa"/>
            <w:noWrap/>
            <w:vAlign w:val="center"/>
            <w:hideMark/>
          </w:tcPr>
          <w:p w14:paraId="481EA48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A99DF5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1953A9" w14:textId="77777777" w:rsidR="00C176C7" w:rsidRPr="00C176C7" w:rsidRDefault="00C176C7" w:rsidP="00C176C7">
            <w:pPr>
              <w:jc w:val="center"/>
              <w:rPr>
                <w:sz w:val="18"/>
                <w:szCs w:val="18"/>
              </w:rPr>
            </w:pPr>
            <w:r w:rsidRPr="00C176C7">
              <w:rPr>
                <w:sz w:val="18"/>
                <w:szCs w:val="18"/>
              </w:rPr>
              <w:t>54.97</w:t>
            </w:r>
          </w:p>
        </w:tc>
      </w:tr>
      <w:tr w:rsidR="00C176C7" w:rsidRPr="00C176C7" w14:paraId="431A3C0E" w14:textId="77777777" w:rsidTr="00C176C7">
        <w:trPr>
          <w:trHeight w:val="255"/>
          <w:jc w:val="center"/>
        </w:trPr>
        <w:tc>
          <w:tcPr>
            <w:tcW w:w="825" w:type="dxa"/>
            <w:vMerge/>
            <w:vAlign w:val="center"/>
            <w:hideMark/>
          </w:tcPr>
          <w:p w14:paraId="11865693" w14:textId="77777777" w:rsidR="00C176C7" w:rsidRPr="00C176C7" w:rsidRDefault="00C176C7" w:rsidP="00C176C7">
            <w:pPr>
              <w:jc w:val="center"/>
              <w:rPr>
                <w:sz w:val="18"/>
                <w:szCs w:val="18"/>
              </w:rPr>
            </w:pPr>
          </w:p>
        </w:tc>
        <w:tc>
          <w:tcPr>
            <w:tcW w:w="2195" w:type="dxa"/>
            <w:vMerge w:val="restart"/>
            <w:noWrap/>
            <w:vAlign w:val="center"/>
            <w:hideMark/>
          </w:tcPr>
          <w:p w14:paraId="69B40E9B"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3BA13BE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38406D4"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B06BAC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C38FE65"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31846440"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3F06B2F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0C34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2402D65" w14:textId="77777777" w:rsidR="00C176C7" w:rsidRPr="00C176C7" w:rsidRDefault="00C176C7" w:rsidP="00C176C7">
            <w:pPr>
              <w:jc w:val="center"/>
              <w:rPr>
                <w:sz w:val="18"/>
                <w:szCs w:val="18"/>
              </w:rPr>
            </w:pPr>
            <w:r w:rsidRPr="00C176C7">
              <w:rPr>
                <w:sz w:val="18"/>
                <w:szCs w:val="18"/>
              </w:rPr>
              <w:t>579.64</w:t>
            </w:r>
          </w:p>
        </w:tc>
      </w:tr>
      <w:tr w:rsidR="00C176C7" w:rsidRPr="00C176C7" w14:paraId="5394C823" w14:textId="77777777" w:rsidTr="00C176C7">
        <w:trPr>
          <w:trHeight w:val="255"/>
          <w:jc w:val="center"/>
        </w:trPr>
        <w:tc>
          <w:tcPr>
            <w:tcW w:w="825" w:type="dxa"/>
            <w:vMerge/>
            <w:vAlign w:val="center"/>
            <w:hideMark/>
          </w:tcPr>
          <w:p w14:paraId="607EC00C" w14:textId="77777777" w:rsidR="00C176C7" w:rsidRPr="00C176C7" w:rsidRDefault="00C176C7" w:rsidP="00C176C7">
            <w:pPr>
              <w:jc w:val="center"/>
              <w:rPr>
                <w:sz w:val="18"/>
                <w:szCs w:val="18"/>
              </w:rPr>
            </w:pPr>
          </w:p>
        </w:tc>
        <w:tc>
          <w:tcPr>
            <w:tcW w:w="2195" w:type="dxa"/>
            <w:vMerge/>
            <w:vAlign w:val="center"/>
            <w:hideMark/>
          </w:tcPr>
          <w:p w14:paraId="799A79D4" w14:textId="77777777" w:rsidR="00C176C7" w:rsidRPr="00C176C7" w:rsidRDefault="00C176C7" w:rsidP="00C176C7">
            <w:pPr>
              <w:jc w:val="center"/>
              <w:rPr>
                <w:sz w:val="18"/>
                <w:szCs w:val="18"/>
              </w:rPr>
            </w:pPr>
          </w:p>
        </w:tc>
        <w:tc>
          <w:tcPr>
            <w:tcW w:w="826" w:type="dxa"/>
            <w:noWrap/>
            <w:vAlign w:val="center"/>
            <w:hideMark/>
          </w:tcPr>
          <w:p w14:paraId="3640A25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9FD145"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62C27B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6FCAE02"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56AC7FB5"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32AC1BB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AF467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2E4187" w14:textId="77777777" w:rsidR="00C176C7" w:rsidRPr="00C176C7" w:rsidRDefault="00C176C7" w:rsidP="00C176C7">
            <w:pPr>
              <w:jc w:val="center"/>
              <w:rPr>
                <w:sz w:val="18"/>
                <w:szCs w:val="18"/>
              </w:rPr>
            </w:pPr>
            <w:r w:rsidRPr="00C176C7">
              <w:rPr>
                <w:sz w:val="18"/>
                <w:szCs w:val="18"/>
              </w:rPr>
              <w:t>578.07</w:t>
            </w:r>
          </w:p>
        </w:tc>
      </w:tr>
      <w:tr w:rsidR="00C176C7" w:rsidRPr="00C176C7" w14:paraId="4D8C1672" w14:textId="77777777" w:rsidTr="00C176C7">
        <w:trPr>
          <w:trHeight w:val="255"/>
          <w:jc w:val="center"/>
        </w:trPr>
        <w:tc>
          <w:tcPr>
            <w:tcW w:w="825" w:type="dxa"/>
            <w:vMerge/>
            <w:vAlign w:val="center"/>
            <w:hideMark/>
          </w:tcPr>
          <w:p w14:paraId="0DCEB65E" w14:textId="77777777" w:rsidR="00C176C7" w:rsidRPr="00C176C7" w:rsidRDefault="00C176C7" w:rsidP="00C176C7">
            <w:pPr>
              <w:jc w:val="center"/>
              <w:rPr>
                <w:sz w:val="18"/>
                <w:szCs w:val="18"/>
              </w:rPr>
            </w:pPr>
          </w:p>
        </w:tc>
        <w:tc>
          <w:tcPr>
            <w:tcW w:w="2195" w:type="dxa"/>
            <w:vMerge/>
            <w:vAlign w:val="center"/>
            <w:hideMark/>
          </w:tcPr>
          <w:p w14:paraId="4E36EAD8" w14:textId="77777777" w:rsidR="00C176C7" w:rsidRPr="00C176C7" w:rsidRDefault="00C176C7" w:rsidP="00C176C7">
            <w:pPr>
              <w:jc w:val="center"/>
              <w:rPr>
                <w:sz w:val="18"/>
                <w:szCs w:val="18"/>
              </w:rPr>
            </w:pPr>
          </w:p>
        </w:tc>
        <w:tc>
          <w:tcPr>
            <w:tcW w:w="826" w:type="dxa"/>
            <w:noWrap/>
            <w:vAlign w:val="center"/>
            <w:hideMark/>
          </w:tcPr>
          <w:p w14:paraId="2BDC513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E2552CC"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8E63A72"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35CF530"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5037211B"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6DFDED9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9079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82733F" w14:textId="77777777" w:rsidR="00C176C7" w:rsidRPr="00C176C7" w:rsidRDefault="00C176C7" w:rsidP="00C176C7">
            <w:pPr>
              <w:jc w:val="center"/>
              <w:rPr>
                <w:sz w:val="18"/>
                <w:szCs w:val="18"/>
              </w:rPr>
            </w:pPr>
            <w:r w:rsidRPr="00C176C7">
              <w:rPr>
                <w:sz w:val="18"/>
                <w:szCs w:val="18"/>
              </w:rPr>
              <w:t>576.83</w:t>
            </w:r>
          </w:p>
        </w:tc>
      </w:tr>
      <w:tr w:rsidR="00C176C7" w:rsidRPr="00C176C7" w14:paraId="4F9F8154" w14:textId="77777777" w:rsidTr="00C176C7">
        <w:trPr>
          <w:trHeight w:val="255"/>
          <w:jc w:val="center"/>
        </w:trPr>
        <w:tc>
          <w:tcPr>
            <w:tcW w:w="825" w:type="dxa"/>
            <w:vMerge w:val="restart"/>
            <w:noWrap/>
            <w:vAlign w:val="center"/>
            <w:hideMark/>
          </w:tcPr>
          <w:p w14:paraId="1245F619" w14:textId="77777777" w:rsidR="00C176C7" w:rsidRPr="00C176C7" w:rsidRDefault="00C176C7" w:rsidP="00C176C7">
            <w:pPr>
              <w:jc w:val="center"/>
              <w:rPr>
                <w:sz w:val="18"/>
                <w:szCs w:val="18"/>
              </w:rPr>
            </w:pPr>
            <w:r w:rsidRPr="00C176C7">
              <w:rPr>
                <w:sz w:val="18"/>
                <w:szCs w:val="18"/>
              </w:rPr>
              <w:t>SJT4</w:t>
            </w:r>
          </w:p>
        </w:tc>
        <w:tc>
          <w:tcPr>
            <w:tcW w:w="2195" w:type="dxa"/>
            <w:vMerge w:val="restart"/>
            <w:noWrap/>
            <w:vAlign w:val="center"/>
            <w:hideMark/>
          </w:tcPr>
          <w:p w14:paraId="20FED90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BD8A10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0A59DCB"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1CA36D75" w14:textId="77777777" w:rsidR="00C176C7" w:rsidRPr="00C176C7" w:rsidRDefault="00C176C7" w:rsidP="00C176C7">
            <w:pPr>
              <w:jc w:val="center"/>
              <w:rPr>
                <w:sz w:val="18"/>
                <w:szCs w:val="18"/>
              </w:rPr>
            </w:pPr>
            <w:r w:rsidRPr="00C176C7">
              <w:rPr>
                <w:sz w:val="18"/>
                <w:szCs w:val="18"/>
              </w:rPr>
              <w:t>545.81</w:t>
            </w:r>
          </w:p>
        </w:tc>
        <w:tc>
          <w:tcPr>
            <w:tcW w:w="826" w:type="dxa"/>
            <w:noWrap/>
            <w:vAlign w:val="center"/>
            <w:hideMark/>
          </w:tcPr>
          <w:p w14:paraId="44AAECF5" w14:textId="77777777" w:rsidR="00C176C7" w:rsidRPr="00C176C7" w:rsidRDefault="00C176C7" w:rsidP="00C176C7">
            <w:pPr>
              <w:jc w:val="center"/>
              <w:rPr>
                <w:sz w:val="18"/>
                <w:szCs w:val="18"/>
              </w:rPr>
            </w:pPr>
            <w:r w:rsidRPr="00C176C7">
              <w:rPr>
                <w:sz w:val="18"/>
                <w:szCs w:val="18"/>
              </w:rPr>
              <w:t>547.67</w:t>
            </w:r>
          </w:p>
        </w:tc>
        <w:tc>
          <w:tcPr>
            <w:tcW w:w="826" w:type="dxa"/>
            <w:noWrap/>
            <w:vAlign w:val="center"/>
            <w:hideMark/>
          </w:tcPr>
          <w:p w14:paraId="6C514978"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057C71F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22CBD7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6D4290" w14:textId="77777777" w:rsidR="00C176C7" w:rsidRPr="00C176C7" w:rsidRDefault="00C176C7" w:rsidP="00C176C7">
            <w:pPr>
              <w:jc w:val="center"/>
              <w:rPr>
                <w:sz w:val="18"/>
                <w:szCs w:val="18"/>
              </w:rPr>
            </w:pPr>
            <w:r w:rsidRPr="00C176C7">
              <w:rPr>
                <w:sz w:val="18"/>
                <w:szCs w:val="18"/>
              </w:rPr>
              <w:t>580.01</w:t>
            </w:r>
          </w:p>
        </w:tc>
      </w:tr>
      <w:tr w:rsidR="00C176C7" w:rsidRPr="00C176C7" w14:paraId="32C1B09E" w14:textId="77777777" w:rsidTr="00C176C7">
        <w:trPr>
          <w:trHeight w:val="255"/>
          <w:jc w:val="center"/>
        </w:trPr>
        <w:tc>
          <w:tcPr>
            <w:tcW w:w="825" w:type="dxa"/>
            <w:vMerge/>
            <w:vAlign w:val="center"/>
            <w:hideMark/>
          </w:tcPr>
          <w:p w14:paraId="35314663" w14:textId="77777777" w:rsidR="00C176C7" w:rsidRPr="00C176C7" w:rsidRDefault="00C176C7" w:rsidP="00C176C7">
            <w:pPr>
              <w:jc w:val="center"/>
              <w:rPr>
                <w:sz w:val="18"/>
                <w:szCs w:val="18"/>
              </w:rPr>
            </w:pPr>
          </w:p>
        </w:tc>
        <w:tc>
          <w:tcPr>
            <w:tcW w:w="2195" w:type="dxa"/>
            <w:vMerge/>
            <w:vAlign w:val="center"/>
            <w:hideMark/>
          </w:tcPr>
          <w:p w14:paraId="3E6619C2" w14:textId="77777777" w:rsidR="00C176C7" w:rsidRPr="00C176C7" w:rsidRDefault="00C176C7" w:rsidP="00C176C7">
            <w:pPr>
              <w:jc w:val="center"/>
              <w:rPr>
                <w:sz w:val="18"/>
                <w:szCs w:val="18"/>
              </w:rPr>
            </w:pPr>
          </w:p>
        </w:tc>
        <w:tc>
          <w:tcPr>
            <w:tcW w:w="826" w:type="dxa"/>
            <w:noWrap/>
            <w:vAlign w:val="center"/>
            <w:hideMark/>
          </w:tcPr>
          <w:p w14:paraId="6DF7007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7DAB385"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5C25D5BF" w14:textId="77777777" w:rsidR="00C176C7" w:rsidRPr="00C176C7" w:rsidRDefault="00C176C7" w:rsidP="00C176C7">
            <w:pPr>
              <w:jc w:val="center"/>
              <w:rPr>
                <w:sz w:val="18"/>
                <w:szCs w:val="18"/>
              </w:rPr>
            </w:pPr>
            <w:r w:rsidRPr="00C176C7">
              <w:rPr>
                <w:sz w:val="18"/>
                <w:szCs w:val="18"/>
              </w:rPr>
              <w:t>539.97</w:t>
            </w:r>
          </w:p>
        </w:tc>
        <w:tc>
          <w:tcPr>
            <w:tcW w:w="826" w:type="dxa"/>
            <w:noWrap/>
            <w:vAlign w:val="center"/>
            <w:hideMark/>
          </w:tcPr>
          <w:p w14:paraId="3285F7D3" w14:textId="77777777" w:rsidR="00C176C7" w:rsidRPr="00C176C7" w:rsidRDefault="00C176C7" w:rsidP="00C176C7">
            <w:pPr>
              <w:jc w:val="center"/>
              <w:rPr>
                <w:sz w:val="18"/>
                <w:szCs w:val="18"/>
              </w:rPr>
            </w:pPr>
            <w:r w:rsidRPr="00C176C7">
              <w:rPr>
                <w:sz w:val="18"/>
                <w:szCs w:val="18"/>
              </w:rPr>
              <w:t>543.63</w:t>
            </w:r>
          </w:p>
        </w:tc>
        <w:tc>
          <w:tcPr>
            <w:tcW w:w="826" w:type="dxa"/>
            <w:noWrap/>
            <w:vAlign w:val="center"/>
            <w:hideMark/>
          </w:tcPr>
          <w:p w14:paraId="588121A8" w14:textId="77777777" w:rsidR="00C176C7" w:rsidRPr="00C176C7" w:rsidRDefault="00C176C7" w:rsidP="00C176C7">
            <w:pPr>
              <w:jc w:val="center"/>
              <w:rPr>
                <w:sz w:val="18"/>
                <w:szCs w:val="18"/>
              </w:rPr>
            </w:pPr>
            <w:r w:rsidRPr="00C176C7">
              <w:rPr>
                <w:sz w:val="18"/>
                <w:szCs w:val="18"/>
              </w:rPr>
              <w:t>0.18</w:t>
            </w:r>
          </w:p>
        </w:tc>
        <w:tc>
          <w:tcPr>
            <w:tcW w:w="826" w:type="dxa"/>
            <w:noWrap/>
            <w:vAlign w:val="center"/>
            <w:hideMark/>
          </w:tcPr>
          <w:p w14:paraId="6CF5193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1D58ED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8D51CE1" w14:textId="77777777" w:rsidR="00C176C7" w:rsidRPr="00C176C7" w:rsidRDefault="00C176C7" w:rsidP="00C176C7">
            <w:pPr>
              <w:jc w:val="center"/>
              <w:rPr>
                <w:sz w:val="18"/>
                <w:szCs w:val="18"/>
              </w:rPr>
            </w:pPr>
            <w:r w:rsidRPr="00C176C7">
              <w:rPr>
                <w:sz w:val="18"/>
                <w:szCs w:val="18"/>
              </w:rPr>
              <w:t>576.23</w:t>
            </w:r>
          </w:p>
        </w:tc>
      </w:tr>
      <w:tr w:rsidR="00C176C7" w:rsidRPr="00C176C7" w14:paraId="21E0C1DB" w14:textId="77777777" w:rsidTr="00C176C7">
        <w:trPr>
          <w:trHeight w:val="255"/>
          <w:jc w:val="center"/>
        </w:trPr>
        <w:tc>
          <w:tcPr>
            <w:tcW w:w="825" w:type="dxa"/>
            <w:vMerge/>
            <w:vAlign w:val="center"/>
            <w:hideMark/>
          </w:tcPr>
          <w:p w14:paraId="4BA15ECF" w14:textId="77777777" w:rsidR="00C176C7" w:rsidRPr="00C176C7" w:rsidRDefault="00C176C7" w:rsidP="00C176C7">
            <w:pPr>
              <w:jc w:val="center"/>
              <w:rPr>
                <w:sz w:val="18"/>
                <w:szCs w:val="18"/>
              </w:rPr>
            </w:pPr>
          </w:p>
        </w:tc>
        <w:tc>
          <w:tcPr>
            <w:tcW w:w="2195" w:type="dxa"/>
            <w:vMerge/>
            <w:vAlign w:val="center"/>
            <w:hideMark/>
          </w:tcPr>
          <w:p w14:paraId="08BF1AFF" w14:textId="77777777" w:rsidR="00C176C7" w:rsidRPr="00C176C7" w:rsidRDefault="00C176C7" w:rsidP="00C176C7">
            <w:pPr>
              <w:jc w:val="center"/>
              <w:rPr>
                <w:sz w:val="18"/>
                <w:szCs w:val="18"/>
              </w:rPr>
            </w:pPr>
          </w:p>
        </w:tc>
        <w:tc>
          <w:tcPr>
            <w:tcW w:w="826" w:type="dxa"/>
            <w:noWrap/>
            <w:vAlign w:val="center"/>
            <w:hideMark/>
          </w:tcPr>
          <w:p w14:paraId="267B5C6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59515B0"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236DF035" w14:textId="77777777" w:rsidR="00C176C7" w:rsidRPr="00C176C7" w:rsidRDefault="00C176C7" w:rsidP="00C176C7">
            <w:pPr>
              <w:jc w:val="center"/>
              <w:rPr>
                <w:sz w:val="18"/>
                <w:szCs w:val="18"/>
              </w:rPr>
            </w:pPr>
            <w:r w:rsidRPr="00C176C7">
              <w:rPr>
                <w:sz w:val="18"/>
                <w:szCs w:val="18"/>
              </w:rPr>
              <w:t>539.01</w:t>
            </w:r>
          </w:p>
        </w:tc>
        <w:tc>
          <w:tcPr>
            <w:tcW w:w="826" w:type="dxa"/>
            <w:noWrap/>
            <w:vAlign w:val="center"/>
            <w:hideMark/>
          </w:tcPr>
          <w:p w14:paraId="4BA4F0FA" w14:textId="77777777" w:rsidR="00C176C7" w:rsidRPr="00C176C7" w:rsidRDefault="00C176C7" w:rsidP="00C176C7">
            <w:pPr>
              <w:jc w:val="center"/>
              <w:rPr>
                <w:sz w:val="18"/>
                <w:szCs w:val="18"/>
              </w:rPr>
            </w:pPr>
            <w:r w:rsidRPr="00C176C7">
              <w:rPr>
                <w:sz w:val="18"/>
                <w:szCs w:val="18"/>
              </w:rPr>
              <w:t>543.78</w:t>
            </w:r>
          </w:p>
        </w:tc>
        <w:tc>
          <w:tcPr>
            <w:tcW w:w="826" w:type="dxa"/>
            <w:noWrap/>
            <w:vAlign w:val="center"/>
            <w:hideMark/>
          </w:tcPr>
          <w:p w14:paraId="11BD8ADA" w14:textId="77777777" w:rsidR="00C176C7" w:rsidRPr="00C176C7" w:rsidRDefault="00C176C7" w:rsidP="00C176C7">
            <w:pPr>
              <w:jc w:val="center"/>
              <w:rPr>
                <w:sz w:val="18"/>
                <w:szCs w:val="18"/>
              </w:rPr>
            </w:pPr>
            <w:r w:rsidRPr="00C176C7">
              <w:rPr>
                <w:sz w:val="18"/>
                <w:szCs w:val="18"/>
              </w:rPr>
              <w:t>0.22</w:t>
            </w:r>
          </w:p>
        </w:tc>
        <w:tc>
          <w:tcPr>
            <w:tcW w:w="826" w:type="dxa"/>
            <w:noWrap/>
            <w:vAlign w:val="center"/>
            <w:hideMark/>
          </w:tcPr>
          <w:p w14:paraId="2F84937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C1A97B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3A6279" w14:textId="77777777" w:rsidR="00C176C7" w:rsidRPr="00C176C7" w:rsidRDefault="00C176C7" w:rsidP="00C176C7">
            <w:pPr>
              <w:jc w:val="center"/>
              <w:rPr>
                <w:sz w:val="18"/>
                <w:szCs w:val="18"/>
              </w:rPr>
            </w:pPr>
            <w:r w:rsidRPr="00C176C7">
              <w:rPr>
                <w:sz w:val="18"/>
                <w:szCs w:val="18"/>
              </w:rPr>
              <w:t>575.38</w:t>
            </w:r>
          </w:p>
        </w:tc>
      </w:tr>
      <w:tr w:rsidR="00C176C7" w:rsidRPr="00C176C7" w14:paraId="6AA6FD65" w14:textId="77777777" w:rsidTr="00C176C7">
        <w:trPr>
          <w:trHeight w:val="255"/>
          <w:jc w:val="center"/>
        </w:trPr>
        <w:tc>
          <w:tcPr>
            <w:tcW w:w="825" w:type="dxa"/>
            <w:vMerge/>
            <w:vAlign w:val="center"/>
            <w:hideMark/>
          </w:tcPr>
          <w:p w14:paraId="4679B8D0" w14:textId="77777777" w:rsidR="00C176C7" w:rsidRPr="00C176C7" w:rsidRDefault="00C176C7" w:rsidP="00C176C7">
            <w:pPr>
              <w:jc w:val="center"/>
              <w:rPr>
                <w:sz w:val="18"/>
                <w:szCs w:val="18"/>
              </w:rPr>
            </w:pPr>
          </w:p>
        </w:tc>
        <w:tc>
          <w:tcPr>
            <w:tcW w:w="2195" w:type="dxa"/>
            <w:vMerge w:val="restart"/>
            <w:noWrap/>
            <w:vAlign w:val="center"/>
            <w:hideMark/>
          </w:tcPr>
          <w:p w14:paraId="46B3DDA0"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7D4A29B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2EAB6B"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1672F739" w14:textId="77777777" w:rsidR="00C176C7" w:rsidRPr="00C176C7" w:rsidRDefault="00C176C7" w:rsidP="00C176C7">
            <w:pPr>
              <w:jc w:val="center"/>
              <w:rPr>
                <w:sz w:val="18"/>
                <w:szCs w:val="18"/>
              </w:rPr>
            </w:pPr>
            <w:r w:rsidRPr="00C176C7">
              <w:rPr>
                <w:sz w:val="18"/>
                <w:szCs w:val="18"/>
              </w:rPr>
              <w:t>533.54</w:t>
            </w:r>
          </w:p>
        </w:tc>
        <w:tc>
          <w:tcPr>
            <w:tcW w:w="826" w:type="dxa"/>
            <w:noWrap/>
            <w:vAlign w:val="center"/>
            <w:hideMark/>
          </w:tcPr>
          <w:p w14:paraId="538306E5" w14:textId="77777777" w:rsidR="00C176C7" w:rsidRPr="00C176C7" w:rsidRDefault="00C176C7" w:rsidP="00C176C7">
            <w:pPr>
              <w:jc w:val="center"/>
              <w:rPr>
                <w:sz w:val="18"/>
                <w:szCs w:val="18"/>
              </w:rPr>
            </w:pPr>
            <w:r w:rsidRPr="00C176C7">
              <w:rPr>
                <w:sz w:val="18"/>
                <w:szCs w:val="18"/>
              </w:rPr>
              <w:t>543.78</w:t>
            </w:r>
          </w:p>
        </w:tc>
        <w:tc>
          <w:tcPr>
            <w:tcW w:w="826" w:type="dxa"/>
            <w:noWrap/>
            <w:vAlign w:val="center"/>
            <w:hideMark/>
          </w:tcPr>
          <w:p w14:paraId="64AC5A14" w14:textId="77777777" w:rsidR="00C176C7" w:rsidRPr="00C176C7" w:rsidRDefault="00C176C7" w:rsidP="00C176C7">
            <w:pPr>
              <w:jc w:val="center"/>
              <w:rPr>
                <w:sz w:val="18"/>
                <w:szCs w:val="18"/>
              </w:rPr>
            </w:pPr>
            <w:r w:rsidRPr="00C176C7">
              <w:rPr>
                <w:sz w:val="18"/>
                <w:szCs w:val="18"/>
              </w:rPr>
              <w:t>0.23</w:t>
            </w:r>
          </w:p>
        </w:tc>
        <w:tc>
          <w:tcPr>
            <w:tcW w:w="826" w:type="dxa"/>
            <w:noWrap/>
            <w:vAlign w:val="center"/>
            <w:hideMark/>
          </w:tcPr>
          <w:p w14:paraId="430897C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BB326A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2DD9B98" w14:textId="77777777" w:rsidR="00C176C7" w:rsidRPr="00C176C7" w:rsidRDefault="00C176C7" w:rsidP="00C176C7">
            <w:pPr>
              <w:jc w:val="center"/>
              <w:rPr>
                <w:sz w:val="18"/>
                <w:szCs w:val="18"/>
              </w:rPr>
            </w:pPr>
            <w:r w:rsidRPr="00C176C7">
              <w:rPr>
                <w:sz w:val="18"/>
                <w:szCs w:val="18"/>
              </w:rPr>
              <w:t>576.96</w:t>
            </w:r>
          </w:p>
        </w:tc>
      </w:tr>
      <w:tr w:rsidR="00C176C7" w:rsidRPr="00C176C7" w14:paraId="4CB93B72" w14:textId="77777777" w:rsidTr="00C176C7">
        <w:trPr>
          <w:trHeight w:val="255"/>
          <w:jc w:val="center"/>
        </w:trPr>
        <w:tc>
          <w:tcPr>
            <w:tcW w:w="825" w:type="dxa"/>
            <w:vMerge/>
            <w:vAlign w:val="center"/>
            <w:hideMark/>
          </w:tcPr>
          <w:p w14:paraId="2353EA1A" w14:textId="77777777" w:rsidR="00C176C7" w:rsidRPr="00C176C7" w:rsidRDefault="00C176C7" w:rsidP="00C176C7">
            <w:pPr>
              <w:jc w:val="center"/>
              <w:rPr>
                <w:sz w:val="18"/>
                <w:szCs w:val="18"/>
              </w:rPr>
            </w:pPr>
          </w:p>
        </w:tc>
        <w:tc>
          <w:tcPr>
            <w:tcW w:w="2195" w:type="dxa"/>
            <w:vMerge/>
            <w:vAlign w:val="center"/>
            <w:hideMark/>
          </w:tcPr>
          <w:p w14:paraId="6548BC30" w14:textId="77777777" w:rsidR="00C176C7" w:rsidRPr="00C176C7" w:rsidRDefault="00C176C7" w:rsidP="00C176C7">
            <w:pPr>
              <w:jc w:val="center"/>
              <w:rPr>
                <w:sz w:val="18"/>
                <w:szCs w:val="18"/>
              </w:rPr>
            </w:pPr>
          </w:p>
        </w:tc>
        <w:tc>
          <w:tcPr>
            <w:tcW w:w="826" w:type="dxa"/>
            <w:noWrap/>
            <w:vAlign w:val="center"/>
            <w:hideMark/>
          </w:tcPr>
          <w:p w14:paraId="326867F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6A139F"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027FBC3E" w14:textId="77777777" w:rsidR="00C176C7" w:rsidRPr="00C176C7" w:rsidRDefault="00C176C7" w:rsidP="00C176C7">
            <w:pPr>
              <w:jc w:val="center"/>
              <w:rPr>
                <w:sz w:val="18"/>
                <w:szCs w:val="18"/>
              </w:rPr>
            </w:pPr>
            <w:r w:rsidRPr="00C176C7">
              <w:rPr>
                <w:sz w:val="18"/>
                <w:szCs w:val="18"/>
              </w:rPr>
              <w:t>534.48</w:t>
            </w:r>
          </w:p>
        </w:tc>
        <w:tc>
          <w:tcPr>
            <w:tcW w:w="826" w:type="dxa"/>
            <w:noWrap/>
            <w:vAlign w:val="center"/>
            <w:hideMark/>
          </w:tcPr>
          <w:p w14:paraId="79654533" w14:textId="77777777" w:rsidR="00C176C7" w:rsidRPr="00C176C7" w:rsidRDefault="00C176C7" w:rsidP="00C176C7">
            <w:pPr>
              <w:jc w:val="center"/>
              <w:rPr>
                <w:sz w:val="18"/>
                <w:szCs w:val="18"/>
              </w:rPr>
            </w:pPr>
            <w:r w:rsidRPr="00C176C7">
              <w:rPr>
                <w:sz w:val="18"/>
                <w:szCs w:val="18"/>
              </w:rPr>
              <w:t>543.63</w:t>
            </w:r>
          </w:p>
        </w:tc>
        <w:tc>
          <w:tcPr>
            <w:tcW w:w="826" w:type="dxa"/>
            <w:noWrap/>
            <w:vAlign w:val="center"/>
            <w:hideMark/>
          </w:tcPr>
          <w:p w14:paraId="3D1CBBF4" w14:textId="77777777" w:rsidR="00C176C7" w:rsidRPr="00C176C7" w:rsidRDefault="00C176C7" w:rsidP="00C176C7">
            <w:pPr>
              <w:jc w:val="center"/>
              <w:rPr>
                <w:sz w:val="18"/>
                <w:szCs w:val="18"/>
              </w:rPr>
            </w:pPr>
            <w:r w:rsidRPr="00C176C7">
              <w:rPr>
                <w:sz w:val="18"/>
                <w:szCs w:val="18"/>
              </w:rPr>
              <w:t>0.19</w:t>
            </w:r>
          </w:p>
        </w:tc>
        <w:tc>
          <w:tcPr>
            <w:tcW w:w="826" w:type="dxa"/>
            <w:noWrap/>
            <w:vAlign w:val="center"/>
            <w:hideMark/>
          </w:tcPr>
          <w:p w14:paraId="126344F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558F8C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14D4768" w14:textId="77777777" w:rsidR="00C176C7" w:rsidRPr="00C176C7" w:rsidRDefault="00C176C7" w:rsidP="00C176C7">
            <w:pPr>
              <w:jc w:val="center"/>
              <w:rPr>
                <w:sz w:val="18"/>
                <w:szCs w:val="18"/>
              </w:rPr>
            </w:pPr>
            <w:r w:rsidRPr="00C176C7">
              <w:rPr>
                <w:sz w:val="18"/>
                <w:szCs w:val="18"/>
              </w:rPr>
              <w:t>576.78</w:t>
            </w:r>
          </w:p>
        </w:tc>
      </w:tr>
      <w:tr w:rsidR="00C176C7" w:rsidRPr="00C176C7" w14:paraId="522CE821" w14:textId="77777777" w:rsidTr="00C176C7">
        <w:trPr>
          <w:trHeight w:val="255"/>
          <w:jc w:val="center"/>
        </w:trPr>
        <w:tc>
          <w:tcPr>
            <w:tcW w:w="825" w:type="dxa"/>
            <w:vMerge/>
            <w:vAlign w:val="center"/>
            <w:hideMark/>
          </w:tcPr>
          <w:p w14:paraId="792A5602" w14:textId="77777777" w:rsidR="00C176C7" w:rsidRPr="00C176C7" w:rsidRDefault="00C176C7" w:rsidP="00C176C7">
            <w:pPr>
              <w:jc w:val="center"/>
              <w:rPr>
                <w:sz w:val="18"/>
                <w:szCs w:val="18"/>
              </w:rPr>
            </w:pPr>
          </w:p>
        </w:tc>
        <w:tc>
          <w:tcPr>
            <w:tcW w:w="2195" w:type="dxa"/>
            <w:vMerge/>
            <w:vAlign w:val="center"/>
            <w:hideMark/>
          </w:tcPr>
          <w:p w14:paraId="68328382" w14:textId="77777777" w:rsidR="00C176C7" w:rsidRPr="00C176C7" w:rsidRDefault="00C176C7" w:rsidP="00C176C7">
            <w:pPr>
              <w:jc w:val="center"/>
              <w:rPr>
                <w:sz w:val="18"/>
                <w:szCs w:val="18"/>
              </w:rPr>
            </w:pPr>
          </w:p>
        </w:tc>
        <w:tc>
          <w:tcPr>
            <w:tcW w:w="826" w:type="dxa"/>
            <w:noWrap/>
            <w:vAlign w:val="center"/>
            <w:hideMark/>
          </w:tcPr>
          <w:p w14:paraId="74EC0AE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E6C6491"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3F5ADE53" w14:textId="77777777" w:rsidR="00C176C7" w:rsidRPr="00C176C7" w:rsidRDefault="00C176C7" w:rsidP="00C176C7">
            <w:pPr>
              <w:jc w:val="center"/>
              <w:rPr>
                <w:sz w:val="18"/>
                <w:szCs w:val="18"/>
              </w:rPr>
            </w:pPr>
            <w:r w:rsidRPr="00C176C7">
              <w:rPr>
                <w:sz w:val="18"/>
                <w:szCs w:val="18"/>
              </w:rPr>
              <w:t>545.80</w:t>
            </w:r>
          </w:p>
        </w:tc>
        <w:tc>
          <w:tcPr>
            <w:tcW w:w="826" w:type="dxa"/>
            <w:noWrap/>
            <w:vAlign w:val="center"/>
            <w:hideMark/>
          </w:tcPr>
          <w:p w14:paraId="1C0FF337" w14:textId="77777777" w:rsidR="00C176C7" w:rsidRPr="00C176C7" w:rsidRDefault="00C176C7" w:rsidP="00C176C7">
            <w:pPr>
              <w:jc w:val="center"/>
              <w:rPr>
                <w:sz w:val="18"/>
                <w:szCs w:val="18"/>
              </w:rPr>
            </w:pPr>
            <w:r w:rsidRPr="00C176C7">
              <w:rPr>
                <w:sz w:val="18"/>
                <w:szCs w:val="18"/>
              </w:rPr>
              <w:t>547.67</w:t>
            </w:r>
          </w:p>
        </w:tc>
        <w:tc>
          <w:tcPr>
            <w:tcW w:w="826" w:type="dxa"/>
            <w:noWrap/>
            <w:vAlign w:val="center"/>
            <w:hideMark/>
          </w:tcPr>
          <w:p w14:paraId="2AF24F63"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2CDC4A9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26D44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EAA9BEE" w14:textId="77777777" w:rsidR="00C176C7" w:rsidRPr="00C176C7" w:rsidRDefault="00C176C7" w:rsidP="00C176C7">
            <w:pPr>
              <w:jc w:val="center"/>
              <w:rPr>
                <w:sz w:val="18"/>
                <w:szCs w:val="18"/>
              </w:rPr>
            </w:pPr>
            <w:r w:rsidRPr="00C176C7">
              <w:rPr>
                <w:sz w:val="18"/>
                <w:szCs w:val="18"/>
              </w:rPr>
              <w:t>578.98</w:t>
            </w:r>
          </w:p>
        </w:tc>
      </w:tr>
      <w:tr w:rsidR="00C176C7" w:rsidRPr="00C176C7" w14:paraId="46DB7C92" w14:textId="77777777" w:rsidTr="00C176C7">
        <w:trPr>
          <w:trHeight w:val="255"/>
          <w:jc w:val="center"/>
        </w:trPr>
        <w:tc>
          <w:tcPr>
            <w:tcW w:w="825" w:type="dxa"/>
            <w:vMerge/>
            <w:vAlign w:val="center"/>
            <w:hideMark/>
          </w:tcPr>
          <w:p w14:paraId="1FD21EB2" w14:textId="77777777" w:rsidR="00C176C7" w:rsidRPr="00C176C7" w:rsidRDefault="00C176C7" w:rsidP="00C176C7">
            <w:pPr>
              <w:jc w:val="center"/>
              <w:rPr>
                <w:sz w:val="18"/>
                <w:szCs w:val="18"/>
              </w:rPr>
            </w:pPr>
          </w:p>
        </w:tc>
        <w:tc>
          <w:tcPr>
            <w:tcW w:w="2195" w:type="dxa"/>
            <w:vMerge w:val="restart"/>
            <w:noWrap/>
            <w:vAlign w:val="center"/>
            <w:hideMark/>
          </w:tcPr>
          <w:p w14:paraId="5AF04AEF"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F779C7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ABAAC24"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266AC748" w14:textId="77777777" w:rsidR="00C176C7" w:rsidRPr="00C176C7" w:rsidRDefault="00C176C7" w:rsidP="00C176C7">
            <w:pPr>
              <w:jc w:val="center"/>
              <w:rPr>
                <w:sz w:val="18"/>
                <w:szCs w:val="18"/>
              </w:rPr>
            </w:pPr>
            <w:r w:rsidRPr="00C176C7">
              <w:rPr>
                <w:sz w:val="18"/>
                <w:szCs w:val="18"/>
              </w:rPr>
              <w:t>533.54</w:t>
            </w:r>
          </w:p>
        </w:tc>
        <w:tc>
          <w:tcPr>
            <w:tcW w:w="826" w:type="dxa"/>
            <w:noWrap/>
            <w:vAlign w:val="center"/>
            <w:hideMark/>
          </w:tcPr>
          <w:p w14:paraId="696BE5B4" w14:textId="77777777" w:rsidR="00C176C7" w:rsidRPr="00C176C7" w:rsidRDefault="00C176C7" w:rsidP="00C176C7">
            <w:pPr>
              <w:jc w:val="center"/>
              <w:rPr>
                <w:sz w:val="18"/>
                <w:szCs w:val="18"/>
              </w:rPr>
            </w:pPr>
            <w:r w:rsidRPr="00C176C7">
              <w:rPr>
                <w:sz w:val="18"/>
                <w:szCs w:val="18"/>
              </w:rPr>
              <w:t>526.68</w:t>
            </w:r>
          </w:p>
        </w:tc>
        <w:tc>
          <w:tcPr>
            <w:tcW w:w="826" w:type="dxa"/>
            <w:noWrap/>
            <w:vAlign w:val="center"/>
            <w:hideMark/>
          </w:tcPr>
          <w:p w14:paraId="6B580E58" w14:textId="77777777" w:rsidR="00C176C7" w:rsidRPr="00C176C7" w:rsidRDefault="00C176C7" w:rsidP="00C176C7">
            <w:pPr>
              <w:jc w:val="center"/>
              <w:rPr>
                <w:sz w:val="18"/>
                <w:szCs w:val="18"/>
              </w:rPr>
            </w:pPr>
            <w:r w:rsidRPr="00C176C7">
              <w:rPr>
                <w:sz w:val="18"/>
                <w:szCs w:val="18"/>
              </w:rPr>
              <w:t>9.48</w:t>
            </w:r>
          </w:p>
        </w:tc>
        <w:tc>
          <w:tcPr>
            <w:tcW w:w="826" w:type="dxa"/>
            <w:noWrap/>
            <w:vAlign w:val="center"/>
            <w:hideMark/>
          </w:tcPr>
          <w:p w14:paraId="2C2B2BA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36458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1593FF" w14:textId="77777777" w:rsidR="00C176C7" w:rsidRPr="00C176C7" w:rsidRDefault="00C176C7" w:rsidP="00C176C7">
            <w:pPr>
              <w:jc w:val="center"/>
              <w:rPr>
                <w:sz w:val="18"/>
                <w:szCs w:val="18"/>
              </w:rPr>
            </w:pPr>
            <w:r w:rsidRPr="00C176C7">
              <w:rPr>
                <w:sz w:val="18"/>
                <w:szCs w:val="18"/>
              </w:rPr>
              <w:t>526.68</w:t>
            </w:r>
          </w:p>
        </w:tc>
      </w:tr>
      <w:tr w:rsidR="00C176C7" w:rsidRPr="00C176C7" w14:paraId="4EE6B418" w14:textId="77777777" w:rsidTr="00C176C7">
        <w:trPr>
          <w:trHeight w:val="255"/>
          <w:jc w:val="center"/>
        </w:trPr>
        <w:tc>
          <w:tcPr>
            <w:tcW w:w="825" w:type="dxa"/>
            <w:vMerge/>
            <w:vAlign w:val="center"/>
            <w:hideMark/>
          </w:tcPr>
          <w:p w14:paraId="6D46CC32" w14:textId="77777777" w:rsidR="00C176C7" w:rsidRPr="00C176C7" w:rsidRDefault="00C176C7" w:rsidP="00C176C7">
            <w:pPr>
              <w:jc w:val="center"/>
              <w:rPr>
                <w:sz w:val="18"/>
                <w:szCs w:val="18"/>
              </w:rPr>
            </w:pPr>
          </w:p>
        </w:tc>
        <w:tc>
          <w:tcPr>
            <w:tcW w:w="2195" w:type="dxa"/>
            <w:vMerge/>
            <w:vAlign w:val="center"/>
            <w:hideMark/>
          </w:tcPr>
          <w:p w14:paraId="50148E3A" w14:textId="77777777" w:rsidR="00C176C7" w:rsidRPr="00C176C7" w:rsidRDefault="00C176C7" w:rsidP="00C176C7">
            <w:pPr>
              <w:jc w:val="center"/>
              <w:rPr>
                <w:sz w:val="18"/>
                <w:szCs w:val="18"/>
              </w:rPr>
            </w:pPr>
          </w:p>
        </w:tc>
        <w:tc>
          <w:tcPr>
            <w:tcW w:w="826" w:type="dxa"/>
            <w:noWrap/>
            <w:vAlign w:val="center"/>
            <w:hideMark/>
          </w:tcPr>
          <w:p w14:paraId="3FA12ED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58F0444"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7AA3587A" w14:textId="77777777" w:rsidR="00C176C7" w:rsidRPr="00C176C7" w:rsidRDefault="00C176C7" w:rsidP="00C176C7">
            <w:pPr>
              <w:jc w:val="center"/>
              <w:rPr>
                <w:sz w:val="18"/>
                <w:szCs w:val="18"/>
              </w:rPr>
            </w:pPr>
            <w:r w:rsidRPr="00C176C7">
              <w:rPr>
                <w:sz w:val="18"/>
                <w:szCs w:val="18"/>
              </w:rPr>
              <w:t>534.48</w:t>
            </w:r>
          </w:p>
        </w:tc>
        <w:tc>
          <w:tcPr>
            <w:tcW w:w="826" w:type="dxa"/>
            <w:noWrap/>
            <w:vAlign w:val="center"/>
            <w:hideMark/>
          </w:tcPr>
          <w:p w14:paraId="67862DDD" w14:textId="77777777" w:rsidR="00C176C7" w:rsidRPr="00C176C7" w:rsidRDefault="00C176C7" w:rsidP="00C176C7">
            <w:pPr>
              <w:jc w:val="center"/>
              <w:rPr>
                <w:sz w:val="18"/>
                <w:szCs w:val="18"/>
              </w:rPr>
            </w:pPr>
            <w:r w:rsidRPr="00C176C7">
              <w:rPr>
                <w:sz w:val="18"/>
                <w:szCs w:val="18"/>
              </w:rPr>
              <w:t>526.11</w:t>
            </w:r>
          </w:p>
        </w:tc>
        <w:tc>
          <w:tcPr>
            <w:tcW w:w="826" w:type="dxa"/>
            <w:noWrap/>
            <w:vAlign w:val="center"/>
            <w:hideMark/>
          </w:tcPr>
          <w:p w14:paraId="219A66B5" w14:textId="77777777" w:rsidR="00C176C7" w:rsidRPr="00C176C7" w:rsidRDefault="00C176C7" w:rsidP="00C176C7">
            <w:pPr>
              <w:jc w:val="center"/>
              <w:rPr>
                <w:sz w:val="18"/>
                <w:szCs w:val="18"/>
              </w:rPr>
            </w:pPr>
            <w:r w:rsidRPr="00C176C7">
              <w:rPr>
                <w:sz w:val="18"/>
                <w:szCs w:val="18"/>
              </w:rPr>
              <w:t>9.2</w:t>
            </w:r>
          </w:p>
        </w:tc>
        <w:tc>
          <w:tcPr>
            <w:tcW w:w="826" w:type="dxa"/>
            <w:noWrap/>
            <w:vAlign w:val="center"/>
            <w:hideMark/>
          </w:tcPr>
          <w:p w14:paraId="3B62E5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F9FF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CC0BA0" w14:textId="77777777" w:rsidR="00C176C7" w:rsidRPr="00C176C7" w:rsidRDefault="00C176C7" w:rsidP="00C176C7">
            <w:pPr>
              <w:jc w:val="center"/>
              <w:rPr>
                <w:sz w:val="18"/>
                <w:szCs w:val="18"/>
              </w:rPr>
            </w:pPr>
            <w:r w:rsidRPr="00C176C7">
              <w:rPr>
                <w:sz w:val="18"/>
                <w:szCs w:val="18"/>
              </w:rPr>
              <w:t>526.11</w:t>
            </w:r>
          </w:p>
        </w:tc>
      </w:tr>
      <w:tr w:rsidR="00C176C7" w:rsidRPr="00C176C7" w14:paraId="34FC8596" w14:textId="77777777" w:rsidTr="00C176C7">
        <w:trPr>
          <w:trHeight w:val="255"/>
          <w:jc w:val="center"/>
        </w:trPr>
        <w:tc>
          <w:tcPr>
            <w:tcW w:w="825" w:type="dxa"/>
            <w:vMerge/>
            <w:vAlign w:val="center"/>
            <w:hideMark/>
          </w:tcPr>
          <w:p w14:paraId="0397D4B0" w14:textId="77777777" w:rsidR="00C176C7" w:rsidRPr="00C176C7" w:rsidRDefault="00C176C7" w:rsidP="00C176C7">
            <w:pPr>
              <w:jc w:val="center"/>
              <w:rPr>
                <w:sz w:val="18"/>
                <w:szCs w:val="18"/>
              </w:rPr>
            </w:pPr>
          </w:p>
        </w:tc>
        <w:tc>
          <w:tcPr>
            <w:tcW w:w="2195" w:type="dxa"/>
            <w:vMerge/>
            <w:vAlign w:val="center"/>
            <w:hideMark/>
          </w:tcPr>
          <w:p w14:paraId="72C720DA" w14:textId="77777777" w:rsidR="00C176C7" w:rsidRPr="00C176C7" w:rsidRDefault="00C176C7" w:rsidP="00C176C7">
            <w:pPr>
              <w:jc w:val="center"/>
              <w:rPr>
                <w:sz w:val="18"/>
                <w:szCs w:val="18"/>
              </w:rPr>
            </w:pPr>
          </w:p>
        </w:tc>
        <w:tc>
          <w:tcPr>
            <w:tcW w:w="826" w:type="dxa"/>
            <w:noWrap/>
            <w:vAlign w:val="center"/>
            <w:hideMark/>
          </w:tcPr>
          <w:p w14:paraId="5C443EE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12D4F53"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0248FA39" w14:textId="77777777" w:rsidR="00C176C7" w:rsidRPr="00C176C7" w:rsidRDefault="00C176C7" w:rsidP="00C176C7">
            <w:pPr>
              <w:jc w:val="center"/>
              <w:rPr>
                <w:sz w:val="18"/>
                <w:szCs w:val="18"/>
              </w:rPr>
            </w:pPr>
            <w:r w:rsidRPr="00C176C7">
              <w:rPr>
                <w:sz w:val="18"/>
                <w:szCs w:val="18"/>
              </w:rPr>
              <w:t>545.80</w:t>
            </w:r>
          </w:p>
        </w:tc>
        <w:tc>
          <w:tcPr>
            <w:tcW w:w="826" w:type="dxa"/>
            <w:noWrap/>
            <w:vAlign w:val="center"/>
            <w:hideMark/>
          </w:tcPr>
          <w:p w14:paraId="44B412BB" w14:textId="77777777" w:rsidR="00C176C7" w:rsidRPr="00C176C7" w:rsidRDefault="00C176C7" w:rsidP="00C176C7">
            <w:pPr>
              <w:jc w:val="center"/>
              <w:rPr>
                <w:sz w:val="18"/>
                <w:szCs w:val="18"/>
              </w:rPr>
            </w:pPr>
            <w:r w:rsidRPr="00C176C7">
              <w:rPr>
                <w:sz w:val="18"/>
                <w:szCs w:val="18"/>
              </w:rPr>
              <w:t>514.99</w:t>
            </w:r>
          </w:p>
        </w:tc>
        <w:tc>
          <w:tcPr>
            <w:tcW w:w="826" w:type="dxa"/>
            <w:noWrap/>
            <w:vAlign w:val="center"/>
            <w:hideMark/>
          </w:tcPr>
          <w:p w14:paraId="4B3F685A" w14:textId="77777777" w:rsidR="00C176C7" w:rsidRPr="00C176C7" w:rsidRDefault="00C176C7" w:rsidP="00C176C7">
            <w:pPr>
              <w:jc w:val="center"/>
              <w:rPr>
                <w:sz w:val="18"/>
                <w:szCs w:val="18"/>
              </w:rPr>
            </w:pPr>
            <w:r w:rsidRPr="00C176C7">
              <w:rPr>
                <w:sz w:val="18"/>
                <w:szCs w:val="18"/>
              </w:rPr>
              <w:t>8.74</w:t>
            </w:r>
          </w:p>
        </w:tc>
        <w:tc>
          <w:tcPr>
            <w:tcW w:w="826" w:type="dxa"/>
            <w:noWrap/>
            <w:vAlign w:val="center"/>
            <w:hideMark/>
          </w:tcPr>
          <w:p w14:paraId="5A931C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A863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06050C" w14:textId="77777777" w:rsidR="00C176C7" w:rsidRPr="00C176C7" w:rsidRDefault="00C176C7" w:rsidP="00C176C7">
            <w:pPr>
              <w:jc w:val="center"/>
              <w:rPr>
                <w:sz w:val="18"/>
                <w:szCs w:val="18"/>
              </w:rPr>
            </w:pPr>
            <w:r w:rsidRPr="00C176C7">
              <w:rPr>
                <w:sz w:val="18"/>
                <w:szCs w:val="18"/>
              </w:rPr>
              <w:t>514.99</w:t>
            </w:r>
          </w:p>
        </w:tc>
      </w:tr>
      <w:tr w:rsidR="00C176C7" w:rsidRPr="00C176C7" w14:paraId="7700A3A2" w14:textId="77777777" w:rsidTr="00C176C7">
        <w:trPr>
          <w:trHeight w:val="255"/>
          <w:jc w:val="center"/>
        </w:trPr>
        <w:tc>
          <w:tcPr>
            <w:tcW w:w="825" w:type="dxa"/>
            <w:vMerge/>
            <w:vAlign w:val="center"/>
            <w:hideMark/>
          </w:tcPr>
          <w:p w14:paraId="569D985E" w14:textId="77777777" w:rsidR="00C176C7" w:rsidRPr="00C176C7" w:rsidRDefault="00C176C7" w:rsidP="00C176C7">
            <w:pPr>
              <w:jc w:val="center"/>
              <w:rPr>
                <w:sz w:val="18"/>
                <w:szCs w:val="18"/>
              </w:rPr>
            </w:pPr>
          </w:p>
        </w:tc>
        <w:tc>
          <w:tcPr>
            <w:tcW w:w="2195" w:type="dxa"/>
            <w:vMerge w:val="restart"/>
            <w:noWrap/>
            <w:vAlign w:val="center"/>
            <w:hideMark/>
          </w:tcPr>
          <w:p w14:paraId="76EB35E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8808E8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E8AB2F"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16FBF142" w14:textId="77777777" w:rsidR="00C176C7" w:rsidRPr="00C176C7" w:rsidRDefault="00C176C7" w:rsidP="00C176C7">
            <w:pPr>
              <w:jc w:val="center"/>
              <w:rPr>
                <w:sz w:val="18"/>
                <w:szCs w:val="18"/>
              </w:rPr>
            </w:pPr>
            <w:r w:rsidRPr="00C176C7">
              <w:rPr>
                <w:sz w:val="18"/>
                <w:szCs w:val="18"/>
              </w:rPr>
              <w:t>107.93</w:t>
            </w:r>
          </w:p>
        </w:tc>
        <w:tc>
          <w:tcPr>
            <w:tcW w:w="826" w:type="dxa"/>
            <w:noWrap/>
            <w:vAlign w:val="center"/>
            <w:hideMark/>
          </w:tcPr>
          <w:p w14:paraId="5A6339E1" w14:textId="77777777" w:rsidR="00C176C7" w:rsidRPr="00C176C7" w:rsidRDefault="00C176C7" w:rsidP="00C176C7">
            <w:pPr>
              <w:jc w:val="center"/>
              <w:rPr>
                <w:sz w:val="18"/>
                <w:szCs w:val="18"/>
              </w:rPr>
            </w:pPr>
            <w:r w:rsidRPr="00C176C7">
              <w:rPr>
                <w:sz w:val="18"/>
                <w:szCs w:val="18"/>
              </w:rPr>
              <w:t>116.39</w:t>
            </w:r>
          </w:p>
        </w:tc>
        <w:tc>
          <w:tcPr>
            <w:tcW w:w="826" w:type="dxa"/>
            <w:noWrap/>
            <w:vAlign w:val="center"/>
            <w:hideMark/>
          </w:tcPr>
          <w:p w14:paraId="2BB062D4" w14:textId="77777777" w:rsidR="00C176C7" w:rsidRPr="00C176C7" w:rsidRDefault="00C176C7" w:rsidP="00C176C7">
            <w:pPr>
              <w:jc w:val="center"/>
              <w:rPr>
                <w:sz w:val="18"/>
                <w:szCs w:val="18"/>
              </w:rPr>
            </w:pPr>
            <w:r w:rsidRPr="00C176C7">
              <w:rPr>
                <w:sz w:val="18"/>
                <w:szCs w:val="18"/>
              </w:rPr>
              <w:t>40.9</w:t>
            </w:r>
          </w:p>
        </w:tc>
        <w:tc>
          <w:tcPr>
            <w:tcW w:w="826" w:type="dxa"/>
            <w:noWrap/>
            <w:vAlign w:val="center"/>
            <w:hideMark/>
          </w:tcPr>
          <w:p w14:paraId="28CC1CA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752BD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F2058EF" w14:textId="77777777" w:rsidR="00C176C7" w:rsidRPr="00C176C7" w:rsidRDefault="00C176C7" w:rsidP="00C176C7">
            <w:pPr>
              <w:jc w:val="center"/>
              <w:rPr>
                <w:sz w:val="18"/>
                <w:szCs w:val="18"/>
              </w:rPr>
            </w:pPr>
            <w:r w:rsidRPr="00C176C7">
              <w:rPr>
                <w:sz w:val="18"/>
                <w:szCs w:val="18"/>
              </w:rPr>
              <w:t>116.39</w:t>
            </w:r>
          </w:p>
        </w:tc>
      </w:tr>
      <w:tr w:rsidR="00C176C7" w:rsidRPr="00C176C7" w14:paraId="5AB71AF8" w14:textId="77777777" w:rsidTr="00C176C7">
        <w:trPr>
          <w:trHeight w:val="255"/>
          <w:jc w:val="center"/>
        </w:trPr>
        <w:tc>
          <w:tcPr>
            <w:tcW w:w="825" w:type="dxa"/>
            <w:vMerge/>
            <w:vAlign w:val="center"/>
            <w:hideMark/>
          </w:tcPr>
          <w:p w14:paraId="6E9283BF" w14:textId="77777777" w:rsidR="00C176C7" w:rsidRPr="00C176C7" w:rsidRDefault="00C176C7" w:rsidP="00C176C7">
            <w:pPr>
              <w:jc w:val="center"/>
              <w:rPr>
                <w:sz w:val="18"/>
                <w:szCs w:val="18"/>
              </w:rPr>
            </w:pPr>
          </w:p>
        </w:tc>
        <w:tc>
          <w:tcPr>
            <w:tcW w:w="2195" w:type="dxa"/>
            <w:vMerge/>
            <w:vAlign w:val="center"/>
            <w:hideMark/>
          </w:tcPr>
          <w:p w14:paraId="05D52702" w14:textId="77777777" w:rsidR="00C176C7" w:rsidRPr="00C176C7" w:rsidRDefault="00C176C7" w:rsidP="00C176C7">
            <w:pPr>
              <w:jc w:val="center"/>
              <w:rPr>
                <w:sz w:val="18"/>
                <w:szCs w:val="18"/>
              </w:rPr>
            </w:pPr>
          </w:p>
        </w:tc>
        <w:tc>
          <w:tcPr>
            <w:tcW w:w="826" w:type="dxa"/>
            <w:noWrap/>
            <w:vAlign w:val="center"/>
            <w:hideMark/>
          </w:tcPr>
          <w:p w14:paraId="5D462B8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7FFBB0B"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58B78443" w14:textId="77777777" w:rsidR="00C176C7" w:rsidRPr="00C176C7" w:rsidRDefault="00C176C7" w:rsidP="00C176C7">
            <w:pPr>
              <w:jc w:val="center"/>
              <w:rPr>
                <w:sz w:val="18"/>
                <w:szCs w:val="18"/>
              </w:rPr>
            </w:pPr>
            <w:r w:rsidRPr="00C176C7">
              <w:rPr>
                <w:sz w:val="18"/>
                <w:szCs w:val="18"/>
              </w:rPr>
              <w:t>107.86</w:t>
            </w:r>
          </w:p>
        </w:tc>
        <w:tc>
          <w:tcPr>
            <w:tcW w:w="826" w:type="dxa"/>
            <w:noWrap/>
            <w:vAlign w:val="center"/>
            <w:hideMark/>
          </w:tcPr>
          <w:p w14:paraId="1359F46E" w14:textId="77777777" w:rsidR="00C176C7" w:rsidRPr="00C176C7" w:rsidRDefault="00C176C7" w:rsidP="00C176C7">
            <w:pPr>
              <w:jc w:val="center"/>
              <w:rPr>
                <w:sz w:val="18"/>
                <w:szCs w:val="18"/>
              </w:rPr>
            </w:pPr>
            <w:r w:rsidRPr="00C176C7">
              <w:rPr>
                <w:sz w:val="18"/>
                <w:szCs w:val="18"/>
              </w:rPr>
              <w:t>116.94</w:t>
            </w:r>
          </w:p>
        </w:tc>
        <w:tc>
          <w:tcPr>
            <w:tcW w:w="826" w:type="dxa"/>
            <w:noWrap/>
            <w:vAlign w:val="center"/>
            <w:hideMark/>
          </w:tcPr>
          <w:p w14:paraId="7D02DDA0" w14:textId="77777777" w:rsidR="00C176C7" w:rsidRPr="00C176C7" w:rsidRDefault="00C176C7" w:rsidP="00C176C7">
            <w:pPr>
              <w:jc w:val="center"/>
              <w:rPr>
                <w:sz w:val="18"/>
                <w:szCs w:val="18"/>
              </w:rPr>
            </w:pPr>
            <w:r w:rsidRPr="00C176C7">
              <w:rPr>
                <w:sz w:val="18"/>
                <w:szCs w:val="18"/>
              </w:rPr>
              <w:t>27.71</w:t>
            </w:r>
          </w:p>
        </w:tc>
        <w:tc>
          <w:tcPr>
            <w:tcW w:w="826" w:type="dxa"/>
            <w:noWrap/>
            <w:vAlign w:val="center"/>
            <w:hideMark/>
          </w:tcPr>
          <w:p w14:paraId="71FD2FC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1E81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4B382E" w14:textId="77777777" w:rsidR="00C176C7" w:rsidRPr="00C176C7" w:rsidRDefault="00C176C7" w:rsidP="00C176C7">
            <w:pPr>
              <w:jc w:val="center"/>
              <w:rPr>
                <w:sz w:val="18"/>
                <w:szCs w:val="18"/>
              </w:rPr>
            </w:pPr>
            <w:r w:rsidRPr="00C176C7">
              <w:rPr>
                <w:sz w:val="18"/>
                <w:szCs w:val="18"/>
              </w:rPr>
              <w:t>116.94</w:t>
            </w:r>
          </w:p>
        </w:tc>
      </w:tr>
      <w:tr w:rsidR="00C176C7" w:rsidRPr="00C176C7" w14:paraId="60DEEE19" w14:textId="77777777" w:rsidTr="00C176C7">
        <w:trPr>
          <w:trHeight w:val="255"/>
          <w:jc w:val="center"/>
        </w:trPr>
        <w:tc>
          <w:tcPr>
            <w:tcW w:w="825" w:type="dxa"/>
            <w:vMerge/>
            <w:vAlign w:val="center"/>
            <w:hideMark/>
          </w:tcPr>
          <w:p w14:paraId="3D928944" w14:textId="77777777" w:rsidR="00C176C7" w:rsidRPr="00C176C7" w:rsidRDefault="00C176C7" w:rsidP="00C176C7">
            <w:pPr>
              <w:jc w:val="center"/>
              <w:rPr>
                <w:sz w:val="18"/>
                <w:szCs w:val="18"/>
              </w:rPr>
            </w:pPr>
          </w:p>
        </w:tc>
        <w:tc>
          <w:tcPr>
            <w:tcW w:w="2195" w:type="dxa"/>
            <w:vMerge/>
            <w:vAlign w:val="center"/>
            <w:hideMark/>
          </w:tcPr>
          <w:p w14:paraId="39A8C221" w14:textId="77777777" w:rsidR="00C176C7" w:rsidRPr="00C176C7" w:rsidRDefault="00C176C7" w:rsidP="00C176C7">
            <w:pPr>
              <w:jc w:val="center"/>
              <w:rPr>
                <w:sz w:val="18"/>
                <w:szCs w:val="18"/>
              </w:rPr>
            </w:pPr>
          </w:p>
        </w:tc>
        <w:tc>
          <w:tcPr>
            <w:tcW w:w="826" w:type="dxa"/>
            <w:noWrap/>
            <w:vAlign w:val="center"/>
            <w:hideMark/>
          </w:tcPr>
          <w:p w14:paraId="1A2C505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1121595"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1DD2CD06" w14:textId="77777777" w:rsidR="00C176C7" w:rsidRPr="00C176C7" w:rsidRDefault="00C176C7" w:rsidP="00C176C7">
            <w:pPr>
              <w:jc w:val="center"/>
              <w:rPr>
                <w:sz w:val="18"/>
                <w:szCs w:val="18"/>
              </w:rPr>
            </w:pPr>
            <w:r w:rsidRPr="00C176C7">
              <w:rPr>
                <w:sz w:val="18"/>
                <w:szCs w:val="18"/>
              </w:rPr>
              <w:t>108.29</w:t>
            </w:r>
          </w:p>
        </w:tc>
        <w:tc>
          <w:tcPr>
            <w:tcW w:w="826" w:type="dxa"/>
            <w:noWrap/>
            <w:vAlign w:val="center"/>
            <w:hideMark/>
          </w:tcPr>
          <w:p w14:paraId="3B101521" w14:textId="77777777" w:rsidR="00C176C7" w:rsidRPr="00C176C7" w:rsidRDefault="00C176C7" w:rsidP="00C176C7">
            <w:pPr>
              <w:jc w:val="center"/>
              <w:rPr>
                <w:sz w:val="18"/>
                <w:szCs w:val="18"/>
              </w:rPr>
            </w:pPr>
            <w:r w:rsidRPr="00C176C7">
              <w:rPr>
                <w:sz w:val="18"/>
                <w:szCs w:val="18"/>
              </w:rPr>
              <w:t>117.78</w:t>
            </w:r>
          </w:p>
        </w:tc>
        <w:tc>
          <w:tcPr>
            <w:tcW w:w="826" w:type="dxa"/>
            <w:noWrap/>
            <w:vAlign w:val="center"/>
            <w:hideMark/>
          </w:tcPr>
          <w:p w14:paraId="7307646F" w14:textId="77777777" w:rsidR="00C176C7" w:rsidRPr="00C176C7" w:rsidRDefault="00C176C7" w:rsidP="00C176C7">
            <w:pPr>
              <w:jc w:val="center"/>
              <w:rPr>
                <w:sz w:val="18"/>
                <w:szCs w:val="18"/>
              </w:rPr>
            </w:pPr>
            <w:r w:rsidRPr="00C176C7">
              <w:rPr>
                <w:sz w:val="18"/>
                <w:szCs w:val="18"/>
              </w:rPr>
              <w:t>9.09</w:t>
            </w:r>
          </w:p>
        </w:tc>
        <w:tc>
          <w:tcPr>
            <w:tcW w:w="826" w:type="dxa"/>
            <w:noWrap/>
            <w:vAlign w:val="center"/>
            <w:hideMark/>
          </w:tcPr>
          <w:p w14:paraId="7DA4E12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5F2FB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B6A4DA" w14:textId="77777777" w:rsidR="00C176C7" w:rsidRPr="00C176C7" w:rsidRDefault="00C176C7" w:rsidP="00C176C7">
            <w:pPr>
              <w:jc w:val="center"/>
              <w:rPr>
                <w:sz w:val="18"/>
                <w:szCs w:val="18"/>
              </w:rPr>
            </w:pPr>
            <w:r w:rsidRPr="00C176C7">
              <w:rPr>
                <w:sz w:val="18"/>
                <w:szCs w:val="18"/>
              </w:rPr>
              <w:t>117.78</w:t>
            </w:r>
          </w:p>
        </w:tc>
      </w:tr>
      <w:tr w:rsidR="00C176C7" w:rsidRPr="00C176C7" w14:paraId="3F5849DB" w14:textId="77777777" w:rsidTr="00C176C7">
        <w:trPr>
          <w:trHeight w:val="255"/>
          <w:jc w:val="center"/>
        </w:trPr>
        <w:tc>
          <w:tcPr>
            <w:tcW w:w="825" w:type="dxa"/>
            <w:vMerge/>
            <w:vAlign w:val="center"/>
            <w:hideMark/>
          </w:tcPr>
          <w:p w14:paraId="63612A0B" w14:textId="77777777" w:rsidR="00C176C7" w:rsidRPr="00C176C7" w:rsidRDefault="00C176C7" w:rsidP="00C176C7">
            <w:pPr>
              <w:jc w:val="center"/>
              <w:rPr>
                <w:sz w:val="18"/>
                <w:szCs w:val="18"/>
              </w:rPr>
            </w:pPr>
          </w:p>
        </w:tc>
        <w:tc>
          <w:tcPr>
            <w:tcW w:w="2195" w:type="dxa"/>
            <w:vMerge w:val="restart"/>
            <w:noWrap/>
            <w:vAlign w:val="center"/>
            <w:hideMark/>
          </w:tcPr>
          <w:p w14:paraId="2196D69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2B33C9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284F9D"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2282FCF3" w14:textId="77777777" w:rsidR="00C176C7" w:rsidRPr="00C176C7" w:rsidRDefault="00C176C7" w:rsidP="00C176C7">
            <w:pPr>
              <w:jc w:val="center"/>
              <w:rPr>
                <w:sz w:val="18"/>
                <w:szCs w:val="18"/>
              </w:rPr>
            </w:pPr>
            <w:r w:rsidRPr="00C176C7">
              <w:rPr>
                <w:sz w:val="18"/>
                <w:szCs w:val="18"/>
              </w:rPr>
              <w:t>74.22</w:t>
            </w:r>
          </w:p>
        </w:tc>
        <w:tc>
          <w:tcPr>
            <w:tcW w:w="826" w:type="dxa"/>
            <w:noWrap/>
            <w:vAlign w:val="center"/>
            <w:hideMark/>
          </w:tcPr>
          <w:p w14:paraId="162EB1A0" w14:textId="77777777" w:rsidR="00C176C7" w:rsidRPr="00C176C7" w:rsidRDefault="00C176C7" w:rsidP="00C176C7">
            <w:pPr>
              <w:jc w:val="center"/>
              <w:rPr>
                <w:sz w:val="18"/>
                <w:szCs w:val="18"/>
              </w:rPr>
            </w:pPr>
            <w:r w:rsidRPr="00C176C7">
              <w:rPr>
                <w:sz w:val="18"/>
                <w:szCs w:val="18"/>
              </w:rPr>
              <w:t>74.02</w:t>
            </w:r>
          </w:p>
        </w:tc>
        <w:tc>
          <w:tcPr>
            <w:tcW w:w="826" w:type="dxa"/>
            <w:noWrap/>
            <w:vAlign w:val="center"/>
            <w:hideMark/>
          </w:tcPr>
          <w:p w14:paraId="1860F535"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AABC0ED"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A1539A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51E202" w14:textId="77777777" w:rsidR="00C176C7" w:rsidRPr="00C176C7" w:rsidRDefault="00C176C7" w:rsidP="00C176C7">
            <w:pPr>
              <w:jc w:val="center"/>
              <w:rPr>
                <w:sz w:val="18"/>
                <w:szCs w:val="18"/>
              </w:rPr>
            </w:pPr>
            <w:r w:rsidRPr="00C176C7">
              <w:rPr>
                <w:sz w:val="18"/>
                <w:szCs w:val="18"/>
              </w:rPr>
              <w:t>57.92</w:t>
            </w:r>
          </w:p>
        </w:tc>
      </w:tr>
      <w:tr w:rsidR="00C176C7" w:rsidRPr="00C176C7" w14:paraId="7D5597CD" w14:textId="77777777" w:rsidTr="00C176C7">
        <w:trPr>
          <w:trHeight w:val="255"/>
          <w:jc w:val="center"/>
        </w:trPr>
        <w:tc>
          <w:tcPr>
            <w:tcW w:w="825" w:type="dxa"/>
            <w:vMerge/>
            <w:vAlign w:val="center"/>
            <w:hideMark/>
          </w:tcPr>
          <w:p w14:paraId="39163C63" w14:textId="77777777" w:rsidR="00C176C7" w:rsidRPr="00C176C7" w:rsidRDefault="00C176C7" w:rsidP="00C176C7">
            <w:pPr>
              <w:jc w:val="center"/>
              <w:rPr>
                <w:sz w:val="18"/>
                <w:szCs w:val="18"/>
              </w:rPr>
            </w:pPr>
          </w:p>
        </w:tc>
        <w:tc>
          <w:tcPr>
            <w:tcW w:w="2195" w:type="dxa"/>
            <w:vMerge/>
            <w:vAlign w:val="center"/>
            <w:hideMark/>
          </w:tcPr>
          <w:p w14:paraId="25177609" w14:textId="77777777" w:rsidR="00C176C7" w:rsidRPr="00C176C7" w:rsidRDefault="00C176C7" w:rsidP="00C176C7">
            <w:pPr>
              <w:jc w:val="center"/>
              <w:rPr>
                <w:sz w:val="18"/>
                <w:szCs w:val="18"/>
              </w:rPr>
            </w:pPr>
          </w:p>
        </w:tc>
        <w:tc>
          <w:tcPr>
            <w:tcW w:w="826" w:type="dxa"/>
            <w:noWrap/>
            <w:vAlign w:val="center"/>
            <w:hideMark/>
          </w:tcPr>
          <w:p w14:paraId="1018097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52FFE0A"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1D317703" w14:textId="77777777" w:rsidR="00C176C7" w:rsidRPr="00C176C7" w:rsidRDefault="00C176C7" w:rsidP="00C176C7">
            <w:pPr>
              <w:jc w:val="center"/>
              <w:rPr>
                <w:sz w:val="18"/>
                <w:szCs w:val="18"/>
              </w:rPr>
            </w:pPr>
            <w:r w:rsidRPr="00C176C7">
              <w:rPr>
                <w:sz w:val="18"/>
                <w:szCs w:val="18"/>
              </w:rPr>
              <w:t>74.05</w:t>
            </w:r>
          </w:p>
        </w:tc>
        <w:tc>
          <w:tcPr>
            <w:tcW w:w="826" w:type="dxa"/>
            <w:noWrap/>
            <w:vAlign w:val="center"/>
            <w:hideMark/>
          </w:tcPr>
          <w:p w14:paraId="0DAF7C78" w14:textId="77777777" w:rsidR="00C176C7" w:rsidRPr="00C176C7" w:rsidRDefault="00C176C7" w:rsidP="00C176C7">
            <w:pPr>
              <w:jc w:val="center"/>
              <w:rPr>
                <w:sz w:val="18"/>
                <w:szCs w:val="18"/>
              </w:rPr>
            </w:pPr>
            <w:r w:rsidRPr="00C176C7">
              <w:rPr>
                <w:sz w:val="18"/>
                <w:szCs w:val="18"/>
              </w:rPr>
              <w:t>73.86</w:t>
            </w:r>
          </w:p>
        </w:tc>
        <w:tc>
          <w:tcPr>
            <w:tcW w:w="826" w:type="dxa"/>
            <w:noWrap/>
            <w:vAlign w:val="center"/>
            <w:hideMark/>
          </w:tcPr>
          <w:p w14:paraId="2046BAEC"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47DB37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55AE43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AF2528C" w14:textId="77777777" w:rsidR="00C176C7" w:rsidRPr="00C176C7" w:rsidRDefault="00C176C7" w:rsidP="00C176C7">
            <w:pPr>
              <w:jc w:val="center"/>
              <w:rPr>
                <w:sz w:val="18"/>
                <w:szCs w:val="18"/>
              </w:rPr>
            </w:pPr>
            <w:r w:rsidRPr="00C176C7">
              <w:rPr>
                <w:sz w:val="18"/>
                <w:szCs w:val="18"/>
              </w:rPr>
              <w:t>57.72</w:t>
            </w:r>
          </w:p>
        </w:tc>
      </w:tr>
      <w:tr w:rsidR="00C176C7" w:rsidRPr="00C176C7" w14:paraId="30443BFC" w14:textId="77777777" w:rsidTr="00C176C7">
        <w:trPr>
          <w:trHeight w:val="255"/>
          <w:jc w:val="center"/>
        </w:trPr>
        <w:tc>
          <w:tcPr>
            <w:tcW w:w="825" w:type="dxa"/>
            <w:vMerge/>
            <w:vAlign w:val="center"/>
            <w:hideMark/>
          </w:tcPr>
          <w:p w14:paraId="57AD9699" w14:textId="77777777" w:rsidR="00C176C7" w:rsidRPr="00C176C7" w:rsidRDefault="00C176C7" w:rsidP="00C176C7">
            <w:pPr>
              <w:jc w:val="center"/>
              <w:rPr>
                <w:sz w:val="18"/>
                <w:szCs w:val="18"/>
              </w:rPr>
            </w:pPr>
          </w:p>
        </w:tc>
        <w:tc>
          <w:tcPr>
            <w:tcW w:w="2195" w:type="dxa"/>
            <w:vMerge/>
            <w:vAlign w:val="center"/>
            <w:hideMark/>
          </w:tcPr>
          <w:p w14:paraId="397740A0" w14:textId="77777777" w:rsidR="00C176C7" w:rsidRPr="00C176C7" w:rsidRDefault="00C176C7" w:rsidP="00C176C7">
            <w:pPr>
              <w:jc w:val="center"/>
              <w:rPr>
                <w:sz w:val="18"/>
                <w:szCs w:val="18"/>
              </w:rPr>
            </w:pPr>
          </w:p>
        </w:tc>
        <w:tc>
          <w:tcPr>
            <w:tcW w:w="826" w:type="dxa"/>
            <w:noWrap/>
            <w:vAlign w:val="center"/>
            <w:hideMark/>
          </w:tcPr>
          <w:p w14:paraId="2EF71A2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8B451AB"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18ADE9BC" w14:textId="77777777" w:rsidR="00C176C7" w:rsidRPr="00C176C7" w:rsidRDefault="00C176C7" w:rsidP="00C176C7">
            <w:pPr>
              <w:jc w:val="center"/>
              <w:rPr>
                <w:sz w:val="18"/>
                <w:szCs w:val="18"/>
              </w:rPr>
            </w:pPr>
            <w:r w:rsidRPr="00C176C7">
              <w:rPr>
                <w:sz w:val="18"/>
                <w:szCs w:val="18"/>
              </w:rPr>
              <w:t>101.24</w:t>
            </w:r>
          </w:p>
        </w:tc>
        <w:tc>
          <w:tcPr>
            <w:tcW w:w="826" w:type="dxa"/>
            <w:noWrap/>
            <w:vAlign w:val="center"/>
            <w:hideMark/>
          </w:tcPr>
          <w:p w14:paraId="62EC9841" w14:textId="77777777" w:rsidR="00C176C7" w:rsidRPr="00C176C7" w:rsidRDefault="00C176C7" w:rsidP="00C176C7">
            <w:pPr>
              <w:jc w:val="center"/>
              <w:rPr>
                <w:sz w:val="18"/>
                <w:szCs w:val="18"/>
              </w:rPr>
            </w:pPr>
            <w:r w:rsidRPr="00C176C7">
              <w:rPr>
                <w:sz w:val="18"/>
                <w:szCs w:val="18"/>
              </w:rPr>
              <w:t>77.17</w:t>
            </w:r>
          </w:p>
        </w:tc>
        <w:tc>
          <w:tcPr>
            <w:tcW w:w="826" w:type="dxa"/>
            <w:noWrap/>
            <w:vAlign w:val="center"/>
            <w:hideMark/>
          </w:tcPr>
          <w:p w14:paraId="2999CFFA" w14:textId="77777777" w:rsidR="00C176C7" w:rsidRPr="00C176C7" w:rsidRDefault="00C176C7" w:rsidP="00C176C7">
            <w:pPr>
              <w:jc w:val="center"/>
              <w:rPr>
                <w:sz w:val="18"/>
                <w:szCs w:val="18"/>
              </w:rPr>
            </w:pPr>
            <w:r w:rsidRPr="00C176C7">
              <w:rPr>
                <w:sz w:val="18"/>
                <w:szCs w:val="18"/>
              </w:rPr>
              <w:t>124.61</w:t>
            </w:r>
          </w:p>
        </w:tc>
        <w:tc>
          <w:tcPr>
            <w:tcW w:w="826" w:type="dxa"/>
            <w:noWrap/>
            <w:vAlign w:val="center"/>
            <w:hideMark/>
          </w:tcPr>
          <w:p w14:paraId="0CCC85E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D39F83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F31A49" w14:textId="77777777" w:rsidR="00C176C7" w:rsidRPr="00C176C7" w:rsidRDefault="00C176C7" w:rsidP="00C176C7">
            <w:pPr>
              <w:jc w:val="center"/>
              <w:rPr>
                <w:sz w:val="18"/>
                <w:szCs w:val="18"/>
              </w:rPr>
            </w:pPr>
            <w:r w:rsidRPr="00C176C7">
              <w:rPr>
                <w:sz w:val="18"/>
                <w:szCs w:val="18"/>
              </w:rPr>
              <w:t>59.20</w:t>
            </w:r>
          </w:p>
        </w:tc>
      </w:tr>
      <w:tr w:rsidR="00C176C7" w:rsidRPr="00C176C7" w14:paraId="15B0E111" w14:textId="77777777" w:rsidTr="00C176C7">
        <w:trPr>
          <w:trHeight w:val="255"/>
          <w:jc w:val="center"/>
        </w:trPr>
        <w:tc>
          <w:tcPr>
            <w:tcW w:w="825" w:type="dxa"/>
            <w:vMerge/>
            <w:vAlign w:val="center"/>
            <w:hideMark/>
          </w:tcPr>
          <w:p w14:paraId="44BE07BE" w14:textId="77777777" w:rsidR="00C176C7" w:rsidRPr="00C176C7" w:rsidRDefault="00C176C7" w:rsidP="00C176C7">
            <w:pPr>
              <w:jc w:val="center"/>
              <w:rPr>
                <w:sz w:val="18"/>
                <w:szCs w:val="18"/>
              </w:rPr>
            </w:pPr>
          </w:p>
        </w:tc>
        <w:tc>
          <w:tcPr>
            <w:tcW w:w="2195" w:type="dxa"/>
            <w:vMerge w:val="restart"/>
            <w:noWrap/>
            <w:vAlign w:val="center"/>
            <w:hideMark/>
          </w:tcPr>
          <w:p w14:paraId="493BCBA8"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600B86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4AE64F7"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216417A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7EBEC76" w14:textId="77777777" w:rsidR="00C176C7" w:rsidRPr="00C176C7" w:rsidRDefault="00C176C7" w:rsidP="00C176C7">
            <w:pPr>
              <w:jc w:val="center"/>
              <w:rPr>
                <w:sz w:val="18"/>
                <w:szCs w:val="18"/>
              </w:rPr>
            </w:pPr>
            <w:r w:rsidRPr="00C176C7">
              <w:rPr>
                <w:sz w:val="18"/>
                <w:szCs w:val="18"/>
              </w:rPr>
              <w:t>429.04</w:t>
            </w:r>
          </w:p>
        </w:tc>
        <w:tc>
          <w:tcPr>
            <w:tcW w:w="826" w:type="dxa"/>
            <w:noWrap/>
            <w:vAlign w:val="center"/>
            <w:hideMark/>
          </w:tcPr>
          <w:p w14:paraId="50DB2456" w14:textId="77777777" w:rsidR="00C176C7" w:rsidRPr="00C176C7" w:rsidRDefault="00C176C7" w:rsidP="00C176C7">
            <w:pPr>
              <w:jc w:val="center"/>
              <w:rPr>
                <w:sz w:val="18"/>
                <w:szCs w:val="18"/>
              </w:rPr>
            </w:pPr>
            <w:r w:rsidRPr="00C176C7">
              <w:rPr>
                <w:sz w:val="18"/>
                <w:szCs w:val="18"/>
              </w:rPr>
              <w:t>300.01</w:t>
            </w:r>
          </w:p>
        </w:tc>
        <w:tc>
          <w:tcPr>
            <w:tcW w:w="826" w:type="dxa"/>
            <w:noWrap/>
            <w:vAlign w:val="center"/>
            <w:hideMark/>
          </w:tcPr>
          <w:p w14:paraId="020DDD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EF6F3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8AA38B" w14:textId="77777777" w:rsidR="00C176C7" w:rsidRPr="00C176C7" w:rsidRDefault="00C176C7" w:rsidP="00C176C7">
            <w:pPr>
              <w:jc w:val="center"/>
              <w:rPr>
                <w:sz w:val="18"/>
                <w:szCs w:val="18"/>
              </w:rPr>
            </w:pPr>
            <w:r w:rsidRPr="00C176C7">
              <w:rPr>
                <w:sz w:val="18"/>
                <w:szCs w:val="18"/>
              </w:rPr>
              <w:t>429.04</w:t>
            </w:r>
          </w:p>
        </w:tc>
      </w:tr>
      <w:tr w:rsidR="00C176C7" w:rsidRPr="00C176C7" w14:paraId="103C99D8" w14:textId="77777777" w:rsidTr="00C176C7">
        <w:trPr>
          <w:trHeight w:val="255"/>
          <w:jc w:val="center"/>
        </w:trPr>
        <w:tc>
          <w:tcPr>
            <w:tcW w:w="825" w:type="dxa"/>
            <w:vMerge/>
            <w:vAlign w:val="center"/>
            <w:hideMark/>
          </w:tcPr>
          <w:p w14:paraId="3DB70D49" w14:textId="77777777" w:rsidR="00C176C7" w:rsidRPr="00C176C7" w:rsidRDefault="00C176C7" w:rsidP="00C176C7">
            <w:pPr>
              <w:jc w:val="center"/>
              <w:rPr>
                <w:sz w:val="18"/>
                <w:szCs w:val="18"/>
              </w:rPr>
            </w:pPr>
          </w:p>
        </w:tc>
        <w:tc>
          <w:tcPr>
            <w:tcW w:w="2195" w:type="dxa"/>
            <w:vMerge/>
            <w:vAlign w:val="center"/>
            <w:hideMark/>
          </w:tcPr>
          <w:p w14:paraId="328587A1" w14:textId="77777777" w:rsidR="00C176C7" w:rsidRPr="00C176C7" w:rsidRDefault="00C176C7" w:rsidP="00C176C7">
            <w:pPr>
              <w:jc w:val="center"/>
              <w:rPr>
                <w:sz w:val="18"/>
                <w:szCs w:val="18"/>
              </w:rPr>
            </w:pPr>
          </w:p>
        </w:tc>
        <w:tc>
          <w:tcPr>
            <w:tcW w:w="826" w:type="dxa"/>
            <w:noWrap/>
            <w:vAlign w:val="center"/>
            <w:hideMark/>
          </w:tcPr>
          <w:p w14:paraId="47B10AB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DF52FE0"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723A87F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A7E84EA" w14:textId="77777777" w:rsidR="00C176C7" w:rsidRPr="00C176C7" w:rsidRDefault="00C176C7" w:rsidP="00C176C7">
            <w:pPr>
              <w:jc w:val="center"/>
              <w:rPr>
                <w:sz w:val="18"/>
                <w:szCs w:val="18"/>
              </w:rPr>
            </w:pPr>
            <w:r w:rsidRPr="00C176C7">
              <w:rPr>
                <w:sz w:val="18"/>
                <w:szCs w:val="18"/>
              </w:rPr>
              <w:t>429.04</w:t>
            </w:r>
          </w:p>
        </w:tc>
        <w:tc>
          <w:tcPr>
            <w:tcW w:w="826" w:type="dxa"/>
            <w:noWrap/>
            <w:vAlign w:val="center"/>
            <w:hideMark/>
          </w:tcPr>
          <w:p w14:paraId="72BDE6C9" w14:textId="77777777" w:rsidR="00C176C7" w:rsidRPr="00C176C7" w:rsidRDefault="00C176C7" w:rsidP="00C176C7">
            <w:pPr>
              <w:jc w:val="center"/>
              <w:rPr>
                <w:sz w:val="18"/>
                <w:szCs w:val="18"/>
              </w:rPr>
            </w:pPr>
            <w:r w:rsidRPr="00C176C7">
              <w:rPr>
                <w:sz w:val="18"/>
                <w:szCs w:val="18"/>
              </w:rPr>
              <w:t>300.01</w:t>
            </w:r>
          </w:p>
        </w:tc>
        <w:tc>
          <w:tcPr>
            <w:tcW w:w="826" w:type="dxa"/>
            <w:noWrap/>
            <w:vAlign w:val="center"/>
            <w:hideMark/>
          </w:tcPr>
          <w:p w14:paraId="7A4BAEC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7D92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705369" w14:textId="77777777" w:rsidR="00C176C7" w:rsidRPr="00C176C7" w:rsidRDefault="00C176C7" w:rsidP="00C176C7">
            <w:pPr>
              <w:jc w:val="center"/>
              <w:rPr>
                <w:sz w:val="18"/>
                <w:szCs w:val="18"/>
              </w:rPr>
            </w:pPr>
            <w:r w:rsidRPr="00C176C7">
              <w:rPr>
                <w:sz w:val="18"/>
                <w:szCs w:val="18"/>
              </w:rPr>
              <w:t>429.04</w:t>
            </w:r>
          </w:p>
        </w:tc>
      </w:tr>
      <w:tr w:rsidR="00C176C7" w:rsidRPr="00C176C7" w14:paraId="042C20F6" w14:textId="77777777" w:rsidTr="00C176C7">
        <w:trPr>
          <w:trHeight w:val="255"/>
          <w:jc w:val="center"/>
        </w:trPr>
        <w:tc>
          <w:tcPr>
            <w:tcW w:w="825" w:type="dxa"/>
            <w:vMerge/>
            <w:vAlign w:val="center"/>
            <w:hideMark/>
          </w:tcPr>
          <w:p w14:paraId="7FE6BDDE" w14:textId="77777777" w:rsidR="00C176C7" w:rsidRPr="00C176C7" w:rsidRDefault="00C176C7" w:rsidP="00C176C7">
            <w:pPr>
              <w:jc w:val="center"/>
              <w:rPr>
                <w:sz w:val="18"/>
                <w:szCs w:val="18"/>
              </w:rPr>
            </w:pPr>
          </w:p>
        </w:tc>
        <w:tc>
          <w:tcPr>
            <w:tcW w:w="2195" w:type="dxa"/>
            <w:vMerge/>
            <w:vAlign w:val="center"/>
            <w:hideMark/>
          </w:tcPr>
          <w:p w14:paraId="520EFC03" w14:textId="77777777" w:rsidR="00C176C7" w:rsidRPr="00C176C7" w:rsidRDefault="00C176C7" w:rsidP="00C176C7">
            <w:pPr>
              <w:jc w:val="center"/>
              <w:rPr>
                <w:sz w:val="18"/>
                <w:szCs w:val="18"/>
              </w:rPr>
            </w:pPr>
          </w:p>
        </w:tc>
        <w:tc>
          <w:tcPr>
            <w:tcW w:w="826" w:type="dxa"/>
            <w:noWrap/>
            <w:vAlign w:val="center"/>
            <w:hideMark/>
          </w:tcPr>
          <w:p w14:paraId="23E6DD6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AC96C5F"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4C4F672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D36347E" w14:textId="77777777" w:rsidR="00C176C7" w:rsidRPr="00C176C7" w:rsidRDefault="00C176C7" w:rsidP="00C176C7">
            <w:pPr>
              <w:jc w:val="center"/>
              <w:rPr>
                <w:sz w:val="18"/>
                <w:szCs w:val="18"/>
              </w:rPr>
            </w:pPr>
            <w:r w:rsidRPr="00C176C7">
              <w:rPr>
                <w:sz w:val="18"/>
                <w:szCs w:val="18"/>
              </w:rPr>
              <w:t>429.84</w:t>
            </w:r>
          </w:p>
        </w:tc>
        <w:tc>
          <w:tcPr>
            <w:tcW w:w="826" w:type="dxa"/>
            <w:noWrap/>
            <w:vAlign w:val="center"/>
            <w:hideMark/>
          </w:tcPr>
          <w:p w14:paraId="43888503" w14:textId="77777777" w:rsidR="00C176C7" w:rsidRPr="00C176C7" w:rsidRDefault="00C176C7" w:rsidP="00C176C7">
            <w:pPr>
              <w:jc w:val="center"/>
              <w:rPr>
                <w:sz w:val="18"/>
                <w:szCs w:val="18"/>
              </w:rPr>
            </w:pPr>
            <w:r w:rsidRPr="00C176C7">
              <w:rPr>
                <w:sz w:val="18"/>
                <w:szCs w:val="18"/>
              </w:rPr>
              <w:t>300.01</w:t>
            </w:r>
          </w:p>
        </w:tc>
        <w:tc>
          <w:tcPr>
            <w:tcW w:w="826" w:type="dxa"/>
            <w:noWrap/>
            <w:vAlign w:val="center"/>
            <w:hideMark/>
          </w:tcPr>
          <w:p w14:paraId="6763A99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6EF0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C1EC9AF" w14:textId="77777777" w:rsidR="00C176C7" w:rsidRPr="00C176C7" w:rsidRDefault="00C176C7" w:rsidP="00C176C7">
            <w:pPr>
              <w:jc w:val="center"/>
              <w:rPr>
                <w:sz w:val="18"/>
                <w:szCs w:val="18"/>
              </w:rPr>
            </w:pPr>
            <w:r w:rsidRPr="00C176C7">
              <w:rPr>
                <w:sz w:val="18"/>
                <w:szCs w:val="18"/>
              </w:rPr>
              <w:t>429.84</w:t>
            </w:r>
          </w:p>
        </w:tc>
      </w:tr>
      <w:tr w:rsidR="00C176C7" w:rsidRPr="00C176C7" w14:paraId="71FD51E6" w14:textId="77777777" w:rsidTr="00C176C7">
        <w:trPr>
          <w:trHeight w:val="255"/>
          <w:jc w:val="center"/>
        </w:trPr>
        <w:tc>
          <w:tcPr>
            <w:tcW w:w="825" w:type="dxa"/>
            <w:vMerge w:val="restart"/>
            <w:noWrap/>
            <w:vAlign w:val="center"/>
            <w:hideMark/>
          </w:tcPr>
          <w:p w14:paraId="2BF91D70" w14:textId="77777777" w:rsidR="00C176C7" w:rsidRPr="00C176C7" w:rsidRDefault="00C176C7" w:rsidP="00C176C7">
            <w:pPr>
              <w:jc w:val="center"/>
              <w:rPr>
                <w:sz w:val="18"/>
                <w:szCs w:val="18"/>
              </w:rPr>
            </w:pPr>
            <w:r w:rsidRPr="00C176C7">
              <w:rPr>
                <w:sz w:val="18"/>
                <w:szCs w:val="18"/>
              </w:rPr>
              <w:lastRenderedPageBreak/>
              <w:t>SJT5</w:t>
            </w:r>
          </w:p>
        </w:tc>
        <w:tc>
          <w:tcPr>
            <w:tcW w:w="2195" w:type="dxa"/>
            <w:vMerge w:val="restart"/>
            <w:noWrap/>
            <w:vAlign w:val="center"/>
            <w:hideMark/>
          </w:tcPr>
          <w:p w14:paraId="0EEB21A4"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D763CC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C06CB4D"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5BB2328C" w14:textId="77777777" w:rsidR="00C176C7" w:rsidRPr="00C176C7" w:rsidRDefault="00C176C7" w:rsidP="00C176C7">
            <w:pPr>
              <w:jc w:val="center"/>
              <w:rPr>
                <w:sz w:val="18"/>
                <w:szCs w:val="18"/>
              </w:rPr>
            </w:pPr>
            <w:r w:rsidRPr="00C176C7">
              <w:rPr>
                <w:sz w:val="18"/>
                <w:szCs w:val="18"/>
              </w:rPr>
              <w:t>569.81</w:t>
            </w:r>
          </w:p>
        </w:tc>
        <w:tc>
          <w:tcPr>
            <w:tcW w:w="826" w:type="dxa"/>
            <w:noWrap/>
            <w:vAlign w:val="center"/>
            <w:hideMark/>
          </w:tcPr>
          <w:p w14:paraId="5E49FC26" w14:textId="77777777" w:rsidR="00C176C7" w:rsidRPr="00C176C7" w:rsidRDefault="00C176C7" w:rsidP="00C176C7">
            <w:pPr>
              <w:jc w:val="center"/>
              <w:rPr>
                <w:sz w:val="18"/>
                <w:szCs w:val="18"/>
              </w:rPr>
            </w:pPr>
            <w:r w:rsidRPr="00C176C7">
              <w:rPr>
                <w:sz w:val="18"/>
                <w:szCs w:val="18"/>
              </w:rPr>
              <w:t>676.43</w:t>
            </w:r>
          </w:p>
        </w:tc>
        <w:tc>
          <w:tcPr>
            <w:tcW w:w="826" w:type="dxa"/>
            <w:noWrap/>
            <w:vAlign w:val="center"/>
            <w:hideMark/>
          </w:tcPr>
          <w:p w14:paraId="575B2F18" w14:textId="77777777" w:rsidR="00C176C7" w:rsidRPr="00C176C7" w:rsidRDefault="00C176C7" w:rsidP="00C176C7">
            <w:pPr>
              <w:jc w:val="center"/>
              <w:rPr>
                <w:sz w:val="18"/>
                <w:szCs w:val="18"/>
              </w:rPr>
            </w:pPr>
            <w:r w:rsidRPr="00C176C7">
              <w:rPr>
                <w:sz w:val="18"/>
                <w:szCs w:val="18"/>
              </w:rPr>
              <w:t>8.04</w:t>
            </w:r>
          </w:p>
        </w:tc>
        <w:tc>
          <w:tcPr>
            <w:tcW w:w="826" w:type="dxa"/>
            <w:noWrap/>
            <w:vAlign w:val="center"/>
            <w:hideMark/>
          </w:tcPr>
          <w:p w14:paraId="602A9E2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01663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6BAA949" w14:textId="77777777" w:rsidR="00C176C7" w:rsidRPr="00C176C7" w:rsidRDefault="00C176C7" w:rsidP="00C176C7">
            <w:pPr>
              <w:jc w:val="center"/>
              <w:rPr>
                <w:sz w:val="18"/>
                <w:szCs w:val="18"/>
              </w:rPr>
            </w:pPr>
            <w:r w:rsidRPr="00C176C7">
              <w:rPr>
                <w:sz w:val="18"/>
                <w:szCs w:val="18"/>
              </w:rPr>
              <w:t>722.84</w:t>
            </w:r>
          </w:p>
        </w:tc>
      </w:tr>
      <w:tr w:rsidR="00C176C7" w:rsidRPr="00C176C7" w14:paraId="7B92953A" w14:textId="77777777" w:rsidTr="00C176C7">
        <w:trPr>
          <w:trHeight w:val="255"/>
          <w:jc w:val="center"/>
        </w:trPr>
        <w:tc>
          <w:tcPr>
            <w:tcW w:w="825" w:type="dxa"/>
            <w:vMerge/>
            <w:vAlign w:val="center"/>
            <w:hideMark/>
          </w:tcPr>
          <w:p w14:paraId="1E3BD27A" w14:textId="77777777" w:rsidR="00C176C7" w:rsidRPr="00C176C7" w:rsidRDefault="00C176C7" w:rsidP="00C176C7">
            <w:pPr>
              <w:jc w:val="center"/>
              <w:rPr>
                <w:sz w:val="18"/>
                <w:szCs w:val="18"/>
              </w:rPr>
            </w:pPr>
          </w:p>
        </w:tc>
        <w:tc>
          <w:tcPr>
            <w:tcW w:w="2195" w:type="dxa"/>
            <w:vMerge/>
            <w:vAlign w:val="center"/>
            <w:hideMark/>
          </w:tcPr>
          <w:p w14:paraId="780657C7" w14:textId="77777777" w:rsidR="00C176C7" w:rsidRPr="00C176C7" w:rsidRDefault="00C176C7" w:rsidP="00C176C7">
            <w:pPr>
              <w:jc w:val="center"/>
              <w:rPr>
                <w:sz w:val="18"/>
                <w:szCs w:val="18"/>
              </w:rPr>
            </w:pPr>
          </w:p>
        </w:tc>
        <w:tc>
          <w:tcPr>
            <w:tcW w:w="826" w:type="dxa"/>
            <w:noWrap/>
            <w:vAlign w:val="center"/>
            <w:hideMark/>
          </w:tcPr>
          <w:p w14:paraId="266255B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5803BF5"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4388E8FD" w14:textId="77777777" w:rsidR="00C176C7" w:rsidRPr="00C176C7" w:rsidRDefault="00C176C7" w:rsidP="00C176C7">
            <w:pPr>
              <w:jc w:val="center"/>
              <w:rPr>
                <w:sz w:val="18"/>
                <w:szCs w:val="18"/>
              </w:rPr>
            </w:pPr>
            <w:r w:rsidRPr="00C176C7">
              <w:rPr>
                <w:sz w:val="18"/>
                <w:szCs w:val="18"/>
              </w:rPr>
              <w:t>567.74</w:t>
            </w:r>
          </w:p>
        </w:tc>
        <w:tc>
          <w:tcPr>
            <w:tcW w:w="826" w:type="dxa"/>
            <w:noWrap/>
            <w:vAlign w:val="center"/>
            <w:hideMark/>
          </w:tcPr>
          <w:p w14:paraId="765F1A95" w14:textId="77777777" w:rsidR="00C176C7" w:rsidRPr="00C176C7" w:rsidRDefault="00C176C7" w:rsidP="00C176C7">
            <w:pPr>
              <w:jc w:val="center"/>
              <w:rPr>
                <w:sz w:val="18"/>
                <w:szCs w:val="18"/>
              </w:rPr>
            </w:pPr>
            <w:r w:rsidRPr="00C176C7">
              <w:rPr>
                <w:sz w:val="18"/>
                <w:szCs w:val="18"/>
              </w:rPr>
              <w:t>680.04</w:t>
            </w:r>
          </w:p>
        </w:tc>
        <w:tc>
          <w:tcPr>
            <w:tcW w:w="826" w:type="dxa"/>
            <w:noWrap/>
            <w:vAlign w:val="center"/>
            <w:hideMark/>
          </w:tcPr>
          <w:p w14:paraId="398BBCD1" w14:textId="77777777" w:rsidR="00C176C7" w:rsidRPr="00C176C7" w:rsidRDefault="00C176C7" w:rsidP="00C176C7">
            <w:pPr>
              <w:jc w:val="center"/>
              <w:rPr>
                <w:sz w:val="18"/>
                <w:szCs w:val="18"/>
              </w:rPr>
            </w:pPr>
            <w:r w:rsidRPr="00C176C7">
              <w:rPr>
                <w:sz w:val="18"/>
                <w:szCs w:val="18"/>
              </w:rPr>
              <w:t>8.17</w:t>
            </w:r>
          </w:p>
        </w:tc>
        <w:tc>
          <w:tcPr>
            <w:tcW w:w="826" w:type="dxa"/>
            <w:noWrap/>
            <w:vAlign w:val="center"/>
            <w:hideMark/>
          </w:tcPr>
          <w:p w14:paraId="40D76CF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37C7E8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A0DB981" w14:textId="77777777" w:rsidR="00C176C7" w:rsidRPr="00C176C7" w:rsidRDefault="00C176C7" w:rsidP="00C176C7">
            <w:pPr>
              <w:jc w:val="center"/>
              <w:rPr>
                <w:sz w:val="18"/>
                <w:szCs w:val="18"/>
              </w:rPr>
            </w:pPr>
            <w:r w:rsidRPr="00C176C7">
              <w:rPr>
                <w:sz w:val="18"/>
                <w:szCs w:val="18"/>
              </w:rPr>
              <w:t>727.20</w:t>
            </w:r>
          </w:p>
        </w:tc>
      </w:tr>
      <w:tr w:rsidR="00C176C7" w:rsidRPr="00C176C7" w14:paraId="7830DC86" w14:textId="77777777" w:rsidTr="00C176C7">
        <w:trPr>
          <w:trHeight w:val="255"/>
          <w:jc w:val="center"/>
        </w:trPr>
        <w:tc>
          <w:tcPr>
            <w:tcW w:w="825" w:type="dxa"/>
            <w:vMerge/>
            <w:vAlign w:val="center"/>
            <w:hideMark/>
          </w:tcPr>
          <w:p w14:paraId="4173CC94" w14:textId="77777777" w:rsidR="00C176C7" w:rsidRPr="00C176C7" w:rsidRDefault="00C176C7" w:rsidP="00C176C7">
            <w:pPr>
              <w:jc w:val="center"/>
              <w:rPr>
                <w:sz w:val="18"/>
                <w:szCs w:val="18"/>
              </w:rPr>
            </w:pPr>
          </w:p>
        </w:tc>
        <w:tc>
          <w:tcPr>
            <w:tcW w:w="2195" w:type="dxa"/>
            <w:vMerge w:val="restart"/>
            <w:noWrap/>
            <w:vAlign w:val="center"/>
            <w:hideMark/>
          </w:tcPr>
          <w:p w14:paraId="127C230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F57C40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507A173"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30C98402" w14:textId="77777777" w:rsidR="00C176C7" w:rsidRPr="00C176C7" w:rsidRDefault="00C176C7" w:rsidP="00C176C7">
            <w:pPr>
              <w:jc w:val="center"/>
              <w:rPr>
                <w:sz w:val="18"/>
                <w:szCs w:val="18"/>
              </w:rPr>
            </w:pPr>
            <w:r w:rsidRPr="00C176C7">
              <w:rPr>
                <w:sz w:val="18"/>
                <w:szCs w:val="18"/>
              </w:rPr>
              <w:t>562.81</w:t>
            </w:r>
          </w:p>
        </w:tc>
        <w:tc>
          <w:tcPr>
            <w:tcW w:w="826" w:type="dxa"/>
            <w:noWrap/>
            <w:vAlign w:val="center"/>
            <w:hideMark/>
          </w:tcPr>
          <w:p w14:paraId="3DDA024A" w14:textId="77777777" w:rsidR="00C176C7" w:rsidRPr="00C176C7" w:rsidRDefault="00C176C7" w:rsidP="00C176C7">
            <w:pPr>
              <w:jc w:val="center"/>
              <w:rPr>
                <w:sz w:val="18"/>
                <w:szCs w:val="18"/>
              </w:rPr>
            </w:pPr>
            <w:r w:rsidRPr="00C176C7">
              <w:rPr>
                <w:sz w:val="18"/>
                <w:szCs w:val="18"/>
              </w:rPr>
              <w:t>680.04</w:t>
            </w:r>
          </w:p>
        </w:tc>
        <w:tc>
          <w:tcPr>
            <w:tcW w:w="826" w:type="dxa"/>
            <w:noWrap/>
            <w:vAlign w:val="center"/>
            <w:hideMark/>
          </w:tcPr>
          <w:p w14:paraId="6F96A83F" w14:textId="77777777" w:rsidR="00C176C7" w:rsidRPr="00C176C7" w:rsidRDefault="00C176C7" w:rsidP="00C176C7">
            <w:pPr>
              <w:jc w:val="center"/>
              <w:rPr>
                <w:sz w:val="18"/>
                <w:szCs w:val="18"/>
              </w:rPr>
            </w:pPr>
            <w:r w:rsidRPr="00C176C7">
              <w:rPr>
                <w:sz w:val="18"/>
                <w:szCs w:val="18"/>
              </w:rPr>
              <w:t>8.18</w:t>
            </w:r>
          </w:p>
        </w:tc>
        <w:tc>
          <w:tcPr>
            <w:tcW w:w="826" w:type="dxa"/>
            <w:noWrap/>
            <w:vAlign w:val="center"/>
            <w:hideMark/>
          </w:tcPr>
          <w:p w14:paraId="01C1712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51E86C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F26A266" w14:textId="77777777" w:rsidR="00C176C7" w:rsidRPr="00C176C7" w:rsidRDefault="00C176C7" w:rsidP="00C176C7">
            <w:pPr>
              <w:jc w:val="center"/>
              <w:rPr>
                <w:sz w:val="18"/>
                <w:szCs w:val="18"/>
              </w:rPr>
            </w:pPr>
            <w:r w:rsidRPr="00C176C7">
              <w:rPr>
                <w:sz w:val="18"/>
                <w:szCs w:val="18"/>
              </w:rPr>
              <w:t>727.51</w:t>
            </w:r>
          </w:p>
        </w:tc>
      </w:tr>
      <w:tr w:rsidR="00C176C7" w:rsidRPr="00C176C7" w14:paraId="3552A08E" w14:textId="77777777" w:rsidTr="00C176C7">
        <w:trPr>
          <w:trHeight w:val="255"/>
          <w:jc w:val="center"/>
        </w:trPr>
        <w:tc>
          <w:tcPr>
            <w:tcW w:w="825" w:type="dxa"/>
            <w:vMerge/>
            <w:vAlign w:val="center"/>
            <w:hideMark/>
          </w:tcPr>
          <w:p w14:paraId="0588E6BC" w14:textId="77777777" w:rsidR="00C176C7" w:rsidRPr="00C176C7" w:rsidRDefault="00C176C7" w:rsidP="00C176C7">
            <w:pPr>
              <w:jc w:val="center"/>
              <w:rPr>
                <w:sz w:val="18"/>
                <w:szCs w:val="18"/>
              </w:rPr>
            </w:pPr>
          </w:p>
        </w:tc>
        <w:tc>
          <w:tcPr>
            <w:tcW w:w="2195" w:type="dxa"/>
            <w:vMerge/>
            <w:vAlign w:val="center"/>
            <w:hideMark/>
          </w:tcPr>
          <w:p w14:paraId="70087D0E" w14:textId="77777777" w:rsidR="00C176C7" w:rsidRPr="00C176C7" w:rsidRDefault="00C176C7" w:rsidP="00C176C7">
            <w:pPr>
              <w:jc w:val="center"/>
              <w:rPr>
                <w:sz w:val="18"/>
                <w:szCs w:val="18"/>
              </w:rPr>
            </w:pPr>
          </w:p>
        </w:tc>
        <w:tc>
          <w:tcPr>
            <w:tcW w:w="826" w:type="dxa"/>
            <w:noWrap/>
            <w:vAlign w:val="center"/>
            <w:hideMark/>
          </w:tcPr>
          <w:p w14:paraId="10B27C3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A544D2E"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7F21B992" w14:textId="77777777" w:rsidR="00C176C7" w:rsidRPr="00C176C7" w:rsidRDefault="00C176C7" w:rsidP="00C176C7">
            <w:pPr>
              <w:jc w:val="center"/>
              <w:rPr>
                <w:sz w:val="18"/>
                <w:szCs w:val="18"/>
              </w:rPr>
            </w:pPr>
            <w:r w:rsidRPr="00C176C7">
              <w:rPr>
                <w:sz w:val="18"/>
                <w:szCs w:val="18"/>
              </w:rPr>
              <w:t>564.84</w:t>
            </w:r>
          </w:p>
        </w:tc>
        <w:tc>
          <w:tcPr>
            <w:tcW w:w="826" w:type="dxa"/>
            <w:noWrap/>
            <w:vAlign w:val="center"/>
            <w:hideMark/>
          </w:tcPr>
          <w:p w14:paraId="4BD90A67" w14:textId="77777777" w:rsidR="00C176C7" w:rsidRPr="00C176C7" w:rsidRDefault="00C176C7" w:rsidP="00C176C7">
            <w:pPr>
              <w:jc w:val="center"/>
              <w:rPr>
                <w:sz w:val="18"/>
                <w:szCs w:val="18"/>
              </w:rPr>
            </w:pPr>
            <w:r w:rsidRPr="00C176C7">
              <w:rPr>
                <w:sz w:val="18"/>
                <w:szCs w:val="18"/>
              </w:rPr>
              <w:t>676.43</w:t>
            </w:r>
          </w:p>
        </w:tc>
        <w:tc>
          <w:tcPr>
            <w:tcW w:w="826" w:type="dxa"/>
            <w:noWrap/>
            <w:vAlign w:val="center"/>
            <w:hideMark/>
          </w:tcPr>
          <w:p w14:paraId="6070EEB4" w14:textId="77777777" w:rsidR="00C176C7" w:rsidRPr="00C176C7" w:rsidRDefault="00C176C7" w:rsidP="00C176C7">
            <w:pPr>
              <w:jc w:val="center"/>
              <w:rPr>
                <w:sz w:val="18"/>
                <w:szCs w:val="18"/>
              </w:rPr>
            </w:pPr>
            <w:r w:rsidRPr="00C176C7">
              <w:rPr>
                <w:sz w:val="18"/>
                <w:szCs w:val="18"/>
              </w:rPr>
              <w:t>8.05</w:t>
            </w:r>
          </w:p>
        </w:tc>
        <w:tc>
          <w:tcPr>
            <w:tcW w:w="826" w:type="dxa"/>
            <w:noWrap/>
            <w:vAlign w:val="center"/>
            <w:hideMark/>
          </w:tcPr>
          <w:p w14:paraId="67824EB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D1204A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49CD38" w14:textId="77777777" w:rsidR="00C176C7" w:rsidRPr="00C176C7" w:rsidRDefault="00C176C7" w:rsidP="00C176C7">
            <w:pPr>
              <w:jc w:val="center"/>
              <w:rPr>
                <w:sz w:val="18"/>
                <w:szCs w:val="18"/>
              </w:rPr>
            </w:pPr>
            <w:r w:rsidRPr="00C176C7">
              <w:rPr>
                <w:sz w:val="18"/>
                <w:szCs w:val="18"/>
              </w:rPr>
              <w:t>723.52</w:t>
            </w:r>
          </w:p>
        </w:tc>
      </w:tr>
      <w:tr w:rsidR="00C176C7" w:rsidRPr="00C176C7" w14:paraId="2F83A1B6" w14:textId="77777777" w:rsidTr="00C176C7">
        <w:trPr>
          <w:trHeight w:val="255"/>
          <w:jc w:val="center"/>
        </w:trPr>
        <w:tc>
          <w:tcPr>
            <w:tcW w:w="825" w:type="dxa"/>
            <w:vMerge/>
            <w:vAlign w:val="center"/>
            <w:hideMark/>
          </w:tcPr>
          <w:p w14:paraId="3DE63ECE" w14:textId="77777777" w:rsidR="00C176C7" w:rsidRPr="00C176C7" w:rsidRDefault="00C176C7" w:rsidP="00C176C7">
            <w:pPr>
              <w:jc w:val="center"/>
              <w:rPr>
                <w:sz w:val="18"/>
                <w:szCs w:val="18"/>
              </w:rPr>
            </w:pPr>
          </w:p>
        </w:tc>
        <w:tc>
          <w:tcPr>
            <w:tcW w:w="2195" w:type="dxa"/>
            <w:vMerge w:val="restart"/>
            <w:noWrap/>
            <w:vAlign w:val="center"/>
            <w:hideMark/>
          </w:tcPr>
          <w:p w14:paraId="450428CC"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B9DEA4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431B3A3"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01C521C6" w14:textId="77777777" w:rsidR="00C176C7" w:rsidRPr="00C176C7" w:rsidRDefault="00C176C7" w:rsidP="00C176C7">
            <w:pPr>
              <w:jc w:val="center"/>
              <w:rPr>
                <w:sz w:val="18"/>
                <w:szCs w:val="18"/>
              </w:rPr>
            </w:pPr>
            <w:r w:rsidRPr="00C176C7">
              <w:rPr>
                <w:sz w:val="18"/>
                <w:szCs w:val="18"/>
              </w:rPr>
              <w:t>562.81</w:t>
            </w:r>
          </w:p>
        </w:tc>
        <w:tc>
          <w:tcPr>
            <w:tcW w:w="826" w:type="dxa"/>
            <w:noWrap/>
            <w:vAlign w:val="center"/>
            <w:hideMark/>
          </w:tcPr>
          <w:p w14:paraId="02AD6D32" w14:textId="77777777" w:rsidR="00C176C7" w:rsidRPr="00C176C7" w:rsidRDefault="00C176C7" w:rsidP="00C176C7">
            <w:pPr>
              <w:jc w:val="center"/>
              <w:rPr>
                <w:sz w:val="18"/>
                <w:szCs w:val="18"/>
              </w:rPr>
            </w:pPr>
            <w:r w:rsidRPr="00C176C7">
              <w:rPr>
                <w:sz w:val="18"/>
                <w:szCs w:val="18"/>
              </w:rPr>
              <w:t>478.99</w:t>
            </w:r>
          </w:p>
        </w:tc>
        <w:tc>
          <w:tcPr>
            <w:tcW w:w="826" w:type="dxa"/>
            <w:noWrap/>
            <w:vAlign w:val="center"/>
            <w:hideMark/>
          </w:tcPr>
          <w:p w14:paraId="5242B67C" w14:textId="77777777" w:rsidR="00C176C7" w:rsidRPr="00C176C7" w:rsidRDefault="00C176C7" w:rsidP="00C176C7">
            <w:pPr>
              <w:jc w:val="center"/>
              <w:rPr>
                <w:sz w:val="18"/>
                <w:szCs w:val="18"/>
              </w:rPr>
            </w:pPr>
            <w:r w:rsidRPr="00C176C7">
              <w:rPr>
                <w:sz w:val="18"/>
                <w:szCs w:val="18"/>
              </w:rPr>
              <w:t>14.25</w:t>
            </w:r>
          </w:p>
        </w:tc>
        <w:tc>
          <w:tcPr>
            <w:tcW w:w="826" w:type="dxa"/>
            <w:noWrap/>
            <w:vAlign w:val="center"/>
            <w:hideMark/>
          </w:tcPr>
          <w:p w14:paraId="645FA10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B1C15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53161A" w14:textId="77777777" w:rsidR="00C176C7" w:rsidRPr="00C176C7" w:rsidRDefault="00C176C7" w:rsidP="00C176C7">
            <w:pPr>
              <w:jc w:val="center"/>
              <w:rPr>
                <w:sz w:val="18"/>
                <w:szCs w:val="18"/>
              </w:rPr>
            </w:pPr>
            <w:r w:rsidRPr="00C176C7">
              <w:rPr>
                <w:sz w:val="18"/>
                <w:szCs w:val="18"/>
              </w:rPr>
              <w:t>478.99</w:t>
            </w:r>
          </w:p>
        </w:tc>
      </w:tr>
      <w:tr w:rsidR="00C176C7" w:rsidRPr="00C176C7" w14:paraId="1CFE2526" w14:textId="77777777" w:rsidTr="00C176C7">
        <w:trPr>
          <w:trHeight w:val="255"/>
          <w:jc w:val="center"/>
        </w:trPr>
        <w:tc>
          <w:tcPr>
            <w:tcW w:w="825" w:type="dxa"/>
            <w:vMerge/>
            <w:vAlign w:val="center"/>
            <w:hideMark/>
          </w:tcPr>
          <w:p w14:paraId="67DF9AC8" w14:textId="77777777" w:rsidR="00C176C7" w:rsidRPr="00C176C7" w:rsidRDefault="00C176C7" w:rsidP="00C176C7">
            <w:pPr>
              <w:jc w:val="center"/>
              <w:rPr>
                <w:sz w:val="18"/>
                <w:szCs w:val="18"/>
              </w:rPr>
            </w:pPr>
          </w:p>
        </w:tc>
        <w:tc>
          <w:tcPr>
            <w:tcW w:w="2195" w:type="dxa"/>
            <w:vMerge/>
            <w:vAlign w:val="center"/>
            <w:hideMark/>
          </w:tcPr>
          <w:p w14:paraId="0841D86E" w14:textId="77777777" w:rsidR="00C176C7" w:rsidRPr="00C176C7" w:rsidRDefault="00C176C7" w:rsidP="00C176C7">
            <w:pPr>
              <w:jc w:val="center"/>
              <w:rPr>
                <w:sz w:val="18"/>
                <w:szCs w:val="18"/>
              </w:rPr>
            </w:pPr>
          </w:p>
        </w:tc>
        <w:tc>
          <w:tcPr>
            <w:tcW w:w="826" w:type="dxa"/>
            <w:noWrap/>
            <w:vAlign w:val="center"/>
            <w:hideMark/>
          </w:tcPr>
          <w:p w14:paraId="6118AB6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A749E82"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36F1A004" w14:textId="77777777" w:rsidR="00C176C7" w:rsidRPr="00C176C7" w:rsidRDefault="00C176C7" w:rsidP="00C176C7">
            <w:pPr>
              <w:jc w:val="center"/>
              <w:rPr>
                <w:sz w:val="18"/>
                <w:szCs w:val="18"/>
              </w:rPr>
            </w:pPr>
            <w:r w:rsidRPr="00C176C7">
              <w:rPr>
                <w:sz w:val="18"/>
                <w:szCs w:val="18"/>
              </w:rPr>
              <w:t>564.84</w:t>
            </w:r>
          </w:p>
        </w:tc>
        <w:tc>
          <w:tcPr>
            <w:tcW w:w="826" w:type="dxa"/>
            <w:noWrap/>
            <w:vAlign w:val="center"/>
            <w:hideMark/>
          </w:tcPr>
          <w:p w14:paraId="6E949B88" w14:textId="77777777" w:rsidR="00C176C7" w:rsidRPr="00C176C7" w:rsidRDefault="00C176C7" w:rsidP="00C176C7">
            <w:pPr>
              <w:jc w:val="center"/>
              <w:rPr>
                <w:sz w:val="18"/>
                <w:szCs w:val="18"/>
              </w:rPr>
            </w:pPr>
            <w:r w:rsidRPr="00C176C7">
              <w:rPr>
                <w:sz w:val="18"/>
                <w:szCs w:val="18"/>
              </w:rPr>
              <w:t>487.56</w:t>
            </w:r>
          </w:p>
        </w:tc>
        <w:tc>
          <w:tcPr>
            <w:tcW w:w="826" w:type="dxa"/>
            <w:noWrap/>
            <w:vAlign w:val="center"/>
            <w:hideMark/>
          </w:tcPr>
          <w:p w14:paraId="561FA7B1" w14:textId="77777777" w:rsidR="00C176C7" w:rsidRPr="00C176C7" w:rsidRDefault="00C176C7" w:rsidP="00C176C7">
            <w:pPr>
              <w:jc w:val="center"/>
              <w:rPr>
                <w:sz w:val="18"/>
                <w:szCs w:val="18"/>
              </w:rPr>
            </w:pPr>
            <w:r w:rsidRPr="00C176C7">
              <w:rPr>
                <w:sz w:val="18"/>
                <w:szCs w:val="18"/>
              </w:rPr>
              <w:t>13.9</w:t>
            </w:r>
          </w:p>
        </w:tc>
        <w:tc>
          <w:tcPr>
            <w:tcW w:w="826" w:type="dxa"/>
            <w:noWrap/>
            <w:vAlign w:val="center"/>
            <w:hideMark/>
          </w:tcPr>
          <w:p w14:paraId="177111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C22A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E04685" w14:textId="77777777" w:rsidR="00C176C7" w:rsidRPr="00C176C7" w:rsidRDefault="00C176C7" w:rsidP="00C176C7">
            <w:pPr>
              <w:jc w:val="center"/>
              <w:rPr>
                <w:sz w:val="18"/>
                <w:szCs w:val="18"/>
              </w:rPr>
            </w:pPr>
            <w:r w:rsidRPr="00C176C7">
              <w:rPr>
                <w:sz w:val="18"/>
                <w:szCs w:val="18"/>
              </w:rPr>
              <w:t>487.56</w:t>
            </w:r>
          </w:p>
        </w:tc>
      </w:tr>
      <w:tr w:rsidR="00C176C7" w:rsidRPr="00C176C7" w14:paraId="6D7F9450" w14:textId="77777777" w:rsidTr="00C176C7">
        <w:trPr>
          <w:trHeight w:val="255"/>
          <w:jc w:val="center"/>
        </w:trPr>
        <w:tc>
          <w:tcPr>
            <w:tcW w:w="825" w:type="dxa"/>
            <w:vMerge/>
            <w:vAlign w:val="center"/>
            <w:hideMark/>
          </w:tcPr>
          <w:p w14:paraId="5CE3EB8F" w14:textId="77777777" w:rsidR="00C176C7" w:rsidRPr="00C176C7" w:rsidRDefault="00C176C7" w:rsidP="00C176C7">
            <w:pPr>
              <w:jc w:val="center"/>
              <w:rPr>
                <w:sz w:val="18"/>
                <w:szCs w:val="18"/>
              </w:rPr>
            </w:pPr>
          </w:p>
        </w:tc>
        <w:tc>
          <w:tcPr>
            <w:tcW w:w="2195" w:type="dxa"/>
            <w:vMerge w:val="restart"/>
            <w:noWrap/>
            <w:vAlign w:val="center"/>
            <w:hideMark/>
          </w:tcPr>
          <w:p w14:paraId="2ED0B51A"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17C06C5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C09A497"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28FC2447" w14:textId="77777777" w:rsidR="00C176C7" w:rsidRPr="00C176C7" w:rsidRDefault="00C176C7" w:rsidP="00C176C7">
            <w:pPr>
              <w:jc w:val="center"/>
              <w:rPr>
                <w:sz w:val="18"/>
                <w:szCs w:val="18"/>
              </w:rPr>
            </w:pPr>
            <w:r w:rsidRPr="00C176C7">
              <w:rPr>
                <w:sz w:val="18"/>
                <w:szCs w:val="18"/>
              </w:rPr>
              <w:t>83.19</w:t>
            </w:r>
          </w:p>
        </w:tc>
        <w:tc>
          <w:tcPr>
            <w:tcW w:w="826" w:type="dxa"/>
            <w:noWrap/>
            <w:vAlign w:val="center"/>
            <w:hideMark/>
          </w:tcPr>
          <w:p w14:paraId="6C086F16" w14:textId="77777777" w:rsidR="00C176C7" w:rsidRPr="00C176C7" w:rsidRDefault="00C176C7" w:rsidP="00C176C7">
            <w:pPr>
              <w:jc w:val="center"/>
              <w:rPr>
                <w:sz w:val="18"/>
                <w:szCs w:val="18"/>
              </w:rPr>
            </w:pPr>
            <w:r w:rsidRPr="00C176C7">
              <w:rPr>
                <w:sz w:val="18"/>
                <w:szCs w:val="18"/>
              </w:rPr>
              <w:t>94.54</w:t>
            </w:r>
          </w:p>
        </w:tc>
        <w:tc>
          <w:tcPr>
            <w:tcW w:w="826" w:type="dxa"/>
            <w:noWrap/>
            <w:vAlign w:val="center"/>
            <w:hideMark/>
          </w:tcPr>
          <w:p w14:paraId="1A9AA125" w14:textId="77777777" w:rsidR="00C176C7" w:rsidRPr="00C176C7" w:rsidRDefault="00C176C7" w:rsidP="00C176C7">
            <w:pPr>
              <w:jc w:val="center"/>
              <w:rPr>
                <w:sz w:val="18"/>
                <w:szCs w:val="18"/>
              </w:rPr>
            </w:pPr>
            <w:r w:rsidRPr="00C176C7">
              <w:rPr>
                <w:sz w:val="18"/>
                <w:szCs w:val="18"/>
              </w:rPr>
              <w:t>14.1</w:t>
            </w:r>
          </w:p>
        </w:tc>
        <w:tc>
          <w:tcPr>
            <w:tcW w:w="826" w:type="dxa"/>
            <w:noWrap/>
            <w:vAlign w:val="center"/>
            <w:hideMark/>
          </w:tcPr>
          <w:p w14:paraId="3924CF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43B162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CDF6BC" w14:textId="77777777" w:rsidR="00C176C7" w:rsidRPr="00C176C7" w:rsidRDefault="00C176C7" w:rsidP="00C176C7">
            <w:pPr>
              <w:jc w:val="center"/>
              <w:rPr>
                <w:sz w:val="18"/>
                <w:szCs w:val="18"/>
              </w:rPr>
            </w:pPr>
            <w:r w:rsidRPr="00C176C7">
              <w:rPr>
                <w:sz w:val="18"/>
                <w:szCs w:val="18"/>
              </w:rPr>
              <w:t>94.54</w:t>
            </w:r>
          </w:p>
        </w:tc>
      </w:tr>
      <w:tr w:rsidR="00C176C7" w:rsidRPr="00C176C7" w14:paraId="162D32E7" w14:textId="77777777" w:rsidTr="00C176C7">
        <w:trPr>
          <w:trHeight w:val="255"/>
          <w:jc w:val="center"/>
        </w:trPr>
        <w:tc>
          <w:tcPr>
            <w:tcW w:w="825" w:type="dxa"/>
            <w:vMerge/>
            <w:vAlign w:val="center"/>
            <w:hideMark/>
          </w:tcPr>
          <w:p w14:paraId="5269B161" w14:textId="77777777" w:rsidR="00C176C7" w:rsidRPr="00C176C7" w:rsidRDefault="00C176C7" w:rsidP="00C176C7">
            <w:pPr>
              <w:jc w:val="center"/>
              <w:rPr>
                <w:sz w:val="18"/>
                <w:szCs w:val="18"/>
              </w:rPr>
            </w:pPr>
          </w:p>
        </w:tc>
        <w:tc>
          <w:tcPr>
            <w:tcW w:w="2195" w:type="dxa"/>
            <w:vMerge/>
            <w:vAlign w:val="center"/>
            <w:hideMark/>
          </w:tcPr>
          <w:p w14:paraId="3BC6BADE" w14:textId="77777777" w:rsidR="00C176C7" w:rsidRPr="00C176C7" w:rsidRDefault="00C176C7" w:rsidP="00C176C7">
            <w:pPr>
              <w:jc w:val="center"/>
              <w:rPr>
                <w:sz w:val="18"/>
                <w:szCs w:val="18"/>
              </w:rPr>
            </w:pPr>
          </w:p>
        </w:tc>
        <w:tc>
          <w:tcPr>
            <w:tcW w:w="826" w:type="dxa"/>
            <w:noWrap/>
            <w:vAlign w:val="center"/>
            <w:hideMark/>
          </w:tcPr>
          <w:p w14:paraId="51FBAE5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F5B20D5"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26076931" w14:textId="77777777" w:rsidR="00C176C7" w:rsidRPr="00C176C7" w:rsidRDefault="00C176C7" w:rsidP="00C176C7">
            <w:pPr>
              <w:jc w:val="center"/>
              <w:rPr>
                <w:sz w:val="18"/>
                <w:szCs w:val="18"/>
              </w:rPr>
            </w:pPr>
            <w:r w:rsidRPr="00C176C7">
              <w:rPr>
                <w:sz w:val="18"/>
                <w:szCs w:val="18"/>
              </w:rPr>
              <w:t>82.76</w:t>
            </w:r>
          </w:p>
        </w:tc>
        <w:tc>
          <w:tcPr>
            <w:tcW w:w="826" w:type="dxa"/>
            <w:noWrap/>
            <w:vAlign w:val="center"/>
            <w:hideMark/>
          </w:tcPr>
          <w:p w14:paraId="055B402A" w14:textId="77777777" w:rsidR="00C176C7" w:rsidRPr="00C176C7" w:rsidRDefault="00C176C7" w:rsidP="00C176C7">
            <w:pPr>
              <w:jc w:val="center"/>
              <w:rPr>
                <w:sz w:val="18"/>
                <w:szCs w:val="18"/>
              </w:rPr>
            </w:pPr>
            <w:r w:rsidRPr="00C176C7">
              <w:rPr>
                <w:sz w:val="18"/>
                <w:szCs w:val="18"/>
              </w:rPr>
              <w:t>96.13</w:t>
            </w:r>
          </w:p>
        </w:tc>
        <w:tc>
          <w:tcPr>
            <w:tcW w:w="826" w:type="dxa"/>
            <w:noWrap/>
            <w:vAlign w:val="center"/>
            <w:hideMark/>
          </w:tcPr>
          <w:p w14:paraId="18B94A0D" w14:textId="77777777" w:rsidR="00C176C7" w:rsidRPr="00C176C7" w:rsidRDefault="00C176C7" w:rsidP="00C176C7">
            <w:pPr>
              <w:jc w:val="center"/>
              <w:rPr>
                <w:sz w:val="18"/>
                <w:szCs w:val="18"/>
              </w:rPr>
            </w:pPr>
            <w:r w:rsidRPr="00C176C7">
              <w:rPr>
                <w:sz w:val="18"/>
                <w:szCs w:val="18"/>
              </w:rPr>
              <w:t>14.08</w:t>
            </w:r>
          </w:p>
        </w:tc>
        <w:tc>
          <w:tcPr>
            <w:tcW w:w="826" w:type="dxa"/>
            <w:noWrap/>
            <w:vAlign w:val="center"/>
            <w:hideMark/>
          </w:tcPr>
          <w:p w14:paraId="175A907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640FF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1C5A3E5" w14:textId="77777777" w:rsidR="00C176C7" w:rsidRPr="00C176C7" w:rsidRDefault="00C176C7" w:rsidP="00C176C7">
            <w:pPr>
              <w:jc w:val="center"/>
              <w:rPr>
                <w:sz w:val="18"/>
                <w:szCs w:val="18"/>
              </w:rPr>
            </w:pPr>
            <w:r w:rsidRPr="00C176C7">
              <w:rPr>
                <w:sz w:val="18"/>
                <w:szCs w:val="18"/>
              </w:rPr>
              <w:t>96.13</w:t>
            </w:r>
          </w:p>
        </w:tc>
      </w:tr>
      <w:tr w:rsidR="00C176C7" w:rsidRPr="00C176C7" w14:paraId="7093F722" w14:textId="77777777" w:rsidTr="00C176C7">
        <w:trPr>
          <w:trHeight w:val="255"/>
          <w:jc w:val="center"/>
        </w:trPr>
        <w:tc>
          <w:tcPr>
            <w:tcW w:w="825" w:type="dxa"/>
            <w:vMerge/>
            <w:vAlign w:val="center"/>
            <w:hideMark/>
          </w:tcPr>
          <w:p w14:paraId="5F068FED" w14:textId="77777777" w:rsidR="00C176C7" w:rsidRPr="00C176C7" w:rsidRDefault="00C176C7" w:rsidP="00C176C7">
            <w:pPr>
              <w:jc w:val="center"/>
              <w:rPr>
                <w:sz w:val="18"/>
                <w:szCs w:val="18"/>
              </w:rPr>
            </w:pPr>
          </w:p>
        </w:tc>
        <w:tc>
          <w:tcPr>
            <w:tcW w:w="2195" w:type="dxa"/>
            <w:vMerge w:val="restart"/>
            <w:noWrap/>
            <w:vAlign w:val="center"/>
            <w:hideMark/>
          </w:tcPr>
          <w:p w14:paraId="19CC56EF"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4F2FCE8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8126090"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740F6082" w14:textId="77777777" w:rsidR="00C176C7" w:rsidRPr="00C176C7" w:rsidRDefault="00C176C7" w:rsidP="00C176C7">
            <w:pPr>
              <w:jc w:val="center"/>
              <w:rPr>
                <w:sz w:val="18"/>
                <w:szCs w:val="18"/>
              </w:rPr>
            </w:pPr>
            <w:r w:rsidRPr="00C176C7">
              <w:rPr>
                <w:sz w:val="18"/>
                <w:szCs w:val="18"/>
              </w:rPr>
              <w:t>52.12</w:t>
            </w:r>
          </w:p>
        </w:tc>
        <w:tc>
          <w:tcPr>
            <w:tcW w:w="826" w:type="dxa"/>
            <w:noWrap/>
            <w:vAlign w:val="center"/>
            <w:hideMark/>
          </w:tcPr>
          <w:p w14:paraId="0CF64029" w14:textId="77777777" w:rsidR="00C176C7" w:rsidRPr="00C176C7" w:rsidRDefault="00C176C7" w:rsidP="00C176C7">
            <w:pPr>
              <w:jc w:val="center"/>
              <w:rPr>
                <w:sz w:val="18"/>
                <w:szCs w:val="18"/>
              </w:rPr>
            </w:pPr>
            <w:r w:rsidRPr="00C176C7">
              <w:rPr>
                <w:sz w:val="18"/>
                <w:szCs w:val="18"/>
              </w:rPr>
              <w:t>47.21</w:t>
            </w:r>
          </w:p>
        </w:tc>
        <w:tc>
          <w:tcPr>
            <w:tcW w:w="826" w:type="dxa"/>
            <w:noWrap/>
            <w:vAlign w:val="center"/>
            <w:hideMark/>
          </w:tcPr>
          <w:p w14:paraId="5E080BC8"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5B8DBE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FD954D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F984B77" w14:textId="77777777" w:rsidR="00C176C7" w:rsidRPr="00C176C7" w:rsidRDefault="00C176C7" w:rsidP="00C176C7">
            <w:pPr>
              <w:jc w:val="center"/>
              <w:rPr>
                <w:sz w:val="18"/>
                <w:szCs w:val="18"/>
              </w:rPr>
            </w:pPr>
            <w:r w:rsidRPr="00C176C7">
              <w:rPr>
                <w:sz w:val="18"/>
                <w:szCs w:val="18"/>
              </w:rPr>
              <w:t>28.85</w:t>
            </w:r>
          </w:p>
        </w:tc>
      </w:tr>
      <w:tr w:rsidR="00C176C7" w:rsidRPr="00C176C7" w14:paraId="32A9A78C" w14:textId="77777777" w:rsidTr="00C176C7">
        <w:trPr>
          <w:trHeight w:val="255"/>
          <w:jc w:val="center"/>
        </w:trPr>
        <w:tc>
          <w:tcPr>
            <w:tcW w:w="825" w:type="dxa"/>
            <w:vMerge/>
            <w:vAlign w:val="center"/>
            <w:hideMark/>
          </w:tcPr>
          <w:p w14:paraId="777CCA8F" w14:textId="77777777" w:rsidR="00C176C7" w:rsidRPr="00C176C7" w:rsidRDefault="00C176C7" w:rsidP="00C176C7">
            <w:pPr>
              <w:jc w:val="center"/>
              <w:rPr>
                <w:sz w:val="18"/>
                <w:szCs w:val="18"/>
              </w:rPr>
            </w:pPr>
          </w:p>
        </w:tc>
        <w:tc>
          <w:tcPr>
            <w:tcW w:w="2195" w:type="dxa"/>
            <w:vMerge/>
            <w:vAlign w:val="center"/>
            <w:hideMark/>
          </w:tcPr>
          <w:p w14:paraId="0973CFDB" w14:textId="77777777" w:rsidR="00C176C7" w:rsidRPr="00C176C7" w:rsidRDefault="00C176C7" w:rsidP="00C176C7">
            <w:pPr>
              <w:jc w:val="center"/>
              <w:rPr>
                <w:sz w:val="18"/>
                <w:szCs w:val="18"/>
              </w:rPr>
            </w:pPr>
          </w:p>
        </w:tc>
        <w:tc>
          <w:tcPr>
            <w:tcW w:w="826" w:type="dxa"/>
            <w:noWrap/>
            <w:vAlign w:val="center"/>
            <w:hideMark/>
          </w:tcPr>
          <w:p w14:paraId="3AF9BA6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971FECE"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4548ED71" w14:textId="77777777" w:rsidR="00C176C7" w:rsidRPr="00C176C7" w:rsidRDefault="00C176C7" w:rsidP="00C176C7">
            <w:pPr>
              <w:jc w:val="center"/>
              <w:rPr>
                <w:sz w:val="18"/>
                <w:szCs w:val="18"/>
              </w:rPr>
            </w:pPr>
            <w:r w:rsidRPr="00C176C7">
              <w:rPr>
                <w:sz w:val="18"/>
                <w:szCs w:val="18"/>
              </w:rPr>
              <w:t>51.52</w:t>
            </w:r>
          </w:p>
        </w:tc>
        <w:tc>
          <w:tcPr>
            <w:tcW w:w="826" w:type="dxa"/>
            <w:noWrap/>
            <w:vAlign w:val="center"/>
            <w:hideMark/>
          </w:tcPr>
          <w:p w14:paraId="19C9E244" w14:textId="77777777" w:rsidR="00C176C7" w:rsidRPr="00C176C7" w:rsidRDefault="00C176C7" w:rsidP="00C176C7">
            <w:pPr>
              <w:jc w:val="center"/>
              <w:rPr>
                <w:sz w:val="18"/>
                <w:szCs w:val="18"/>
              </w:rPr>
            </w:pPr>
            <w:r w:rsidRPr="00C176C7">
              <w:rPr>
                <w:sz w:val="18"/>
                <w:szCs w:val="18"/>
              </w:rPr>
              <w:t>45.50</w:t>
            </w:r>
          </w:p>
        </w:tc>
        <w:tc>
          <w:tcPr>
            <w:tcW w:w="826" w:type="dxa"/>
            <w:noWrap/>
            <w:vAlign w:val="center"/>
            <w:hideMark/>
          </w:tcPr>
          <w:p w14:paraId="70FA18DA" w14:textId="77777777" w:rsidR="00C176C7" w:rsidRPr="00C176C7" w:rsidRDefault="00C176C7" w:rsidP="00C176C7">
            <w:pPr>
              <w:jc w:val="center"/>
              <w:rPr>
                <w:sz w:val="18"/>
                <w:szCs w:val="18"/>
              </w:rPr>
            </w:pPr>
            <w:r w:rsidRPr="00C176C7">
              <w:rPr>
                <w:sz w:val="18"/>
                <w:szCs w:val="18"/>
              </w:rPr>
              <w:t>8.23</w:t>
            </w:r>
          </w:p>
        </w:tc>
        <w:tc>
          <w:tcPr>
            <w:tcW w:w="826" w:type="dxa"/>
            <w:noWrap/>
            <w:vAlign w:val="center"/>
            <w:hideMark/>
          </w:tcPr>
          <w:p w14:paraId="45984E5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F02563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7B26A6D" w14:textId="77777777" w:rsidR="00C176C7" w:rsidRPr="00C176C7" w:rsidRDefault="00C176C7" w:rsidP="00C176C7">
            <w:pPr>
              <w:jc w:val="center"/>
              <w:rPr>
                <w:sz w:val="18"/>
                <w:szCs w:val="18"/>
              </w:rPr>
            </w:pPr>
            <w:r w:rsidRPr="00C176C7">
              <w:rPr>
                <w:sz w:val="18"/>
                <w:szCs w:val="18"/>
              </w:rPr>
              <w:t>26.93</w:t>
            </w:r>
          </w:p>
        </w:tc>
      </w:tr>
      <w:tr w:rsidR="00C176C7" w:rsidRPr="00C176C7" w14:paraId="6CB6DAA8" w14:textId="77777777" w:rsidTr="00C176C7">
        <w:trPr>
          <w:trHeight w:val="255"/>
          <w:jc w:val="center"/>
        </w:trPr>
        <w:tc>
          <w:tcPr>
            <w:tcW w:w="825" w:type="dxa"/>
            <w:vMerge/>
            <w:vAlign w:val="center"/>
            <w:hideMark/>
          </w:tcPr>
          <w:p w14:paraId="318D786E" w14:textId="77777777" w:rsidR="00C176C7" w:rsidRPr="00C176C7" w:rsidRDefault="00C176C7" w:rsidP="00C176C7">
            <w:pPr>
              <w:jc w:val="center"/>
              <w:rPr>
                <w:sz w:val="18"/>
                <w:szCs w:val="18"/>
              </w:rPr>
            </w:pPr>
          </w:p>
        </w:tc>
        <w:tc>
          <w:tcPr>
            <w:tcW w:w="2195" w:type="dxa"/>
            <w:vMerge w:val="restart"/>
            <w:noWrap/>
            <w:vAlign w:val="center"/>
            <w:hideMark/>
          </w:tcPr>
          <w:p w14:paraId="1B51F43F"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3213D80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E532E6E"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1828FA0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70D47CB" w14:textId="77777777" w:rsidR="00C176C7" w:rsidRPr="00C176C7" w:rsidRDefault="00C176C7" w:rsidP="00C176C7">
            <w:pPr>
              <w:jc w:val="center"/>
              <w:rPr>
                <w:sz w:val="18"/>
                <w:szCs w:val="18"/>
              </w:rPr>
            </w:pPr>
            <w:r w:rsidRPr="00C176C7">
              <w:rPr>
                <w:sz w:val="18"/>
                <w:szCs w:val="18"/>
              </w:rPr>
              <w:t>581.73</w:t>
            </w:r>
          </w:p>
        </w:tc>
        <w:tc>
          <w:tcPr>
            <w:tcW w:w="826" w:type="dxa"/>
            <w:noWrap/>
            <w:vAlign w:val="center"/>
            <w:hideMark/>
          </w:tcPr>
          <w:p w14:paraId="538821BE" w14:textId="77777777" w:rsidR="00C176C7" w:rsidRPr="00C176C7" w:rsidRDefault="00C176C7" w:rsidP="00C176C7">
            <w:pPr>
              <w:jc w:val="center"/>
              <w:rPr>
                <w:sz w:val="18"/>
                <w:szCs w:val="18"/>
              </w:rPr>
            </w:pPr>
            <w:r w:rsidRPr="00C176C7">
              <w:rPr>
                <w:sz w:val="18"/>
                <w:szCs w:val="18"/>
              </w:rPr>
              <w:t>6.35</w:t>
            </w:r>
          </w:p>
        </w:tc>
        <w:tc>
          <w:tcPr>
            <w:tcW w:w="826" w:type="dxa"/>
            <w:noWrap/>
            <w:vAlign w:val="center"/>
            <w:hideMark/>
          </w:tcPr>
          <w:p w14:paraId="28835E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CF099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BB07CF6" w14:textId="77777777" w:rsidR="00C176C7" w:rsidRPr="00C176C7" w:rsidRDefault="00C176C7" w:rsidP="00C176C7">
            <w:pPr>
              <w:jc w:val="center"/>
              <w:rPr>
                <w:sz w:val="18"/>
                <w:szCs w:val="18"/>
              </w:rPr>
            </w:pPr>
            <w:r w:rsidRPr="00C176C7">
              <w:rPr>
                <w:sz w:val="18"/>
                <w:szCs w:val="18"/>
              </w:rPr>
              <w:t>581.73</w:t>
            </w:r>
          </w:p>
        </w:tc>
      </w:tr>
      <w:tr w:rsidR="00C176C7" w:rsidRPr="00C176C7" w14:paraId="6863C232" w14:textId="77777777" w:rsidTr="00C176C7">
        <w:trPr>
          <w:trHeight w:val="255"/>
          <w:jc w:val="center"/>
        </w:trPr>
        <w:tc>
          <w:tcPr>
            <w:tcW w:w="825" w:type="dxa"/>
            <w:vMerge/>
            <w:vAlign w:val="center"/>
            <w:hideMark/>
          </w:tcPr>
          <w:p w14:paraId="3DEF5172" w14:textId="77777777" w:rsidR="00C176C7" w:rsidRPr="00C176C7" w:rsidRDefault="00C176C7" w:rsidP="00C176C7">
            <w:pPr>
              <w:jc w:val="center"/>
              <w:rPr>
                <w:sz w:val="18"/>
                <w:szCs w:val="18"/>
              </w:rPr>
            </w:pPr>
          </w:p>
        </w:tc>
        <w:tc>
          <w:tcPr>
            <w:tcW w:w="2195" w:type="dxa"/>
            <w:vMerge/>
            <w:vAlign w:val="center"/>
            <w:hideMark/>
          </w:tcPr>
          <w:p w14:paraId="21146A58" w14:textId="77777777" w:rsidR="00C176C7" w:rsidRPr="00C176C7" w:rsidRDefault="00C176C7" w:rsidP="00C176C7">
            <w:pPr>
              <w:jc w:val="center"/>
              <w:rPr>
                <w:sz w:val="18"/>
                <w:szCs w:val="18"/>
              </w:rPr>
            </w:pPr>
          </w:p>
        </w:tc>
        <w:tc>
          <w:tcPr>
            <w:tcW w:w="826" w:type="dxa"/>
            <w:noWrap/>
            <w:vAlign w:val="center"/>
            <w:hideMark/>
          </w:tcPr>
          <w:p w14:paraId="274062F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C21BC5A"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6543B6F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1CFF022" w14:textId="77777777" w:rsidR="00C176C7" w:rsidRPr="00C176C7" w:rsidRDefault="00C176C7" w:rsidP="00C176C7">
            <w:pPr>
              <w:jc w:val="center"/>
              <w:rPr>
                <w:sz w:val="18"/>
                <w:szCs w:val="18"/>
              </w:rPr>
            </w:pPr>
            <w:r w:rsidRPr="00C176C7">
              <w:rPr>
                <w:sz w:val="18"/>
                <w:szCs w:val="18"/>
              </w:rPr>
              <w:t>580.54</w:t>
            </w:r>
          </w:p>
        </w:tc>
        <w:tc>
          <w:tcPr>
            <w:tcW w:w="826" w:type="dxa"/>
            <w:noWrap/>
            <w:vAlign w:val="center"/>
            <w:hideMark/>
          </w:tcPr>
          <w:p w14:paraId="513C3B97" w14:textId="77777777" w:rsidR="00C176C7" w:rsidRPr="00C176C7" w:rsidRDefault="00C176C7" w:rsidP="00C176C7">
            <w:pPr>
              <w:jc w:val="center"/>
              <w:rPr>
                <w:sz w:val="18"/>
                <w:szCs w:val="18"/>
              </w:rPr>
            </w:pPr>
            <w:r w:rsidRPr="00C176C7">
              <w:rPr>
                <w:sz w:val="18"/>
                <w:szCs w:val="18"/>
              </w:rPr>
              <w:t>6.28</w:t>
            </w:r>
          </w:p>
        </w:tc>
        <w:tc>
          <w:tcPr>
            <w:tcW w:w="826" w:type="dxa"/>
            <w:noWrap/>
            <w:vAlign w:val="center"/>
            <w:hideMark/>
          </w:tcPr>
          <w:p w14:paraId="0EC6F7C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1C8B0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0E3714" w14:textId="77777777" w:rsidR="00C176C7" w:rsidRPr="00C176C7" w:rsidRDefault="00C176C7" w:rsidP="00C176C7">
            <w:pPr>
              <w:jc w:val="center"/>
              <w:rPr>
                <w:sz w:val="18"/>
                <w:szCs w:val="18"/>
              </w:rPr>
            </w:pPr>
            <w:r w:rsidRPr="00C176C7">
              <w:rPr>
                <w:sz w:val="18"/>
                <w:szCs w:val="18"/>
              </w:rPr>
              <w:t>580.54</w:t>
            </w:r>
          </w:p>
        </w:tc>
      </w:tr>
      <w:tr w:rsidR="00C176C7" w:rsidRPr="00C176C7" w14:paraId="4DE3DE50" w14:textId="77777777" w:rsidTr="00C176C7">
        <w:trPr>
          <w:trHeight w:val="255"/>
          <w:jc w:val="center"/>
        </w:trPr>
        <w:tc>
          <w:tcPr>
            <w:tcW w:w="825" w:type="dxa"/>
            <w:vMerge w:val="restart"/>
            <w:noWrap/>
            <w:vAlign w:val="center"/>
            <w:hideMark/>
          </w:tcPr>
          <w:p w14:paraId="561DF764" w14:textId="77777777" w:rsidR="00C176C7" w:rsidRPr="00C176C7" w:rsidRDefault="00C176C7" w:rsidP="00C176C7">
            <w:pPr>
              <w:jc w:val="center"/>
              <w:rPr>
                <w:sz w:val="18"/>
                <w:szCs w:val="18"/>
              </w:rPr>
            </w:pPr>
            <w:r w:rsidRPr="00C176C7">
              <w:rPr>
                <w:sz w:val="18"/>
                <w:szCs w:val="18"/>
              </w:rPr>
              <w:t>SJT6</w:t>
            </w:r>
          </w:p>
        </w:tc>
        <w:tc>
          <w:tcPr>
            <w:tcW w:w="2195" w:type="dxa"/>
            <w:vMerge w:val="restart"/>
            <w:noWrap/>
            <w:vAlign w:val="center"/>
            <w:hideMark/>
          </w:tcPr>
          <w:p w14:paraId="56A8A180"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1E48941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16672CC"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324EF5A5" w14:textId="77777777" w:rsidR="00C176C7" w:rsidRPr="00C176C7" w:rsidRDefault="00C176C7" w:rsidP="00C176C7">
            <w:pPr>
              <w:jc w:val="center"/>
              <w:rPr>
                <w:sz w:val="18"/>
                <w:szCs w:val="18"/>
              </w:rPr>
            </w:pPr>
            <w:r w:rsidRPr="00C176C7">
              <w:rPr>
                <w:sz w:val="18"/>
                <w:szCs w:val="18"/>
              </w:rPr>
              <w:t>555.01</w:t>
            </w:r>
          </w:p>
        </w:tc>
        <w:tc>
          <w:tcPr>
            <w:tcW w:w="826" w:type="dxa"/>
            <w:noWrap/>
            <w:vAlign w:val="center"/>
            <w:hideMark/>
          </w:tcPr>
          <w:p w14:paraId="1A32863F" w14:textId="77777777" w:rsidR="00C176C7" w:rsidRPr="00C176C7" w:rsidRDefault="00C176C7" w:rsidP="00C176C7">
            <w:pPr>
              <w:jc w:val="center"/>
              <w:rPr>
                <w:sz w:val="18"/>
                <w:szCs w:val="18"/>
              </w:rPr>
            </w:pPr>
            <w:r w:rsidRPr="00C176C7">
              <w:rPr>
                <w:sz w:val="18"/>
                <w:szCs w:val="18"/>
              </w:rPr>
              <w:t>652.81</w:t>
            </w:r>
          </w:p>
        </w:tc>
        <w:tc>
          <w:tcPr>
            <w:tcW w:w="826" w:type="dxa"/>
            <w:noWrap/>
            <w:vAlign w:val="center"/>
            <w:hideMark/>
          </w:tcPr>
          <w:p w14:paraId="1F54E76B" w14:textId="77777777" w:rsidR="00C176C7" w:rsidRPr="00C176C7" w:rsidRDefault="00C176C7" w:rsidP="00C176C7">
            <w:pPr>
              <w:jc w:val="center"/>
              <w:rPr>
                <w:sz w:val="18"/>
                <w:szCs w:val="18"/>
              </w:rPr>
            </w:pPr>
            <w:r w:rsidRPr="00C176C7">
              <w:rPr>
                <w:sz w:val="18"/>
                <w:szCs w:val="18"/>
              </w:rPr>
              <w:t>7.95</w:t>
            </w:r>
          </w:p>
        </w:tc>
        <w:tc>
          <w:tcPr>
            <w:tcW w:w="826" w:type="dxa"/>
            <w:noWrap/>
            <w:vAlign w:val="center"/>
            <w:hideMark/>
          </w:tcPr>
          <w:p w14:paraId="173EC71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699C2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4990866" w14:textId="77777777" w:rsidR="00C176C7" w:rsidRPr="00C176C7" w:rsidRDefault="00C176C7" w:rsidP="00C176C7">
            <w:pPr>
              <w:jc w:val="center"/>
              <w:rPr>
                <w:sz w:val="18"/>
                <w:szCs w:val="18"/>
              </w:rPr>
            </w:pPr>
            <w:r w:rsidRPr="00C176C7">
              <w:rPr>
                <w:sz w:val="18"/>
                <w:szCs w:val="18"/>
              </w:rPr>
              <w:t>696.57</w:t>
            </w:r>
          </w:p>
        </w:tc>
      </w:tr>
      <w:tr w:rsidR="00C176C7" w:rsidRPr="00C176C7" w14:paraId="67D255AC" w14:textId="77777777" w:rsidTr="00C176C7">
        <w:trPr>
          <w:trHeight w:val="255"/>
          <w:jc w:val="center"/>
        </w:trPr>
        <w:tc>
          <w:tcPr>
            <w:tcW w:w="825" w:type="dxa"/>
            <w:vMerge/>
            <w:vAlign w:val="center"/>
            <w:hideMark/>
          </w:tcPr>
          <w:p w14:paraId="39D471D0" w14:textId="77777777" w:rsidR="00C176C7" w:rsidRPr="00C176C7" w:rsidRDefault="00C176C7" w:rsidP="00C176C7">
            <w:pPr>
              <w:jc w:val="center"/>
              <w:rPr>
                <w:sz w:val="18"/>
                <w:szCs w:val="18"/>
              </w:rPr>
            </w:pPr>
          </w:p>
        </w:tc>
        <w:tc>
          <w:tcPr>
            <w:tcW w:w="2195" w:type="dxa"/>
            <w:vMerge/>
            <w:vAlign w:val="center"/>
            <w:hideMark/>
          </w:tcPr>
          <w:p w14:paraId="261F0EBB" w14:textId="77777777" w:rsidR="00C176C7" w:rsidRPr="00C176C7" w:rsidRDefault="00C176C7" w:rsidP="00C176C7">
            <w:pPr>
              <w:jc w:val="center"/>
              <w:rPr>
                <w:sz w:val="18"/>
                <w:szCs w:val="18"/>
              </w:rPr>
            </w:pPr>
          </w:p>
        </w:tc>
        <w:tc>
          <w:tcPr>
            <w:tcW w:w="826" w:type="dxa"/>
            <w:noWrap/>
            <w:vAlign w:val="center"/>
            <w:hideMark/>
          </w:tcPr>
          <w:p w14:paraId="1084F16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72EC61A"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3872B5AD" w14:textId="77777777" w:rsidR="00C176C7" w:rsidRPr="00C176C7" w:rsidRDefault="00C176C7" w:rsidP="00C176C7">
            <w:pPr>
              <w:jc w:val="center"/>
              <w:rPr>
                <w:sz w:val="18"/>
                <w:szCs w:val="18"/>
              </w:rPr>
            </w:pPr>
            <w:r w:rsidRPr="00C176C7">
              <w:rPr>
                <w:sz w:val="18"/>
                <w:szCs w:val="18"/>
              </w:rPr>
              <w:t>554.00</w:t>
            </w:r>
          </w:p>
        </w:tc>
        <w:tc>
          <w:tcPr>
            <w:tcW w:w="826" w:type="dxa"/>
            <w:noWrap/>
            <w:vAlign w:val="center"/>
            <w:hideMark/>
          </w:tcPr>
          <w:p w14:paraId="23B08CB5" w14:textId="77777777" w:rsidR="00C176C7" w:rsidRPr="00C176C7" w:rsidRDefault="00C176C7" w:rsidP="00C176C7">
            <w:pPr>
              <w:jc w:val="center"/>
              <w:rPr>
                <w:sz w:val="18"/>
                <w:szCs w:val="18"/>
              </w:rPr>
            </w:pPr>
            <w:r w:rsidRPr="00C176C7">
              <w:rPr>
                <w:sz w:val="18"/>
                <w:szCs w:val="18"/>
              </w:rPr>
              <w:t>662.68</w:t>
            </w:r>
          </w:p>
        </w:tc>
        <w:tc>
          <w:tcPr>
            <w:tcW w:w="826" w:type="dxa"/>
            <w:noWrap/>
            <w:vAlign w:val="center"/>
            <w:hideMark/>
          </w:tcPr>
          <w:p w14:paraId="4712D3F2" w14:textId="77777777" w:rsidR="00C176C7" w:rsidRPr="00C176C7" w:rsidRDefault="00C176C7" w:rsidP="00C176C7">
            <w:pPr>
              <w:jc w:val="center"/>
              <w:rPr>
                <w:sz w:val="18"/>
                <w:szCs w:val="18"/>
              </w:rPr>
            </w:pPr>
            <w:r w:rsidRPr="00C176C7">
              <w:rPr>
                <w:sz w:val="18"/>
                <w:szCs w:val="18"/>
              </w:rPr>
              <w:t>24.54</w:t>
            </w:r>
          </w:p>
        </w:tc>
        <w:tc>
          <w:tcPr>
            <w:tcW w:w="826" w:type="dxa"/>
            <w:noWrap/>
            <w:vAlign w:val="center"/>
            <w:hideMark/>
          </w:tcPr>
          <w:p w14:paraId="3859BCB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5AA5F9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423431B" w14:textId="77777777" w:rsidR="00C176C7" w:rsidRPr="00C176C7" w:rsidRDefault="00C176C7" w:rsidP="00C176C7">
            <w:pPr>
              <w:jc w:val="center"/>
              <w:rPr>
                <w:sz w:val="18"/>
                <w:szCs w:val="18"/>
              </w:rPr>
            </w:pPr>
            <w:r w:rsidRPr="00C176C7">
              <w:rPr>
                <w:sz w:val="18"/>
                <w:szCs w:val="18"/>
              </w:rPr>
              <w:t>707.61</w:t>
            </w:r>
          </w:p>
        </w:tc>
      </w:tr>
      <w:tr w:rsidR="00C176C7" w:rsidRPr="00C176C7" w14:paraId="06327B29" w14:textId="77777777" w:rsidTr="00C176C7">
        <w:trPr>
          <w:trHeight w:val="255"/>
          <w:jc w:val="center"/>
        </w:trPr>
        <w:tc>
          <w:tcPr>
            <w:tcW w:w="825" w:type="dxa"/>
            <w:vMerge/>
            <w:vAlign w:val="center"/>
            <w:hideMark/>
          </w:tcPr>
          <w:p w14:paraId="0B2D92C9" w14:textId="77777777" w:rsidR="00C176C7" w:rsidRPr="00C176C7" w:rsidRDefault="00C176C7" w:rsidP="00C176C7">
            <w:pPr>
              <w:jc w:val="center"/>
              <w:rPr>
                <w:sz w:val="18"/>
                <w:szCs w:val="18"/>
              </w:rPr>
            </w:pPr>
          </w:p>
        </w:tc>
        <w:tc>
          <w:tcPr>
            <w:tcW w:w="2195" w:type="dxa"/>
            <w:vMerge w:val="restart"/>
            <w:noWrap/>
            <w:vAlign w:val="center"/>
            <w:hideMark/>
          </w:tcPr>
          <w:p w14:paraId="6E64E0B0"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2F0CBE9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6F7999E"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33CD0D2E"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5C7F5BD3" w14:textId="77777777" w:rsidR="00C176C7" w:rsidRPr="00C176C7" w:rsidRDefault="00C176C7" w:rsidP="00C176C7">
            <w:pPr>
              <w:jc w:val="center"/>
              <w:rPr>
                <w:sz w:val="18"/>
                <w:szCs w:val="18"/>
              </w:rPr>
            </w:pPr>
            <w:r w:rsidRPr="00C176C7">
              <w:rPr>
                <w:sz w:val="18"/>
                <w:szCs w:val="18"/>
              </w:rPr>
              <w:t>662.68</w:t>
            </w:r>
          </w:p>
        </w:tc>
        <w:tc>
          <w:tcPr>
            <w:tcW w:w="826" w:type="dxa"/>
            <w:noWrap/>
            <w:vAlign w:val="center"/>
            <w:hideMark/>
          </w:tcPr>
          <w:p w14:paraId="1CF29DBF" w14:textId="77777777" w:rsidR="00C176C7" w:rsidRPr="00C176C7" w:rsidRDefault="00C176C7" w:rsidP="00C176C7">
            <w:pPr>
              <w:jc w:val="center"/>
              <w:rPr>
                <w:sz w:val="18"/>
                <w:szCs w:val="18"/>
              </w:rPr>
            </w:pPr>
            <w:r w:rsidRPr="00C176C7">
              <w:rPr>
                <w:sz w:val="18"/>
                <w:szCs w:val="18"/>
              </w:rPr>
              <w:t>24.55</w:t>
            </w:r>
          </w:p>
        </w:tc>
        <w:tc>
          <w:tcPr>
            <w:tcW w:w="826" w:type="dxa"/>
            <w:noWrap/>
            <w:vAlign w:val="center"/>
            <w:hideMark/>
          </w:tcPr>
          <w:p w14:paraId="229A780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FBCE5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275D48" w14:textId="77777777" w:rsidR="00C176C7" w:rsidRPr="00C176C7" w:rsidRDefault="00C176C7" w:rsidP="00C176C7">
            <w:pPr>
              <w:jc w:val="center"/>
              <w:rPr>
                <w:sz w:val="18"/>
                <w:szCs w:val="18"/>
              </w:rPr>
            </w:pPr>
            <w:r w:rsidRPr="00C176C7">
              <w:rPr>
                <w:sz w:val="18"/>
                <w:szCs w:val="18"/>
              </w:rPr>
              <w:t>708.12</w:t>
            </w:r>
          </w:p>
        </w:tc>
      </w:tr>
      <w:tr w:rsidR="00C176C7" w:rsidRPr="00C176C7" w14:paraId="723A2A5F" w14:textId="77777777" w:rsidTr="00C176C7">
        <w:trPr>
          <w:trHeight w:val="255"/>
          <w:jc w:val="center"/>
        </w:trPr>
        <w:tc>
          <w:tcPr>
            <w:tcW w:w="825" w:type="dxa"/>
            <w:vMerge/>
            <w:vAlign w:val="center"/>
            <w:hideMark/>
          </w:tcPr>
          <w:p w14:paraId="59AB8BDD" w14:textId="77777777" w:rsidR="00C176C7" w:rsidRPr="00C176C7" w:rsidRDefault="00C176C7" w:rsidP="00C176C7">
            <w:pPr>
              <w:jc w:val="center"/>
              <w:rPr>
                <w:sz w:val="18"/>
                <w:szCs w:val="18"/>
              </w:rPr>
            </w:pPr>
          </w:p>
        </w:tc>
        <w:tc>
          <w:tcPr>
            <w:tcW w:w="2195" w:type="dxa"/>
            <w:vMerge/>
            <w:vAlign w:val="center"/>
            <w:hideMark/>
          </w:tcPr>
          <w:p w14:paraId="2521916D" w14:textId="77777777" w:rsidR="00C176C7" w:rsidRPr="00C176C7" w:rsidRDefault="00C176C7" w:rsidP="00C176C7">
            <w:pPr>
              <w:jc w:val="center"/>
              <w:rPr>
                <w:sz w:val="18"/>
                <w:szCs w:val="18"/>
              </w:rPr>
            </w:pPr>
          </w:p>
        </w:tc>
        <w:tc>
          <w:tcPr>
            <w:tcW w:w="826" w:type="dxa"/>
            <w:noWrap/>
            <w:vAlign w:val="center"/>
            <w:hideMark/>
          </w:tcPr>
          <w:p w14:paraId="13D4CAE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578E49F"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69E78665"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721BBA56" w14:textId="77777777" w:rsidR="00C176C7" w:rsidRPr="00C176C7" w:rsidRDefault="00C176C7" w:rsidP="00C176C7">
            <w:pPr>
              <w:jc w:val="center"/>
              <w:rPr>
                <w:sz w:val="18"/>
                <w:szCs w:val="18"/>
              </w:rPr>
            </w:pPr>
            <w:r w:rsidRPr="00C176C7">
              <w:rPr>
                <w:sz w:val="18"/>
                <w:szCs w:val="18"/>
              </w:rPr>
              <w:t>652.81</w:t>
            </w:r>
          </w:p>
        </w:tc>
        <w:tc>
          <w:tcPr>
            <w:tcW w:w="826" w:type="dxa"/>
            <w:noWrap/>
            <w:vAlign w:val="center"/>
            <w:hideMark/>
          </w:tcPr>
          <w:p w14:paraId="2CC879CB" w14:textId="77777777" w:rsidR="00C176C7" w:rsidRPr="00C176C7" w:rsidRDefault="00C176C7" w:rsidP="00C176C7">
            <w:pPr>
              <w:jc w:val="center"/>
              <w:rPr>
                <w:sz w:val="18"/>
                <w:szCs w:val="18"/>
              </w:rPr>
            </w:pPr>
            <w:r w:rsidRPr="00C176C7">
              <w:rPr>
                <w:sz w:val="18"/>
                <w:szCs w:val="18"/>
              </w:rPr>
              <w:t>7.96</w:t>
            </w:r>
          </w:p>
        </w:tc>
        <w:tc>
          <w:tcPr>
            <w:tcW w:w="826" w:type="dxa"/>
            <w:noWrap/>
            <w:vAlign w:val="center"/>
            <w:hideMark/>
          </w:tcPr>
          <w:p w14:paraId="21F520A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3F2CAE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45F2C7B" w14:textId="77777777" w:rsidR="00C176C7" w:rsidRPr="00C176C7" w:rsidRDefault="00C176C7" w:rsidP="00C176C7">
            <w:pPr>
              <w:jc w:val="center"/>
              <w:rPr>
                <w:sz w:val="18"/>
                <w:szCs w:val="18"/>
              </w:rPr>
            </w:pPr>
            <w:r w:rsidRPr="00C176C7">
              <w:rPr>
                <w:sz w:val="18"/>
                <w:szCs w:val="18"/>
              </w:rPr>
              <w:t>697.24</w:t>
            </w:r>
          </w:p>
        </w:tc>
      </w:tr>
      <w:tr w:rsidR="00C176C7" w:rsidRPr="00C176C7" w14:paraId="43ACFD77" w14:textId="77777777" w:rsidTr="00C176C7">
        <w:trPr>
          <w:trHeight w:val="255"/>
          <w:jc w:val="center"/>
        </w:trPr>
        <w:tc>
          <w:tcPr>
            <w:tcW w:w="825" w:type="dxa"/>
            <w:vMerge/>
            <w:vAlign w:val="center"/>
            <w:hideMark/>
          </w:tcPr>
          <w:p w14:paraId="3C78677D" w14:textId="77777777" w:rsidR="00C176C7" w:rsidRPr="00C176C7" w:rsidRDefault="00C176C7" w:rsidP="00C176C7">
            <w:pPr>
              <w:jc w:val="center"/>
              <w:rPr>
                <w:sz w:val="18"/>
                <w:szCs w:val="18"/>
              </w:rPr>
            </w:pPr>
          </w:p>
        </w:tc>
        <w:tc>
          <w:tcPr>
            <w:tcW w:w="2195" w:type="dxa"/>
            <w:vMerge w:val="restart"/>
            <w:noWrap/>
            <w:vAlign w:val="center"/>
            <w:hideMark/>
          </w:tcPr>
          <w:p w14:paraId="7226EC5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A44CB5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C38F836"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5096E6EA"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8257ACB" w14:textId="77777777" w:rsidR="00C176C7" w:rsidRPr="00C176C7" w:rsidRDefault="00C176C7" w:rsidP="00C176C7">
            <w:pPr>
              <w:jc w:val="center"/>
              <w:rPr>
                <w:sz w:val="18"/>
                <w:szCs w:val="18"/>
              </w:rPr>
            </w:pPr>
            <w:r w:rsidRPr="00C176C7">
              <w:rPr>
                <w:sz w:val="18"/>
                <w:szCs w:val="18"/>
              </w:rPr>
              <w:t>469.91</w:t>
            </w:r>
          </w:p>
        </w:tc>
        <w:tc>
          <w:tcPr>
            <w:tcW w:w="826" w:type="dxa"/>
            <w:noWrap/>
            <w:vAlign w:val="center"/>
            <w:hideMark/>
          </w:tcPr>
          <w:p w14:paraId="60E4AB24" w14:textId="77777777" w:rsidR="00C176C7" w:rsidRPr="00C176C7" w:rsidRDefault="00C176C7" w:rsidP="00C176C7">
            <w:pPr>
              <w:jc w:val="center"/>
              <w:rPr>
                <w:sz w:val="18"/>
                <w:szCs w:val="18"/>
              </w:rPr>
            </w:pPr>
            <w:r w:rsidRPr="00C176C7">
              <w:rPr>
                <w:sz w:val="18"/>
                <w:szCs w:val="18"/>
              </w:rPr>
              <w:t>15.27</w:t>
            </w:r>
          </w:p>
        </w:tc>
        <w:tc>
          <w:tcPr>
            <w:tcW w:w="826" w:type="dxa"/>
            <w:noWrap/>
            <w:vAlign w:val="center"/>
            <w:hideMark/>
          </w:tcPr>
          <w:p w14:paraId="3F86656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ED45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812674" w14:textId="77777777" w:rsidR="00C176C7" w:rsidRPr="00C176C7" w:rsidRDefault="00C176C7" w:rsidP="00C176C7">
            <w:pPr>
              <w:jc w:val="center"/>
              <w:rPr>
                <w:sz w:val="18"/>
                <w:szCs w:val="18"/>
              </w:rPr>
            </w:pPr>
            <w:r w:rsidRPr="00C176C7">
              <w:rPr>
                <w:sz w:val="18"/>
                <w:szCs w:val="18"/>
              </w:rPr>
              <w:t>469.91</w:t>
            </w:r>
          </w:p>
        </w:tc>
      </w:tr>
      <w:tr w:rsidR="00C176C7" w:rsidRPr="00C176C7" w14:paraId="74FDAC8C" w14:textId="77777777" w:rsidTr="00C176C7">
        <w:trPr>
          <w:trHeight w:val="255"/>
          <w:jc w:val="center"/>
        </w:trPr>
        <w:tc>
          <w:tcPr>
            <w:tcW w:w="825" w:type="dxa"/>
            <w:vMerge/>
            <w:vAlign w:val="center"/>
            <w:hideMark/>
          </w:tcPr>
          <w:p w14:paraId="5E84A974" w14:textId="77777777" w:rsidR="00C176C7" w:rsidRPr="00C176C7" w:rsidRDefault="00C176C7" w:rsidP="00C176C7">
            <w:pPr>
              <w:jc w:val="center"/>
              <w:rPr>
                <w:sz w:val="18"/>
                <w:szCs w:val="18"/>
              </w:rPr>
            </w:pPr>
          </w:p>
        </w:tc>
        <w:tc>
          <w:tcPr>
            <w:tcW w:w="2195" w:type="dxa"/>
            <w:vMerge/>
            <w:vAlign w:val="center"/>
            <w:hideMark/>
          </w:tcPr>
          <w:p w14:paraId="22659E36" w14:textId="77777777" w:rsidR="00C176C7" w:rsidRPr="00C176C7" w:rsidRDefault="00C176C7" w:rsidP="00C176C7">
            <w:pPr>
              <w:jc w:val="center"/>
              <w:rPr>
                <w:sz w:val="18"/>
                <w:szCs w:val="18"/>
              </w:rPr>
            </w:pPr>
          </w:p>
        </w:tc>
        <w:tc>
          <w:tcPr>
            <w:tcW w:w="826" w:type="dxa"/>
            <w:noWrap/>
            <w:vAlign w:val="center"/>
            <w:hideMark/>
          </w:tcPr>
          <w:p w14:paraId="2F7333A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190F2FE"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60C6E100"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48B2980A" w14:textId="77777777" w:rsidR="00C176C7" w:rsidRPr="00C176C7" w:rsidRDefault="00C176C7" w:rsidP="00C176C7">
            <w:pPr>
              <w:jc w:val="center"/>
              <w:rPr>
                <w:sz w:val="18"/>
                <w:szCs w:val="18"/>
              </w:rPr>
            </w:pPr>
            <w:r w:rsidRPr="00C176C7">
              <w:rPr>
                <w:sz w:val="18"/>
                <w:szCs w:val="18"/>
              </w:rPr>
              <w:t>481.12</w:t>
            </w:r>
          </w:p>
        </w:tc>
        <w:tc>
          <w:tcPr>
            <w:tcW w:w="826" w:type="dxa"/>
            <w:noWrap/>
            <w:vAlign w:val="center"/>
            <w:hideMark/>
          </w:tcPr>
          <w:p w14:paraId="067F85B6" w14:textId="77777777" w:rsidR="00C176C7" w:rsidRPr="00C176C7" w:rsidRDefault="00C176C7" w:rsidP="00C176C7">
            <w:pPr>
              <w:jc w:val="center"/>
              <w:rPr>
                <w:sz w:val="18"/>
                <w:szCs w:val="18"/>
              </w:rPr>
            </w:pPr>
            <w:r w:rsidRPr="00C176C7">
              <w:rPr>
                <w:sz w:val="18"/>
                <w:szCs w:val="18"/>
              </w:rPr>
              <w:t>15.06</w:t>
            </w:r>
          </w:p>
        </w:tc>
        <w:tc>
          <w:tcPr>
            <w:tcW w:w="826" w:type="dxa"/>
            <w:noWrap/>
            <w:vAlign w:val="center"/>
            <w:hideMark/>
          </w:tcPr>
          <w:p w14:paraId="653954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7C29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3F6B21" w14:textId="77777777" w:rsidR="00C176C7" w:rsidRPr="00C176C7" w:rsidRDefault="00C176C7" w:rsidP="00C176C7">
            <w:pPr>
              <w:jc w:val="center"/>
              <w:rPr>
                <w:sz w:val="18"/>
                <w:szCs w:val="18"/>
              </w:rPr>
            </w:pPr>
            <w:r w:rsidRPr="00C176C7">
              <w:rPr>
                <w:sz w:val="18"/>
                <w:szCs w:val="18"/>
              </w:rPr>
              <w:t>481.12</w:t>
            </w:r>
          </w:p>
        </w:tc>
      </w:tr>
      <w:tr w:rsidR="00C176C7" w:rsidRPr="00C176C7" w14:paraId="1C50DAC4" w14:textId="77777777" w:rsidTr="00C176C7">
        <w:trPr>
          <w:trHeight w:val="255"/>
          <w:jc w:val="center"/>
        </w:trPr>
        <w:tc>
          <w:tcPr>
            <w:tcW w:w="825" w:type="dxa"/>
            <w:vMerge/>
            <w:vAlign w:val="center"/>
            <w:hideMark/>
          </w:tcPr>
          <w:p w14:paraId="42D175B7" w14:textId="77777777" w:rsidR="00C176C7" w:rsidRPr="00C176C7" w:rsidRDefault="00C176C7" w:rsidP="00C176C7">
            <w:pPr>
              <w:jc w:val="center"/>
              <w:rPr>
                <w:sz w:val="18"/>
                <w:szCs w:val="18"/>
              </w:rPr>
            </w:pPr>
          </w:p>
        </w:tc>
        <w:tc>
          <w:tcPr>
            <w:tcW w:w="2195" w:type="dxa"/>
            <w:vMerge w:val="restart"/>
            <w:noWrap/>
            <w:vAlign w:val="center"/>
            <w:hideMark/>
          </w:tcPr>
          <w:p w14:paraId="789DB4E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5531464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E61D527"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6A3B1E52" w14:textId="77777777" w:rsidR="00C176C7" w:rsidRPr="00C176C7" w:rsidRDefault="00C176C7" w:rsidP="00C176C7">
            <w:pPr>
              <w:jc w:val="center"/>
              <w:rPr>
                <w:sz w:val="18"/>
                <w:szCs w:val="18"/>
              </w:rPr>
            </w:pPr>
            <w:r w:rsidRPr="00C176C7">
              <w:rPr>
                <w:sz w:val="18"/>
                <w:szCs w:val="18"/>
              </w:rPr>
              <w:t>98.40</w:t>
            </w:r>
          </w:p>
        </w:tc>
        <w:tc>
          <w:tcPr>
            <w:tcW w:w="826" w:type="dxa"/>
            <w:noWrap/>
            <w:vAlign w:val="center"/>
            <w:hideMark/>
          </w:tcPr>
          <w:p w14:paraId="790711DE" w14:textId="77777777" w:rsidR="00C176C7" w:rsidRPr="00C176C7" w:rsidRDefault="00C176C7" w:rsidP="00C176C7">
            <w:pPr>
              <w:jc w:val="center"/>
              <w:rPr>
                <w:sz w:val="18"/>
                <w:szCs w:val="18"/>
              </w:rPr>
            </w:pPr>
            <w:r w:rsidRPr="00C176C7">
              <w:rPr>
                <w:sz w:val="18"/>
                <w:szCs w:val="18"/>
              </w:rPr>
              <w:t>109.11</w:t>
            </w:r>
          </w:p>
        </w:tc>
        <w:tc>
          <w:tcPr>
            <w:tcW w:w="826" w:type="dxa"/>
            <w:noWrap/>
            <w:vAlign w:val="center"/>
            <w:hideMark/>
          </w:tcPr>
          <w:p w14:paraId="1F4568F0" w14:textId="77777777" w:rsidR="00C176C7" w:rsidRPr="00C176C7" w:rsidRDefault="00C176C7" w:rsidP="00C176C7">
            <w:pPr>
              <w:jc w:val="center"/>
              <w:rPr>
                <w:sz w:val="18"/>
                <w:szCs w:val="18"/>
              </w:rPr>
            </w:pPr>
            <w:r w:rsidRPr="00C176C7">
              <w:rPr>
                <w:sz w:val="18"/>
                <w:szCs w:val="18"/>
              </w:rPr>
              <w:t>16.16</w:t>
            </w:r>
          </w:p>
        </w:tc>
        <w:tc>
          <w:tcPr>
            <w:tcW w:w="826" w:type="dxa"/>
            <w:noWrap/>
            <w:vAlign w:val="center"/>
            <w:hideMark/>
          </w:tcPr>
          <w:p w14:paraId="44D7794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53AA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AF7CBB" w14:textId="77777777" w:rsidR="00C176C7" w:rsidRPr="00C176C7" w:rsidRDefault="00C176C7" w:rsidP="00C176C7">
            <w:pPr>
              <w:jc w:val="center"/>
              <w:rPr>
                <w:sz w:val="18"/>
                <w:szCs w:val="18"/>
              </w:rPr>
            </w:pPr>
            <w:r w:rsidRPr="00C176C7">
              <w:rPr>
                <w:sz w:val="18"/>
                <w:szCs w:val="18"/>
              </w:rPr>
              <w:t>109.11</w:t>
            </w:r>
          </w:p>
        </w:tc>
      </w:tr>
      <w:tr w:rsidR="00C176C7" w:rsidRPr="00C176C7" w14:paraId="05245DF4" w14:textId="77777777" w:rsidTr="00C176C7">
        <w:trPr>
          <w:trHeight w:val="255"/>
          <w:jc w:val="center"/>
        </w:trPr>
        <w:tc>
          <w:tcPr>
            <w:tcW w:w="825" w:type="dxa"/>
            <w:vMerge/>
            <w:vAlign w:val="center"/>
            <w:hideMark/>
          </w:tcPr>
          <w:p w14:paraId="64E559F5" w14:textId="77777777" w:rsidR="00C176C7" w:rsidRPr="00C176C7" w:rsidRDefault="00C176C7" w:rsidP="00C176C7">
            <w:pPr>
              <w:jc w:val="center"/>
              <w:rPr>
                <w:sz w:val="18"/>
                <w:szCs w:val="18"/>
              </w:rPr>
            </w:pPr>
          </w:p>
        </w:tc>
        <w:tc>
          <w:tcPr>
            <w:tcW w:w="2195" w:type="dxa"/>
            <w:vMerge/>
            <w:vAlign w:val="center"/>
            <w:hideMark/>
          </w:tcPr>
          <w:p w14:paraId="4DB8F427" w14:textId="77777777" w:rsidR="00C176C7" w:rsidRPr="00C176C7" w:rsidRDefault="00C176C7" w:rsidP="00C176C7">
            <w:pPr>
              <w:jc w:val="center"/>
              <w:rPr>
                <w:sz w:val="18"/>
                <w:szCs w:val="18"/>
              </w:rPr>
            </w:pPr>
          </w:p>
        </w:tc>
        <w:tc>
          <w:tcPr>
            <w:tcW w:w="826" w:type="dxa"/>
            <w:noWrap/>
            <w:vAlign w:val="center"/>
            <w:hideMark/>
          </w:tcPr>
          <w:p w14:paraId="4B7B687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8627C95"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5524F8C" w14:textId="77777777" w:rsidR="00C176C7" w:rsidRPr="00C176C7" w:rsidRDefault="00C176C7" w:rsidP="00C176C7">
            <w:pPr>
              <w:jc w:val="center"/>
              <w:rPr>
                <w:sz w:val="18"/>
                <w:szCs w:val="18"/>
              </w:rPr>
            </w:pPr>
            <w:r w:rsidRPr="00C176C7">
              <w:rPr>
                <w:sz w:val="18"/>
                <w:szCs w:val="18"/>
              </w:rPr>
              <w:t>98.32</w:t>
            </w:r>
          </w:p>
        </w:tc>
        <w:tc>
          <w:tcPr>
            <w:tcW w:w="826" w:type="dxa"/>
            <w:noWrap/>
            <w:vAlign w:val="center"/>
            <w:hideMark/>
          </w:tcPr>
          <w:p w14:paraId="51C28B85" w14:textId="77777777" w:rsidR="00C176C7" w:rsidRPr="00C176C7" w:rsidRDefault="00C176C7" w:rsidP="00C176C7">
            <w:pPr>
              <w:jc w:val="center"/>
              <w:rPr>
                <w:sz w:val="18"/>
                <w:szCs w:val="18"/>
              </w:rPr>
            </w:pPr>
            <w:r w:rsidRPr="00C176C7">
              <w:rPr>
                <w:sz w:val="18"/>
                <w:szCs w:val="18"/>
              </w:rPr>
              <w:t>106.46</w:t>
            </w:r>
          </w:p>
        </w:tc>
        <w:tc>
          <w:tcPr>
            <w:tcW w:w="826" w:type="dxa"/>
            <w:noWrap/>
            <w:vAlign w:val="center"/>
            <w:hideMark/>
          </w:tcPr>
          <w:p w14:paraId="2F6F491B" w14:textId="77777777" w:rsidR="00C176C7" w:rsidRPr="00C176C7" w:rsidRDefault="00C176C7" w:rsidP="00C176C7">
            <w:pPr>
              <w:jc w:val="center"/>
              <w:rPr>
                <w:sz w:val="18"/>
                <w:szCs w:val="18"/>
              </w:rPr>
            </w:pPr>
            <w:r w:rsidRPr="00C176C7">
              <w:rPr>
                <w:sz w:val="18"/>
                <w:szCs w:val="18"/>
              </w:rPr>
              <w:t>14.8</w:t>
            </w:r>
          </w:p>
        </w:tc>
        <w:tc>
          <w:tcPr>
            <w:tcW w:w="826" w:type="dxa"/>
            <w:noWrap/>
            <w:vAlign w:val="center"/>
            <w:hideMark/>
          </w:tcPr>
          <w:p w14:paraId="5B5457D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BAB47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A904A8" w14:textId="77777777" w:rsidR="00C176C7" w:rsidRPr="00C176C7" w:rsidRDefault="00C176C7" w:rsidP="00C176C7">
            <w:pPr>
              <w:jc w:val="center"/>
              <w:rPr>
                <w:sz w:val="18"/>
                <w:szCs w:val="18"/>
              </w:rPr>
            </w:pPr>
            <w:r w:rsidRPr="00C176C7">
              <w:rPr>
                <w:sz w:val="18"/>
                <w:szCs w:val="18"/>
              </w:rPr>
              <w:t>106.46</w:t>
            </w:r>
          </w:p>
        </w:tc>
      </w:tr>
      <w:tr w:rsidR="00C176C7" w:rsidRPr="00C176C7" w14:paraId="6FE4C232" w14:textId="77777777" w:rsidTr="00C176C7">
        <w:trPr>
          <w:trHeight w:val="255"/>
          <w:jc w:val="center"/>
        </w:trPr>
        <w:tc>
          <w:tcPr>
            <w:tcW w:w="825" w:type="dxa"/>
            <w:vMerge/>
            <w:vAlign w:val="center"/>
            <w:hideMark/>
          </w:tcPr>
          <w:p w14:paraId="5F35009A" w14:textId="77777777" w:rsidR="00C176C7" w:rsidRPr="00C176C7" w:rsidRDefault="00C176C7" w:rsidP="00C176C7">
            <w:pPr>
              <w:jc w:val="center"/>
              <w:rPr>
                <w:sz w:val="18"/>
                <w:szCs w:val="18"/>
              </w:rPr>
            </w:pPr>
          </w:p>
        </w:tc>
        <w:tc>
          <w:tcPr>
            <w:tcW w:w="2195" w:type="dxa"/>
            <w:vMerge w:val="restart"/>
            <w:noWrap/>
            <w:vAlign w:val="center"/>
            <w:hideMark/>
          </w:tcPr>
          <w:p w14:paraId="0F64FF2C"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09DEBB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5679B53"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62BE9791" w14:textId="77777777" w:rsidR="00C176C7" w:rsidRPr="00C176C7" w:rsidRDefault="00C176C7" w:rsidP="00C176C7">
            <w:pPr>
              <w:jc w:val="center"/>
              <w:rPr>
                <w:sz w:val="18"/>
                <w:szCs w:val="18"/>
              </w:rPr>
            </w:pPr>
            <w:r w:rsidRPr="00C176C7">
              <w:rPr>
                <w:sz w:val="18"/>
                <w:szCs w:val="18"/>
              </w:rPr>
              <w:t>62.69</w:t>
            </w:r>
          </w:p>
        </w:tc>
        <w:tc>
          <w:tcPr>
            <w:tcW w:w="826" w:type="dxa"/>
            <w:noWrap/>
            <w:vAlign w:val="center"/>
            <w:hideMark/>
          </w:tcPr>
          <w:p w14:paraId="44C97C67" w14:textId="77777777" w:rsidR="00C176C7" w:rsidRPr="00C176C7" w:rsidRDefault="00C176C7" w:rsidP="00C176C7">
            <w:pPr>
              <w:jc w:val="center"/>
              <w:rPr>
                <w:sz w:val="18"/>
                <w:szCs w:val="18"/>
              </w:rPr>
            </w:pPr>
            <w:r w:rsidRPr="00C176C7">
              <w:rPr>
                <w:sz w:val="18"/>
                <w:szCs w:val="18"/>
              </w:rPr>
              <w:t>60.30</w:t>
            </w:r>
          </w:p>
        </w:tc>
        <w:tc>
          <w:tcPr>
            <w:tcW w:w="826" w:type="dxa"/>
            <w:noWrap/>
            <w:vAlign w:val="center"/>
            <w:hideMark/>
          </w:tcPr>
          <w:p w14:paraId="00B65663"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6E1CB4B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E4D6C0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B373478" w14:textId="77777777" w:rsidR="00C176C7" w:rsidRPr="00C176C7" w:rsidRDefault="00C176C7" w:rsidP="00C176C7">
            <w:pPr>
              <w:jc w:val="center"/>
              <w:rPr>
                <w:sz w:val="18"/>
                <w:szCs w:val="18"/>
              </w:rPr>
            </w:pPr>
            <w:r w:rsidRPr="00C176C7">
              <w:rPr>
                <w:sz w:val="18"/>
                <w:szCs w:val="18"/>
              </w:rPr>
              <w:t>43.07</w:t>
            </w:r>
          </w:p>
        </w:tc>
      </w:tr>
      <w:tr w:rsidR="00C176C7" w:rsidRPr="00C176C7" w14:paraId="2E227DD6" w14:textId="77777777" w:rsidTr="00C176C7">
        <w:trPr>
          <w:trHeight w:val="255"/>
          <w:jc w:val="center"/>
        </w:trPr>
        <w:tc>
          <w:tcPr>
            <w:tcW w:w="825" w:type="dxa"/>
            <w:vMerge/>
            <w:vAlign w:val="center"/>
            <w:hideMark/>
          </w:tcPr>
          <w:p w14:paraId="35FAF9DE" w14:textId="77777777" w:rsidR="00C176C7" w:rsidRPr="00C176C7" w:rsidRDefault="00C176C7" w:rsidP="00C176C7">
            <w:pPr>
              <w:jc w:val="center"/>
              <w:rPr>
                <w:sz w:val="18"/>
                <w:szCs w:val="18"/>
              </w:rPr>
            </w:pPr>
          </w:p>
        </w:tc>
        <w:tc>
          <w:tcPr>
            <w:tcW w:w="2195" w:type="dxa"/>
            <w:vMerge/>
            <w:vAlign w:val="center"/>
            <w:hideMark/>
          </w:tcPr>
          <w:p w14:paraId="78507D4E" w14:textId="77777777" w:rsidR="00C176C7" w:rsidRPr="00C176C7" w:rsidRDefault="00C176C7" w:rsidP="00C176C7">
            <w:pPr>
              <w:jc w:val="center"/>
              <w:rPr>
                <w:sz w:val="18"/>
                <w:szCs w:val="18"/>
              </w:rPr>
            </w:pPr>
          </w:p>
        </w:tc>
        <w:tc>
          <w:tcPr>
            <w:tcW w:w="826" w:type="dxa"/>
            <w:noWrap/>
            <w:vAlign w:val="center"/>
            <w:hideMark/>
          </w:tcPr>
          <w:p w14:paraId="42E41A5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3D43388"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3EC9C8C4" w14:textId="77777777" w:rsidR="00C176C7" w:rsidRPr="00C176C7" w:rsidRDefault="00C176C7" w:rsidP="00C176C7">
            <w:pPr>
              <w:jc w:val="center"/>
              <w:rPr>
                <w:sz w:val="18"/>
                <w:szCs w:val="18"/>
              </w:rPr>
            </w:pPr>
            <w:r w:rsidRPr="00C176C7">
              <w:rPr>
                <w:sz w:val="18"/>
                <w:szCs w:val="18"/>
              </w:rPr>
              <w:t>62.53</w:t>
            </w:r>
          </w:p>
        </w:tc>
        <w:tc>
          <w:tcPr>
            <w:tcW w:w="826" w:type="dxa"/>
            <w:noWrap/>
            <w:vAlign w:val="center"/>
            <w:hideMark/>
          </w:tcPr>
          <w:p w14:paraId="5E27D14E" w14:textId="77777777" w:rsidR="00C176C7" w:rsidRPr="00C176C7" w:rsidRDefault="00C176C7" w:rsidP="00C176C7">
            <w:pPr>
              <w:jc w:val="center"/>
              <w:rPr>
                <w:sz w:val="18"/>
                <w:szCs w:val="18"/>
              </w:rPr>
            </w:pPr>
            <w:r w:rsidRPr="00C176C7">
              <w:rPr>
                <w:sz w:val="18"/>
                <w:szCs w:val="18"/>
              </w:rPr>
              <w:t>60.86</w:t>
            </w:r>
          </w:p>
        </w:tc>
        <w:tc>
          <w:tcPr>
            <w:tcW w:w="826" w:type="dxa"/>
            <w:noWrap/>
            <w:vAlign w:val="center"/>
            <w:hideMark/>
          </w:tcPr>
          <w:p w14:paraId="38958FD4" w14:textId="77777777" w:rsidR="00C176C7" w:rsidRPr="00C176C7" w:rsidRDefault="00C176C7" w:rsidP="00C176C7">
            <w:pPr>
              <w:jc w:val="center"/>
              <w:rPr>
                <w:sz w:val="18"/>
                <w:szCs w:val="18"/>
              </w:rPr>
            </w:pPr>
            <w:r w:rsidRPr="00C176C7">
              <w:rPr>
                <w:sz w:val="18"/>
                <w:szCs w:val="18"/>
              </w:rPr>
              <w:t>3.13</w:t>
            </w:r>
          </w:p>
        </w:tc>
        <w:tc>
          <w:tcPr>
            <w:tcW w:w="826" w:type="dxa"/>
            <w:noWrap/>
            <w:vAlign w:val="center"/>
            <w:hideMark/>
          </w:tcPr>
          <w:p w14:paraId="5CBB807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03C6E3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5DCA30" w14:textId="77777777" w:rsidR="00C176C7" w:rsidRPr="00C176C7" w:rsidRDefault="00C176C7" w:rsidP="00C176C7">
            <w:pPr>
              <w:jc w:val="center"/>
              <w:rPr>
                <w:sz w:val="18"/>
                <w:szCs w:val="18"/>
              </w:rPr>
            </w:pPr>
            <w:r w:rsidRPr="00C176C7">
              <w:rPr>
                <w:sz w:val="18"/>
                <w:szCs w:val="18"/>
              </w:rPr>
              <w:t>43.66</w:t>
            </w:r>
          </w:p>
        </w:tc>
      </w:tr>
      <w:tr w:rsidR="00C176C7" w:rsidRPr="00C176C7" w14:paraId="331AB253" w14:textId="77777777" w:rsidTr="00C176C7">
        <w:trPr>
          <w:trHeight w:val="255"/>
          <w:jc w:val="center"/>
        </w:trPr>
        <w:tc>
          <w:tcPr>
            <w:tcW w:w="825" w:type="dxa"/>
            <w:vMerge/>
            <w:vAlign w:val="center"/>
            <w:hideMark/>
          </w:tcPr>
          <w:p w14:paraId="7C4251E1" w14:textId="77777777" w:rsidR="00C176C7" w:rsidRPr="00C176C7" w:rsidRDefault="00C176C7" w:rsidP="00C176C7">
            <w:pPr>
              <w:jc w:val="center"/>
              <w:rPr>
                <w:sz w:val="18"/>
                <w:szCs w:val="18"/>
              </w:rPr>
            </w:pPr>
          </w:p>
        </w:tc>
        <w:tc>
          <w:tcPr>
            <w:tcW w:w="2195" w:type="dxa"/>
            <w:vMerge w:val="restart"/>
            <w:noWrap/>
            <w:vAlign w:val="center"/>
            <w:hideMark/>
          </w:tcPr>
          <w:p w14:paraId="174C2E76"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609F12F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1A6C2F4"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0591D9D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75EE6B8" w14:textId="77777777" w:rsidR="00C176C7" w:rsidRPr="00C176C7" w:rsidRDefault="00C176C7" w:rsidP="00C176C7">
            <w:pPr>
              <w:jc w:val="center"/>
              <w:rPr>
                <w:sz w:val="18"/>
                <w:szCs w:val="18"/>
              </w:rPr>
            </w:pPr>
            <w:r w:rsidRPr="00C176C7">
              <w:rPr>
                <w:sz w:val="18"/>
                <w:szCs w:val="18"/>
              </w:rPr>
              <w:t>589.14</w:t>
            </w:r>
          </w:p>
        </w:tc>
        <w:tc>
          <w:tcPr>
            <w:tcW w:w="826" w:type="dxa"/>
            <w:noWrap/>
            <w:vAlign w:val="center"/>
            <w:hideMark/>
          </w:tcPr>
          <w:p w14:paraId="1EC603FA" w14:textId="77777777" w:rsidR="00C176C7" w:rsidRPr="00C176C7" w:rsidRDefault="00C176C7" w:rsidP="00C176C7">
            <w:pPr>
              <w:jc w:val="center"/>
              <w:rPr>
                <w:sz w:val="18"/>
                <w:szCs w:val="18"/>
              </w:rPr>
            </w:pPr>
            <w:r w:rsidRPr="00C176C7">
              <w:rPr>
                <w:sz w:val="18"/>
                <w:szCs w:val="18"/>
              </w:rPr>
              <w:t>6.25</w:t>
            </w:r>
          </w:p>
        </w:tc>
        <w:tc>
          <w:tcPr>
            <w:tcW w:w="826" w:type="dxa"/>
            <w:noWrap/>
            <w:vAlign w:val="center"/>
            <w:hideMark/>
          </w:tcPr>
          <w:p w14:paraId="2D934D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05DDB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17B22A" w14:textId="77777777" w:rsidR="00C176C7" w:rsidRPr="00C176C7" w:rsidRDefault="00C176C7" w:rsidP="00C176C7">
            <w:pPr>
              <w:jc w:val="center"/>
              <w:rPr>
                <w:sz w:val="18"/>
                <w:szCs w:val="18"/>
              </w:rPr>
            </w:pPr>
            <w:r w:rsidRPr="00C176C7">
              <w:rPr>
                <w:sz w:val="18"/>
                <w:szCs w:val="18"/>
              </w:rPr>
              <w:t>589.14</w:t>
            </w:r>
          </w:p>
        </w:tc>
      </w:tr>
      <w:tr w:rsidR="00C176C7" w:rsidRPr="00C176C7" w14:paraId="6C9C98F2" w14:textId="77777777" w:rsidTr="00C176C7">
        <w:trPr>
          <w:trHeight w:val="255"/>
          <w:jc w:val="center"/>
        </w:trPr>
        <w:tc>
          <w:tcPr>
            <w:tcW w:w="825" w:type="dxa"/>
            <w:vMerge/>
            <w:vAlign w:val="center"/>
            <w:hideMark/>
          </w:tcPr>
          <w:p w14:paraId="2237F56B" w14:textId="77777777" w:rsidR="00C176C7" w:rsidRPr="00C176C7" w:rsidRDefault="00C176C7" w:rsidP="00C176C7">
            <w:pPr>
              <w:jc w:val="center"/>
              <w:rPr>
                <w:sz w:val="18"/>
                <w:szCs w:val="18"/>
              </w:rPr>
            </w:pPr>
          </w:p>
        </w:tc>
        <w:tc>
          <w:tcPr>
            <w:tcW w:w="2195" w:type="dxa"/>
            <w:vMerge/>
            <w:vAlign w:val="center"/>
            <w:hideMark/>
          </w:tcPr>
          <w:p w14:paraId="57CEC67D" w14:textId="77777777" w:rsidR="00C176C7" w:rsidRPr="00C176C7" w:rsidRDefault="00C176C7" w:rsidP="00C176C7">
            <w:pPr>
              <w:jc w:val="center"/>
              <w:rPr>
                <w:sz w:val="18"/>
                <w:szCs w:val="18"/>
              </w:rPr>
            </w:pPr>
          </w:p>
        </w:tc>
        <w:tc>
          <w:tcPr>
            <w:tcW w:w="826" w:type="dxa"/>
            <w:noWrap/>
            <w:vAlign w:val="center"/>
            <w:hideMark/>
          </w:tcPr>
          <w:p w14:paraId="32A1813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8E76369"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FDDAF1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6925686" w14:textId="77777777" w:rsidR="00C176C7" w:rsidRPr="00C176C7" w:rsidRDefault="00C176C7" w:rsidP="00C176C7">
            <w:pPr>
              <w:jc w:val="center"/>
              <w:rPr>
                <w:sz w:val="18"/>
                <w:szCs w:val="18"/>
              </w:rPr>
            </w:pPr>
            <w:r w:rsidRPr="00C176C7">
              <w:rPr>
                <w:sz w:val="18"/>
                <w:szCs w:val="18"/>
              </w:rPr>
              <w:t>586.68</w:t>
            </w:r>
          </w:p>
        </w:tc>
        <w:tc>
          <w:tcPr>
            <w:tcW w:w="826" w:type="dxa"/>
            <w:noWrap/>
            <w:vAlign w:val="center"/>
            <w:hideMark/>
          </w:tcPr>
          <w:p w14:paraId="470E3EBA" w14:textId="77777777" w:rsidR="00C176C7" w:rsidRPr="00C176C7" w:rsidRDefault="00C176C7" w:rsidP="00C176C7">
            <w:pPr>
              <w:jc w:val="center"/>
              <w:rPr>
                <w:sz w:val="18"/>
                <w:szCs w:val="18"/>
              </w:rPr>
            </w:pPr>
            <w:r w:rsidRPr="00C176C7">
              <w:rPr>
                <w:sz w:val="18"/>
                <w:szCs w:val="18"/>
              </w:rPr>
              <w:t>6.15</w:t>
            </w:r>
          </w:p>
        </w:tc>
        <w:tc>
          <w:tcPr>
            <w:tcW w:w="826" w:type="dxa"/>
            <w:noWrap/>
            <w:vAlign w:val="center"/>
            <w:hideMark/>
          </w:tcPr>
          <w:p w14:paraId="08893C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E535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4B2378" w14:textId="77777777" w:rsidR="00C176C7" w:rsidRPr="00C176C7" w:rsidRDefault="00C176C7" w:rsidP="00C176C7">
            <w:pPr>
              <w:jc w:val="center"/>
              <w:rPr>
                <w:sz w:val="18"/>
                <w:szCs w:val="18"/>
              </w:rPr>
            </w:pPr>
            <w:r w:rsidRPr="00C176C7">
              <w:rPr>
                <w:sz w:val="18"/>
                <w:szCs w:val="18"/>
              </w:rPr>
              <w:t>586.68</w:t>
            </w:r>
          </w:p>
        </w:tc>
      </w:tr>
      <w:tr w:rsidR="00C176C7" w:rsidRPr="00C176C7" w14:paraId="1F59C4AC" w14:textId="77777777" w:rsidTr="00C176C7">
        <w:trPr>
          <w:trHeight w:val="255"/>
          <w:jc w:val="center"/>
        </w:trPr>
        <w:tc>
          <w:tcPr>
            <w:tcW w:w="825" w:type="dxa"/>
            <w:vMerge w:val="restart"/>
            <w:noWrap/>
            <w:vAlign w:val="center"/>
            <w:hideMark/>
          </w:tcPr>
          <w:p w14:paraId="4EA45A66" w14:textId="77777777" w:rsidR="00C176C7" w:rsidRPr="00C176C7" w:rsidRDefault="00C176C7" w:rsidP="00C176C7">
            <w:pPr>
              <w:jc w:val="center"/>
              <w:rPr>
                <w:sz w:val="18"/>
                <w:szCs w:val="18"/>
              </w:rPr>
            </w:pPr>
            <w:r w:rsidRPr="00C176C7">
              <w:rPr>
                <w:sz w:val="18"/>
                <w:szCs w:val="18"/>
              </w:rPr>
              <w:t>SJT7</w:t>
            </w:r>
          </w:p>
        </w:tc>
        <w:tc>
          <w:tcPr>
            <w:tcW w:w="2195" w:type="dxa"/>
            <w:vMerge w:val="restart"/>
            <w:noWrap/>
            <w:vAlign w:val="center"/>
            <w:hideMark/>
          </w:tcPr>
          <w:p w14:paraId="122CD6D8"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5D3AE38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73686D5"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41DF7158" w14:textId="77777777" w:rsidR="00C176C7" w:rsidRPr="00C176C7" w:rsidRDefault="00C176C7" w:rsidP="00C176C7">
            <w:pPr>
              <w:jc w:val="center"/>
              <w:rPr>
                <w:sz w:val="18"/>
                <w:szCs w:val="18"/>
              </w:rPr>
            </w:pPr>
            <w:r w:rsidRPr="00C176C7">
              <w:rPr>
                <w:sz w:val="18"/>
                <w:szCs w:val="18"/>
              </w:rPr>
              <w:t>539.89</w:t>
            </w:r>
          </w:p>
        </w:tc>
        <w:tc>
          <w:tcPr>
            <w:tcW w:w="826" w:type="dxa"/>
            <w:noWrap/>
            <w:vAlign w:val="center"/>
            <w:hideMark/>
          </w:tcPr>
          <w:p w14:paraId="340C2040" w14:textId="77777777" w:rsidR="00C176C7" w:rsidRPr="00C176C7" w:rsidRDefault="00C176C7" w:rsidP="00C176C7">
            <w:pPr>
              <w:jc w:val="center"/>
              <w:rPr>
                <w:sz w:val="18"/>
                <w:szCs w:val="18"/>
              </w:rPr>
            </w:pPr>
            <w:r w:rsidRPr="00C176C7">
              <w:rPr>
                <w:sz w:val="18"/>
                <w:szCs w:val="18"/>
              </w:rPr>
              <w:t>632.85</w:t>
            </w:r>
          </w:p>
        </w:tc>
        <w:tc>
          <w:tcPr>
            <w:tcW w:w="826" w:type="dxa"/>
            <w:noWrap/>
            <w:vAlign w:val="center"/>
            <w:hideMark/>
          </w:tcPr>
          <w:p w14:paraId="503E0493" w14:textId="77777777" w:rsidR="00C176C7" w:rsidRPr="00C176C7" w:rsidRDefault="00C176C7" w:rsidP="00C176C7">
            <w:pPr>
              <w:jc w:val="center"/>
              <w:rPr>
                <w:sz w:val="18"/>
                <w:szCs w:val="18"/>
              </w:rPr>
            </w:pPr>
            <w:r w:rsidRPr="00C176C7">
              <w:rPr>
                <w:sz w:val="18"/>
                <w:szCs w:val="18"/>
              </w:rPr>
              <w:t>7.89</w:t>
            </w:r>
          </w:p>
        </w:tc>
        <w:tc>
          <w:tcPr>
            <w:tcW w:w="826" w:type="dxa"/>
            <w:noWrap/>
            <w:vAlign w:val="center"/>
            <w:hideMark/>
          </w:tcPr>
          <w:p w14:paraId="7642669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C67DF3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EA3756" w14:textId="77777777" w:rsidR="00C176C7" w:rsidRPr="00C176C7" w:rsidRDefault="00C176C7" w:rsidP="00C176C7">
            <w:pPr>
              <w:jc w:val="center"/>
              <w:rPr>
                <w:sz w:val="18"/>
                <w:szCs w:val="18"/>
              </w:rPr>
            </w:pPr>
            <w:r w:rsidRPr="00C176C7">
              <w:rPr>
                <w:sz w:val="18"/>
                <w:szCs w:val="18"/>
              </w:rPr>
              <w:t>674.28</w:t>
            </w:r>
          </w:p>
        </w:tc>
      </w:tr>
      <w:tr w:rsidR="00C176C7" w:rsidRPr="00C176C7" w14:paraId="629C0AC3" w14:textId="77777777" w:rsidTr="00C176C7">
        <w:trPr>
          <w:trHeight w:val="255"/>
          <w:jc w:val="center"/>
        </w:trPr>
        <w:tc>
          <w:tcPr>
            <w:tcW w:w="825" w:type="dxa"/>
            <w:vMerge/>
            <w:vAlign w:val="center"/>
            <w:hideMark/>
          </w:tcPr>
          <w:p w14:paraId="51DAB993" w14:textId="77777777" w:rsidR="00C176C7" w:rsidRPr="00C176C7" w:rsidRDefault="00C176C7" w:rsidP="00C176C7">
            <w:pPr>
              <w:jc w:val="center"/>
              <w:rPr>
                <w:sz w:val="18"/>
                <w:szCs w:val="18"/>
              </w:rPr>
            </w:pPr>
          </w:p>
        </w:tc>
        <w:tc>
          <w:tcPr>
            <w:tcW w:w="2195" w:type="dxa"/>
            <w:vMerge/>
            <w:vAlign w:val="center"/>
            <w:hideMark/>
          </w:tcPr>
          <w:p w14:paraId="4F0E13FE" w14:textId="77777777" w:rsidR="00C176C7" w:rsidRPr="00C176C7" w:rsidRDefault="00C176C7" w:rsidP="00C176C7">
            <w:pPr>
              <w:jc w:val="center"/>
              <w:rPr>
                <w:sz w:val="18"/>
                <w:szCs w:val="18"/>
              </w:rPr>
            </w:pPr>
          </w:p>
        </w:tc>
        <w:tc>
          <w:tcPr>
            <w:tcW w:w="826" w:type="dxa"/>
            <w:noWrap/>
            <w:vAlign w:val="center"/>
            <w:hideMark/>
          </w:tcPr>
          <w:p w14:paraId="6A21DE1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05160D6"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3CFCB4BB" w14:textId="77777777" w:rsidR="00C176C7" w:rsidRPr="00C176C7" w:rsidRDefault="00C176C7" w:rsidP="00C176C7">
            <w:pPr>
              <w:jc w:val="center"/>
              <w:rPr>
                <w:sz w:val="18"/>
                <w:szCs w:val="18"/>
              </w:rPr>
            </w:pPr>
            <w:r w:rsidRPr="00C176C7">
              <w:rPr>
                <w:sz w:val="18"/>
                <w:szCs w:val="18"/>
              </w:rPr>
              <w:t>538.95</w:t>
            </w:r>
          </w:p>
        </w:tc>
        <w:tc>
          <w:tcPr>
            <w:tcW w:w="826" w:type="dxa"/>
            <w:noWrap/>
            <w:vAlign w:val="center"/>
            <w:hideMark/>
          </w:tcPr>
          <w:p w14:paraId="45AE2C3F" w14:textId="77777777" w:rsidR="00C176C7" w:rsidRPr="00C176C7" w:rsidRDefault="00C176C7" w:rsidP="00C176C7">
            <w:pPr>
              <w:jc w:val="center"/>
              <w:rPr>
                <w:sz w:val="18"/>
                <w:szCs w:val="18"/>
              </w:rPr>
            </w:pPr>
            <w:r w:rsidRPr="00C176C7">
              <w:rPr>
                <w:sz w:val="18"/>
                <w:szCs w:val="18"/>
              </w:rPr>
              <w:t>639.62</w:t>
            </w:r>
          </w:p>
        </w:tc>
        <w:tc>
          <w:tcPr>
            <w:tcW w:w="826" w:type="dxa"/>
            <w:noWrap/>
            <w:vAlign w:val="center"/>
            <w:hideMark/>
          </w:tcPr>
          <w:p w14:paraId="45E43D36" w14:textId="77777777" w:rsidR="00C176C7" w:rsidRPr="00C176C7" w:rsidRDefault="00C176C7" w:rsidP="00C176C7">
            <w:pPr>
              <w:jc w:val="center"/>
              <w:rPr>
                <w:sz w:val="18"/>
                <w:szCs w:val="18"/>
              </w:rPr>
            </w:pPr>
            <w:r w:rsidRPr="00C176C7">
              <w:rPr>
                <w:sz w:val="18"/>
                <w:szCs w:val="18"/>
              </w:rPr>
              <w:t>24.64</w:t>
            </w:r>
          </w:p>
        </w:tc>
        <w:tc>
          <w:tcPr>
            <w:tcW w:w="826" w:type="dxa"/>
            <w:noWrap/>
            <w:vAlign w:val="center"/>
            <w:hideMark/>
          </w:tcPr>
          <w:p w14:paraId="600D0FA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01EDEC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56237B" w14:textId="77777777" w:rsidR="00C176C7" w:rsidRPr="00C176C7" w:rsidRDefault="00C176C7" w:rsidP="00C176C7">
            <w:pPr>
              <w:jc w:val="center"/>
              <w:rPr>
                <w:sz w:val="18"/>
                <w:szCs w:val="18"/>
              </w:rPr>
            </w:pPr>
            <w:r w:rsidRPr="00C176C7">
              <w:rPr>
                <w:sz w:val="18"/>
                <w:szCs w:val="18"/>
              </w:rPr>
              <w:t>681.91</w:t>
            </w:r>
          </w:p>
        </w:tc>
      </w:tr>
      <w:tr w:rsidR="00C176C7" w:rsidRPr="00C176C7" w14:paraId="37842285" w14:textId="77777777" w:rsidTr="00C176C7">
        <w:trPr>
          <w:trHeight w:val="255"/>
          <w:jc w:val="center"/>
        </w:trPr>
        <w:tc>
          <w:tcPr>
            <w:tcW w:w="825" w:type="dxa"/>
            <w:vMerge/>
            <w:vAlign w:val="center"/>
            <w:hideMark/>
          </w:tcPr>
          <w:p w14:paraId="1755B608" w14:textId="77777777" w:rsidR="00C176C7" w:rsidRPr="00C176C7" w:rsidRDefault="00C176C7" w:rsidP="00C176C7">
            <w:pPr>
              <w:jc w:val="center"/>
              <w:rPr>
                <w:sz w:val="18"/>
                <w:szCs w:val="18"/>
              </w:rPr>
            </w:pPr>
          </w:p>
        </w:tc>
        <w:tc>
          <w:tcPr>
            <w:tcW w:w="2195" w:type="dxa"/>
            <w:vMerge w:val="restart"/>
            <w:noWrap/>
            <w:vAlign w:val="center"/>
            <w:hideMark/>
          </w:tcPr>
          <w:p w14:paraId="4E35068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6349518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EC956A7"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5D0DF765"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7BD8B667" w14:textId="77777777" w:rsidR="00C176C7" w:rsidRPr="00C176C7" w:rsidRDefault="00C176C7" w:rsidP="00C176C7">
            <w:pPr>
              <w:jc w:val="center"/>
              <w:rPr>
                <w:sz w:val="18"/>
                <w:szCs w:val="18"/>
              </w:rPr>
            </w:pPr>
            <w:r w:rsidRPr="00C176C7">
              <w:rPr>
                <w:sz w:val="18"/>
                <w:szCs w:val="18"/>
              </w:rPr>
              <w:t>639.62</w:t>
            </w:r>
          </w:p>
        </w:tc>
        <w:tc>
          <w:tcPr>
            <w:tcW w:w="826" w:type="dxa"/>
            <w:noWrap/>
            <w:vAlign w:val="center"/>
            <w:hideMark/>
          </w:tcPr>
          <w:p w14:paraId="43DA9005" w14:textId="77777777" w:rsidR="00C176C7" w:rsidRPr="00C176C7" w:rsidRDefault="00C176C7" w:rsidP="00C176C7">
            <w:pPr>
              <w:jc w:val="center"/>
              <w:rPr>
                <w:sz w:val="18"/>
                <w:szCs w:val="18"/>
              </w:rPr>
            </w:pPr>
            <w:r w:rsidRPr="00C176C7">
              <w:rPr>
                <w:sz w:val="18"/>
                <w:szCs w:val="18"/>
              </w:rPr>
              <w:t>24.65</w:t>
            </w:r>
          </w:p>
        </w:tc>
        <w:tc>
          <w:tcPr>
            <w:tcW w:w="826" w:type="dxa"/>
            <w:noWrap/>
            <w:vAlign w:val="center"/>
            <w:hideMark/>
          </w:tcPr>
          <w:p w14:paraId="32D3DA5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46D3E1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DF3A815" w14:textId="77777777" w:rsidR="00C176C7" w:rsidRPr="00C176C7" w:rsidRDefault="00C176C7" w:rsidP="00C176C7">
            <w:pPr>
              <w:jc w:val="center"/>
              <w:rPr>
                <w:sz w:val="18"/>
                <w:szCs w:val="18"/>
              </w:rPr>
            </w:pPr>
            <w:r w:rsidRPr="00C176C7">
              <w:rPr>
                <w:sz w:val="18"/>
                <w:szCs w:val="18"/>
              </w:rPr>
              <w:t>682.38</w:t>
            </w:r>
          </w:p>
        </w:tc>
      </w:tr>
      <w:tr w:rsidR="00C176C7" w:rsidRPr="00C176C7" w14:paraId="45D0033B" w14:textId="77777777" w:rsidTr="00C176C7">
        <w:trPr>
          <w:trHeight w:val="255"/>
          <w:jc w:val="center"/>
        </w:trPr>
        <w:tc>
          <w:tcPr>
            <w:tcW w:w="825" w:type="dxa"/>
            <w:vMerge/>
            <w:vAlign w:val="center"/>
            <w:hideMark/>
          </w:tcPr>
          <w:p w14:paraId="632D0994" w14:textId="77777777" w:rsidR="00C176C7" w:rsidRPr="00C176C7" w:rsidRDefault="00C176C7" w:rsidP="00C176C7">
            <w:pPr>
              <w:jc w:val="center"/>
              <w:rPr>
                <w:sz w:val="18"/>
                <w:szCs w:val="18"/>
              </w:rPr>
            </w:pPr>
          </w:p>
        </w:tc>
        <w:tc>
          <w:tcPr>
            <w:tcW w:w="2195" w:type="dxa"/>
            <w:vMerge/>
            <w:vAlign w:val="center"/>
            <w:hideMark/>
          </w:tcPr>
          <w:p w14:paraId="51D5549F" w14:textId="77777777" w:rsidR="00C176C7" w:rsidRPr="00C176C7" w:rsidRDefault="00C176C7" w:rsidP="00C176C7">
            <w:pPr>
              <w:jc w:val="center"/>
              <w:rPr>
                <w:sz w:val="18"/>
                <w:szCs w:val="18"/>
              </w:rPr>
            </w:pPr>
          </w:p>
        </w:tc>
        <w:tc>
          <w:tcPr>
            <w:tcW w:w="826" w:type="dxa"/>
            <w:noWrap/>
            <w:vAlign w:val="center"/>
            <w:hideMark/>
          </w:tcPr>
          <w:p w14:paraId="001C3A2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5EF63DF"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5BD75853"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6F64491B" w14:textId="77777777" w:rsidR="00C176C7" w:rsidRPr="00C176C7" w:rsidRDefault="00C176C7" w:rsidP="00C176C7">
            <w:pPr>
              <w:jc w:val="center"/>
              <w:rPr>
                <w:sz w:val="18"/>
                <w:szCs w:val="18"/>
              </w:rPr>
            </w:pPr>
            <w:r w:rsidRPr="00C176C7">
              <w:rPr>
                <w:sz w:val="18"/>
                <w:szCs w:val="18"/>
              </w:rPr>
              <w:t>632.85</w:t>
            </w:r>
          </w:p>
        </w:tc>
        <w:tc>
          <w:tcPr>
            <w:tcW w:w="826" w:type="dxa"/>
            <w:noWrap/>
            <w:vAlign w:val="center"/>
            <w:hideMark/>
          </w:tcPr>
          <w:p w14:paraId="755592A8" w14:textId="77777777" w:rsidR="00C176C7" w:rsidRPr="00C176C7" w:rsidRDefault="00C176C7" w:rsidP="00C176C7">
            <w:pPr>
              <w:jc w:val="center"/>
              <w:rPr>
                <w:sz w:val="18"/>
                <w:szCs w:val="18"/>
              </w:rPr>
            </w:pPr>
            <w:r w:rsidRPr="00C176C7">
              <w:rPr>
                <w:sz w:val="18"/>
                <w:szCs w:val="18"/>
              </w:rPr>
              <w:t>7.9</w:t>
            </w:r>
          </w:p>
        </w:tc>
        <w:tc>
          <w:tcPr>
            <w:tcW w:w="826" w:type="dxa"/>
            <w:noWrap/>
            <w:vAlign w:val="center"/>
            <w:hideMark/>
          </w:tcPr>
          <w:p w14:paraId="6EE82EF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C5F98C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7496F4" w14:textId="77777777" w:rsidR="00C176C7" w:rsidRPr="00C176C7" w:rsidRDefault="00C176C7" w:rsidP="00C176C7">
            <w:pPr>
              <w:jc w:val="center"/>
              <w:rPr>
                <w:sz w:val="18"/>
                <w:szCs w:val="18"/>
              </w:rPr>
            </w:pPr>
            <w:r w:rsidRPr="00C176C7">
              <w:rPr>
                <w:sz w:val="18"/>
                <w:szCs w:val="18"/>
              </w:rPr>
              <w:t>674.91</w:t>
            </w:r>
          </w:p>
        </w:tc>
      </w:tr>
      <w:tr w:rsidR="00C176C7" w:rsidRPr="00C176C7" w14:paraId="2EC56457" w14:textId="77777777" w:rsidTr="00C176C7">
        <w:trPr>
          <w:trHeight w:val="255"/>
          <w:jc w:val="center"/>
        </w:trPr>
        <w:tc>
          <w:tcPr>
            <w:tcW w:w="825" w:type="dxa"/>
            <w:vMerge/>
            <w:vAlign w:val="center"/>
            <w:hideMark/>
          </w:tcPr>
          <w:p w14:paraId="5818BA2F" w14:textId="77777777" w:rsidR="00C176C7" w:rsidRPr="00C176C7" w:rsidRDefault="00C176C7" w:rsidP="00C176C7">
            <w:pPr>
              <w:jc w:val="center"/>
              <w:rPr>
                <w:sz w:val="18"/>
                <w:szCs w:val="18"/>
              </w:rPr>
            </w:pPr>
          </w:p>
        </w:tc>
        <w:tc>
          <w:tcPr>
            <w:tcW w:w="2195" w:type="dxa"/>
            <w:vMerge w:val="restart"/>
            <w:noWrap/>
            <w:vAlign w:val="center"/>
            <w:hideMark/>
          </w:tcPr>
          <w:p w14:paraId="47AB8F6A"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1BA9B66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8C6EED9"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62C5D079"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59DBA366" w14:textId="77777777" w:rsidR="00C176C7" w:rsidRPr="00C176C7" w:rsidRDefault="00C176C7" w:rsidP="00C176C7">
            <w:pPr>
              <w:jc w:val="center"/>
              <w:rPr>
                <w:sz w:val="18"/>
                <w:szCs w:val="18"/>
              </w:rPr>
            </w:pPr>
            <w:r w:rsidRPr="00C176C7">
              <w:rPr>
                <w:sz w:val="18"/>
                <w:szCs w:val="18"/>
              </w:rPr>
              <w:t>457.86</w:t>
            </w:r>
          </w:p>
        </w:tc>
        <w:tc>
          <w:tcPr>
            <w:tcW w:w="826" w:type="dxa"/>
            <w:noWrap/>
            <w:vAlign w:val="center"/>
            <w:hideMark/>
          </w:tcPr>
          <w:p w14:paraId="5A185A0B" w14:textId="77777777" w:rsidR="00C176C7" w:rsidRPr="00C176C7" w:rsidRDefault="00C176C7" w:rsidP="00C176C7">
            <w:pPr>
              <w:jc w:val="center"/>
              <w:rPr>
                <w:sz w:val="18"/>
                <w:szCs w:val="18"/>
              </w:rPr>
            </w:pPr>
            <w:r w:rsidRPr="00C176C7">
              <w:rPr>
                <w:sz w:val="18"/>
                <w:szCs w:val="18"/>
              </w:rPr>
              <w:t>15.76</w:t>
            </w:r>
          </w:p>
        </w:tc>
        <w:tc>
          <w:tcPr>
            <w:tcW w:w="826" w:type="dxa"/>
            <w:noWrap/>
            <w:vAlign w:val="center"/>
            <w:hideMark/>
          </w:tcPr>
          <w:p w14:paraId="7343379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4B9067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39858D" w14:textId="77777777" w:rsidR="00C176C7" w:rsidRPr="00C176C7" w:rsidRDefault="00C176C7" w:rsidP="00C176C7">
            <w:pPr>
              <w:jc w:val="center"/>
              <w:rPr>
                <w:sz w:val="18"/>
                <w:szCs w:val="18"/>
              </w:rPr>
            </w:pPr>
            <w:r w:rsidRPr="00C176C7">
              <w:rPr>
                <w:sz w:val="18"/>
                <w:szCs w:val="18"/>
              </w:rPr>
              <w:t>457.86</w:t>
            </w:r>
          </w:p>
        </w:tc>
      </w:tr>
      <w:tr w:rsidR="00C176C7" w:rsidRPr="00C176C7" w14:paraId="11E3F435" w14:textId="77777777" w:rsidTr="00C176C7">
        <w:trPr>
          <w:trHeight w:val="255"/>
          <w:jc w:val="center"/>
        </w:trPr>
        <w:tc>
          <w:tcPr>
            <w:tcW w:w="825" w:type="dxa"/>
            <w:vMerge/>
            <w:vAlign w:val="center"/>
            <w:hideMark/>
          </w:tcPr>
          <w:p w14:paraId="65A729A8" w14:textId="77777777" w:rsidR="00C176C7" w:rsidRPr="00C176C7" w:rsidRDefault="00C176C7" w:rsidP="00C176C7">
            <w:pPr>
              <w:jc w:val="center"/>
              <w:rPr>
                <w:sz w:val="18"/>
                <w:szCs w:val="18"/>
              </w:rPr>
            </w:pPr>
          </w:p>
        </w:tc>
        <w:tc>
          <w:tcPr>
            <w:tcW w:w="2195" w:type="dxa"/>
            <w:vMerge/>
            <w:vAlign w:val="center"/>
            <w:hideMark/>
          </w:tcPr>
          <w:p w14:paraId="58F5F9E1" w14:textId="77777777" w:rsidR="00C176C7" w:rsidRPr="00C176C7" w:rsidRDefault="00C176C7" w:rsidP="00C176C7">
            <w:pPr>
              <w:jc w:val="center"/>
              <w:rPr>
                <w:sz w:val="18"/>
                <w:szCs w:val="18"/>
              </w:rPr>
            </w:pPr>
          </w:p>
        </w:tc>
        <w:tc>
          <w:tcPr>
            <w:tcW w:w="826" w:type="dxa"/>
            <w:noWrap/>
            <w:vAlign w:val="center"/>
            <w:hideMark/>
          </w:tcPr>
          <w:p w14:paraId="6F80237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1DEBB85"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78CCA4DF"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5DDDEAC2" w14:textId="77777777" w:rsidR="00C176C7" w:rsidRPr="00C176C7" w:rsidRDefault="00C176C7" w:rsidP="00C176C7">
            <w:pPr>
              <w:jc w:val="center"/>
              <w:rPr>
                <w:sz w:val="18"/>
                <w:szCs w:val="18"/>
              </w:rPr>
            </w:pPr>
            <w:r w:rsidRPr="00C176C7">
              <w:rPr>
                <w:sz w:val="18"/>
                <w:szCs w:val="18"/>
              </w:rPr>
              <w:t>469.77</w:t>
            </w:r>
          </w:p>
        </w:tc>
        <w:tc>
          <w:tcPr>
            <w:tcW w:w="826" w:type="dxa"/>
            <w:noWrap/>
            <w:vAlign w:val="center"/>
            <w:hideMark/>
          </w:tcPr>
          <w:p w14:paraId="2583F61C" w14:textId="77777777" w:rsidR="00C176C7" w:rsidRPr="00C176C7" w:rsidRDefault="00C176C7" w:rsidP="00C176C7">
            <w:pPr>
              <w:jc w:val="center"/>
              <w:rPr>
                <w:sz w:val="18"/>
                <w:szCs w:val="18"/>
              </w:rPr>
            </w:pPr>
            <w:r w:rsidRPr="00C176C7">
              <w:rPr>
                <w:sz w:val="18"/>
                <w:szCs w:val="18"/>
              </w:rPr>
              <w:t>15.21</w:t>
            </w:r>
          </w:p>
        </w:tc>
        <w:tc>
          <w:tcPr>
            <w:tcW w:w="826" w:type="dxa"/>
            <w:noWrap/>
            <w:vAlign w:val="center"/>
            <w:hideMark/>
          </w:tcPr>
          <w:p w14:paraId="52855DA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667C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B3C045" w14:textId="77777777" w:rsidR="00C176C7" w:rsidRPr="00C176C7" w:rsidRDefault="00C176C7" w:rsidP="00C176C7">
            <w:pPr>
              <w:jc w:val="center"/>
              <w:rPr>
                <w:sz w:val="18"/>
                <w:szCs w:val="18"/>
              </w:rPr>
            </w:pPr>
            <w:r w:rsidRPr="00C176C7">
              <w:rPr>
                <w:sz w:val="18"/>
                <w:szCs w:val="18"/>
              </w:rPr>
              <w:t>469.77</w:t>
            </w:r>
          </w:p>
        </w:tc>
      </w:tr>
      <w:tr w:rsidR="00C176C7" w:rsidRPr="00C176C7" w14:paraId="41013CA4" w14:textId="77777777" w:rsidTr="00C176C7">
        <w:trPr>
          <w:trHeight w:val="255"/>
          <w:jc w:val="center"/>
        </w:trPr>
        <w:tc>
          <w:tcPr>
            <w:tcW w:w="825" w:type="dxa"/>
            <w:vMerge/>
            <w:vAlign w:val="center"/>
            <w:hideMark/>
          </w:tcPr>
          <w:p w14:paraId="711C4043" w14:textId="77777777" w:rsidR="00C176C7" w:rsidRPr="00C176C7" w:rsidRDefault="00C176C7" w:rsidP="00C176C7">
            <w:pPr>
              <w:jc w:val="center"/>
              <w:rPr>
                <w:sz w:val="18"/>
                <w:szCs w:val="18"/>
              </w:rPr>
            </w:pPr>
          </w:p>
        </w:tc>
        <w:tc>
          <w:tcPr>
            <w:tcW w:w="2195" w:type="dxa"/>
            <w:vMerge w:val="restart"/>
            <w:noWrap/>
            <w:vAlign w:val="center"/>
            <w:hideMark/>
          </w:tcPr>
          <w:p w14:paraId="63DA2E38"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42BF92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6013835"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57D6458F" w14:textId="77777777" w:rsidR="00C176C7" w:rsidRPr="00C176C7" w:rsidRDefault="00C176C7" w:rsidP="00C176C7">
            <w:pPr>
              <w:jc w:val="center"/>
              <w:rPr>
                <w:sz w:val="18"/>
                <w:szCs w:val="18"/>
              </w:rPr>
            </w:pPr>
            <w:r w:rsidRPr="00C176C7">
              <w:rPr>
                <w:sz w:val="18"/>
                <w:szCs w:val="18"/>
              </w:rPr>
              <w:t>107.98</w:t>
            </w:r>
          </w:p>
        </w:tc>
        <w:tc>
          <w:tcPr>
            <w:tcW w:w="826" w:type="dxa"/>
            <w:noWrap/>
            <w:vAlign w:val="center"/>
            <w:hideMark/>
          </w:tcPr>
          <w:p w14:paraId="523765E6" w14:textId="77777777" w:rsidR="00C176C7" w:rsidRPr="00C176C7" w:rsidRDefault="00C176C7" w:rsidP="00C176C7">
            <w:pPr>
              <w:jc w:val="center"/>
              <w:rPr>
                <w:sz w:val="18"/>
                <w:szCs w:val="18"/>
              </w:rPr>
            </w:pPr>
            <w:r w:rsidRPr="00C176C7">
              <w:rPr>
                <w:sz w:val="18"/>
                <w:szCs w:val="18"/>
              </w:rPr>
              <w:t>118.26</w:t>
            </w:r>
          </w:p>
        </w:tc>
        <w:tc>
          <w:tcPr>
            <w:tcW w:w="826" w:type="dxa"/>
            <w:noWrap/>
            <w:vAlign w:val="center"/>
            <w:hideMark/>
          </w:tcPr>
          <w:p w14:paraId="324D186C" w14:textId="77777777" w:rsidR="00C176C7" w:rsidRPr="00C176C7" w:rsidRDefault="00C176C7" w:rsidP="00C176C7">
            <w:pPr>
              <w:jc w:val="center"/>
              <w:rPr>
                <w:sz w:val="18"/>
                <w:szCs w:val="18"/>
              </w:rPr>
            </w:pPr>
            <w:r w:rsidRPr="00C176C7">
              <w:rPr>
                <w:sz w:val="18"/>
                <w:szCs w:val="18"/>
              </w:rPr>
              <w:t>16.15</w:t>
            </w:r>
          </w:p>
        </w:tc>
        <w:tc>
          <w:tcPr>
            <w:tcW w:w="826" w:type="dxa"/>
            <w:noWrap/>
            <w:vAlign w:val="center"/>
            <w:hideMark/>
          </w:tcPr>
          <w:p w14:paraId="52AEC85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489B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704B2F" w14:textId="77777777" w:rsidR="00C176C7" w:rsidRPr="00C176C7" w:rsidRDefault="00C176C7" w:rsidP="00C176C7">
            <w:pPr>
              <w:jc w:val="center"/>
              <w:rPr>
                <w:sz w:val="18"/>
                <w:szCs w:val="18"/>
              </w:rPr>
            </w:pPr>
            <w:r w:rsidRPr="00C176C7">
              <w:rPr>
                <w:sz w:val="18"/>
                <w:szCs w:val="18"/>
              </w:rPr>
              <w:t>118.26</w:t>
            </w:r>
          </w:p>
        </w:tc>
      </w:tr>
      <w:tr w:rsidR="00C176C7" w:rsidRPr="00C176C7" w14:paraId="79956DDF" w14:textId="77777777" w:rsidTr="00C176C7">
        <w:trPr>
          <w:trHeight w:val="255"/>
          <w:jc w:val="center"/>
        </w:trPr>
        <w:tc>
          <w:tcPr>
            <w:tcW w:w="825" w:type="dxa"/>
            <w:vMerge/>
            <w:vAlign w:val="center"/>
            <w:hideMark/>
          </w:tcPr>
          <w:p w14:paraId="67802F13" w14:textId="77777777" w:rsidR="00C176C7" w:rsidRPr="00C176C7" w:rsidRDefault="00C176C7" w:rsidP="00C176C7">
            <w:pPr>
              <w:jc w:val="center"/>
              <w:rPr>
                <w:sz w:val="18"/>
                <w:szCs w:val="18"/>
              </w:rPr>
            </w:pPr>
          </w:p>
        </w:tc>
        <w:tc>
          <w:tcPr>
            <w:tcW w:w="2195" w:type="dxa"/>
            <w:vMerge/>
            <w:vAlign w:val="center"/>
            <w:hideMark/>
          </w:tcPr>
          <w:p w14:paraId="3B9AE164" w14:textId="77777777" w:rsidR="00C176C7" w:rsidRPr="00C176C7" w:rsidRDefault="00C176C7" w:rsidP="00C176C7">
            <w:pPr>
              <w:jc w:val="center"/>
              <w:rPr>
                <w:sz w:val="18"/>
                <w:szCs w:val="18"/>
              </w:rPr>
            </w:pPr>
          </w:p>
        </w:tc>
        <w:tc>
          <w:tcPr>
            <w:tcW w:w="826" w:type="dxa"/>
            <w:noWrap/>
            <w:vAlign w:val="center"/>
            <w:hideMark/>
          </w:tcPr>
          <w:p w14:paraId="3FC58BF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897B6B6"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0F492323" w14:textId="77777777" w:rsidR="00C176C7" w:rsidRPr="00C176C7" w:rsidRDefault="00C176C7" w:rsidP="00C176C7">
            <w:pPr>
              <w:jc w:val="center"/>
              <w:rPr>
                <w:sz w:val="18"/>
                <w:szCs w:val="18"/>
              </w:rPr>
            </w:pPr>
            <w:r w:rsidRPr="00C176C7">
              <w:rPr>
                <w:sz w:val="18"/>
                <w:szCs w:val="18"/>
              </w:rPr>
              <w:t>107.91</w:t>
            </w:r>
          </w:p>
        </w:tc>
        <w:tc>
          <w:tcPr>
            <w:tcW w:w="826" w:type="dxa"/>
            <w:noWrap/>
            <w:vAlign w:val="center"/>
            <w:hideMark/>
          </w:tcPr>
          <w:p w14:paraId="03D59FFA" w14:textId="77777777" w:rsidR="00C176C7" w:rsidRPr="00C176C7" w:rsidRDefault="00C176C7" w:rsidP="00C176C7">
            <w:pPr>
              <w:jc w:val="center"/>
              <w:rPr>
                <w:sz w:val="18"/>
                <w:szCs w:val="18"/>
              </w:rPr>
            </w:pPr>
            <w:r w:rsidRPr="00C176C7">
              <w:rPr>
                <w:sz w:val="18"/>
                <w:szCs w:val="18"/>
              </w:rPr>
              <w:t>115.70</w:t>
            </w:r>
          </w:p>
        </w:tc>
        <w:tc>
          <w:tcPr>
            <w:tcW w:w="826" w:type="dxa"/>
            <w:noWrap/>
            <w:vAlign w:val="center"/>
            <w:hideMark/>
          </w:tcPr>
          <w:p w14:paraId="3566FE61" w14:textId="77777777" w:rsidR="00C176C7" w:rsidRPr="00C176C7" w:rsidRDefault="00C176C7" w:rsidP="00C176C7">
            <w:pPr>
              <w:jc w:val="center"/>
              <w:rPr>
                <w:sz w:val="18"/>
                <w:szCs w:val="18"/>
              </w:rPr>
            </w:pPr>
            <w:r w:rsidRPr="00C176C7">
              <w:rPr>
                <w:sz w:val="18"/>
                <w:szCs w:val="18"/>
              </w:rPr>
              <w:t>14.68</w:t>
            </w:r>
          </w:p>
        </w:tc>
        <w:tc>
          <w:tcPr>
            <w:tcW w:w="826" w:type="dxa"/>
            <w:noWrap/>
            <w:vAlign w:val="center"/>
            <w:hideMark/>
          </w:tcPr>
          <w:p w14:paraId="4B39B0C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40489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2EAC50" w14:textId="77777777" w:rsidR="00C176C7" w:rsidRPr="00C176C7" w:rsidRDefault="00C176C7" w:rsidP="00C176C7">
            <w:pPr>
              <w:jc w:val="center"/>
              <w:rPr>
                <w:sz w:val="18"/>
                <w:szCs w:val="18"/>
              </w:rPr>
            </w:pPr>
            <w:r w:rsidRPr="00C176C7">
              <w:rPr>
                <w:sz w:val="18"/>
                <w:szCs w:val="18"/>
              </w:rPr>
              <w:t>115.70</w:t>
            </w:r>
          </w:p>
        </w:tc>
      </w:tr>
      <w:tr w:rsidR="00C176C7" w:rsidRPr="00C176C7" w14:paraId="46D181EC" w14:textId="77777777" w:rsidTr="00C176C7">
        <w:trPr>
          <w:trHeight w:val="255"/>
          <w:jc w:val="center"/>
        </w:trPr>
        <w:tc>
          <w:tcPr>
            <w:tcW w:w="825" w:type="dxa"/>
            <w:vMerge/>
            <w:vAlign w:val="center"/>
            <w:hideMark/>
          </w:tcPr>
          <w:p w14:paraId="74A50B08" w14:textId="77777777" w:rsidR="00C176C7" w:rsidRPr="00C176C7" w:rsidRDefault="00C176C7" w:rsidP="00C176C7">
            <w:pPr>
              <w:jc w:val="center"/>
              <w:rPr>
                <w:sz w:val="18"/>
                <w:szCs w:val="18"/>
              </w:rPr>
            </w:pPr>
          </w:p>
        </w:tc>
        <w:tc>
          <w:tcPr>
            <w:tcW w:w="2195" w:type="dxa"/>
            <w:vMerge w:val="restart"/>
            <w:noWrap/>
            <w:vAlign w:val="center"/>
            <w:hideMark/>
          </w:tcPr>
          <w:p w14:paraId="7AA5180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2A97DAE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EB67EDB"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5A2D5958" w14:textId="77777777" w:rsidR="00C176C7" w:rsidRPr="00C176C7" w:rsidRDefault="00C176C7" w:rsidP="00C176C7">
            <w:pPr>
              <w:jc w:val="center"/>
              <w:rPr>
                <w:sz w:val="18"/>
                <w:szCs w:val="18"/>
              </w:rPr>
            </w:pPr>
            <w:r w:rsidRPr="00C176C7">
              <w:rPr>
                <w:sz w:val="18"/>
                <w:szCs w:val="18"/>
              </w:rPr>
              <w:t>74.28</w:t>
            </w:r>
          </w:p>
        </w:tc>
        <w:tc>
          <w:tcPr>
            <w:tcW w:w="826" w:type="dxa"/>
            <w:noWrap/>
            <w:vAlign w:val="center"/>
            <w:hideMark/>
          </w:tcPr>
          <w:p w14:paraId="18C9713E" w14:textId="77777777" w:rsidR="00C176C7" w:rsidRPr="00C176C7" w:rsidRDefault="00C176C7" w:rsidP="00C176C7">
            <w:pPr>
              <w:jc w:val="center"/>
              <w:rPr>
                <w:sz w:val="18"/>
                <w:szCs w:val="18"/>
              </w:rPr>
            </w:pPr>
            <w:r w:rsidRPr="00C176C7">
              <w:rPr>
                <w:sz w:val="18"/>
                <w:szCs w:val="18"/>
              </w:rPr>
              <w:t>71.97</w:t>
            </w:r>
          </w:p>
        </w:tc>
        <w:tc>
          <w:tcPr>
            <w:tcW w:w="826" w:type="dxa"/>
            <w:noWrap/>
            <w:vAlign w:val="center"/>
            <w:hideMark/>
          </w:tcPr>
          <w:p w14:paraId="030A1D10"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3609918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81FDF8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9CF0A78" w14:textId="77777777" w:rsidR="00C176C7" w:rsidRPr="00C176C7" w:rsidRDefault="00C176C7" w:rsidP="00C176C7">
            <w:pPr>
              <w:jc w:val="center"/>
              <w:rPr>
                <w:sz w:val="18"/>
                <w:szCs w:val="18"/>
              </w:rPr>
            </w:pPr>
            <w:r w:rsidRPr="00C176C7">
              <w:rPr>
                <w:sz w:val="18"/>
                <w:szCs w:val="18"/>
              </w:rPr>
              <w:t>55.67</w:t>
            </w:r>
          </w:p>
        </w:tc>
      </w:tr>
      <w:tr w:rsidR="00C176C7" w:rsidRPr="00C176C7" w14:paraId="56DDC19C" w14:textId="77777777" w:rsidTr="00C176C7">
        <w:trPr>
          <w:trHeight w:val="255"/>
          <w:jc w:val="center"/>
        </w:trPr>
        <w:tc>
          <w:tcPr>
            <w:tcW w:w="825" w:type="dxa"/>
            <w:vMerge/>
            <w:vAlign w:val="center"/>
            <w:hideMark/>
          </w:tcPr>
          <w:p w14:paraId="6E721CE3" w14:textId="77777777" w:rsidR="00C176C7" w:rsidRPr="00C176C7" w:rsidRDefault="00C176C7" w:rsidP="00C176C7">
            <w:pPr>
              <w:jc w:val="center"/>
              <w:rPr>
                <w:sz w:val="18"/>
                <w:szCs w:val="18"/>
              </w:rPr>
            </w:pPr>
          </w:p>
        </w:tc>
        <w:tc>
          <w:tcPr>
            <w:tcW w:w="2195" w:type="dxa"/>
            <w:vMerge/>
            <w:vAlign w:val="center"/>
            <w:hideMark/>
          </w:tcPr>
          <w:p w14:paraId="2ACB2EB8" w14:textId="77777777" w:rsidR="00C176C7" w:rsidRPr="00C176C7" w:rsidRDefault="00C176C7" w:rsidP="00C176C7">
            <w:pPr>
              <w:jc w:val="center"/>
              <w:rPr>
                <w:sz w:val="18"/>
                <w:szCs w:val="18"/>
              </w:rPr>
            </w:pPr>
          </w:p>
        </w:tc>
        <w:tc>
          <w:tcPr>
            <w:tcW w:w="826" w:type="dxa"/>
            <w:noWrap/>
            <w:vAlign w:val="center"/>
            <w:hideMark/>
          </w:tcPr>
          <w:p w14:paraId="4FCC253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5BD20D9"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23A20B90" w14:textId="77777777" w:rsidR="00C176C7" w:rsidRPr="00C176C7" w:rsidRDefault="00C176C7" w:rsidP="00C176C7">
            <w:pPr>
              <w:jc w:val="center"/>
              <w:rPr>
                <w:sz w:val="18"/>
                <w:szCs w:val="18"/>
              </w:rPr>
            </w:pPr>
            <w:r w:rsidRPr="00C176C7">
              <w:rPr>
                <w:sz w:val="18"/>
                <w:szCs w:val="18"/>
              </w:rPr>
              <w:t>74.12</w:t>
            </w:r>
          </w:p>
        </w:tc>
        <w:tc>
          <w:tcPr>
            <w:tcW w:w="826" w:type="dxa"/>
            <w:noWrap/>
            <w:vAlign w:val="center"/>
            <w:hideMark/>
          </w:tcPr>
          <w:p w14:paraId="1AA247EA" w14:textId="77777777" w:rsidR="00C176C7" w:rsidRPr="00C176C7" w:rsidRDefault="00C176C7" w:rsidP="00C176C7">
            <w:pPr>
              <w:jc w:val="center"/>
              <w:rPr>
                <w:sz w:val="18"/>
                <w:szCs w:val="18"/>
              </w:rPr>
            </w:pPr>
            <w:r w:rsidRPr="00C176C7">
              <w:rPr>
                <w:sz w:val="18"/>
                <w:szCs w:val="18"/>
              </w:rPr>
              <w:t>72.24</w:t>
            </w:r>
          </w:p>
        </w:tc>
        <w:tc>
          <w:tcPr>
            <w:tcW w:w="826" w:type="dxa"/>
            <w:noWrap/>
            <w:vAlign w:val="center"/>
            <w:hideMark/>
          </w:tcPr>
          <w:p w14:paraId="5EADA31D" w14:textId="77777777" w:rsidR="00C176C7" w:rsidRPr="00C176C7" w:rsidRDefault="00C176C7" w:rsidP="00C176C7">
            <w:pPr>
              <w:jc w:val="center"/>
              <w:rPr>
                <w:sz w:val="18"/>
                <w:szCs w:val="18"/>
              </w:rPr>
            </w:pPr>
            <w:r w:rsidRPr="00C176C7">
              <w:rPr>
                <w:sz w:val="18"/>
                <w:szCs w:val="18"/>
              </w:rPr>
              <w:t>24.11</w:t>
            </w:r>
          </w:p>
        </w:tc>
        <w:tc>
          <w:tcPr>
            <w:tcW w:w="826" w:type="dxa"/>
            <w:noWrap/>
            <w:vAlign w:val="center"/>
            <w:hideMark/>
          </w:tcPr>
          <w:p w14:paraId="465777D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49D209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AF7FE26" w14:textId="77777777" w:rsidR="00C176C7" w:rsidRPr="00C176C7" w:rsidRDefault="00C176C7" w:rsidP="00C176C7">
            <w:pPr>
              <w:jc w:val="center"/>
              <w:rPr>
                <w:sz w:val="18"/>
                <w:szCs w:val="18"/>
              </w:rPr>
            </w:pPr>
            <w:r w:rsidRPr="00C176C7">
              <w:rPr>
                <w:sz w:val="18"/>
                <w:szCs w:val="18"/>
              </w:rPr>
              <w:t>55.94</w:t>
            </w:r>
          </w:p>
        </w:tc>
      </w:tr>
      <w:tr w:rsidR="00C176C7" w:rsidRPr="00C176C7" w14:paraId="76C7FF31" w14:textId="77777777" w:rsidTr="00C176C7">
        <w:trPr>
          <w:trHeight w:val="255"/>
          <w:jc w:val="center"/>
        </w:trPr>
        <w:tc>
          <w:tcPr>
            <w:tcW w:w="825" w:type="dxa"/>
            <w:vMerge/>
            <w:vAlign w:val="center"/>
            <w:hideMark/>
          </w:tcPr>
          <w:p w14:paraId="1459544B" w14:textId="77777777" w:rsidR="00C176C7" w:rsidRPr="00C176C7" w:rsidRDefault="00C176C7" w:rsidP="00C176C7">
            <w:pPr>
              <w:jc w:val="center"/>
              <w:rPr>
                <w:sz w:val="18"/>
                <w:szCs w:val="18"/>
              </w:rPr>
            </w:pPr>
          </w:p>
        </w:tc>
        <w:tc>
          <w:tcPr>
            <w:tcW w:w="2195" w:type="dxa"/>
            <w:vMerge w:val="restart"/>
            <w:noWrap/>
            <w:vAlign w:val="center"/>
            <w:hideMark/>
          </w:tcPr>
          <w:p w14:paraId="420373D3"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97F306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F71D071"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0C5648C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532F04E" w14:textId="77777777" w:rsidR="00C176C7" w:rsidRPr="00C176C7" w:rsidRDefault="00C176C7" w:rsidP="00C176C7">
            <w:pPr>
              <w:jc w:val="center"/>
              <w:rPr>
                <w:sz w:val="18"/>
                <w:szCs w:val="18"/>
              </w:rPr>
            </w:pPr>
            <w:r w:rsidRPr="00C176C7">
              <w:rPr>
                <w:sz w:val="18"/>
                <w:szCs w:val="18"/>
              </w:rPr>
              <w:t>573.56</w:t>
            </w:r>
          </w:p>
        </w:tc>
        <w:tc>
          <w:tcPr>
            <w:tcW w:w="826" w:type="dxa"/>
            <w:noWrap/>
            <w:vAlign w:val="center"/>
            <w:hideMark/>
          </w:tcPr>
          <w:p w14:paraId="6E39BD65" w14:textId="77777777" w:rsidR="00C176C7" w:rsidRPr="00C176C7" w:rsidRDefault="00C176C7" w:rsidP="00C176C7">
            <w:pPr>
              <w:jc w:val="center"/>
              <w:rPr>
                <w:sz w:val="18"/>
                <w:szCs w:val="18"/>
              </w:rPr>
            </w:pPr>
            <w:r w:rsidRPr="00C176C7">
              <w:rPr>
                <w:sz w:val="18"/>
                <w:szCs w:val="18"/>
              </w:rPr>
              <w:t>6.18</w:t>
            </w:r>
          </w:p>
        </w:tc>
        <w:tc>
          <w:tcPr>
            <w:tcW w:w="826" w:type="dxa"/>
            <w:noWrap/>
            <w:vAlign w:val="center"/>
            <w:hideMark/>
          </w:tcPr>
          <w:p w14:paraId="3823BC7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E01BC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AC5F12" w14:textId="77777777" w:rsidR="00C176C7" w:rsidRPr="00C176C7" w:rsidRDefault="00C176C7" w:rsidP="00C176C7">
            <w:pPr>
              <w:jc w:val="center"/>
              <w:rPr>
                <w:sz w:val="18"/>
                <w:szCs w:val="18"/>
              </w:rPr>
            </w:pPr>
            <w:r w:rsidRPr="00C176C7">
              <w:rPr>
                <w:sz w:val="18"/>
                <w:szCs w:val="18"/>
              </w:rPr>
              <w:t>573.56</w:t>
            </w:r>
          </w:p>
        </w:tc>
      </w:tr>
      <w:tr w:rsidR="00C176C7" w:rsidRPr="00C176C7" w14:paraId="5F271196" w14:textId="77777777" w:rsidTr="00C176C7">
        <w:trPr>
          <w:trHeight w:val="255"/>
          <w:jc w:val="center"/>
        </w:trPr>
        <w:tc>
          <w:tcPr>
            <w:tcW w:w="825" w:type="dxa"/>
            <w:vMerge/>
            <w:vAlign w:val="center"/>
            <w:hideMark/>
          </w:tcPr>
          <w:p w14:paraId="7195E9D8" w14:textId="77777777" w:rsidR="00C176C7" w:rsidRPr="00C176C7" w:rsidRDefault="00C176C7" w:rsidP="00C176C7">
            <w:pPr>
              <w:jc w:val="center"/>
              <w:rPr>
                <w:sz w:val="18"/>
                <w:szCs w:val="18"/>
              </w:rPr>
            </w:pPr>
          </w:p>
        </w:tc>
        <w:tc>
          <w:tcPr>
            <w:tcW w:w="2195" w:type="dxa"/>
            <w:vMerge/>
            <w:vAlign w:val="center"/>
            <w:hideMark/>
          </w:tcPr>
          <w:p w14:paraId="1F38E4CE" w14:textId="77777777" w:rsidR="00C176C7" w:rsidRPr="00C176C7" w:rsidRDefault="00C176C7" w:rsidP="00C176C7">
            <w:pPr>
              <w:jc w:val="center"/>
              <w:rPr>
                <w:sz w:val="18"/>
                <w:szCs w:val="18"/>
              </w:rPr>
            </w:pPr>
          </w:p>
        </w:tc>
        <w:tc>
          <w:tcPr>
            <w:tcW w:w="826" w:type="dxa"/>
            <w:noWrap/>
            <w:vAlign w:val="center"/>
            <w:hideMark/>
          </w:tcPr>
          <w:p w14:paraId="64AE648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152DFD7"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3362045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24C364C" w14:textId="77777777" w:rsidR="00C176C7" w:rsidRPr="00C176C7" w:rsidRDefault="00C176C7" w:rsidP="00C176C7">
            <w:pPr>
              <w:jc w:val="center"/>
              <w:rPr>
                <w:sz w:val="18"/>
                <w:szCs w:val="18"/>
              </w:rPr>
            </w:pPr>
            <w:r w:rsidRPr="00C176C7">
              <w:rPr>
                <w:sz w:val="18"/>
                <w:szCs w:val="18"/>
              </w:rPr>
              <w:t>571.16</w:t>
            </w:r>
          </w:p>
        </w:tc>
        <w:tc>
          <w:tcPr>
            <w:tcW w:w="826" w:type="dxa"/>
            <w:noWrap/>
            <w:vAlign w:val="center"/>
            <w:hideMark/>
          </w:tcPr>
          <w:p w14:paraId="50CBD527" w14:textId="77777777" w:rsidR="00C176C7" w:rsidRPr="00C176C7" w:rsidRDefault="00C176C7" w:rsidP="00C176C7">
            <w:pPr>
              <w:jc w:val="center"/>
              <w:rPr>
                <w:sz w:val="18"/>
                <w:szCs w:val="18"/>
              </w:rPr>
            </w:pPr>
            <w:r w:rsidRPr="00C176C7">
              <w:rPr>
                <w:sz w:val="18"/>
                <w:szCs w:val="18"/>
              </w:rPr>
              <w:t>6.07</w:t>
            </w:r>
          </w:p>
        </w:tc>
        <w:tc>
          <w:tcPr>
            <w:tcW w:w="826" w:type="dxa"/>
            <w:noWrap/>
            <w:vAlign w:val="center"/>
            <w:hideMark/>
          </w:tcPr>
          <w:p w14:paraId="36BD275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9A025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590BD0" w14:textId="77777777" w:rsidR="00C176C7" w:rsidRPr="00C176C7" w:rsidRDefault="00C176C7" w:rsidP="00C176C7">
            <w:pPr>
              <w:jc w:val="center"/>
              <w:rPr>
                <w:sz w:val="18"/>
                <w:szCs w:val="18"/>
              </w:rPr>
            </w:pPr>
            <w:r w:rsidRPr="00C176C7">
              <w:rPr>
                <w:sz w:val="18"/>
                <w:szCs w:val="18"/>
              </w:rPr>
              <w:t>571.16</w:t>
            </w:r>
          </w:p>
        </w:tc>
      </w:tr>
      <w:tr w:rsidR="00C176C7" w:rsidRPr="00C176C7" w14:paraId="112AFD2B" w14:textId="77777777" w:rsidTr="00C176C7">
        <w:trPr>
          <w:trHeight w:val="255"/>
          <w:jc w:val="center"/>
        </w:trPr>
        <w:tc>
          <w:tcPr>
            <w:tcW w:w="825" w:type="dxa"/>
            <w:vMerge w:val="restart"/>
            <w:noWrap/>
            <w:vAlign w:val="center"/>
            <w:hideMark/>
          </w:tcPr>
          <w:p w14:paraId="78DA9E53" w14:textId="77777777" w:rsidR="00C176C7" w:rsidRPr="00C176C7" w:rsidRDefault="00C176C7" w:rsidP="00C176C7">
            <w:pPr>
              <w:jc w:val="center"/>
              <w:rPr>
                <w:sz w:val="18"/>
                <w:szCs w:val="18"/>
              </w:rPr>
            </w:pPr>
            <w:r w:rsidRPr="00C176C7">
              <w:rPr>
                <w:sz w:val="18"/>
                <w:szCs w:val="18"/>
              </w:rPr>
              <w:t>SJT8</w:t>
            </w:r>
          </w:p>
        </w:tc>
        <w:tc>
          <w:tcPr>
            <w:tcW w:w="2195" w:type="dxa"/>
            <w:vMerge w:val="restart"/>
            <w:noWrap/>
            <w:vAlign w:val="center"/>
            <w:hideMark/>
          </w:tcPr>
          <w:p w14:paraId="75F8D980"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6BCED5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8EB48AC"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754FF5A7" w14:textId="77777777" w:rsidR="00C176C7" w:rsidRPr="00C176C7" w:rsidRDefault="00C176C7" w:rsidP="00C176C7">
            <w:pPr>
              <w:jc w:val="center"/>
              <w:rPr>
                <w:sz w:val="18"/>
                <w:szCs w:val="18"/>
              </w:rPr>
            </w:pPr>
            <w:r w:rsidRPr="00C176C7">
              <w:rPr>
                <w:sz w:val="18"/>
                <w:szCs w:val="18"/>
              </w:rPr>
              <w:t>569.93</w:t>
            </w:r>
          </w:p>
        </w:tc>
        <w:tc>
          <w:tcPr>
            <w:tcW w:w="826" w:type="dxa"/>
            <w:noWrap/>
            <w:vAlign w:val="center"/>
            <w:hideMark/>
          </w:tcPr>
          <w:p w14:paraId="178FFB96" w14:textId="77777777" w:rsidR="00C176C7" w:rsidRPr="00C176C7" w:rsidRDefault="00C176C7" w:rsidP="00C176C7">
            <w:pPr>
              <w:jc w:val="center"/>
              <w:rPr>
                <w:sz w:val="18"/>
                <w:szCs w:val="18"/>
              </w:rPr>
            </w:pPr>
            <w:r w:rsidRPr="00C176C7">
              <w:rPr>
                <w:sz w:val="18"/>
                <w:szCs w:val="18"/>
              </w:rPr>
              <w:t>691.48</w:t>
            </w:r>
          </w:p>
        </w:tc>
        <w:tc>
          <w:tcPr>
            <w:tcW w:w="826" w:type="dxa"/>
            <w:noWrap/>
            <w:vAlign w:val="center"/>
            <w:hideMark/>
          </w:tcPr>
          <w:p w14:paraId="09B35CF9" w14:textId="77777777" w:rsidR="00C176C7" w:rsidRPr="00C176C7" w:rsidRDefault="00C176C7" w:rsidP="00C176C7">
            <w:pPr>
              <w:jc w:val="center"/>
              <w:rPr>
                <w:sz w:val="18"/>
                <w:szCs w:val="18"/>
              </w:rPr>
            </w:pPr>
            <w:r w:rsidRPr="00C176C7">
              <w:rPr>
                <w:sz w:val="18"/>
                <w:szCs w:val="18"/>
              </w:rPr>
              <w:t>8.81</w:t>
            </w:r>
          </w:p>
        </w:tc>
        <w:tc>
          <w:tcPr>
            <w:tcW w:w="826" w:type="dxa"/>
            <w:noWrap/>
            <w:vAlign w:val="center"/>
            <w:hideMark/>
          </w:tcPr>
          <w:p w14:paraId="410267C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453A39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B7CC71" w14:textId="77777777" w:rsidR="00C176C7" w:rsidRPr="00C176C7" w:rsidRDefault="00C176C7" w:rsidP="00C176C7">
            <w:pPr>
              <w:jc w:val="center"/>
              <w:rPr>
                <w:sz w:val="18"/>
                <w:szCs w:val="18"/>
              </w:rPr>
            </w:pPr>
            <w:r w:rsidRPr="00C176C7">
              <w:rPr>
                <w:sz w:val="18"/>
                <w:szCs w:val="18"/>
              </w:rPr>
              <w:t>739.33</w:t>
            </w:r>
          </w:p>
        </w:tc>
      </w:tr>
      <w:tr w:rsidR="00C176C7" w:rsidRPr="00C176C7" w14:paraId="7099C8DC" w14:textId="77777777" w:rsidTr="00C176C7">
        <w:trPr>
          <w:trHeight w:val="255"/>
          <w:jc w:val="center"/>
        </w:trPr>
        <w:tc>
          <w:tcPr>
            <w:tcW w:w="825" w:type="dxa"/>
            <w:vMerge/>
            <w:vAlign w:val="center"/>
            <w:hideMark/>
          </w:tcPr>
          <w:p w14:paraId="393F2699" w14:textId="77777777" w:rsidR="00C176C7" w:rsidRPr="00C176C7" w:rsidRDefault="00C176C7" w:rsidP="00C176C7">
            <w:pPr>
              <w:jc w:val="center"/>
              <w:rPr>
                <w:sz w:val="18"/>
                <w:szCs w:val="18"/>
              </w:rPr>
            </w:pPr>
          </w:p>
        </w:tc>
        <w:tc>
          <w:tcPr>
            <w:tcW w:w="2195" w:type="dxa"/>
            <w:vMerge/>
            <w:vAlign w:val="center"/>
            <w:hideMark/>
          </w:tcPr>
          <w:p w14:paraId="46B89C77" w14:textId="77777777" w:rsidR="00C176C7" w:rsidRPr="00C176C7" w:rsidRDefault="00C176C7" w:rsidP="00C176C7">
            <w:pPr>
              <w:jc w:val="center"/>
              <w:rPr>
                <w:sz w:val="18"/>
                <w:szCs w:val="18"/>
              </w:rPr>
            </w:pPr>
          </w:p>
        </w:tc>
        <w:tc>
          <w:tcPr>
            <w:tcW w:w="826" w:type="dxa"/>
            <w:noWrap/>
            <w:vAlign w:val="center"/>
            <w:hideMark/>
          </w:tcPr>
          <w:p w14:paraId="335755C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8817C65"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5A8DF9C5" w14:textId="77777777" w:rsidR="00C176C7" w:rsidRPr="00C176C7" w:rsidRDefault="00C176C7" w:rsidP="00C176C7">
            <w:pPr>
              <w:jc w:val="center"/>
              <w:rPr>
                <w:sz w:val="18"/>
                <w:szCs w:val="18"/>
              </w:rPr>
            </w:pPr>
            <w:r w:rsidRPr="00C176C7">
              <w:rPr>
                <w:sz w:val="18"/>
                <w:szCs w:val="18"/>
              </w:rPr>
              <w:t>567.87</w:t>
            </w:r>
          </w:p>
        </w:tc>
        <w:tc>
          <w:tcPr>
            <w:tcW w:w="826" w:type="dxa"/>
            <w:noWrap/>
            <w:vAlign w:val="center"/>
            <w:hideMark/>
          </w:tcPr>
          <w:p w14:paraId="13B3D48F" w14:textId="77777777" w:rsidR="00C176C7" w:rsidRPr="00C176C7" w:rsidRDefault="00C176C7" w:rsidP="00C176C7">
            <w:pPr>
              <w:jc w:val="center"/>
              <w:rPr>
                <w:sz w:val="18"/>
                <w:szCs w:val="18"/>
              </w:rPr>
            </w:pPr>
            <w:r w:rsidRPr="00C176C7">
              <w:rPr>
                <w:sz w:val="18"/>
                <w:szCs w:val="18"/>
              </w:rPr>
              <w:t>697.23</w:t>
            </w:r>
          </w:p>
        </w:tc>
        <w:tc>
          <w:tcPr>
            <w:tcW w:w="826" w:type="dxa"/>
            <w:noWrap/>
            <w:vAlign w:val="center"/>
            <w:hideMark/>
          </w:tcPr>
          <w:p w14:paraId="74EE2B31"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6FFBEE4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EF242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EDF1E4A" w14:textId="77777777" w:rsidR="00C176C7" w:rsidRPr="00C176C7" w:rsidRDefault="00C176C7" w:rsidP="00C176C7">
            <w:pPr>
              <w:jc w:val="center"/>
              <w:rPr>
                <w:sz w:val="18"/>
                <w:szCs w:val="18"/>
              </w:rPr>
            </w:pPr>
            <w:r w:rsidRPr="00C176C7">
              <w:rPr>
                <w:sz w:val="18"/>
                <w:szCs w:val="18"/>
              </w:rPr>
              <w:t>745.87</w:t>
            </w:r>
          </w:p>
        </w:tc>
      </w:tr>
      <w:tr w:rsidR="00C176C7" w:rsidRPr="00C176C7" w14:paraId="18B26FE6" w14:textId="77777777" w:rsidTr="00C176C7">
        <w:trPr>
          <w:trHeight w:val="255"/>
          <w:jc w:val="center"/>
        </w:trPr>
        <w:tc>
          <w:tcPr>
            <w:tcW w:w="825" w:type="dxa"/>
            <w:vMerge/>
            <w:vAlign w:val="center"/>
            <w:hideMark/>
          </w:tcPr>
          <w:p w14:paraId="56BB80CE" w14:textId="77777777" w:rsidR="00C176C7" w:rsidRPr="00C176C7" w:rsidRDefault="00C176C7" w:rsidP="00C176C7">
            <w:pPr>
              <w:jc w:val="center"/>
              <w:rPr>
                <w:sz w:val="18"/>
                <w:szCs w:val="18"/>
              </w:rPr>
            </w:pPr>
          </w:p>
        </w:tc>
        <w:tc>
          <w:tcPr>
            <w:tcW w:w="2195" w:type="dxa"/>
            <w:vMerge/>
            <w:vAlign w:val="center"/>
            <w:hideMark/>
          </w:tcPr>
          <w:p w14:paraId="7249336D" w14:textId="77777777" w:rsidR="00C176C7" w:rsidRPr="00C176C7" w:rsidRDefault="00C176C7" w:rsidP="00C176C7">
            <w:pPr>
              <w:jc w:val="center"/>
              <w:rPr>
                <w:sz w:val="18"/>
                <w:szCs w:val="18"/>
              </w:rPr>
            </w:pPr>
          </w:p>
        </w:tc>
        <w:tc>
          <w:tcPr>
            <w:tcW w:w="826" w:type="dxa"/>
            <w:noWrap/>
            <w:vAlign w:val="center"/>
            <w:hideMark/>
          </w:tcPr>
          <w:p w14:paraId="7D46DF9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2FBD15D"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319B90DD" w14:textId="77777777" w:rsidR="00C176C7" w:rsidRPr="00C176C7" w:rsidRDefault="00C176C7" w:rsidP="00C176C7">
            <w:pPr>
              <w:jc w:val="center"/>
              <w:rPr>
                <w:sz w:val="18"/>
                <w:szCs w:val="18"/>
              </w:rPr>
            </w:pPr>
            <w:r w:rsidRPr="00C176C7">
              <w:rPr>
                <w:sz w:val="18"/>
                <w:szCs w:val="18"/>
              </w:rPr>
              <w:t>567.58</w:t>
            </w:r>
          </w:p>
        </w:tc>
        <w:tc>
          <w:tcPr>
            <w:tcW w:w="826" w:type="dxa"/>
            <w:noWrap/>
            <w:vAlign w:val="center"/>
            <w:hideMark/>
          </w:tcPr>
          <w:p w14:paraId="38112AFA" w14:textId="77777777" w:rsidR="00C176C7" w:rsidRPr="00C176C7" w:rsidRDefault="00C176C7" w:rsidP="00C176C7">
            <w:pPr>
              <w:jc w:val="center"/>
              <w:rPr>
                <w:sz w:val="18"/>
                <w:szCs w:val="18"/>
              </w:rPr>
            </w:pPr>
            <w:r w:rsidRPr="00C176C7">
              <w:rPr>
                <w:sz w:val="18"/>
                <w:szCs w:val="18"/>
              </w:rPr>
              <w:t>703.09</w:t>
            </w:r>
          </w:p>
        </w:tc>
        <w:tc>
          <w:tcPr>
            <w:tcW w:w="826" w:type="dxa"/>
            <w:noWrap/>
            <w:vAlign w:val="center"/>
            <w:hideMark/>
          </w:tcPr>
          <w:p w14:paraId="05AA979C" w14:textId="77777777" w:rsidR="00C176C7" w:rsidRPr="00C176C7" w:rsidRDefault="00C176C7" w:rsidP="00C176C7">
            <w:pPr>
              <w:jc w:val="center"/>
              <w:rPr>
                <w:sz w:val="18"/>
                <w:szCs w:val="18"/>
              </w:rPr>
            </w:pPr>
            <w:r w:rsidRPr="00C176C7">
              <w:rPr>
                <w:sz w:val="18"/>
                <w:szCs w:val="18"/>
              </w:rPr>
              <w:t>8.93</w:t>
            </w:r>
          </w:p>
        </w:tc>
        <w:tc>
          <w:tcPr>
            <w:tcW w:w="826" w:type="dxa"/>
            <w:noWrap/>
            <w:vAlign w:val="center"/>
            <w:hideMark/>
          </w:tcPr>
          <w:p w14:paraId="7C86E68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46C55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0DCE5B" w14:textId="77777777" w:rsidR="00C176C7" w:rsidRPr="00C176C7" w:rsidRDefault="00C176C7" w:rsidP="00C176C7">
            <w:pPr>
              <w:jc w:val="center"/>
              <w:rPr>
                <w:sz w:val="18"/>
                <w:szCs w:val="18"/>
              </w:rPr>
            </w:pPr>
            <w:r w:rsidRPr="00C176C7">
              <w:rPr>
                <w:sz w:val="18"/>
                <w:szCs w:val="18"/>
              </w:rPr>
              <w:t>752.52</w:t>
            </w:r>
          </w:p>
        </w:tc>
      </w:tr>
      <w:tr w:rsidR="00C176C7" w:rsidRPr="00C176C7" w14:paraId="2EF4611D" w14:textId="77777777" w:rsidTr="00C176C7">
        <w:trPr>
          <w:trHeight w:val="255"/>
          <w:jc w:val="center"/>
        </w:trPr>
        <w:tc>
          <w:tcPr>
            <w:tcW w:w="825" w:type="dxa"/>
            <w:vMerge/>
            <w:vAlign w:val="center"/>
            <w:hideMark/>
          </w:tcPr>
          <w:p w14:paraId="107B812E" w14:textId="77777777" w:rsidR="00C176C7" w:rsidRPr="00C176C7" w:rsidRDefault="00C176C7" w:rsidP="00C176C7">
            <w:pPr>
              <w:jc w:val="center"/>
              <w:rPr>
                <w:sz w:val="18"/>
                <w:szCs w:val="18"/>
              </w:rPr>
            </w:pPr>
          </w:p>
        </w:tc>
        <w:tc>
          <w:tcPr>
            <w:tcW w:w="2195" w:type="dxa"/>
            <w:vMerge w:val="restart"/>
            <w:noWrap/>
            <w:vAlign w:val="center"/>
            <w:hideMark/>
          </w:tcPr>
          <w:p w14:paraId="6D178525"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A5BC89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E2A1A58"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6041A099" w14:textId="77777777" w:rsidR="00C176C7" w:rsidRPr="00C176C7" w:rsidRDefault="00C176C7" w:rsidP="00C176C7">
            <w:pPr>
              <w:jc w:val="center"/>
              <w:rPr>
                <w:sz w:val="18"/>
                <w:szCs w:val="18"/>
              </w:rPr>
            </w:pPr>
            <w:r w:rsidRPr="00C176C7">
              <w:rPr>
                <w:sz w:val="18"/>
                <w:szCs w:val="18"/>
              </w:rPr>
              <w:t>562.65</w:t>
            </w:r>
          </w:p>
        </w:tc>
        <w:tc>
          <w:tcPr>
            <w:tcW w:w="826" w:type="dxa"/>
            <w:noWrap/>
            <w:vAlign w:val="center"/>
            <w:hideMark/>
          </w:tcPr>
          <w:p w14:paraId="50BAE685" w14:textId="77777777" w:rsidR="00C176C7" w:rsidRPr="00C176C7" w:rsidRDefault="00C176C7" w:rsidP="00C176C7">
            <w:pPr>
              <w:jc w:val="center"/>
              <w:rPr>
                <w:sz w:val="18"/>
                <w:szCs w:val="18"/>
              </w:rPr>
            </w:pPr>
            <w:r w:rsidRPr="00C176C7">
              <w:rPr>
                <w:sz w:val="18"/>
                <w:szCs w:val="18"/>
              </w:rPr>
              <w:t>703.09</w:t>
            </w:r>
          </w:p>
        </w:tc>
        <w:tc>
          <w:tcPr>
            <w:tcW w:w="826" w:type="dxa"/>
            <w:noWrap/>
            <w:vAlign w:val="center"/>
            <w:hideMark/>
          </w:tcPr>
          <w:p w14:paraId="2D2A6D76" w14:textId="77777777" w:rsidR="00C176C7" w:rsidRPr="00C176C7" w:rsidRDefault="00C176C7" w:rsidP="00C176C7">
            <w:pPr>
              <w:jc w:val="center"/>
              <w:rPr>
                <w:sz w:val="18"/>
                <w:szCs w:val="18"/>
              </w:rPr>
            </w:pPr>
            <w:r w:rsidRPr="00C176C7">
              <w:rPr>
                <w:sz w:val="18"/>
                <w:szCs w:val="18"/>
              </w:rPr>
              <w:t>8.94</w:t>
            </w:r>
          </w:p>
        </w:tc>
        <w:tc>
          <w:tcPr>
            <w:tcW w:w="826" w:type="dxa"/>
            <w:noWrap/>
            <w:vAlign w:val="center"/>
            <w:hideMark/>
          </w:tcPr>
          <w:p w14:paraId="4FB605F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5105E4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FFD9971" w14:textId="77777777" w:rsidR="00C176C7" w:rsidRPr="00C176C7" w:rsidRDefault="00C176C7" w:rsidP="00C176C7">
            <w:pPr>
              <w:jc w:val="center"/>
              <w:rPr>
                <w:sz w:val="18"/>
                <w:szCs w:val="18"/>
              </w:rPr>
            </w:pPr>
            <w:r w:rsidRPr="00C176C7">
              <w:rPr>
                <w:sz w:val="18"/>
                <w:szCs w:val="18"/>
              </w:rPr>
              <w:t>752.84</w:t>
            </w:r>
          </w:p>
        </w:tc>
      </w:tr>
      <w:tr w:rsidR="00C176C7" w:rsidRPr="00C176C7" w14:paraId="28117CAC" w14:textId="77777777" w:rsidTr="00C176C7">
        <w:trPr>
          <w:trHeight w:val="255"/>
          <w:jc w:val="center"/>
        </w:trPr>
        <w:tc>
          <w:tcPr>
            <w:tcW w:w="825" w:type="dxa"/>
            <w:vMerge/>
            <w:vAlign w:val="center"/>
            <w:hideMark/>
          </w:tcPr>
          <w:p w14:paraId="703E5FF0" w14:textId="77777777" w:rsidR="00C176C7" w:rsidRPr="00C176C7" w:rsidRDefault="00C176C7" w:rsidP="00C176C7">
            <w:pPr>
              <w:jc w:val="center"/>
              <w:rPr>
                <w:sz w:val="18"/>
                <w:szCs w:val="18"/>
              </w:rPr>
            </w:pPr>
          </w:p>
        </w:tc>
        <w:tc>
          <w:tcPr>
            <w:tcW w:w="2195" w:type="dxa"/>
            <w:vMerge/>
            <w:vAlign w:val="center"/>
            <w:hideMark/>
          </w:tcPr>
          <w:p w14:paraId="23F36231" w14:textId="77777777" w:rsidR="00C176C7" w:rsidRPr="00C176C7" w:rsidRDefault="00C176C7" w:rsidP="00C176C7">
            <w:pPr>
              <w:jc w:val="center"/>
              <w:rPr>
                <w:sz w:val="18"/>
                <w:szCs w:val="18"/>
              </w:rPr>
            </w:pPr>
          </w:p>
        </w:tc>
        <w:tc>
          <w:tcPr>
            <w:tcW w:w="826" w:type="dxa"/>
            <w:noWrap/>
            <w:vAlign w:val="center"/>
            <w:hideMark/>
          </w:tcPr>
          <w:p w14:paraId="4B0AA9C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31FDEB4"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28AF8E10" w14:textId="77777777" w:rsidR="00C176C7" w:rsidRPr="00C176C7" w:rsidRDefault="00C176C7" w:rsidP="00C176C7">
            <w:pPr>
              <w:jc w:val="center"/>
              <w:rPr>
                <w:sz w:val="18"/>
                <w:szCs w:val="18"/>
              </w:rPr>
            </w:pPr>
            <w:r w:rsidRPr="00C176C7">
              <w:rPr>
                <w:sz w:val="18"/>
                <w:szCs w:val="18"/>
              </w:rPr>
              <w:t>562.94</w:t>
            </w:r>
          </w:p>
        </w:tc>
        <w:tc>
          <w:tcPr>
            <w:tcW w:w="826" w:type="dxa"/>
            <w:noWrap/>
            <w:vAlign w:val="center"/>
            <w:hideMark/>
          </w:tcPr>
          <w:p w14:paraId="71E9BA3A" w14:textId="77777777" w:rsidR="00C176C7" w:rsidRPr="00C176C7" w:rsidRDefault="00C176C7" w:rsidP="00C176C7">
            <w:pPr>
              <w:jc w:val="center"/>
              <w:rPr>
                <w:sz w:val="18"/>
                <w:szCs w:val="18"/>
              </w:rPr>
            </w:pPr>
            <w:r w:rsidRPr="00C176C7">
              <w:rPr>
                <w:sz w:val="18"/>
                <w:szCs w:val="18"/>
              </w:rPr>
              <w:t>697.23</w:t>
            </w:r>
          </w:p>
        </w:tc>
        <w:tc>
          <w:tcPr>
            <w:tcW w:w="826" w:type="dxa"/>
            <w:noWrap/>
            <w:vAlign w:val="center"/>
            <w:hideMark/>
          </w:tcPr>
          <w:p w14:paraId="2E9A28A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6B17340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43335A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9E0422" w14:textId="77777777" w:rsidR="00C176C7" w:rsidRPr="00C176C7" w:rsidRDefault="00C176C7" w:rsidP="00C176C7">
            <w:pPr>
              <w:jc w:val="center"/>
              <w:rPr>
                <w:sz w:val="18"/>
                <w:szCs w:val="18"/>
              </w:rPr>
            </w:pPr>
            <w:r w:rsidRPr="00C176C7">
              <w:rPr>
                <w:sz w:val="18"/>
                <w:szCs w:val="18"/>
              </w:rPr>
              <w:t>746.36</w:t>
            </w:r>
          </w:p>
        </w:tc>
      </w:tr>
      <w:tr w:rsidR="00C176C7" w:rsidRPr="00C176C7" w14:paraId="05B8BEA6" w14:textId="77777777" w:rsidTr="00C176C7">
        <w:trPr>
          <w:trHeight w:val="255"/>
          <w:jc w:val="center"/>
        </w:trPr>
        <w:tc>
          <w:tcPr>
            <w:tcW w:w="825" w:type="dxa"/>
            <w:vMerge/>
            <w:vAlign w:val="center"/>
            <w:hideMark/>
          </w:tcPr>
          <w:p w14:paraId="41E890C0" w14:textId="77777777" w:rsidR="00C176C7" w:rsidRPr="00C176C7" w:rsidRDefault="00C176C7" w:rsidP="00C176C7">
            <w:pPr>
              <w:jc w:val="center"/>
              <w:rPr>
                <w:sz w:val="18"/>
                <w:szCs w:val="18"/>
              </w:rPr>
            </w:pPr>
          </w:p>
        </w:tc>
        <w:tc>
          <w:tcPr>
            <w:tcW w:w="2195" w:type="dxa"/>
            <w:vMerge/>
            <w:vAlign w:val="center"/>
            <w:hideMark/>
          </w:tcPr>
          <w:p w14:paraId="1205ED6B" w14:textId="77777777" w:rsidR="00C176C7" w:rsidRPr="00C176C7" w:rsidRDefault="00C176C7" w:rsidP="00C176C7">
            <w:pPr>
              <w:jc w:val="center"/>
              <w:rPr>
                <w:sz w:val="18"/>
                <w:szCs w:val="18"/>
              </w:rPr>
            </w:pPr>
          </w:p>
        </w:tc>
        <w:tc>
          <w:tcPr>
            <w:tcW w:w="826" w:type="dxa"/>
            <w:noWrap/>
            <w:vAlign w:val="center"/>
            <w:hideMark/>
          </w:tcPr>
          <w:p w14:paraId="0871E94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50F269B"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0148CBAC" w14:textId="77777777" w:rsidR="00C176C7" w:rsidRPr="00C176C7" w:rsidRDefault="00C176C7" w:rsidP="00C176C7">
            <w:pPr>
              <w:jc w:val="center"/>
              <w:rPr>
                <w:sz w:val="18"/>
                <w:szCs w:val="18"/>
              </w:rPr>
            </w:pPr>
            <w:r w:rsidRPr="00C176C7">
              <w:rPr>
                <w:sz w:val="18"/>
                <w:szCs w:val="18"/>
              </w:rPr>
              <w:t>564.97</w:t>
            </w:r>
          </w:p>
        </w:tc>
        <w:tc>
          <w:tcPr>
            <w:tcW w:w="826" w:type="dxa"/>
            <w:noWrap/>
            <w:vAlign w:val="center"/>
            <w:hideMark/>
          </w:tcPr>
          <w:p w14:paraId="60BA4446" w14:textId="77777777" w:rsidR="00C176C7" w:rsidRPr="00C176C7" w:rsidRDefault="00C176C7" w:rsidP="00C176C7">
            <w:pPr>
              <w:jc w:val="center"/>
              <w:rPr>
                <w:sz w:val="18"/>
                <w:szCs w:val="18"/>
              </w:rPr>
            </w:pPr>
            <w:r w:rsidRPr="00C176C7">
              <w:rPr>
                <w:sz w:val="18"/>
                <w:szCs w:val="18"/>
              </w:rPr>
              <w:t>691.48</w:t>
            </w:r>
          </w:p>
        </w:tc>
        <w:tc>
          <w:tcPr>
            <w:tcW w:w="826" w:type="dxa"/>
            <w:noWrap/>
            <w:vAlign w:val="center"/>
            <w:hideMark/>
          </w:tcPr>
          <w:p w14:paraId="64DA1383" w14:textId="77777777" w:rsidR="00C176C7" w:rsidRPr="00C176C7" w:rsidRDefault="00C176C7" w:rsidP="00C176C7">
            <w:pPr>
              <w:jc w:val="center"/>
              <w:rPr>
                <w:sz w:val="18"/>
                <w:szCs w:val="18"/>
              </w:rPr>
            </w:pPr>
            <w:r w:rsidRPr="00C176C7">
              <w:rPr>
                <w:sz w:val="18"/>
                <w:szCs w:val="18"/>
              </w:rPr>
              <w:t>8.82</w:t>
            </w:r>
          </w:p>
        </w:tc>
        <w:tc>
          <w:tcPr>
            <w:tcW w:w="826" w:type="dxa"/>
            <w:noWrap/>
            <w:vAlign w:val="center"/>
            <w:hideMark/>
          </w:tcPr>
          <w:p w14:paraId="1D2B64F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4CDA33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FFC1B85" w14:textId="77777777" w:rsidR="00C176C7" w:rsidRPr="00C176C7" w:rsidRDefault="00C176C7" w:rsidP="00C176C7">
            <w:pPr>
              <w:jc w:val="center"/>
              <w:rPr>
                <w:sz w:val="18"/>
                <w:szCs w:val="18"/>
              </w:rPr>
            </w:pPr>
            <w:r w:rsidRPr="00C176C7">
              <w:rPr>
                <w:sz w:val="18"/>
                <w:szCs w:val="18"/>
              </w:rPr>
              <w:t>740.01</w:t>
            </w:r>
          </w:p>
        </w:tc>
      </w:tr>
      <w:tr w:rsidR="00C176C7" w:rsidRPr="00C176C7" w14:paraId="49A93F40" w14:textId="77777777" w:rsidTr="00C176C7">
        <w:trPr>
          <w:trHeight w:val="255"/>
          <w:jc w:val="center"/>
        </w:trPr>
        <w:tc>
          <w:tcPr>
            <w:tcW w:w="825" w:type="dxa"/>
            <w:vMerge/>
            <w:vAlign w:val="center"/>
            <w:hideMark/>
          </w:tcPr>
          <w:p w14:paraId="1B768733" w14:textId="77777777" w:rsidR="00C176C7" w:rsidRPr="00C176C7" w:rsidRDefault="00C176C7" w:rsidP="00C176C7">
            <w:pPr>
              <w:jc w:val="center"/>
              <w:rPr>
                <w:sz w:val="18"/>
                <w:szCs w:val="18"/>
              </w:rPr>
            </w:pPr>
          </w:p>
        </w:tc>
        <w:tc>
          <w:tcPr>
            <w:tcW w:w="2195" w:type="dxa"/>
            <w:vMerge w:val="restart"/>
            <w:noWrap/>
            <w:vAlign w:val="center"/>
            <w:hideMark/>
          </w:tcPr>
          <w:p w14:paraId="2D2D7F67"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57D5E0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58CCA38"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3536AF78" w14:textId="77777777" w:rsidR="00C176C7" w:rsidRPr="00C176C7" w:rsidRDefault="00C176C7" w:rsidP="00C176C7">
            <w:pPr>
              <w:jc w:val="center"/>
              <w:rPr>
                <w:sz w:val="18"/>
                <w:szCs w:val="18"/>
              </w:rPr>
            </w:pPr>
            <w:r w:rsidRPr="00C176C7">
              <w:rPr>
                <w:sz w:val="18"/>
                <w:szCs w:val="18"/>
              </w:rPr>
              <w:t>562.65</w:t>
            </w:r>
          </w:p>
        </w:tc>
        <w:tc>
          <w:tcPr>
            <w:tcW w:w="826" w:type="dxa"/>
            <w:noWrap/>
            <w:vAlign w:val="center"/>
            <w:hideMark/>
          </w:tcPr>
          <w:p w14:paraId="0DF66271" w14:textId="77777777" w:rsidR="00C176C7" w:rsidRPr="00C176C7" w:rsidRDefault="00C176C7" w:rsidP="00C176C7">
            <w:pPr>
              <w:jc w:val="center"/>
              <w:rPr>
                <w:sz w:val="18"/>
                <w:szCs w:val="18"/>
              </w:rPr>
            </w:pPr>
            <w:r w:rsidRPr="00C176C7">
              <w:rPr>
                <w:sz w:val="18"/>
                <w:szCs w:val="18"/>
              </w:rPr>
              <w:t>472.40</w:t>
            </w:r>
          </w:p>
        </w:tc>
        <w:tc>
          <w:tcPr>
            <w:tcW w:w="826" w:type="dxa"/>
            <w:noWrap/>
            <w:vAlign w:val="center"/>
            <w:hideMark/>
          </w:tcPr>
          <w:p w14:paraId="402B4658" w14:textId="77777777" w:rsidR="00C176C7" w:rsidRPr="00C176C7" w:rsidRDefault="00C176C7" w:rsidP="00C176C7">
            <w:pPr>
              <w:jc w:val="center"/>
              <w:rPr>
                <w:sz w:val="18"/>
                <w:szCs w:val="18"/>
              </w:rPr>
            </w:pPr>
            <w:r w:rsidRPr="00C176C7">
              <w:rPr>
                <w:sz w:val="18"/>
                <w:szCs w:val="18"/>
              </w:rPr>
              <w:t>15.7</w:t>
            </w:r>
          </w:p>
        </w:tc>
        <w:tc>
          <w:tcPr>
            <w:tcW w:w="826" w:type="dxa"/>
            <w:noWrap/>
            <w:vAlign w:val="center"/>
            <w:hideMark/>
          </w:tcPr>
          <w:p w14:paraId="573667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37ED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A0ECCD" w14:textId="77777777" w:rsidR="00C176C7" w:rsidRPr="00C176C7" w:rsidRDefault="00C176C7" w:rsidP="00C176C7">
            <w:pPr>
              <w:jc w:val="center"/>
              <w:rPr>
                <w:sz w:val="18"/>
                <w:szCs w:val="18"/>
              </w:rPr>
            </w:pPr>
            <w:r w:rsidRPr="00C176C7">
              <w:rPr>
                <w:sz w:val="18"/>
                <w:szCs w:val="18"/>
              </w:rPr>
              <w:t>472.40</w:t>
            </w:r>
          </w:p>
        </w:tc>
      </w:tr>
      <w:tr w:rsidR="00C176C7" w:rsidRPr="00C176C7" w14:paraId="0A86FC25" w14:textId="77777777" w:rsidTr="00C176C7">
        <w:trPr>
          <w:trHeight w:val="255"/>
          <w:jc w:val="center"/>
        </w:trPr>
        <w:tc>
          <w:tcPr>
            <w:tcW w:w="825" w:type="dxa"/>
            <w:vMerge/>
            <w:vAlign w:val="center"/>
            <w:hideMark/>
          </w:tcPr>
          <w:p w14:paraId="7CEC5EBA" w14:textId="77777777" w:rsidR="00C176C7" w:rsidRPr="00C176C7" w:rsidRDefault="00C176C7" w:rsidP="00C176C7">
            <w:pPr>
              <w:jc w:val="center"/>
              <w:rPr>
                <w:sz w:val="18"/>
                <w:szCs w:val="18"/>
              </w:rPr>
            </w:pPr>
          </w:p>
        </w:tc>
        <w:tc>
          <w:tcPr>
            <w:tcW w:w="2195" w:type="dxa"/>
            <w:vMerge/>
            <w:vAlign w:val="center"/>
            <w:hideMark/>
          </w:tcPr>
          <w:p w14:paraId="12FAF5AB" w14:textId="77777777" w:rsidR="00C176C7" w:rsidRPr="00C176C7" w:rsidRDefault="00C176C7" w:rsidP="00C176C7">
            <w:pPr>
              <w:jc w:val="center"/>
              <w:rPr>
                <w:sz w:val="18"/>
                <w:szCs w:val="18"/>
              </w:rPr>
            </w:pPr>
          </w:p>
        </w:tc>
        <w:tc>
          <w:tcPr>
            <w:tcW w:w="826" w:type="dxa"/>
            <w:noWrap/>
            <w:vAlign w:val="center"/>
            <w:hideMark/>
          </w:tcPr>
          <w:p w14:paraId="40AF4A6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FC654D8"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16B1ACE0" w14:textId="77777777" w:rsidR="00C176C7" w:rsidRPr="00C176C7" w:rsidRDefault="00C176C7" w:rsidP="00C176C7">
            <w:pPr>
              <w:jc w:val="center"/>
              <w:rPr>
                <w:sz w:val="18"/>
                <w:szCs w:val="18"/>
              </w:rPr>
            </w:pPr>
            <w:r w:rsidRPr="00C176C7">
              <w:rPr>
                <w:sz w:val="18"/>
                <w:szCs w:val="18"/>
              </w:rPr>
              <w:t>562.94</w:t>
            </w:r>
          </w:p>
        </w:tc>
        <w:tc>
          <w:tcPr>
            <w:tcW w:w="826" w:type="dxa"/>
            <w:noWrap/>
            <w:vAlign w:val="center"/>
            <w:hideMark/>
          </w:tcPr>
          <w:p w14:paraId="3941CF03" w14:textId="77777777" w:rsidR="00C176C7" w:rsidRPr="00C176C7" w:rsidRDefault="00C176C7" w:rsidP="00C176C7">
            <w:pPr>
              <w:jc w:val="center"/>
              <w:rPr>
                <w:sz w:val="18"/>
                <w:szCs w:val="18"/>
              </w:rPr>
            </w:pPr>
            <w:r w:rsidRPr="00C176C7">
              <w:rPr>
                <w:sz w:val="18"/>
                <w:szCs w:val="18"/>
              </w:rPr>
              <w:t>482.55</w:t>
            </w:r>
          </w:p>
        </w:tc>
        <w:tc>
          <w:tcPr>
            <w:tcW w:w="826" w:type="dxa"/>
            <w:noWrap/>
            <w:vAlign w:val="center"/>
            <w:hideMark/>
          </w:tcPr>
          <w:p w14:paraId="2CAF846D" w14:textId="77777777" w:rsidR="00C176C7" w:rsidRPr="00C176C7" w:rsidRDefault="00C176C7" w:rsidP="00C176C7">
            <w:pPr>
              <w:jc w:val="center"/>
              <w:rPr>
                <w:sz w:val="18"/>
                <w:szCs w:val="18"/>
              </w:rPr>
            </w:pPr>
            <w:r w:rsidRPr="00C176C7">
              <w:rPr>
                <w:sz w:val="18"/>
                <w:szCs w:val="18"/>
              </w:rPr>
              <w:t>15.62</w:t>
            </w:r>
          </w:p>
        </w:tc>
        <w:tc>
          <w:tcPr>
            <w:tcW w:w="826" w:type="dxa"/>
            <w:noWrap/>
            <w:vAlign w:val="center"/>
            <w:hideMark/>
          </w:tcPr>
          <w:p w14:paraId="647817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25862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99776A" w14:textId="77777777" w:rsidR="00C176C7" w:rsidRPr="00C176C7" w:rsidRDefault="00C176C7" w:rsidP="00C176C7">
            <w:pPr>
              <w:jc w:val="center"/>
              <w:rPr>
                <w:sz w:val="18"/>
                <w:szCs w:val="18"/>
              </w:rPr>
            </w:pPr>
            <w:r w:rsidRPr="00C176C7">
              <w:rPr>
                <w:sz w:val="18"/>
                <w:szCs w:val="18"/>
              </w:rPr>
              <w:t>482.55</w:t>
            </w:r>
          </w:p>
        </w:tc>
      </w:tr>
      <w:tr w:rsidR="00C176C7" w:rsidRPr="00C176C7" w14:paraId="68C7870E" w14:textId="77777777" w:rsidTr="00C176C7">
        <w:trPr>
          <w:trHeight w:val="255"/>
          <w:jc w:val="center"/>
        </w:trPr>
        <w:tc>
          <w:tcPr>
            <w:tcW w:w="825" w:type="dxa"/>
            <w:vMerge/>
            <w:vAlign w:val="center"/>
            <w:hideMark/>
          </w:tcPr>
          <w:p w14:paraId="7783DAB9" w14:textId="77777777" w:rsidR="00C176C7" w:rsidRPr="00C176C7" w:rsidRDefault="00C176C7" w:rsidP="00C176C7">
            <w:pPr>
              <w:jc w:val="center"/>
              <w:rPr>
                <w:sz w:val="18"/>
                <w:szCs w:val="18"/>
              </w:rPr>
            </w:pPr>
          </w:p>
        </w:tc>
        <w:tc>
          <w:tcPr>
            <w:tcW w:w="2195" w:type="dxa"/>
            <w:vMerge/>
            <w:vAlign w:val="center"/>
            <w:hideMark/>
          </w:tcPr>
          <w:p w14:paraId="186AEFC2" w14:textId="77777777" w:rsidR="00C176C7" w:rsidRPr="00C176C7" w:rsidRDefault="00C176C7" w:rsidP="00C176C7">
            <w:pPr>
              <w:jc w:val="center"/>
              <w:rPr>
                <w:sz w:val="18"/>
                <w:szCs w:val="18"/>
              </w:rPr>
            </w:pPr>
          </w:p>
        </w:tc>
        <w:tc>
          <w:tcPr>
            <w:tcW w:w="826" w:type="dxa"/>
            <w:noWrap/>
            <w:vAlign w:val="center"/>
            <w:hideMark/>
          </w:tcPr>
          <w:p w14:paraId="597CA56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DE1C4D9"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7949724D" w14:textId="77777777" w:rsidR="00C176C7" w:rsidRPr="00C176C7" w:rsidRDefault="00C176C7" w:rsidP="00C176C7">
            <w:pPr>
              <w:jc w:val="center"/>
              <w:rPr>
                <w:sz w:val="18"/>
                <w:szCs w:val="18"/>
              </w:rPr>
            </w:pPr>
            <w:r w:rsidRPr="00C176C7">
              <w:rPr>
                <w:sz w:val="18"/>
                <w:szCs w:val="18"/>
              </w:rPr>
              <w:t>564.97</w:t>
            </w:r>
          </w:p>
        </w:tc>
        <w:tc>
          <w:tcPr>
            <w:tcW w:w="826" w:type="dxa"/>
            <w:noWrap/>
            <w:vAlign w:val="center"/>
            <w:hideMark/>
          </w:tcPr>
          <w:p w14:paraId="11B2DA07" w14:textId="77777777" w:rsidR="00C176C7" w:rsidRPr="00C176C7" w:rsidRDefault="00C176C7" w:rsidP="00C176C7">
            <w:pPr>
              <w:jc w:val="center"/>
              <w:rPr>
                <w:sz w:val="18"/>
                <w:szCs w:val="18"/>
              </w:rPr>
            </w:pPr>
            <w:r w:rsidRPr="00C176C7">
              <w:rPr>
                <w:sz w:val="18"/>
                <w:szCs w:val="18"/>
              </w:rPr>
              <w:t>489.19</w:t>
            </w:r>
          </w:p>
        </w:tc>
        <w:tc>
          <w:tcPr>
            <w:tcW w:w="826" w:type="dxa"/>
            <w:noWrap/>
            <w:vAlign w:val="center"/>
            <w:hideMark/>
          </w:tcPr>
          <w:p w14:paraId="1563014F" w14:textId="77777777" w:rsidR="00C176C7" w:rsidRPr="00C176C7" w:rsidRDefault="00C176C7" w:rsidP="00C176C7">
            <w:pPr>
              <w:jc w:val="center"/>
              <w:rPr>
                <w:sz w:val="18"/>
                <w:szCs w:val="18"/>
              </w:rPr>
            </w:pPr>
            <w:r w:rsidRPr="00C176C7">
              <w:rPr>
                <w:sz w:val="18"/>
                <w:szCs w:val="18"/>
              </w:rPr>
              <w:t>15.53</w:t>
            </w:r>
          </w:p>
        </w:tc>
        <w:tc>
          <w:tcPr>
            <w:tcW w:w="826" w:type="dxa"/>
            <w:noWrap/>
            <w:vAlign w:val="center"/>
            <w:hideMark/>
          </w:tcPr>
          <w:p w14:paraId="1235E11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09A5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1EC70F" w14:textId="77777777" w:rsidR="00C176C7" w:rsidRPr="00C176C7" w:rsidRDefault="00C176C7" w:rsidP="00C176C7">
            <w:pPr>
              <w:jc w:val="center"/>
              <w:rPr>
                <w:sz w:val="18"/>
                <w:szCs w:val="18"/>
              </w:rPr>
            </w:pPr>
            <w:r w:rsidRPr="00C176C7">
              <w:rPr>
                <w:sz w:val="18"/>
                <w:szCs w:val="18"/>
              </w:rPr>
              <w:t>489.19</w:t>
            </w:r>
          </w:p>
        </w:tc>
      </w:tr>
      <w:tr w:rsidR="00C176C7" w:rsidRPr="00C176C7" w14:paraId="0A256AA2" w14:textId="77777777" w:rsidTr="00C176C7">
        <w:trPr>
          <w:trHeight w:val="255"/>
          <w:jc w:val="center"/>
        </w:trPr>
        <w:tc>
          <w:tcPr>
            <w:tcW w:w="825" w:type="dxa"/>
            <w:vMerge/>
            <w:vAlign w:val="center"/>
            <w:hideMark/>
          </w:tcPr>
          <w:p w14:paraId="4995008C" w14:textId="77777777" w:rsidR="00C176C7" w:rsidRPr="00C176C7" w:rsidRDefault="00C176C7" w:rsidP="00C176C7">
            <w:pPr>
              <w:jc w:val="center"/>
              <w:rPr>
                <w:sz w:val="18"/>
                <w:szCs w:val="18"/>
              </w:rPr>
            </w:pPr>
          </w:p>
        </w:tc>
        <w:tc>
          <w:tcPr>
            <w:tcW w:w="2195" w:type="dxa"/>
            <w:vMerge w:val="restart"/>
            <w:noWrap/>
            <w:vAlign w:val="center"/>
            <w:hideMark/>
          </w:tcPr>
          <w:p w14:paraId="7442DA3D"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3BB5F2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63D5054"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793F6A19" w14:textId="77777777" w:rsidR="00C176C7" w:rsidRPr="00C176C7" w:rsidRDefault="00C176C7" w:rsidP="00C176C7">
            <w:pPr>
              <w:jc w:val="center"/>
              <w:rPr>
                <w:sz w:val="18"/>
                <w:szCs w:val="18"/>
              </w:rPr>
            </w:pPr>
            <w:r w:rsidRPr="00C176C7">
              <w:rPr>
                <w:sz w:val="18"/>
                <w:szCs w:val="18"/>
              </w:rPr>
              <w:t>83.66</w:t>
            </w:r>
          </w:p>
        </w:tc>
        <w:tc>
          <w:tcPr>
            <w:tcW w:w="826" w:type="dxa"/>
            <w:noWrap/>
            <w:vAlign w:val="center"/>
            <w:hideMark/>
          </w:tcPr>
          <w:p w14:paraId="10D63B25" w14:textId="77777777" w:rsidR="00C176C7" w:rsidRPr="00C176C7" w:rsidRDefault="00C176C7" w:rsidP="00C176C7">
            <w:pPr>
              <w:jc w:val="center"/>
              <w:rPr>
                <w:sz w:val="18"/>
                <w:szCs w:val="18"/>
              </w:rPr>
            </w:pPr>
            <w:r w:rsidRPr="00C176C7">
              <w:rPr>
                <w:sz w:val="18"/>
                <w:szCs w:val="18"/>
              </w:rPr>
              <w:t>90.52</w:t>
            </w:r>
          </w:p>
        </w:tc>
        <w:tc>
          <w:tcPr>
            <w:tcW w:w="826" w:type="dxa"/>
            <w:noWrap/>
            <w:vAlign w:val="center"/>
            <w:hideMark/>
          </w:tcPr>
          <w:p w14:paraId="05A7A9E0" w14:textId="77777777" w:rsidR="00C176C7" w:rsidRPr="00C176C7" w:rsidRDefault="00C176C7" w:rsidP="00C176C7">
            <w:pPr>
              <w:jc w:val="center"/>
              <w:rPr>
                <w:sz w:val="18"/>
                <w:szCs w:val="18"/>
              </w:rPr>
            </w:pPr>
            <w:r w:rsidRPr="00C176C7">
              <w:rPr>
                <w:sz w:val="18"/>
                <w:szCs w:val="18"/>
              </w:rPr>
              <w:t>92.89</w:t>
            </w:r>
          </w:p>
        </w:tc>
        <w:tc>
          <w:tcPr>
            <w:tcW w:w="826" w:type="dxa"/>
            <w:noWrap/>
            <w:vAlign w:val="center"/>
            <w:hideMark/>
          </w:tcPr>
          <w:p w14:paraId="0C2CA9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5D434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EB4E3E" w14:textId="77777777" w:rsidR="00C176C7" w:rsidRPr="00C176C7" w:rsidRDefault="00C176C7" w:rsidP="00C176C7">
            <w:pPr>
              <w:jc w:val="center"/>
              <w:rPr>
                <w:sz w:val="18"/>
                <w:szCs w:val="18"/>
              </w:rPr>
            </w:pPr>
            <w:r w:rsidRPr="00C176C7">
              <w:rPr>
                <w:sz w:val="18"/>
                <w:szCs w:val="18"/>
              </w:rPr>
              <w:t>90.52</w:t>
            </w:r>
          </w:p>
        </w:tc>
      </w:tr>
      <w:tr w:rsidR="00C176C7" w:rsidRPr="00C176C7" w14:paraId="5C3D652A" w14:textId="77777777" w:rsidTr="00C176C7">
        <w:trPr>
          <w:trHeight w:val="255"/>
          <w:jc w:val="center"/>
        </w:trPr>
        <w:tc>
          <w:tcPr>
            <w:tcW w:w="825" w:type="dxa"/>
            <w:vMerge/>
            <w:vAlign w:val="center"/>
            <w:hideMark/>
          </w:tcPr>
          <w:p w14:paraId="58786E9D" w14:textId="77777777" w:rsidR="00C176C7" w:rsidRPr="00C176C7" w:rsidRDefault="00C176C7" w:rsidP="00C176C7">
            <w:pPr>
              <w:jc w:val="center"/>
              <w:rPr>
                <w:sz w:val="18"/>
                <w:szCs w:val="18"/>
              </w:rPr>
            </w:pPr>
          </w:p>
        </w:tc>
        <w:tc>
          <w:tcPr>
            <w:tcW w:w="2195" w:type="dxa"/>
            <w:vMerge/>
            <w:vAlign w:val="center"/>
            <w:hideMark/>
          </w:tcPr>
          <w:p w14:paraId="1F386BDB" w14:textId="77777777" w:rsidR="00C176C7" w:rsidRPr="00C176C7" w:rsidRDefault="00C176C7" w:rsidP="00C176C7">
            <w:pPr>
              <w:jc w:val="center"/>
              <w:rPr>
                <w:sz w:val="18"/>
                <w:szCs w:val="18"/>
              </w:rPr>
            </w:pPr>
          </w:p>
        </w:tc>
        <w:tc>
          <w:tcPr>
            <w:tcW w:w="826" w:type="dxa"/>
            <w:noWrap/>
            <w:vAlign w:val="center"/>
            <w:hideMark/>
          </w:tcPr>
          <w:p w14:paraId="528E7CD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F57F423"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2C3DA6C0" w14:textId="77777777" w:rsidR="00C176C7" w:rsidRPr="00C176C7" w:rsidRDefault="00C176C7" w:rsidP="00C176C7">
            <w:pPr>
              <w:jc w:val="center"/>
              <w:rPr>
                <w:sz w:val="18"/>
                <w:szCs w:val="18"/>
              </w:rPr>
            </w:pPr>
            <w:r w:rsidRPr="00C176C7">
              <w:rPr>
                <w:sz w:val="18"/>
                <w:szCs w:val="18"/>
              </w:rPr>
              <w:t>84.03</w:t>
            </w:r>
          </w:p>
        </w:tc>
        <w:tc>
          <w:tcPr>
            <w:tcW w:w="826" w:type="dxa"/>
            <w:noWrap/>
            <w:vAlign w:val="center"/>
            <w:hideMark/>
          </w:tcPr>
          <w:p w14:paraId="5432EAE4" w14:textId="77777777" w:rsidR="00C176C7" w:rsidRPr="00C176C7" w:rsidRDefault="00C176C7" w:rsidP="00C176C7">
            <w:pPr>
              <w:jc w:val="center"/>
              <w:rPr>
                <w:sz w:val="18"/>
                <w:szCs w:val="18"/>
              </w:rPr>
            </w:pPr>
            <w:r w:rsidRPr="00C176C7">
              <w:rPr>
                <w:sz w:val="18"/>
                <w:szCs w:val="18"/>
              </w:rPr>
              <w:t>91.35</w:t>
            </w:r>
          </w:p>
        </w:tc>
        <w:tc>
          <w:tcPr>
            <w:tcW w:w="826" w:type="dxa"/>
            <w:noWrap/>
            <w:vAlign w:val="center"/>
            <w:hideMark/>
          </w:tcPr>
          <w:p w14:paraId="406A102F" w14:textId="77777777" w:rsidR="00C176C7" w:rsidRPr="00C176C7" w:rsidRDefault="00C176C7" w:rsidP="00C176C7">
            <w:pPr>
              <w:jc w:val="center"/>
              <w:rPr>
                <w:sz w:val="18"/>
                <w:szCs w:val="18"/>
              </w:rPr>
            </w:pPr>
            <w:r w:rsidRPr="00C176C7">
              <w:rPr>
                <w:sz w:val="18"/>
                <w:szCs w:val="18"/>
              </w:rPr>
              <w:t>15.07</w:t>
            </w:r>
          </w:p>
        </w:tc>
        <w:tc>
          <w:tcPr>
            <w:tcW w:w="826" w:type="dxa"/>
            <w:noWrap/>
            <w:vAlign w:val="center"/>
            <w:hideMark/>
          </w:tcPr>
          <w:p w14:paraId="3FFBAF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8390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41BEB2" w14:textId="77777777" w:rsidR="00C176C7" w:rsidRPr="00C176C7" w:rsidRDefault="00C176C7" w:rsidP="00C176C7">
            <w:pPr>
              <w:jc w:val="center"/>
              <w:rPr>
                <w:sz w:val="18"/>
                <w:szCs w:val="18"/>
              </w:rPr>
            </w:pPr>
            <w:r w:rsidRPr="00C176C7">
              <w:rPr>
                <w:sz w:val="18"/>
                <w:szCs w:val="18"/>
              </w:rPr>
              <w:t>91.35</w:t>
            </w:r>
          </w:p>
        </w:tc>
      </w:tr>
      <w:tr w:rsidR="00C176C7" w:rsidRPr="00C176C7" w14:paraId="2536E7B7" w14:textId="77777777" w:rsidTr="00C176C7">
        <w:trPr>
          <w:trHeight w:val="255"/>
          <w:jc w:val="center"/>
        </w:trPr>
        <w:tc>
          <w:tcPr>
            <w:tcW w:w="825" w:type="dxa"/>
            <w:vMerge/>
            <w:vAlign w:val="center"/>
            <w:hideMark/>
          </w:tcPr>
          <w:p w14:paraId="3A5EE66F" w14:textId="77777777" w:rsidR="00C176C7" w:rsidRPr="00C176C7" w:rsidRDefault="00C176C7" w:rsidP="00C176C7">
            <w:pPr>
              <w:jc w:val="center"/>
              <w:rPr>
                <w:sz w:val="18"/>
                <w:szCs w:val="18"/>
              </w:rPr>
            </w:pPr>
          </w:p>
        </w:tc>
        <w:tc>
          <w:tcPr>
            <w:tcW w:w="2195" w:type="dxa"/>
            <w:vMerge/>
            <w:vAlign w:val="center"/>
            <w:hideMark/>
          </w:tcPr>
          <w:p w14:paraId="65BAF28F" w14:textId="77777777" w:rsidR="00C176C7" w:rsidRPr="00C176C7" w:rsidRDefault="00C176C7" w:rsidP="00C176C7">
            <w:pPr>
              <w:jc w:val="center"/>
              <w:rPr>
                <w:sz w:val="18"/>
                <w:szCs w:val="18"/>
              </w:rPr>
            </w:pPr>
          </w:p>
        </w:tc>
        <w:tc>
          <w:tcPr>
            <w:tcW w:w="826" w:type="dxa"/>
            <w:noWrap/>
            <w:vAlign w:val="center"/>
            <w:hideMark/>
          </w:tcPr>
          <w:p w14:paraId="4FF847A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2E23E4C"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3C7C8E8D" w14:textId="77777777" w:rsidR="00C176C7" w:rsidRPr="00C176C7" w:rsidRDefault="00C176C7" w:rsidP="00C176C7">
            <w:pPr>
              <w:jc w:val="center"/>
              <w:rPr>
                <w:sz w:val="18"/>
                <w:szCs w:val="18"/>
              </w:rPr>
            </w:pPr>
            <w:r w:rsidRPr="00C176C7">
              <w:rPr>
                <w:sz w:val="18"/>
                <w:szCs w:val="18"/>
              </w:rPr>
              <w:t>83.61</w:t>
            </w:r>
          </w:p>
        </w:tc>
        <w:tc>
          <w:tcPr>
            <w:tcW w:w="826" w:type="dxa"/>
            <w:noWrap/>
            <w:vAlign w:val="center"/>
            <w:hideMark/>
          </w:tcPr>
          <w:p w14:paraId="11757FC2" w14:textId="77777777" w:rsidR="00C176C7" w:rsidRPr="00C176C7" w:rsidRDefault="00C176C7" w:rsidP="00C176C7">
            <w:pPr>
              <w:jc w:val="center"/>
              <w:rPr>
                <w:sz w:val="18"/>
                <w:szCs w:val="18"/>
              </w:rPr>
            </w:pPr>
            <w:r w:rsidRPr="00C176C7">
              <w:rPr>
                <w:sz w:val="18"/>
                <w:szCs w:val="18"/>
              </w:rPr>
              <w:t>92.01</w:t>
            </w:r>
          </w:p>
        </w:tc>
        <w:tc>
          <w:tcPr>
            <w:tcW w:w="826" w:type="dxa"/>
            <w:noWrap/>
            <w:vAlign w:val="center"/>
            <w:hideMark/>
          </w:tcPr>
          <w:p w14:paraId="63B2F95C" w14:textId="77777777" w:rsidR="00C176C7" w:rsidRPr="00C176C7" w:rsidRDefault="00C176C7" w:rsidP="00C176C7">
            <w:pPr>
              <w:jc w:val="center"/>
              <w:rPr>
                <w:sz w:val="18"/>
                <w:szCs w:val="18"/>
              </w:rPr>
            </w:pPr>
            <w:r w:rsidRPr="00C176C7">
              <w:rPr>
                <w:sz w:val="18"/>
                <w:szCs w:val="18"/>
              </w:rPr>
              <w:t>14.82</w:t>
            </w:r>
          </w:p>
        </w:tc>
        <w:tc>
          <w:tcPr>
            <w:tcW w:w="826" w:type="dxa"/>
            <w:noWrap/>
            <w:vAlign w:val="center"/>
            <w:hideMark/>
          </w:tcPr>
          <w:p w14:paraId="64152DF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922E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0F04C5" w14:textId="77777777" w:rsidR="00C176C7" w:rsidRPr="00C176C7" w:rsidRDefault="00C176C7" w:rsidP="00C176C7">
            <w:pPr>
              <w:jc w:val="center"/>
              <w:rPr>
                <w:sz w:val="18"/>
                <w:szCs w:val="18"/>
              </w:rPr>
            </w:pPr>
            <w:r w:rsidRPr="00C176C7">
              <w:rPr>
                <w:sz w:val="18"/>
                <w:szCs w:val="18"/>
              </w:rPr>
              <w:t>92.01</w:t>
            </w:r>
          </w:p>
        </w:tc>
      </w:tr>
      <w:tr w:rsidR="00C176C7" w:rsidRPr="00C176C7" w14:paraId="1460AAA4" w14:textId="77777777" w:rsidTr="00C176C7">
        <w:trPr>
          <w:trHeight w:val="255"/>
          <w:jc w:val="center"/>
        </w:trPr>
        <w:tc>
          <w:tcPr>
            <w:tcW w:w="825" w:type="dxa"/>
            <w:vMerge/>
            <w:vAlign w:val="center"/>
            <w:hideMark/>
          </w:tcPr>
          <w:p w14:paraId="46640B68" w14:textId="77777777" w:rsidR="00C176C7" w:rsidRPr="00C176C7" w:rsidRDefault="00C176C7" w:rsidP="00C176C7">
            <w:pPr>
              <w:jc w:val="center"/>
              <w:rPr>
                <w:sz w:val="18"/>
                <w:szCs w:val="18"/>
              </w:rPr>
            </w:pPr>
          </w:p>
        </w:tc>
        <w:tc>
          <w:tcPr>
            <w:tcW w:w="2195" w:type="dxa"/>
            <w:vMerge w:val="restart"/>
            <w:noWrap/>
            <w:vAlign w:val="center"/>
            <w:hideMark/>
          </w:tcPr>
          <w:p w14:paraId="071669E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01E9839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669BB99"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514EDFEF" w14:textId="77777777" w:rsidR="00C176C7" w:rsidRPr="00C176C7" w:rsidRDefault="00C176C7" w:rsidP="00C176C7">
            <w:pPr>
              <w:jc w:val="center"/>
              <w:rPr>
                <w:sz w:val="18"/>
                <w:szCs w:val="18"/>
              </w:rPr>
            </w:pPr>
            <w:r w:rsidRPr="00C176C7">
              <w:rPr>
                <w:sz w:val="18"/>
                <w:szCs w:val="18"/>
              </w:rPr>
              <w:t>52.63</w:t>
            </w:r>
          </w:p>
        </w:tc>
        <w:tc>
          <w:tcPr>
            <w:tcW w:w="826" w:type="dxa"/>
            <w:noWrap/>
            <w:vAlign w:val="center"/>
            <w:hideMark/>
          </w:tcPr>
          <w:p w14:paraId="59F1AE43" w14:textId="77777777" w:rsidR="00C176C7" w:rsidRPr="00C176C7" w:rsidRDefault="00C176C7" w:rsidP="00C176C7">
            <w:pPr>
              <w:jc w:val="center"/>
              <w:rPr>
                <w:sz w:val="18"/>
                <w:szCs w:val="18"/>
              </w:rPr>
            </w:pPr>
            <w:r w:rsidRPr="00C176C7">
              <w:rPr>
                <w:sz w:val="18"/>
                <w:szCs w:val="18"/>
              </w:rPr>
              <w:t>47.48</w:t>
            </w:r>
          </w:p>
        </w:tc>
        <w:tc>
          <w:tcPr>
            <w:tcW w:w="826" w:type="dxa"/>
            <w:noWrap/>
            <w:vAlign w:val="center"/>
            <w:hideMark/>
          </w:tcPr>
          <w:p w14:paraId="27B72366" w14:textId="77777777" w:rsidR="00C176C7" w:rsidRPr="00C176C7" w:rsidRDefault="00C176C7" w:rsidP="00C176C7">
            <w:pPr>
              <w:jc w:val="center"/>
              <w:rPr>
                <w:sz w:val="18"/>
                <w:szCs w:val="18"/>
              </w:rPr>
            </w:pPr>
            <w:r w:rsidRPr="00C176C7">
              <w:rPr>
                <w:sz w:val="18"/>
                <w:szCs w:val="18"/>
              </w:rPr>
              <w:t>8.48</w:t>
            </w:r>
          </w:p>
        </w:tc>
        <w:tc>
          <w:tcPr>
            <w:tcW w:w="826" w:type="dxa"/>
            <w:noWrap/>
            <w:vAlign w:val="center"/>
            <w:hideMark/>
          </w:tcPr>
          <w:p w14:paraId="37D5B87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D12F18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AC93770" w14:textId="77777777" w:rsidR="00C176C7" w:rsidRPr="00C176C7" w:rsidRDefault="00C176C7" w:rsidP="00C176C7">
            <w:pPr>
              <w:jc w:val="center"/>
              <w:rPr>
                <w:sz w:val="18"/>
                <w:szCs w:val="18"/>
              </w:rPr>
            </w:pPr>
            <w:r w:rsidRPr="00C176C7">
              <w:rPr>
                <w:sz w:val="18"/>
                <w:szCs w:val="18"/>
              </w:rPr>
              <w:t>29.12</w:t>
            </w:r>
          </w:p>
        </w:tc>
      </w:tr>
      <w:tr w:rsidR="00C176C7" w:rsidRPr="00C176C7" w14:paraId="2F053566" w14:textId="77777777" w:rsidTr="00C176C7">
        <w:trPr>
          <w:trHeight w:val="255"/>
          <w:jc w:val="center"/>
        </w:trPr>
        <w:tc>
          <w:tcPr>
            <w:tcW w:w="825" w:type="dxa"/>
            <w:vMerge/>
            <w:vAlign w:val="center"/>
            <w:hideMark/>
          </w:tcPr>
          <w:p w14:paraId="5B7F1F3B" w14:textId="77777777" w:rsidR="00C176C7" w:rsidRPr="00C176C7" w:rsidRDefault="00C176C7" w:rsidP="00C176C7">
            <w:pPr>
              <w:jc w:val="center"/>
              <w:rPr>
                <w:sz w:val="18"/>
                <w:szCs w:val="18"/>
              </w:rPr>
            </w:pPr>
          </w:p>
        </w:tc>
        <w:tc>
          <w:tcPr>
            <w:tcW w:w="2195" w:type="dxa"/>
            <w:vMerge/>
            <w:vAlign w:val="center"/>
            <w:hideMark/>
          </w:tcPr>
          <w:p w14:paraId="36DE097A" w14:textId="77777777" w:rsidR="00C176C7" w:rsidRPr="00C176C7" w:rsidRDefault="00C176C7" w:rsidP="00C176C7">
            <w:pPr>
              <w:jc w:val="center"/>
              <w:rPr>
                <w:sz w:val="18"/>
                <w:szCs w:val="18"/>
              </w:rPr>
            </w:pPr>
          </w:p>
        </w:tc>
        <w:tc>
          <w:tcPr>
            <w:tcW w:w="826" w:type="dxa"/>
            <w:noWrap/>
            <w:vAlign w:val="center"/>
            <w:hideMark/>
          </w:tcPr>
          <w:p w14:paraId="7F1E6E8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D8214E4"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12685A5A" w14:textId="77777777" w:rsidR="00C176C7" w:rsidRPr="00C176C7" w:rsidRDefault="00C176C7" w:rsidP="00C176C7">
            <w:pPr>
              <w:jc w:val="center"/>
              <w:rPr>
                <w:sz w:val="18"/>
                <w:szCs w:val="18"/>
              </w:rPr>
            </w:pPr>
            <w:r w:rsidRPr="00C176C7">
              <w:rPr>
                <w:sz w:val="18"/>
                <w:szCs w:val="18"/>
              </w:rPr>
              <w:t>53.01</w:t>
            </w:r>
          </w:p>
        </w:tc>
        <w:tc>
          <w:tcPr>
            <w:tcW w:w="826" w:type="dxa"/>
            <w:noWrap/>
            <w:vAlign w:val="center"/>
            <w:hideMark/>
          </w:tcPr>
          <w:p w14:paraId="485EFB46" w14:textId="77777777" w:rsidR="00C176C7" w:rsidRPr="00C176C7" w:rsidRDefault="00C176C7" w:rsidP="00C176C7">
            <w:pPr>
              <w:jc w:val="center"/>
              <w:rPr>
                <w:sz w:val="18"/>
                <w:szCs w:val="18"/>
              </w:rPr>
            </w:pPr>
            <w:r w:rsidRPr="00C176C7">
              <w:rPr>
                <w:sz w:val="18"/>
                <w:szCs w:val="18"/>
              </w:rPr>
              <w:t>45.47</w:t>
            </w:r>
          </w:p>
        </w:tc>
        <w:tc>
          <w:tcPr>
            <w:tcW w:w="826" w:type="dxa"/>
            <w:noWrap/>
            <w:vAlign w:val="center"/>
            <w:hideMark/>
          </w:tcPr>
          <w:p w14:paraId="7EDA7854"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1E472EC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BDAFA6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AC47D3D" w14:textId="77777777" w:rsidR="00C176C7" w:rsidRPr="00C176C7" w:rsidRDefault="00C176C7" w:rsidP="00C176C7">
            <w:pPr>
              <w:jc w:val="center"/>
              <w:rPr>
                <w:sz w:val="18"/>
                <w:szCs w:val="18"/>
              </w:rPr>
            </w:pPr>
            <w:r w:rsidRPr="00C176C7">
              <w:rPr>
                <w:sz w:val="18"/>
                <w:szCs w:val="18"/>
              </w:rPr>
              <w:t>26.86</w:t>
            </w:r>
          </w:p>
        </w:tc>
      </w:tr>
      <w:tr w:rsidR="00C176C7" w:rsidRPr="00C176C7" w14:paraId="48BB06DA" w14:textId="77777777" w:rsidTr="00C176C7">
        <w:trPr>
          <w:trHeight w:val="255"/>
          <w:jc w:val="center"/>
        </w:trPr>
        <w:tc>
          <w:tcPr>
            <w:tcW w:w="825" w:type="dxa"/>
            <w:vMerge/>
            <w:vAlign w:val="center"/>
            <w:hideMark/>
          </w:tcPr>
          <w:p w14:paraId="75DE5248" w14:textId="77777777" w:rsidR="00C176C7" w:rsidRPr="00C176C7" w:rsidRDefault="00C176C7" w:rsidP="00C176C7">
            <w:pPr>
              <w:jc w:val="center"/>
              <w:rPr>
                <w:sz w:val="18"/>
                <w:szCs w:val="18"/>
              </w:rPr>
            </w:pPr>
          </w:p>
        </w:tc>
        <w:tc>
          <w:tcPr>
            <w:tcW w:w="2195" w:type="dxa"/>
            <w:vMerge/>
            <w:vAlign w:val="center"/>
            <w:hideMark/>
          </w:tcPr>
          <w:p w14:paraId="6D079841" w14:textId="77777777" w:rsidR="00C176C7" w:rsidRPr="00C176C7" w:rsidRDefault="00C176C7" w:rsidP="00C176C7">
            <w:pPr>
              <w:jc w:val="center"/>
              <w:rPr>
                <w:sz w:val="18"/>
                <w:szCs w:val="18"/>
              </w:rPr>
            </w:pPr>
          </w:p>
        </w:tc>
        <w:tc>
          <w:tcPr>
            <w:tcW w:w="826" w:type="dxa"/>
            <w:noWrap/>
            <w:vAlign w:val="center"/>
            <w:hideMark/>
          </w:tcPr>
          <w:p w14:paraId="5768D87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C44575E"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14D895B5" w14:textId="77777777" w:rsidR="00C176C7" w:rsidRPr="00C176C7" w:rsidRDefault="00C176C7" w:rsidP="00C176C7">
            <w:pPr>
              <w:jc w:val="center"/>
              <w:rPr>
                <w:sz w:val="18"/>
                <w:szCs w:val="18"/>
              </w:rPr>
            </w:pPr>
            <w:r w:rsidRPr="00C176C7">
              <w:rPr>
                <w:sz w:val="18"/>
                <w:szCs w:val="18"/>
              </w:rPr>
              <w:t>52.41</w:t>
            </w:r>
          </w:p>
        </w:tc>
        <w:tc>
          <w:tcPr>
            <w:tcW w:w="826" w:type="dxa"/>
            <w:noWrap/>
            <w:vAlign w:val="center"/>
            <w:hideMark/>
          </w:tcPr>
          <w:p w14:paraId="53F3EB3D" w14:textId="77777777" w:rsidR="00C176C7" w:rsidRPr="00C176C7" w:rsidRDefault="00C176C7" w:rsidP="00C176C7">
            <w:pPr>
              <w:jc w:val="center"/>
              <w:rPr>
                <w:sz w:val="18"/>
                <w:szCs w:val="18"/>
              </w:rPr>
            </w:pPr>
            <w:r w:rsidRPr="00C176C7">
              <w:rPr>
                <w:sz w:val="18"/>
                <w:szCs w:val="18"/>
              </w:rPr>
              <w:t>42.95</w:t>
            </w:r>
          </w:p>
        </w:tc>
        <w:tc>
          <w:tcPr>
            <w:tcW w:w="826" w:type="dxa"/>
            <w:noWrap/>
            <w:vAlign w:val="center"/>
            <w:hideMark/>
          </w:tcPr>
          <w:p w14:paraId="4F945CA0"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09B23B5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59A80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3D7B96" w14:textId="77777777" w:rsidR="00C176C7" w:rsidRPr="00C176C7" w:rsidRDefault="00C176C7" w:rsidP="00C176C7">
            <w:pPr>
              <w:jc w:val="center"/>
              <w:rPr>
                <w:sz w:val="18"/>
                <w:szCs w:val="18"/>
              </w:rPr>
            </w:pPr>
            <w:r w:rsidRPr="00C176C7">
              <w:rPr>
                <w:sz w:val="18"/>
                <w:szCs w:val="18"/>
              </w:rPr>
              <w:t>24.06</w:t>
            </w:r>
          </w:p>
        </w:tc>
      </w:tr>
      <w:tr w:rsidR="00C176C7" w:rsidRPr="00C176C7" w14:paraId="6F53FB8B" w14:textId="77777777" w:rsidTr="00C176C7">
        <w:trPr>
          <w:trHeight w:val="255"/>
          <w:jc w:val="center"/>
        </w:trPr>
        <w:tc>
          <w:tcPr>
            <w:tcW w:w="825" w:type="dxa"/>
            <w:vMerge/>
            <w:vAlign w:val="center"/>
            <w:hideMark/>
          </w:tcPr>
          <w:p w14:paraId="4A02BF79" w14:textId="77777777" w:rsidR="00C176C7" w:rsidRPr="00C176C7" w:rsidRDefault="00C176C7" w:rsidP="00C176C7">
            <w:pPr>
              <w:jc w:val="center"/>
              <w:rPr>
                <w:sz w:val="18"/>
                <w:szCs w:val="18"/>
              </w:rPr>
            </w:pPr>
          </w:p>
        </w:tc>
        <w:tc>
          <w:tcPr>
            <w:tcW w:w="2195" w:type="dxa"/>
            <w:vMerge w:val="restart"/>
            <w:noWrap/>
            <w:vAlign w:val="center"/>
            <w:hideMark/>
          </w:tcPr>
          <w:p w14:paraId="66785C7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32806DC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400C470"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2C7CBF4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8C3B2CE" w14:textId="77777777" w:rsidR="00C176C7" w:rsidRPr="00C176C7" w:rsidRDefault="00C176C7" w:rsidP="00C176C7">
            <w:pPr>
              <w:jc w:val="center"/>
              <w:rPr>
                <w:sz w:val="18"/>
                <w:szCs w:val="18"/>
              </w:rPr>
            </w:pPr>
            <w:r w:rsidRPr="00C176C7">
              <w:rPr>
                <w:sz w:val="18"/>
                <w:szCs w:val="18"/>
              </w:rPr>
              <w:t>590.40</w:t>
            </w:r>
          </w:p>
        </w:tc>
        <w:tc>
          <w:tcPr>
            <w:tcW w:w="826" w:type="dxa"/>
            <w:noWrap/>
            <w:vAlign w:val="center"/>
            <w:hideMark/>
          </w:tcPr>
          <w:p w14:paraId="16AF6DC4" w14:textId="77777777" w:rsidR="00C176C7" w:rsidRPr="00C176C7" w:rsidRDefault="00C176C7" w:rsidP="00C176C7">
            <w:pPr>
              <w:jc w:val="center"/>
              <w:rPr>
                <w:sz w:val="18"/>
                <w:szCs w:val="18"/>
              </w:rPr>
            </w:pPr>
            <w:r w:rsidRPr="00C176C7">
              <w:rPr>
                <w:sz w:val="18"/>
                <w:szCs w:val="18"/>
              </w:rPr>
              <w:t>6.81</w:t>
            </w:r>
          </w:p>
        </w:tc>
        <w:tc>
          <w:tcPr>
            <w:tcW w:w="826" w:type="dxa"/>
            <w:noWrap/>
            <w:vAlign w:val="center"/>
            <w:hideMark/>
          </w:tcPr>
          <w:p w14:paraId="6312C56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2AF7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66AEFE" w14:textId="77777777" w:rsidR="00C176C7" w:rsidRPr="00C176C7" w:rsidRDefault="00C176C7" w:rsidP="00C176C7">
            <w:pPr>
              <w:jc w:val="center"/>
              <w:rPr>
                <w:sz w:val="18"/>
                <w:szCs w:val="18"/>
              </w:rPr>
            </w:pPr>
            <w:r w:rsidRPr="00C176C7">
              <w:rPr>
                <w:sz w:val="18"/>
                <w:szCs w:val="18"/>
              </w:rPr>
              <w:t>590.40</w:t>
            </w:r>
          </w:p>
        </w:tc>
      </w:tr>
      <w:tr w:rsidR="00C176C7" w:rsidRPr="00C176C7" w14:paraId="368864AB" w14:textId="77777777" w:rsidTr="00C176C7">
        <w:trPr>
          <w:trHeight w:val="255"/>
          <w:jc w:val="center"/>
        </w:trPr>
        <w:tc>
          <w:tcPr>
            <w:tcW w:w="825" w:type="dxa"/>
            <w:vMerge/>
            <w:vAlign w:val="center"/>
            <w:hideMark/>
          </w:tcPr>
          <w:p w14:paraId="03E60952" w14:textId="77777777" w:rsidR="00C176C7" w:rsidRPr="00C176C7" w:rsidRDefault="00C176C7" w:rsidP="00C176C7">
            <w:pPr>
              <w:jc w:val="center"/>
              <w:rPr>
                <w:sz w:val="18"/>
                <w:szCs w:val="18"/>
              </w:rPr>
            </w:pPr>
          </w:p>
        </w:tc>
        <w:tc>
          <w:tcPr>
            <w:tcW w:w="2195" w:type="dxa"/>
            <w:vMerge/>
            <w:vAlign w:val="center"/>
            <w:hideMark/>
          </w:tcPr>
          <w:p w14:paraId="2B005227" w14:textId="77777777" w:rsidR="00C176C7" w:rsidRPr="00C176C7" w:rsidRDefault="00C176C7" w:rsidP="00C176C7">
            <w:pPr>
              <w:jc w:val="center"/>
              <w:rPr>
                <w:sz w:val="18"/>
                <w:szCs w:val="18"/>
              </w:rPr>
            </w:pPr>
          </w:p>
        </w:tc>
        <w:tc>
          <w:tcPr>
            <w:tcW w:w="826" w:type="dxa"/>
            <w:noWrap/>
            <w:vAlign w:val="center"/>
            <w:hideMark/>
          </w:tcPr>
          <w:p w14:paraId="465C60F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1007915"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6A3211E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DE61E71" w14:textId="77777777" w:rsidR="00C176C7" w:rsidRPr="00C176C7" w:rsidRDefault="00C176C7" w:rsidP="00C176C7">
            <w:pPr>
              <w:jc w:val="center"/>
              <w:rPr>
                <w:sz w:val="18"/>
                <w:szCs w:val="18"/>
              </w:rPr>
            </w:pPr>
            <w:r w:rsidRPr="00C176C7">
              <w:rPr>
                <w:sz w:val="18"/>
                <w:szCs w:val="18"/>
              </w:rPr>
              <w:t>588.86</w:t>
            </w:r>
          </w:p>
        </w:tc>
        <w:tc>
          <w:tcPr>
            <w:tcW w:w="826" w:type="dxa"/>
            <w:noWrap/>
            <w:vAlign w:val="center"/>
            <w:hideMark/>
          </w:tcPr>
          <w:p w14:paraId="202AA620" w14:textId="77777777" w:rsidR="00C176C7" w:rsidRPr="00C176C7" w:rsidRDefault="00C176C7" w:rsidP="00C176C7">
            <w:pPr>
              <w:jc w:val="center"/>
              <w:rPr>
                <w:sz w:val="18"/>
                <w:szCs w:val="18"/>
              </w:rPr>
            </w:pPr>
            <w:r w:rsidRPr="00C176C7">
              <w:rPr>
                <w:sz w:val="18"/>
                <w:szCs w:val="18"/>
              </w:rPr>
              <w:t>6.69</w:t>
            </w:r>
          </w:p>
        </w:tc>
        <w:tc>
          <w:tcPr>
            <w:tcW w:w="826" w:type="dxa"/>
            <w:noWrap/>
            <w:vAlign w:val="center"/>
            <w:hideMark/>
          </w:tcPr>
          <w:p w14:paraId="1F33E1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63CCA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B01E55" w14:textId="77777777" w:rsidR="00C176C7" w:rsidRPr="00C176C7" w:rsidRDefault="00C176C7" w:rsidP="00C176C7">
            <w:pPr>
              <w:jc w:val="center"/>
              <w:rPr>
                <w:sz w:val="18"/>
                <w:szCs w:val="18"/>
              </w:rPr>
            </w:pPr>
            <w:r w:rsidRPr="00C176C7">
              <w:rPr>
                <w:sz w:val="18"/>
                <w:szCs w:val="18"/>
              </w:rPr>
              <w:t>588.86</w:t>
            </w:r>
          </w:p>
        </w:tc>
      </w:tr>
      <w:tr w:rsidR="00C176C7" w:rsidRPr="00C176C7" w14:paraId="592E0E02" w14:textId="77777777" w:rsidTr="00C176C7">
        <w:trPr>
          <w:trHeight w:val="255"/>
          <w:jc w:val="center"/>
        </w:trPr>
        <w:tc>
          <w:tcPr>
            <w:tcW w:w="825" w:type="dxa"/>
            <w:vMerge/>
            <w:vAlign w:val="center"/>
            <w:hideMark/>
          </w:tcPr>
          <w:p w14:paraId="298ABA08" w14:textId="77777777" w:rsidR="00C176C7" w:rsidRPr="00C176C7" w:rsidRDefault="00C176C7" w:rsidP="00C176C7">
            <w:pPr>
              <w:jc w:val="center"/>
              <w:rPr>
                <w:sz w:val="18"/>
                <w:szCs w:val="18"/>
              </w:rPr>
            </w:pPr>
          </w:p>
        </w:tc>
        <w:tc>
          <w:tcPr>
            <w:tcW w:w="2195" w:type="dxa"/>
            <w:vMerge/>
            <w:vAlign w:val="center"/>
            <w:hideMark/>
          </w:tcPr>
          <w:p w14:paraId="4A0F8A70" w14:textId="77777777" w:rsidR="00C176C7" w:rsidRPr="00C176C7" w:rsidRDefault="00C176C7" w:rsidP="00C176C7">
            <w:pPr>
              <w:jc w:val="center"/>
              <w:rPr>
                <w:sz w:val="18"/>
                <w:szCs w:val="18"/>
              </w:rPr>
            </w:pPr>
          </w:p>
        </w:tc>
        <w:tc>
          <w:tcPr>
            <w:tcW w:w="826" w:type="dxa"/>
            <w:noWrap/>
            <w:vAlign w:val="center"/>
            <w:hideMark/>
          </w:tcPr>
          <w:p w14:paraId="513EDA1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3421B77"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4A24A66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B0FC4B5" w14:textId="77777777" w:rsidR="00C176C7" w:rsidRPr="00C176C7" w:rsidRDefault="00C176C7" w:rsidP="00C176C7">
            <w:pPr>
              <w:jc w:val="center"/>
              <w:rPr>
                <w:sz w:val="18"/>
                <w:szCs w:val="18"/>
              </w:rPr>
            </w:pPr>
            <w:r w:rsidRPr="00C176C7">
              <w:rPr>
                <w:sz w:val="18"/>
                <w:szCs w:val="18"/>
              </w:rPr>
              <w:t>587.66</w:t>
            </w:r>
          </w:p>
        </w:tc>
        <w:tc>
          <w:tcPr>
            <w:tcW w:w="826" w:type="dxa"/>
            <w:noWrap/>
            <w:vAlign w:val="center"/>
            <w:hideMark/>
          </w:tcPr>
          <w:p w14:paraId="26FA3C0E" w14:textId="77777777" w:rsidR="00C176C7" w:rsidRPr="00C176C7" w:rsidRDefault="00C176C7" w:rsidP="00C176C7">
            <w:pPr>
              <w:jc w:val="center"/>
              <w:rPr>
                <w:sz w:val="18"/>
                <w:szCs w:val="18"/>
              </w:rPr>
            </w:pPr>
            <w:r w:rsidRPr="00C176C7">
              <w:rPr>
                <w:sz w:val="18"/>
                <w:szCs w:val="18"/>
              </w:rPr>
              <w:t>6.62</w:t>
            </w:r>
          </w:p>
        </w:tc>
        <w:tc>
          <w:tcPr>
            <w:tcW w:w="826" w:type="dxa"/>
            <w:noWrap/>
            <w:vAlign w:val="center"/>
            <w:hideMark/>
          </w:tcPr>
          <w:p w14:paraId="68DEB8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69661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7F56B4" w14:textId="77777777" w:rsidR="00C176C7" w:rsidRPr="00C176C7" w:rsidRDefault="00C176C7" w:rsidP="00C176C7">
            <w:pPr>
              <w:jc w:val="center"/>
              <w:rPr>
                <w:sz w:val="18"/>
                <w:szCs w:val="18"/>
              </w:rPr>
            </w:pPr>
            <w:r w:rsidRPr="00C176C7">
              <w:rPr>
                <w:sz w:val="18"/>
                <w:szCs w:val="18"/>
              </w:rPr>
              <w:t>587.66</w:t>
            </w:r>
          </w:p>
        </w:tc>
      </w:tr>
      <w:tr w:rsidR="00C176C7" w:rsidRPr="00C176C7" w14:paraId="5128791B" w14:textId="77777777" w:rsidTr="00C176C7">
        <w:trPr>
          <w:trHeight w:val="255"/>
          <w:jc w:val="center"/>
        </w:trPr>
        <w:tc>
          <w:tcPr>
            <w:tcW w:w="825" w:type="dxa"/>
            <w:vMerge w:val="restart"/>
            <w:noWrap/>
            <w:vAlign w:val="center"/>
            <w:hideMark/>
          </w:tcPr>
          <w:p w14:paraId="56DC3BAA" w14:textId="77777777" w:rsidR="00C176C7" w:rsidRPr="00C176C7" w:rsidRDefault="00C176C7" w:rsidP="00C176C7">
            <w:pPr>
              <w:jc w:val="center"/>
              <w:rPr>
                <w:sz w:val="18"/>
                <w:szCs w:val="18"/>
              </w:rPr>
            </w:pPr>
            <w:r w:rsidRPr="00C176C7">
              <w:rPr>
                <w:sz w:val="18"/>
                <w:szCs w:val="18"/>
              </w:rPr>
              <w:t>JHT1</w:t>
            </w:r>
          </w:p>
        </w:tc>
        <w:tc>
          <w:tcPr>
            <w:tcW w:w="2195" w:type="dxa"/>
            <w:vMerge w:val="restart"/>
            <w:noWrap/>
            <w:vAlign w:val="center"/>
            <w:hideMark/>
          </w:tcPr>
          <w:p w14:paraId="59E9D9E6"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B59310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BAF000"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4995FFA6"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1A7D605E" w14:textId="77777777" w:rsidR="00C176C7" w:rsidRPr="00C176C7" w:rsidRDefault="00C176C7" w:rsidP="00C176C7">
            <w:pPr>
              <w:jc w:val="center"/>
              <w:rPr>
                <w:sz w:val="18"/>
                <w:szCs w:val="18"/>
              </w:rPr>
            </w:pPr>
            <w:r w:rsidRPr="00C176C7">
              <w:rPr>
                <w:sz w:val="18"/>
                <w:szCs w:val="18"/>
              </w:rPr>
              <w:t>658.28</w:t>
            </w:r>
          </w:p>
        </w:tc>
        <w:tc>
          <w:tcPr>
            <w:tcW w:w="826" w:type="dxa"/>
            <w:noWrap/>
            <w:vAlign w:val="center"/>
            <w:hideMark/>
          </w:tcPr>
          <w:p w14:paraId="56E6C08D" w14:textId="77777777" w:rsidR="00C176C7" w:rsidRPr="00C176C7" w:rsidRDefault="00C176C7" w:rsidP="00C176C7">
            <w:pPr>
              <w:jc w:val="center"/>
              <w:rPr>
                <w:sz w:val="18"/>
                <w:szCs w:val="18"/>
              </w:rPr>
            </w:pPr>
            <w:r w:rsidRPr="00C176C7">
              <w:rPr>
                <w:sz w:val="18"/>
                <w:szCs w:val="18"/>
              </w:rPr>
              <w:t>6.73</w:t>
            </w:r>
          </w:p>
        </w:tc>
        <w:tc>
          <w:tcPr>
            <w:tcW w:w="826" w:type="dxa"/>
            <w:noWrap/>
            <w:vAlign w:val="center"/>
            <w:hideMark/>
          </w:tcPr>
          <w:p w14:paraId="6D75C93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AB56E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4B69D8" w14:textId="77777777" w:rsidR="00C176C7" w:rsidRPr="00C176C7" w:rsidRDefault="00C176C7" w:rsidP="00C176C7">
            <w:pPr>
              <w:jc w:val="center"/>
              <w:rPr>
                <w:sz w:val="18"/>
                <w:szCs w:val="18"/>
              </w:rPr>
            </w:pPr>
            <w:r w:rsidRPr="00C176C7">
              <w:rPr>
                <w:sz w:val="18"/>
                <w:szCs w:val="18"/>
              </w:rPr>
              <w:t>702.88</w:t>
            </w:r>
          </w:p>
        </w:tc>
      </w:tr>
      <w:tr w:rsidR="00C176C7" w:rsidRPr="00C176C7" w14:paraId="3A3CCA65" w14:textId="77777777" w:rsidTr="00C176C7">
        <w:trPr>
          <w:trHeight w:val="255"/>
          <w:jc w:val="center"/>
        </w:trPr>
        <w:tc>
          <w:tcPr>
            <w:tcW w:w="825" w:type="dxa"/>
            <w:vMerge/>
            <w:vAlign w:val="center"/>
            <w:hideMark/>
          </w:tcPr>
          <w:p w14:paraId="18BAE18B" w14:textId="77777777" w:rsidR="00C176C7" w:rsidRPr="00C176C7" w:rsidRDefault="00C176C7" w:rsidP="00C176C7">
            <w:pPr>
              <w:jc w:val="center"/>
              <w:rPr>
                <w:sz w:val="18"/>
                <w:szCs w:val="18"/>
              </w:rPr>
            </w:pPr>
          </w:p>
        </w:tc>
        <w:tc>
          <w:tcPr>
            <w:tcW w:w="2195" w:type="dxa"/>
            <w:vMerge/>
            <w:vAlign w:val="center"/>
            <w:hideMark/>
          </w:tcPr>
          <w:p w14:paraId="546B5814" w14:textId="77777777" w:rsidR="00C176C7" w:rsidRPr="00C176C7" w:rsidRDefault="00C176C7" w:rsidP="00C176C7">
            <w:pPr>
              <w:jc w:val="center"/>
              <w:rPr>
                <w:sz w:val="18"/>
                <w:szCs w:val="18"/>
              </w:rPr>
            </w:pPr>
          </w:p>
        </w:tc>
        <w:tc>
          <w:tcPr>
            <w:tcW w:w="826" w:type="dxa"/>
            <w:noWrap/>
            <w:vAlign w:val="center"/>
            <w:hideMark/>
          </w:tcPr>
          <w:p w14:paraId="351ED52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AE4037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1867002C"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427E5427" w14:textId="77777777" w:rsidR="00C176C7" w:rsidRPr="00C176C7" w:rsidRDefault="00C176C7" w:rsidP="00C176C7">
            <w:pPr>
              <w:jc w:val="center"/>
              <w:rPr>
                <w:sz w:val="18"/>
                <w:szCs w:val="18"/>
              </w:rPr>
            </w:pPr>
            <w:r w:rsidRPr="00C176C7">
              <w:rPr>
                <w:sz w:val="18"/>
                <w:szCs w:val="18"/>
              </w:rPr>
              <w:t>690.28</w:t>
            </w:r>
          </w:p>
        </w:tc>
        <w:tc>
          <w:tcPr>
            <w:tcW w:w="826" w:type="dxa"/>
            <w:noWrap/>
            <w:vAlign w:val="center"/>
            <w:hideMark/>
          </w:tcPr>
          <w:p w14:paraId="036F308B" w14:textId="77777777" w:rsidR="00C176C7" w:rsidRPr="00C176C7" w:rsidRDefault="00C176C7" w:rsidP="00C176C7">
            <w:pPr>
              <w:jc w:val="center"/>
              <w:rPr>
                <w:sz w:val="18"/>
                <w:szCs w:val="18"/>
              </w:rPr>
            </w:pPr>
            <w:r w:rsidRPr="00C176C7">
              <w:rPr>
                <w:sz w:val="18"/>
                <w:szCs w:val="18"/>
              </w:rPr>
              <w:t>8.56</w:t>
            </w:r>
          </w:p>
        </w:tc>
        <w:tc>
          <w:tcPr>
            <w:tcW w:w="826" w:type="dxa"/>
            <w:noWrap/>
            <w:vAlign w:val="center"/>
            <w:hideMark/>
          </w:tcPr>
          <w:p w14:paraId="5BA5E5D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66F3C6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46DFAD6" w14:textId="77777777" w:rsidR="00C176C7" w:rsidRPr="00C176C7" w:rsidRDefault="00C176C7" w:rsidP="00C176C7">
            <w:pPr>
              <w:jc w:val="center"/>
              <w:rPr>
                <w:sz w:val="18"/>
                <w:szCs w:val="18"/>
              </w:rPr>
            </w:pPr>
            <w:r w:rsidRPr="00C176C7">
              <w:rPr>
                <w:sz w:val="18"/>
                <w:szCs w:val="18"/>
              </w:rPr>
              <w:t>738.28</w:t>
            </w:r>
          </w:p>
        </w:tc>
      </w:tr>
      <w:tr w:rsidR="00C176C7" w:rsidRPr="00C176C7" w14:paraId="782C4071" w14:textId="77777777" w:rsidTr="00C176C7">
        <w:trPr>
          <w:trHeight w:val="255"/>
          <w:jc w:val="center"/>
        </w:trPr>
        <w:tc>
          <w:tcPr>
            <w:tcW w:w="825" w:type="dxa"/>
            <w:vMerge/>
            <w:vAlign w:val="center"/>
            <w:hideMark/>
          </w:tcPr>
          <w:p w14:paraId="492D58D6" w14:textId="77777777" w:rsidR="00C176C7" w:rsidRPr="00C176C7" w:rsidRDefault="00C176C7" w:rsidP="00C176C7">
            <w:pPr>
              <w:jc w:val="center"/>
              <w:rPr>
                <w:sz w:val="18"/>
                <w:szCs w:val="18"/>
              </w:rPr>
            </w:pPr>
          </w:p>
        </w:tc>
        <w:tc>
          <w:tcPr>
            <w:tcW w:w="2195" w:type="dxa"/>
            <w:vMerge/>
            <w:vAlign w:val="center"/>
            <w:hideMark/>
          </w:tcPr>
          <w:p w14:paraId="6BB5E2E8" w14:textId="77777777" w:rsidR="00C176C7" w:rsidRPr="00C176C7" w:rsidRDefault="00C176C7" w:rsidP="00C176C7">
            <w:pPr>
              <w:jc w:val="center"/>
              <w:rPr>
                <w:sz w:val="18"/>
                <w:szCs w:val="18"/>
              </w:rPr>
            </w:pPr>
          </w:p>
        </w:tc>
        <w:tc>
          <w:tcPr>
            <w:tcW w:w="826" w:type="dxa"/>
            <w:noWrap/>
            <w:vAlign w:val="center"/>
            <w:hideMark/>
          </w:tcPr>
          <w:p w14:paraId="3BCEBDF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55A84ED"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7CAA238D"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2622E5EA" w14:textId="77777777" w:rsidR="00C176C7" w:rsidRPr="00C176C7" w:rsidRDefault="00C176C7" w:rsidP="00C176C7">
            <w:pPr>
              <w:jc w:val="center"/>
              <w:rPr>
                <w:sz w:val="18"/>
                <w:szCs w:val="18"/>
              </w:rPr>
            </w:pPr>
            <w:r w:rsidRPr="00C176C7">
              <w:rPr>
                <w:sz w:val="18"/>
                <w:szCs w:val="18"/>
              </w:rPr>
              <w:t>697.33</w:t>
            </w:r>
          </w:p>
        </w:tc>
        <w:tc>
          <w:tcPr>
            <w:tcW w:w="826" w:type="dxa"/>
            <w:noWrap/>
            <w:vAlign w:val="center"/>
            <w:hideMark/>
          </w:tcPr>
          <w:p w14:paraId="23DB0811" w14:textId="77777777" w:rsidR="00C176C7" w:rsidRPr="00C176C7" w:rsidRDefault="00C176C7" w:rsidP="00C176C7">
            <w:pPr>
              <w:jc w:val="center"/>
              <w:rPr>
                <w:sz w:val="18"/>
                <w:szCs w:val="18"/>
              </w:rPr>
            </w:pPr>
            <w:r w:rsidRPr="00C176C7">
              <w:rPr>
                <w:sz w:val="18"/>
                <w:szCs w:val="18"/>
              </w:rPr>
              <w:t>8.75</w:t>
            </w:r>
          </w:p>
        </w:tc>
        <w:tc>
          <w:tcPr>
            <w:tcW w:w="826" w:type="dxa"/>
            <w:noWrap/>
            <w:vAlign w:val="center"/>
            <w:hideMark/>
          </w:tcPr>
          <w:p w14:paraId="24D147A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BB66C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5E994E" w14:textId="77777777" w:rsidR="00C176C7" w:rsidRPr="00C176C7" w:rsidRDefault="00C176C7" w:rsidP="00C176C7">
            <w:pPr>
              <w:jc w:val="center"/>
              <w:rPr>
                <w:sz w:val="18"/>
                <w:szCs w:val="18"/>
              </w:rPr>
            </w:pPr>
            <w:r w:rsidRPr="00C176C7">
              <w:rPr>
                <w:sz w:val="18"/>
                <w:szCs w:val="18"/>
              </w:rPr>
              <w:t>746.26</w:t>
            </w:r>
          </w:p>
        </w:tc>
      </w:tr>
      <w:tr w:rsidR="00C176C7" w:rsidRPr="00C176C7" w14:paraId="58DA0A34" w14:textId="77777777" w:rsidTr="00C176C7">
        <w:trPr>
          <w:trHeight w:val="255"/>
          <w:jc w:val="center"/>
        </w:trPr>
        <w:tc>
          <w:tcPr>
            <w:tcW w:w="825" w:type="dxa"/>
            <w:vMerge/>
            <w:vAlign w:val="center"/>
            <w:hideMark/>
          </w:tcPr>
          <w:p w14:paraId="54B119AC" w14:textId="77777777" w:rsidR="00C176C7" w:rsidRPr="00C176C7" w:rsidRDefault="00C176C7" w:rsidP="00C176C7">
            <w:pPr>
              <w:jc w:val="center"/>
              <w:rPr>
                <w:sz w:val="18"/>
                <w:szCs w:val="18"/>
              </w:rPr>
            </w:pPr>
          </w:p>
        </w:tc>
        <w:tc>
          <w:tcPr>
            <w:tcW w:w="2195" w:type="dxa"/>
            <w:vMerge w:val="restart"/>
            <w:noWrap/>
            <w:vAlign w:val="center"/>
            <w:hideMark/>
          </w:tcPr>
          <w:p w14:paraId="2932C79C"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C20634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8D1F5E"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3DF90FB2"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16DC027F" w14:textId="77777777" w:rsidR="00C176C7" w:rsidRPr="00C176C7" w:rsidRDefault="00C176C7" w:rsidP="00C176C7">
            <w:pPr>
              <w:jc w:val="center"/>
              <w:rPr>
                <w:sz w:val="18"/>
                <w:szCs w:val="18"/>
              </w:rPr>
            </w:pPr>
            <w:r w:rsidRPr="00C176C7">
              <w:rPr>
                <w:sz w:val="18"/>
                <w:szCs w:val="18"/>
              </w:rPr>
              <w:t>697.33</w:t>
            </w:r>
          </w:p>
        </w:tc>
        <w:tc>
          <w:tcPr>
            <w:tcW w:w="826" w:type="dxa"/>
            <w:noWrap/>
            <w:vAlign w:val="center"/>
            <w:hideMark/>
          </w:tcPr>
          <w:p w14:paraId="11588C05" w14:textId="77777777" w:rsidR="00C176C7" w:rsidRPr="00C176C7" w:rsidRDefault="00C176C7" w:rsidP="00C176C7">
            <w:pPr>
              <w:jc w:val="center"/>
              <w:rPr>
                <w:sz w:val="18"/>
                <w:szCs w:val="18"/>
              </w:rPr>
            </w:pPr>
            <w:r w:rsidRPr="00C176C7">
              <w:rPr>
                <w:sz w:val="18"/>
                <w:szCs w:val="18"/>
              </w:rPr>
              <w:t>8.76</w:t>
            </w:r>
          </w:p>
        </w:tc>
        <w:tc>
          <w:tcPr>
            <w:tcW w:w="826" w:type="dxa"/>
            <w:noWrap/>
            <w:vAlign w:val="center"/>
            <w:hideMark/>
          </w:tcPr>
          <w:p w14:paraId="0D00530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07E7B7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F52DC4B" w14:textId="77777777" w:rsidR="00C176C7" w:rsidRPr="00C176C7" w:rsidRDefault="00C176C7" w:rsidP="00C176C7">
            <w:pPr>
              <w:jc w:val="center"/>
              <w:rPr>
                <w:sz w:val="18"/>
                <w:szCs w:val="18"/>
              </w:rPr>
            </w:pPr>
            <w:r w:rsidRPr="00C176C7">
              <w:rPr>
                <w:sz w:val="18"/>
                <w:szCs w:val="18"/>
              </w:rPr>
              <w:t>746.58</w:t>
            </w:r>
          </w:p>
        </w:tc>
      </w:tr>
      <w:tr w:rsidR="00C176C7" w:rsidRPr="00C176C7" w14:paraId="12F226B0" w14:textId="77777777" w:rsidTr="00C176C7">
        <w:trPr>
          <w:trHeight w:val="255"/>
          <w:jc w:val="center"/>
        </w:trPr>
        <w:tc>
          <w:tcPr>
            <w:tcW w:w="825" w:type="dxa"/>
            <w:vMerge/>
            <w:vAlign w:val="center"/>
            <w:hideMark/>
          </w:tcPr>
          <w:p w14:paraId="3FC64887" w14:textId="77777777" w:rsidR="00C176C7" w:rsidRPr="00C176C7" w:rsidRDefault="00C176C7" w:rsidP="00C176C7">
            <w:pPr>
              <w:jc w:val="center"/>
              <w:rPr>
                <w:sz w:val="18"/>
                <w:szCs w:val="18"/>
              </w:rPr>
            </w:pPr>
          </w:p>
        </w:tc>
        <w:tc>
          <w:tcPr>
            <w:tcW w:w="2195" w:type="dxa"/>
            <w:vMerge/>
            <w:vAlign w:val="center"/>
            <w:hideMark/>
          </w:tcPr>
          <w:p w14:paraId="34D94281" w14:textId="77777777" w:rsidR="00C176C7" w:rsidRPr="00C176C7" w:rsidRDefault="00C176C7" w:rsidP="00C176C7">
            <w:pPr>
              <w:jc w:val="center"/>
              <w:rPr>
                <w:sz w:val="18"/>
                <w:szCs w:val="18"/>
              </w:rPr>
            </w:pPr>
          </w:p>
        </w:tc>
        <w:tc>
          <w:tcPr>
            <w:tcW w:w="826" w:type="dxa"/>
            <w:noWrap/>
            <w:vAlign w:val="center"/>
            <w:hideMark/>
          </w:tcPr>
          <w:p w14:paraId="0DD9121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B973A1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39D7B39"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5B8D09E1" w14:textId="77777777" w:rsidR="00C176C7" w:rsidRPr="00C176C7" w:rsidRDefault="00C176C7" w:rsidP="00C176C7">
            <w:pPr>
              <w:jc w:val="center"/>
              <w:rPr>
                <w:sz w:val="18"/>
                <w:szCs w:val="18"/>
              </w:rPr>
            </w:pPr>
            <w:r w:rsidRPr="00C176C7">
              <w:rPr>
                <w:sz w:val="18"/>
                <w:szCs w:val="18"/>
              </w:rPr>
              <w:t>690.28</w:t>
            </w:r>
          </w:p>
        </w:tc>
        <w:tc>
          <w:tcPr>
            <w:tcW w:w="826" w:type="dxa"/>
            <w:noWrap/>
            <w:vAlign w:val="center"/>
            <w:hideMark/>
          </w:tcPr>
          <w:p w14:paraId="4CC0E437" w14:textId="77777777" w:rsidR="00C176C7" w:rsidRPr="00C176C7" w:rsidRDefault="00C176C7" w:rsidP="00C176C7">
            <w:pPr>
              <w:jc w:val="center"/>
              <w:rPr>
                <w:sz w:val="18"/>
                <w:szCs w:val="18"/>
              </w:rPr>
            </w:pPr>
            <w:r w:rsidRPr="00C176C7">
              <w:rPr>
                <w:sz w:val="18"/>
                <w:szCs w:val="18"/>
              </w:rPr>
              <w:t>8.57</w:t>
            </w:r>
          </w:p>
        </w:tc>
        <w:tc>
          <w:tcPr>
            <w:tcW w:w="826" w:type="dxa"/>
            <w:noWrap/>
            <w:vAlign w:val="center"/>
            <w:hideMark/>
          </w:tcPr>
          <w:p w14:paraId="1EFFE5E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A23932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1D21165" w14:textId="77777777" w:rsidR="00C176C7" w:rsidRPr="00C176C7" w:rsidRDefault="00C176C7" w:rsidP="00C176C7">
            <w:pPr>
              <w:jc w:val="center"/>
              <w:rPr>
                <w:sz w:val="18"/>
                <w:szCs w:val="18"/>
              </w:rPr>
            </w:pPr>
            <w:r w:rsidRPr="00C176C7">
              <w:rPr>
                <w:sz w:val="18"/>
                <w:szCs w:val="18"/>
              </w:rPr>
              <w:t>738.78</w:t>
            </w:r>
          </w:p>
        </w:tc>
      </w:tr>
      <w:tr w:rsidR="00C176C7" w:rsidRPr="00C176C7" w14:paraId="4C415C2C" w14:textId="77777777" w:rsidTr="00C176C7">
        <w:trPr>
          <w:trHeight w:val="255"/>
          <w:jc w:val="center"/>
        </w:trPr>
        <w:tc>
          <w:tcPr>
            <w:tcW w:w="825" w:type="dxa"/>
            <w:vMerge/>
            <w:vAlign w:val="center"/>
            <w:hideMark/>
          </w:tcPr>
          <w:p w14:paraId="6EC2DCFD" w14:textId="77777777" w:rsidR="00C176C7" w:rsidRPr="00C176C7" w:rsidRDefault="00C176C7" w:rsidP="00C176C7">
            <w:pPr>
              <w:jc w:val="center"/>
              <w:rPr>
                <w:sz w:val="18"/>
                <w:szCs w:val="18"/>
              </w:rPr>
            </w:pPr>
          </w:p>
        </w:tc>
        <w:tc>
          <w:tcPr>
            <w:tcW w:w="2195" w:type="dxa"/>
            <w:vMerge/>
            <w:vAlign w:val="center"/>
            <w:hideMark/>
          </w:tcPr>
          <w:p w14:paraId="44A4D8CF" w14:textId="77777777" w:rsidR="00C176C7" w:rsidRPr="00C176C7" w:rsidRDefault="00C176C7" w:rsidP="00C176C7">
            <w:pPr>
              <w:jc w:val="center"/>
              <w:rPr>
                <w:sz w:val="18"/>
                <w:szCs w:val="18"/>
              </w:rPr>
            </w:pPr>
          </w:p>
        </w:tc>
        <w:tc>
          <w:tcPr>
            <w:tcW w:w="826" w:type="dxa"/>
            <w:noWrap/>
            <w:vAlign w:val="center"/>
            <w:hideMark/>
          </w:tcPr>
          <w:p w14:paraId="031E63A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FE0D69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F94C35C"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791777DC" w14:textId="77777777" w:rsidR="00C176C7" w:rsidRPr="00C176C7" w:rsidRDefault="00C176C7" w:rsidP="00C176C7">
            <w:pPr>
              <w:jc w:val="center"/>
              <w:rPr>
                <w:sz w:val="18"/>
                <w:szCs w:val="18"/>
              </w:rPr>
            </w:pPr>
            <w:r w:rsidRPr="00C176C7">
              <w:rPr>
                <w:sz w:val="18"/>
                <w:szCs w:val="18"/>
              </w:rPr>
              <w:t>658.23</w:t>
            </w:r>
          </w:p>
        </w:tc>
        <w:tc>
          <w:tcPr>
            <w:tcW w:w="826" w:type="dxa"/>
            <w:noWrap/>
            <w:vAlign w:val="center"/>
            <w:hideMark/>
          </w:tcPr>
          <w:p w14:paraId="145E3227" w14:textId="77777777" w:rsidR="00C176C7" w:rsidRPr="00C176C7" w:rsidRDefault="00C176C7" w:rsidP="00C176C7">
            <w:pPr>
              <w:jc w:val="center"/>
              <w:rPr>
                <w:sz w:val="18"/>
                <w:szCs w:val="18"/>
              </w:rPr>
            </w:pPr>
            <w:r w:rsidRPr="00C176C7">
              <w:rPr>
                <w:sz w:val="18"/>
                <w:szCs w:val="18"/>
              </w:rPr>
              <w:t>6.74</w:t>
            </w:r>
          </w:p>
        </w:tc>
        <w:tc>
          <w:tcPr>
            <w:tcW w:w="826" w:type="dxa"/>
            <w:noWrap/>
            <w:vAlign w:val="center"/>
            <w:hideMark/>
          </w:tcPr>
          <w:p w14:paraId="7CB6C62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ADBB02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01FC86" w14:textId="77777777" w:rsidR="00C176C7" w:rsidRPr="00C176C7" w:rsidRDefault="00C176C7" w:rsidP="00C176C7">
            <w:pPr>
              <w:jc w:val="center"/>
              <w:rPr>
                <w:sz w:val="18"/>
                <w:szCs w:val="18"/>
              </w:rPr>
            </w:pPr>
            <w:r w:rsidRPr="00C176C7">
              <w:rPr>
                <w:sz w:val="18"/>
                <w:szCs w:val="18"/>
              </w:rPr>
              <w:t>703.51</w:t>
            </w:r>
          </w:p>
        </w:tc>
      </w:tr>
      <w:tr w:rsidR="00C176C7" w:rsidRPr="00C176C7" w14:paraId="12F41A21" w14:textId="77777777" w:rsidTr="00C176C7">
        <w:trPr>
          <w:trHeight w:val="255"/>
          <w:jc w:val="center"/>
        </w:trPr>
        <w:tc>
          <w:tcPr>
            <w:tcW w:w="825" w:type="dxa"/>
            <w:vMerge/>
            <w:vAlign w:val="center"/>
            <w:hideMark/>
          </w:tcPr>
          <w:p w14:paraId="0279E65F" w14:textId="77777777" w:rsidR="00C176C7" w:rsidRPr="00C176C7" w:rsidRDefault="00C176C7" w:rsidP="00C176C7">
            <w:pPr>
              <w:jc w:val="center"/>
              <w:rPr>
                <w:sz w:val="18"/>
                <w:szCs w:val="18"/>
              </w:rPr>
            </w:pPr>
          </w:p>
        </w:tc>
        <w:tc>
          <w:tcPr>
            <w:tcW w:w="2195" w:type="dxa"/>
            <w:vMerge w:val="restart"/>
            <w:noWrap/>
            <w:vAlign w:val="center"/>
            <w:hideMark/>
          </w:tcPr>
          <w:p w14:paraId="19876A95"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B10A61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8C036D7"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104AD66"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7B7CECFB" w14:textId="77777777" w:rsidR="00C176C7" w:rsidRPr="00C176C7" w:rsidRDefault="00C176C7" w:rsidP="00C176C7">
            <w:pPr>
              <w:jc w:val="center"/>
              <w:rPr>
                <w:sz w:val="18"/>
                <w:szCs w:val="18"/>
              </w:rPr>
            </w:pPr>
            <w:r w:rsidRPr="00C176C7">
              <w:rPr>
                <w:sz w:val="18"/>
                <w:szCs w:val="18"/>
              </w:rPr>
              <w:t>489.13</w:t>
            </w:r>
          </w:p>
        </w:tc>
        <w:tc>
          <w:tcPr>
            <w:tcW w:w="826" w:type="dxa"/>
            <w:noWrap/>
            <w:vAlign w:val="center"/>
            <w:hideMark/>
          </w:tcPr>
          <w:p w14:paraId="029C4B9A" w14:textId="77777777" w:rsidR="00C176C7" w:rsidRPr="00C176C7" w:rsidRDefault="00C176C7" w:rsidP="00C176C7">
            <w:pPr>
              <w:jc w:val="center"/>
              <w:rPr>
                <w:sz w:val="18"/>
                <w:szCs w:val="18"/>
              </w:rPr>
            </w:pPr>
            <w:r w:rsidRPr="00C176C7">
              <w:rPr>
                <w:sz w:val="18"/>
                <w:szCs w:val="18"/>
              </w:rPr>
              <w:t>14.92</w:t>
            </w:r>
          </w:p>
        </w:tc>
        <w:tc>
          <w:tcPr>
            <w:tcW w:w="826" w:type="dxa"/>
            <w:noWrap/>
            <w:vAlign w:val="center"/>
            <w:hideMark/>
          </w:tcPr>
          <w:p w14:paraId="410D14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D896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9162E1E" w14:textId="77777777" w:rsidR="00C176C7" w:rsidRPr="00C176C7" w:rsidRDefault="00C176C7" w:rsidP="00C176C7">
            <w:pPr>
              <w:jc w:val="center"/>
              <w:rPr>
                <w:sz w:val="18"/>
                <w:szCs w:val="18"/>
              </w:rPr>
            </w:pPr>
            <w:r w:rsidRPr="00C176C7">
              <w:rPr>
                <w:sz w:val="18"/>
                <w:szCs w:val="18"/>
              </w:rPr>
              <w:t>489.13</w:t>
            </w:r>
          </w:p>
        </w:tc>
      </w:tr>
      <w:tr w:rsidR="00C176C7" w:rsidRPr="00C176C7" w14:paraId="382BDDC9" w14:textId="77777777" w:rsidTr="00C176C7">
        <w:trPr>
          <w:trHeight w:val="255"/>
          <w:jc w:val="center"/>
        </w:trPr>
        <w:tc>
          <w:tcPr>
            <w:tcW w:w="825" w:type="dxa"/>
            <w:vMerge/>
            <w:vAlign w:val="center"/>
            <w:hideMark/>
          </w:tcPr>
          <w:p w14:paraId="399B26AD" w14:textId="77777777" w:rsidR="00C176C7" w:rsidRPr="00C176C7" w:rsidRDefault="00C176C7" w:rsidP="00C176C7">
            <w:pPr>
              <w:jc w:val="center"/>
              <w:rPr>
                <w:sz w:val="18"/>
                <w:szCs w:val="18"/>
              </w:rPr>
            </w:pPr>
          </w:p>
        </w:tc>
        <w:tc>
          <w:tcPr>
            <w:tcW w:w="2195" w:type="dxa"/>
            <w:vMerge/>
            <w:vAlign w:val="center"/>
            <w:hideMark/>
          </w:tcPr>
          <w:p w14:paraId="102787A7" w14:textId="77777777" w:rsidR="00C176C7" w:rsidRPr="00C176C7" w:rsidRDefault="00C176C7" w:rsidP="00C176C7">
            <w:pPr>
              <w:jc w:val="center"/>
              <w:rPr>
                <w:sz w:val="18"/>
                <w:szCs w:val="18"/>
              </w:rPr>
            </w:pPr>
          </w:p>
        </w:tc>
        <w:tc>
          <w:tcPr>
            <w:tcW w:w="826" w:type="dxa"/>
            <w:noWrap/>
            <w:vAlign w:val="center"/>
            <w:hideMark/>
          </w:tcPr>
          <w:p w14:paraId="578BCC1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9224216"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224E1FC2"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2A25202F" w14:textId="77777777" w:rsidR="00C176C7" w:rsidRPr="00C176C7" w:rsidRDefault="00C176C7" w:rsidP="00C176C7">
            <w:pPr>
              <w:jc w:val="center"/>
              <w:rPr>
                <w:sz w:val="18"/>
                <w:szCs w:val="18"/>
              </w:rPr>
            </w:pPr>
            <w:r w:rsidRPr="00C176C7">
              <w:rPr>
                <w:sz w:val="18"/>
                <w:szCs w:val="18"/>
              </w:rPr>
              <w:t>502.14</w:t>
            </w:r>
          </w:p>
        </w:tc>
        <w:tc>
          <w:tcPr>
            <w:tcW w:w="826" w:type="dxa"/>
            <w:noWrap/>
            <w:vAlign w:val="center"/>
            <w:hideMark/>
          </w:tcPr>
          <w:p w14:paraId="6D506238" w14:textId="77777777" w:rsidR="00C176C7" w:rsidRPr="00C176C7" w:rsidRDefault="00C176C7" w:rsidP="00C176C7">
            <w:pPr>
              <w:jc w:val="center"/>
              <w:rPr>
                <w:sz w:val="18"/>
                <w:szCs w:val="18"/>
              </w:rPr>
            </w:pPr>
            <w:r w:rsidRPr="00C176C7">
              <w:rPr>
                <w:sz w:val="18"/>
                <w:szCs w:val="18"/>
              </w:rPr>
              <w:t>14.17</w:t>
            </w:r>
          </w:p>
        </w:tc>
        <w:tc>
          <w:tcPr>
            <w:tcW w:w="826" w:type="dxa"/>
            <w:noWrap/>
            <w:vAlign w:val="center"/>
            <w:hideMark/>
          </w:tcPr>
          <w:p w14:paraId="3FD4F28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6A27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727628" w14:textId="77777777" w:rsidR="00C176C7" w:rsidRPr="00C176C7" w:rsidRDefault="00C176C7" w:rsidP="00C176C7">
            <w:pPr>
              <w:jc w:val="center"/>
              <w:rPr>
                <w:sz w:val="18"/>
                <w:szCs w:val="18"/>
              </w:rPr>
            </w:pPr>
            <w:r w:rsidRPr="00C176C7">
              <w:rPr>
                <w:sz w:val="18"/>
                <w:szCs w:val="18"/>
              </w:rPr>
              <w:t>502.14</w:t>
            </w:r>
          </w:p>
        </w:tc>
      </w:tr>
      <w:tr w:rsidR="00C176C7" w:rsidRPr="00C176C7" w14:paraId="3F7139F9" w14:textId="77777777" w:rsidTr="00C176C7">
        <w:trPr>
          <w:trHeight w:val="255"/>
          <w:jc w:val="center"/>
        </w:trPr>
        <w:tc>
          <w:tcPr>
            <w:tcW w:w="825" w:type="dxa"/>
            <w:vMerge/>
            <w:vAlign w:val="center"/>
            <w:hideMark/>
          </w:tcPr>
          <w:p w14:paraId="05E8283D" w14:textId="77777777" w:rsidR="00C176C7" w:rsidRPr="00C176C7" w:rsidRDefault="00C176C7" w:rsidP="00C176C7">
            <w:pPr>
              <w:jc w:val="center"/>
              <w:rPr>
                <w:sz w:val="18"/>
                <w:szCs w:val="18"/>
              </w:rPr>
            </w:pPr>
          </w:p>
        </w:tc>
        <w:tc>
          <w:tcPr>
            <w:tcW w:w="2195" w:type="dxa"/>
            <w:vMerge/>
            <w:vAlign w:val="center"/>
            <w:hideMark/>
          </w:tcPr>
          <w:p w14:paraId="365C52D3" w14:textId="77777777" w:rsidR="00C176C7" w:rsidRPr="00C176C7" w:rsidRDefault="00C176C7" w:rsidP="00C176C7">
            <w:pPr>
              <w:jc w:val="center"/>
              <w:rPr>
                <w:sz w:val="18"/>
                <w:szCs w:val="18"/>
              </w:rPr>
            </w:pPr>
          </w:p>
        </w:tc>
        <w:tc>
          <w:tcPr>
            <w:tcW w:w="826" w:type="dxa"/>
            <w:noWrap/>
            <w:vAlign w:val="center"/>
            <w:hideMark/>
          </w:tcPr>
          <w:p w14:paraId="0EE2380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78B3F8E"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411DF1C"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4CA91BAC" w14:textId="77777777" w:rsidR="00C176C7" w:rsidRPr="00C176C7" w:rsidRDefault="00C176C7" w:rsidP="00C176C7">
            <w:pPr>
              <w:jc w:val="center"/>
              <w:rPr>
                <w:sz w:val="18"/>
                <w:szCs w:val="18"/>
              </w:rPr>
            </w:pPr>
            <w:r w:rsidRPr="00C176C7">
              <w:rPr>
                <w:sz w:val="18"/>
                <w:szCs w:val="18"/>
              </w:rPr>
              <w:t>259.91</w:t>
            </w:r>
          </w:p>
        </w:tc>
        <w:tc>
          <w:tcPr>
            <w:tcW w:w="826" w:type="dxa"/>
            <w:noWrap/>
            <w:vAlign w:val="center"/>
            <w:hideMark/>
          </w:tcPr>
          <w:p w14:paraId="0E9781E9" w14:textId="77777777" w:rsidR="00C176C7" w:rsidRPr="00C176C7" w:rsidRDefault="00C176C7" w:rsidP="00C176C7">
            <w:pPr>
              <w:jc w:val="center"/>
              <w:rPr>
                <w:sz w:val="18"/>
                <w:szCs w:val="18"/>
              </w:rPr>
            </w:pPr>
            <w:r w:rsidRPr="00C176C7">
              <w:rPr>
                <w:sz w:val="18"/>
                <w:szCs w:val="18"/>
              </w:rPr>
              <w:t>155.48</w:t>
            </w:r>
          </w:p>
        </w:tc>
        <w:tc>
          <w:tcPr>
            <w:tcW w:w="826" w:type="dxa"/>
            <w:noWrap/>
            <w:vAlign w:val="center"/>
            <w:hideMark/>
          </w:tcPr>
          <w:p w14:paraId="655F74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0ED0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71F282" w14:textId="77777777" w:rsidR="00C176C7" w:rsidRPr="00C176C7" w:rsidRDefault="00C176C7" w:rsidP="00C176C7">
            <w:pPr>
              <w:jc w:val="center"/>
              <w:rPr>
                <w:sz w:val="18"/>
                <w:szCs w:val="18"/>
              </w:rPr>
            </w:pPr>
            <w:r w:rsidRPr="00C176C7">
              <w:rPr>
                <w:sz w:val="18"/>
                <w:szCs w:val="18"/>
              </w:rPr>
              <w:t>259.91</w:t>
            </w:r>
          </w:p>
        </w:tc>
      </w:tr>
      <w:tr w:rsidR="00C176C7" w:rsidRPr="00C176C7" w14:paraId="4A5B6C77" w14:textId="77777777" w:rsidTr="00C176C7">
        <w:trPr>
          <w:trHeight w:val="255"/>
          <w:jc w:val="center"/>
        </w:trPr>
        <w:tc>
          <w:tcPr>
            <w:tcW w:w="825" w:type="dxa"/>
            <w:vMerge/>
            <w:vAlign w:val="center"/>
            <w:hideMark/>
          </w:tcPr>
          <w:p w14:paraId="75C9C9A4" w14:textId="77777777" w:rsidR="00C176C7" w:rsidRPr="00C176C7" w:rsidRDefault="00C176C7" w:rsidP="00C176C7">
            <w:pPr>
              <w:jc w:val="center"/>
              <w:rPr>
                <w:sz w:val="18"/>
                <w:szCs w:val="18"/>
              </w:rPr>
            </w:pPr>
          </w:p>
        </w:tc>
        <w:tc>
          <w:tcPr>
            <w:tcW w:w="2195" w:type="dxa"/>
            <w:vMerge w:val="restart"/>
            <w:noWrap/>
            <w:vAlign w:val="center"/>
            <w:hideMark/>
          </w:tcPr>
          <w:p w14:paraId="59497DA8"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7366713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C124D5B"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252E77FF"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02BE469C" w14:textId="77777777" w:rsidR="00C176C7" w:rsidRPr="00C176C7" w:rsidRDefault="00C176C7" w:rsidP="00C176C7">
            <w:pPr>
              <w:jc w:val="center"/>
              <w:rPr>
                <w:sz w:val="18"/>
                <w:szCs w:val="18"/>
              </w:rPr>
            </w:pPr>
            <w:r w:rsidRPr="00C176C7">
              <w:rPr>
                <w:sz w:val="18"/>
                <w:szCs w:val="18"/>
              </w:rPr>
              <w:t>89.55</w:t>
            </w:r>
          </w:p>
        </w:tc>
        <w:tc>
          <w:tcPr>
            <w:tcW w:w="826" w:type="dxa"/>
            <w:noWrap/>
            <w:vAlign w:val="center"/>
            <w:hideMark/>
          </w:tcPr>
          <w:p w14:paraId="58A78166" w14:textId="77777777" w:rsidR="00C176C7" w:rsidRPr="00C176C7" w:rsidRDefault="00C176C7" w:rsidP="00C176C7">
            <w:pPr>
              <w:jc w:val="center"/>
              <w:rPr>
                <w:sz w:val="18"/>
                <w:szCs w:val="18"/>
              </w:rPr>
            </w:pPr>
            <w:r w:rsidRPr="00C176C7">
              <w:rPr>
                <w:sz w:val="18"/>
                <w:szCs w:val="18"/>
              </w:rPr>
              <w:t>14.51</w:t>
            </w:r>
          </w:p>
        </w:tc>
        <w:tc>
          <w:tcPr>
            <w:tcW w:w="826" w:type="dxa"/>
            <w:noWrap/>
            <w:vAlign w:val="center"/>
            <w:hideMark/>
          </w:tcPr>
          <w:p w14:paraId="2D1BFE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09BEC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E9CC9C" w14:textId="77777777" w:rsidR="00C176C7" w:rsidRPr="00C176C7" w:rsidRDefault="00C176C7" w:rsidP="00C176C7">
            <w:pPr>
              <w:jc w:val="center"/>
              <w:rPr>
                <w:sz w:val="18"/>
                <w:szCs w:val="18"/>
              </w:rPr>
            </w:pPr>
            <w:r w:rsidRPr="00C176C7">
              <w:rPr>
                <w:sz w:val="18"/>
                <w:szCs w:val="18"/>
              </w:rPr>
              <w:t>89.55</w:t>
            </w:r>
          </w:p>
        </w:tc>
      </w:tr>
      <w:tr w:rsidR="00C176C7" w:rsidRPr="00C176C7" w14:paraId="3E6EDC2B" w14:textId="77777777" w:rsidTr="00C176C7">
        <w:trPr>
          <w:trHeight w:val="255"/>
          <w:jc w:val="center"/>
        </w:trPr>
        <w:tc>
          <w:tcPr>
            <w:tcW w:w="825" w:type="dxa"/>
            <w:vMerge/>
            <w:vAlign w:val="center"/>
            <w:hideMark/>
          </w:tcPr>
          <w:p w14:paraId="305CEB5F" w14:textId="77777777" w:rsidR="00C176C7" w:rsidRPr="00C176C7" w:rsidRDefault="00C176C7" w:rsidP="00C176C7">
            <w:pPr>
              <w:jc w:val="center"/>
              <w:rPr>
                <w:sz w:val="18"/>
                <w:szCs w:val="18"/>
              </w:rPr>
            </w:pPr>
          </w:p>
        </w:tc>
        <w:tc>
          <w:tcPr>
            <w:tcW w:w="2195" w:type="dxa"/>
            <w:vMerge/>
            <w:vAlign w:val="center"/>
            <w:hideMark/>
          </w:tcPr>
          <w:p w14:paraId="77BE62B1" w14:textId="77777777" w:rsidR="00C176C7" w:rsidRPr="00C176C7" w:rsidRDefault="00C176C7" w:rsidP="00C176C7">
            <w:pPr>
              <w:jc w:val="center"/>
              <w:rPr>
                <w:sz w:val="18"/>
                <w:szCs w:val="18"/>
              </w:rPr>
            </w:pPr>
          </w:p>
        </w:tc>
        <w:tc>
          <w:tcPr>
            <w:tcW w:w="826" w:type="dxa"/>
            <w:noWrap/>
            <w:vAlign w:val="center"/>
            <w:hideMark/>
          </w:tcPr>
          <w:p w14:paraId="5DDD0F9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4AB23D7"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48AB3BE"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481E422F" w14:textId="77777777" w:rsidR="00C176C7" w:rsidRPr="00C176C7" w:rsidRDefault="00C176C7" w:rsidP="00C176C7">
            <w:pPr>
              <w:jc w:val="center"/>
              <w:rPr>
                <w:sz w:val="18"/>
                <w:szCs w:val="18"/>
              </w:rPr>
            </w:pPr>
            <w:r w:rsidRPr="00C176C7">
              <w:rPr>
                <w:sz w:val="18"/>
                <w:szCs w:val="18"/>
              </w:rPr>
              <w:t>89.85</w:t>
            </w:r>
          </w:p>
        </w:tc>
        <w:tc>
          <w:tcPr>
            <w:tcW w:w="826" w:type="dxa"/>
            <w:noWrap/>
            <w:vAlign w:val="center"/>
            <w:hideMark/>
          </w:tcPr>
          <w:p w14:paraId="4BDDEDD3" w14:textId="77777777" w:rsidR="00C176C7" w:rsidRPr="00C176C7" w:rsidRDefault="00C176C7" w:rsidP="00C176C7">
            <w:pPr>
              <w:jc w:val="center"/>
              <w:rPr>
                <w:sz w:val="18"/>
                <w:szCs w:val="18"/>
              </w:rPr>
            </w:pPr>
            <w:r w:rsidRPr="00C176C7">
              <w:rPr>
                <w:sz w:val="18"/>
                <w:szCs w:val="18"/>
              </w:rPr>
              <w:t>14.36</w:t>
            </w:r>
          </w:p>
        </w:tc>
        <w:tc>
          <w:tcPr>
            <w:tcW w:w="826" w:type="dxa"/>
            <w:noWrap/>
            <w:vAlign w:val="center"/>
            <w:hideMark/>
          </w:tcPr>
          <w:p w14:paraId="1BF98EF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EDA4D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AD9BE85" w14:textId="77777777" w:rsidR="00C176C7" w:rsidRPr="00C176C7" w:rsidRDefault="00C176C7" w:rsidP="00C176C7">
            <w:pPr>
              <w:jc w:val="center"/>
              <w:rPr>
                <w:sz w:val="18"/>
                <w:szCs w:val="18"/>
              </w:rPr>
            </w:pPr>
            <w:r w:rsidRPr="00C176C7">
              <w:rPr>
                <w:sz w:val="18"/>
                <w:szCs w:val="18"/>
              </w:rPr>
              <w:t>89.85</w:t>
            </w:r>
          </w:p>
        </w:tc>
      </w:tr>
      <w:tr w:rsidR="00C176C7" w:rsidRPr="00C176C7" w14:paraId="3DF8EF79" w14:textId="77777777" w:rsidTr="00C176C7">
        <w:trPr>
          <w:trHeight w:val="255"/>
          <w:jc w:val="center"/>
        </w:trPr>
        <w:tc>
          <w:tcPr>
            <w:tcW w:w="825" w:type="dxa"/>
            <w:vMerge/>
            <w:vAlign w:val="center"/>
            <w:hideMark/>
          </w:tcPr>
          <w:p w14:paraId="3E012E2B" w14:textId="77777777" w:rsidR="00C176C7" w:rsidRPr="00C176C7" w:rsidRDefault="00C176C7" w:rsidP="00C176C7">
            <w:pPr>
              <w:jc w:val="center"/>
              <w:rPr>
                <w:sz w:val="18"/>
                <w:szCs w:val="18"/>
              </w:rPr>
            </w:pPr>
          </w:p>
        </w:tc>
        <w:tc>
          <w:tcPr>
            <w:tcW w:w="2195" w:type="dxa"/>
            <w:vMerge/>
            <w:vAlign w:val="center"/>
            <w:hideMark/>
          </w:tcPr>
          <w:p w14:paraId="4E550B93" w14:textId="77777777" w:rsidR="00C176C7" w:rsidRPr="00C176C7" w:rsidRDefault="00C176C7" w:rsidP="00C176C7">
            <w:pPr>
              <w:jc w:val="center"/>
              <w:rPr>
                <w:sz w:val="18"/>
                <w:szCs w:val="18"/>
              </w:rPr>
            </w:pPr>
          </w:p>
        </w:tc>
        <w:tc>
          <w:tcPr>
            <w:tcW w:w="826" w:type="dxa"/>
            <w:noWrap/>
            <w:vAlign w:val="center"/>
            <w:hideMark/>
          </w:tcPr>
          <w:p w14:paraId="2FA9EC1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4D2A7C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07ABE47"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3FE28CD9" w14:textId="77777777" w:rsidR="00C176C7" w:rsidRPr="00C176C7" w:rsidRDefault="00C176C7" w:rsidP="00C176C7">
            <w:pPr>
              <w:jc w:val="center"/>
              <w:rPr>
                <w:sz w:val="18"/>
                <w:szCs w:val="18"/>
              </w:rPr>
            </w:pPr>
            <w:r w:rsidRPr="00C176C7">
              <w:rPr>
                <w:sz w:val="18"/>
                <w:szCs w:val="18"/>
              </w:rPr>
              <w:t>105.12</w:t>
            </w:r>
          </w:p>
        </w:tc>
        <w:tc>
          <w:tcPr>
            <w:tcW w:w="826" w:type="dxa"/>
            <w:noWrap/>
            <w:vAlign w:val="center"/>
            <w:hideMark/>
          </w:tcPr>
          <w:p w14:paraId="71423F9D" w14:textId="77777777" w:rsidR="00C176C7" w:rsidRPr="00C176C7" w:rsidRDefault="00C176C7" w:rsidP="00C176C7">
            <w:pPr>
              <w:jc w:val="center"/>
              <w:rPr>
                <w:sz w:val="18"/>
                <w:szCs w:val="18"/>
              </w:rPr>
            </w:pPr>
            <w:r w:rsidRPr="00C176C7">
              <w:rPr>
                <w:sz w:val="18"/>
                <w:szCs w:val="18"/>
              </w:rPr>
              <w:t>16.83</w:t>
            </w:r>
          </w:p>
        </w:tc>
        <w:tc>
          <w:tcPr>
            <w:tcW w:w="826" w:type="dxa"/>
            <w:noWrap/>
            <w:vAlign w:val="center"/>
            <w:hideMark/>
          </w:tcPr>
          <w:p w14:paraId="158F61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A0E6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BF6E58" w14:textId="77777777" w:rsidR="00C176C7" w:rsidRPr="00C176C7" w:rsidRDefault="00C176C7" w:rsidP="00C176C7">
            <w:pPr>
              <w:jc w:val="center"/>
              <w:rPr>
                <w:sz w:val="18"/>
                <w:szCs w:val="18"/>
              </w:rPr>
            </w:pPr>
            <w:r w:rsidRPr="00C176C7">
              <w:rPr>
                <w:sz w:val="18"/>
                <w:szCs w:val="18"/>
              </w:rPr>
              <w:t>105.12</w:t>
            </w:r>
          </w:p>
        </w:tc>
      </w:tr>
      <w:tr w:rsidR="00C176C7" w:rsidRPr="00C176C7" w14:paraId="22B77A1B" w14:textId="77777777" w:rsidTr="00C176C7">
        <w:trPr>
          <w:trHeight w:val="255"/>
          <w:jc w:val="center"/>
        </w:trPr>
        <w:tc>
          <w:tcPr>
            <w:tcW w:w="825" w:type="dxa"/>
            <w:vMerge/>
            <w:vAlign w:val="center"/>
            <w:hideMark/>
          </w:tcPr>
          <w:p w14:paraId="1207D611" w14:textId="77777777" w:rsidR="00C176C7" w:rsidRPr="00C176C7" w:rsidRDefault="00C176C7" w:rsidP="00C176C7">
            <w:pPr>
              <w:jc w:val="center"/>
              <w:rPr>
                <w:sz w:val="18"/>
                <w:szCs w:val="18"/>
              </w:rPr>
            </w:pPr>
          </w:p>
        </w:tc>
        <w:tc>
          <w:tcPr>
            <w:tcW w:w="2195" w:type="dxa"/>
            <w:vMerge w:val="restart"/>
            <w:noWrap/>
            <w:vAlign w:val="center"/>
            <w:hideMark/>
          </w:tcPr>
          <w:p w14:paraId="51AC0D3C"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5084A67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BF20942"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5F59D209"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13DB91CB" w14:textId="77777777" w:rsidR="00C176C7" w:rsidRPr="00C176C7" w:rsidRDefault="00C176C7" w:rsidP="00C176C7">
            <w:pPr>
              <w:jc w:val="center"/>
              <w:rPr>
                <w:sz w:val="18"/>
                <w:szCs w:val="18"/>
              </w:rPr>
            </w:pPr>
            <w:r w:rsidRPr="00C176C7">
              <w:rPr>
                <w:sz w:val="18"/>
                <w:szCs w:val="18"/>
              </w:rPr>
              <w:t>47.44</w:t>
            </w:r>
          </w:p>
        </w:tc>
        <w:tc>
          <w:tcPr>
            <w:tcW w:w="826" w:type="dxa"/>
            <w:noWrap/>
            <w:vAlign w:val="center"/>
            <w:hideMark/>
          </w:tcPr>
          <w:p w14:paraId="6974C926" w14:textId="77777777" w:rsidR="00C176C7" w:rsidRPr="00C176C7" w:rsidRDefault="00C176C7" w:rsidP="00C176C7">
            <w:pPr>
              <w:jc w:val="center"/>
              <w:rPr>
                <w:sz w:val="18"/>
                <w:szCs w:val="18"/>
              </w:rPr>
            </w:pPr>
            <w:r w:rsidRPr="00C176C7">
              <w:rPr>
                <w:sz w:val="18"/>
                <w:szCs w:val="18"/>
              </w:rPr>
              <w:t>8.7</w:t>
            </w:r>
          </w:p>
        </w:tc>
        <w:tc>
          <w:tcPr>
            <w:tcW w:w="826" w:type="dxa"/>
            <w:noWrap/>
            <w:vAlign w:val="center"/>
            <w:hideMark/>
          </w:tcPr>
          <w:p w14:paraId="40559DA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F8F05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CC3E867" w14:textId="77777777" w:rsidR="00C176C7" w:rsidRPr="00C176C7" w:rsidRDefault="00C176C7" w:rsidP="00C176C7">
            <w:pPr>
              <w:jc w:val="center"/>
              <w:rPr>
                <w:sz w:val="18"/>
                <w:szCs w:val="18"/>
              </w:rPr>
            </w:pPr>
            <w:r w:rsidRPr="00C176C7">
              <w:rPr>
                <w:sz w:val="18"/>
                <w:szCs w:val="18"/>
              </w:rPr>
              <w:t>29.15</w:t>
            </w:r>
          </w:p>
        </w:tc>
      </w:tr>
      <w:tr w:rsidR="00C176C7" w:rsidRPr="00C176C7" w14:paraId="3BB704A3" w14:textId="77777777" w:rsidTr="00C176C7">
        <w:trPr>
          <w:trHeight w:val="255"/>
          <w:jc w:val="center"/>
        </w:trPr>
        <w:tc>
          <w:tcPr>
            <w:tcW w:w="825" w:type="dxa"/>
            <w:vMerge/>
            <w:vAlign w:val="center"/>
            <w:hideMark/>
          </w:tcPr>
          <w:p w14:paraId="73D42A9B" w14:textId="77777777" w:rsidR="00C176C7" w:rsidRPr="00C176C7" w:rsidRDefault="00C176C7" w:rsidP="00C176C7">
            <w:pPr>
              <w:jc w:val="center"/>
              <w:rPr>
                <w:sz w:val="18"/>
                <w:szCs w:val="18"/>
              </w:rPr>
            </w:pPr>
          </w:p>
        </w:tc>
        <w:tc>
          <w:tcPr>
            <w:tcW w:w="2195" w:type="dxa"/>
            <w:vMerge/>
            <w:vAlign w:val="center"/>
            <w:hideMark/>
          </w:tcPr>
          <w:p w14:paraId="2D73837B" w14:textId="77777777" w:rsidR="00C176C7" w:rsidRPr="00C176C7" w:rsidRDefault="00C176C7" w:rsidP="00C176C7">
            <w:pPr>
              <w:jc w:val="center"/>
              <w:rPr>
                <w:sz w:val="18"/>
                <w:szCs w:val="18"/>
              </w:rPr>
            </w:pPr>
          </w:p>
        </w:tc>
        <w:tc>
          <w:tcPr>
            <w:tcW w:w="826" w:type="dxa"/>
            <w:noWrap/>
            <w:vAlign w:val="center"/>
            <w:hideMark/>
          </w:tcPr>
          <w:p w14:paraId="4387D33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CBF7E8F"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9672504"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3503E7F7" w14:textId="77777777" w:rsidR="00C176C7" w:rsidRPr="00C176C7" w:rsidRDefault="00C176C7" w:rsidP="00C176C7">
            <w:pPr>
              <w:jc w:val="center"/>
              <w:rPr>
                <w:sz w:val="18"/>
                <w:szCs w:val="18"/>
              </w:rPr>
            </w:pPr>
            <w:r w:rsidRPr="00C176C7">
              <w:rPr>
                <w:sz w:val="18"/>
                <w:szCs w:val="18"/>
              </w:rPr>
              <w:t>45.05</w:t>
            </w:r>
          </w:p>
        </w:tc>
        <w:tc>
          <w:tcPr>
            <w:tcW w:w="826" w:type="dxa"/>
            <w:noWrap/>
            <w:vAlign w:val="center"/>
            <w:hideMark/>
          </w:tcPr>
          <w:p w14:paraId="71E6BC94"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3BDD6F6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907A32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0AD5BF" w14:textId="77777777" w:rsidR="00C176C7" w:rsidRPr="00C176C7" w:rsidRDefault="00C176C7" w:rsidP="00C176C7">
            <w:pPr>
              <w:jc w:val="center"/>
              <w:rPr>
                <w:sz w:val="18"/>
                <w:szCs w:val="18"/>
              </w:rPr>
            </w:pPr>
            <w:r w:rsidRPr="00C176C7">
              <w:rPr>
                <w:sz w:val="18"/>
                <w:szCs w:val="18"/>
              </w:rPr>
              <w:t>26.49</w:t>
            </w:r>
          </w:p>
        </w:tc>
      </w:tr>
      <w:tr w:rsidR="00C176C7" w:rsidRPr="00C176C7" w14:paraId="11F25F45" w14:textId="77777777" w:rsidTr="00C176C7">
        <w:trPr>
          <w:trHeight w:val="255"/>
          <w:jc w:val="center"/>
        </w:trPr>
        <w:tc>
          <w:tcPr>
            <w:tcW w:w="825" w:type="dxa"/>
            <w:vMerge/>
            <w:vAlign w:val="center"/>
            <w:hideMark/>
          </w:tcPr>
          <w:p w14:paraId="7739AB9E" w14:textId="77777777" w:rsidR="00C176C7" w:rsidRPr="00C176C7" w:rsidRDefault="00C176C7" w:rsidP="00C176C7">
            <w:pPr>
              <w:jc w:val="center"/>
              <w:rPr>
                <w:sz w:val="18"/>
                <w:szCs w:val="18"/>
              </w:rPr>
            </w:pPr>
          </w:p>
        </w:tc>
        <w:tc>
          <w:tcPr>
            <w:tcW w:w="2195" w:type="dxa"/>
            <w:vMerge/>
            <w:vAlign w:val="center"/>
            <w:hideMark/>
          </w:tcPr>
          <w:p w14:paraId="7A79B465" w14:textId="77777777" w:rsidR="00C176C7" w:rsidRPr="00C176C7" w:rsidRDefault="00C176C7" w:rsidP="00C176C7">
            <w:pPr>
              <w:jc w:val="center"/>
              <w:rPr>
                <w:sz w:val="18"/>
                <w:szCs w:val="18"/>
              </w:rPr>
            </w:pPr>
          </w:p>
        </w:tc>
        <w:tc>
          <w:tcPr>
            <w:tcW w:w="826" w:type="dxa"/>
            <w:noWrap/>
            <w:vAlign w:val="center"/>
            <w:hideMark/>
          </w:tcPr>
          <w:p w14:paraId="2A0A8B6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192492D"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140E38FD"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00ACFC49" w14:textId="77777777" w:rsidR="00C176C7" w:rsidRPr="00C176C7" w:rsidRDefault="00C176C7" w:rsidP="00C176C7">
            <w:pPr>
              <w:jc w:val="center"/>
              <w:rPr>
                <w:sz w:val="18"/>
                <w:szCs w:val="18"/>
              </w:rPr>
            </w:pPr>
            <w:r w:rsidRPr="00C176C7">
              <w:rPr>
                <w:sz w:val="18"/>
                <w:szCs w:val="18"/>
              </w:rPr>
              <w:t>41.48</w:t>
            </w:r>
          </w:p>
        </w:tc>
        <w:tc>
          <w:tcPr>
            <w:tcW w:w="826" w:type="dxa"/>
            <w:noWrap/>
            <w:vAlign w:val="center"/>
            <w:hideMark/>
          </w:tcPr>
          <w:p w14:paraId="07571CBE" w14:textId="77777777" w:rsidR="00C176C7" w:rsidRPr="00C176C7" w:rsidRDefault="00C176C7" w:rsidP="00C176C7">
            <w:pPr>
              <w:jc w:val="center"/>
              <w:rPr>
                <w:sz w:val="18"/>
                <w:szCs w:val="18"/>
              </w:rPr>
            </w:pPr>
            <w:r w:rsidRPr="00C176C7">
              <w:rPr>
                <w:sz w:val="18"/>
                <w:szCs w:val="18"/>
              </w:rPr>
              <w:t>38.29</w:t>
            </w:r>
          </w:p>
        </w:tc>
        <w:tc>
          <w:tcPr>
            <w:tcW w:w="826" w:type="dxa"/>
            <w:noWrap/>
            <w:vAlign w:val="center"/>
            <w:hideMark/>
          </w:tcPr>
          <w:p w14:paraId="33F65C8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D493CB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DAA1B9E" w14:textId="77777777" w:rsidR="00C176C7" w:rsidRPr="00C176C7" w:rsidRDefault="00C176C7" w:rsidP="00C176C7">
            <w:pPr>
              <w:jc w:val="center"/>
              <w:rPr>
                <w:sz w:val="18"/>
                <w:szCs w:val="18"/>
              </w:rPr>
            </w:pPr>
            <w:r w:rsidRPr="00C176C7">
              <w:rPr>
                <w:sz w:val="18"/>
                <w:szCs w:val="18"/>
              </w:rPr>
              <w:t>22.53</w:t>
            </w:r>
          </w:p>
        </w:tc>
      </w:tr>
      <w:tr w:rsidR="00C176C7" w:rsidRPr="00C176C7" w14:paraId="159F3B66" w14:textId="77777777" w:rsidTr="00C176C7">
        <w:trPr>
          <w:trHeight w:val="255"/>
          <w:jc w:val="center"/>
        </w:trPr>
        <w:tc>
          <w:tcPr>
            <w:tcW w:w="825" w:type="dxa"/>
            <w:vMerge/>
            <w:vAlign w:val="center"/>
            <w:hideMark/>
          </w:tcPr>
          <w:p w14:paraId="1A3D9437" w14:textId="77777777" w:rsidR="00C176C7" w:rsidRPr="00C176C7" w:rsidRDefault="00C176C7" w:rsidP="00C176C7">
            <w:pPr>
              <w:jc w:val="center"/>
              <w:rPr>
                <w:sz w:val="18"/>
                <w:szCs w:val="18"/>
              </w:rPr>
            </w:pPr>
          </w:p>
        </w:tc>
        <w:tc>
          <w:tcPr>
            <w:tcW w:w="2195" w:type="dxa"/>
            <w:vMerge w:val="restart"/>
            <w:noWrap/>
            <w:vAlign w:val="center"/>
            <w:hideMark/>
          </w:tcPr>
          <w:p w14:paraId="476BB3A8"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09D81E4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30E795D"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D52AA0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751555E" w14:textId="77777777" w:rsidR="00C176C7" w:rsidRPr="00C176C7" w:rsidRDefault="00C176C7" w:rsidP="00C176C7">
            <w:pPr>
              <w:jc w:val="center"/>
              <w:rPr>
                <w:sz w:val="18"/>
                <w:szCs w:val="18"/>
              </w:rPr>
            </w:pPr>
            <w:r w:rsidRPr="00C176C7">
              <w:rPr>
                <w:sz w:val="18"/>
                <w:szCs w:val="18"/>
              </w:rPr>
              <w:t>589.41</w:t>
            </w:r>
          </w:p>
        </w:tc>
        <w:tc>
          <w:tcPr>
            <w:tcW w:w="826" w:type="dxa"/>
            <w:noWrap/>
            <w:vAlign w:val="center"/>
            <w:hideMark/>
          </w:tcPr>
          <w:p w14:paraId="56449891" w14:textId="77777777" w:rsidR="00C176C7" w:rsidRPr="00C176C7" w:rsidRDefault="00C176C7" w:rsidP="00C176C7">
            <w:pPr>
              <w:jc w:val="center"/>
              <w:rPr>
                <w:sz w:val="18"/>
                <w:szCs w:val="18"/>
              </w:rPr>
            </w:pPr>
            <w:r w:rsidRPr="00C176C7">
              <w:rPr>
                <w:sz w:val="18"/>
                <w:szCs w:val="18"/>
              </w:rPr>
              <w:t>6.75</w:t>
            </w:r>
          </w:p>
        </w:tc>
        <w:tc>
          <w:tcPr>
            <w:tcW w:w="826" w:type="dxa"/>
            <w:noWrap/>
            <w:vAlign w:val="center"/>
            <w:hideMark/>
          </w:tcPr>
          <w:p w14:paraId="209DCC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CCF4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DA0FDC" w14:textId="77777777" w:rsidR="00C176C7" w:rsidRPr="00C176C7" w:rsidRDefault="00C176C7" w:rsidP="00C176C7">
            <w:pPr>
              <w:jc w:val="center"/>
              <w:rPr>
                <w:sz w:val="18"/>
                <w:szCs w:val="18"/>
              </w:rPr>
            </w:pPr>
            <w:r w:rsidRPr="00C176C7">
              <w:rPr>
                <w:sz w:val="18"/>
                <w:szCs w:val="18"/>
              </w:rPr>
              <w:t>589.41</w:t>
            </w:r>
          </w:p>
        </w:tc>
      </w:tr>
      <w:tr w:rsidR="00C176C7" w:rsidRPr="00C176C7" w14:paraId="26B417E1" w14:textId="77777777" w:rsidTr="00C176C7">
        <w:trPr>
          <w:trHeight w:val="255"/>
          <w:jc w:val="center"/>
        </w:trPr>
        <w:tc>
          <w:tcPr>
            <w:tcW w:w="825" w:type="dxa"/>
            <w:vMerge/>
            <w:vAlign w:val="center"/>
            <w:hideMark/>
          </w:tcPr>
          <w:p w14:paraId="18B66EAE" w14:textId="77777777" w:rsidR="00C176C7" w:rsidRPr="00C176C7" w:rsidRDefault="00C176C7" w:rsidP="00C176C7">
            <w:pPr>
              <w:jc w:val="center"/>
              <w:rPr>
                <w:sz w:val="18"/>
                <w:szCs w:val="18"/>
              </w:rPr>
            </w:pPr>
          </w:p>
        </w:tc>
        <w:tc>
          <w:tcPr>
            <w:tcW w:w="2195" w:type="dxa"/>
            <w:vMerge/>
            <w:vAlign w:val="center"/>
            <w:hideMark/>
          </w:tcPr>
          <w:p w14:paraId="29C0CCA6" w14:textId="77777777" w:rsidR="00C176C7" w:rsidRPr="00C176C7" w:rsidRDefault="00C176C7" w:rsidP="00C176C7">
            <w:pPr>
              <w:jc w:val="center"/>
              <w:rPr>
                <w:sz w:val="18"/>
                <w:szCs w:val="18"/>
              </w:rPr>
            </w:pPr>
          </w:p>
        </w:tc>
        <w:tc>
          <w:tcPr>
            <w:tcW w:w="826" w:type="dxa"/>
            <w:noWrap/>
            <w:vAlign w:val="center"/>
            <w:hideMark/>
          </w:tcPr>
          <w:p w14:paraId="6477C21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15CBDC5"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DE9263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46C5BFC" w14:textId="77777777" w:rsidR="00C176C7" w:rsidRPr="00C176C7" w:rsidRDefault="00C176C7" w:rsidP="00C176C7">
            <w:pPr>
              <w:jc w:val="center"/>
              <w:rPr>
                <w:sz w:val="18"/>
                <w:szCs w:val="18"/>
              </w:rPr>
            </w:pPr>
            <w:r w:rsidRPr="00C176C7">
              <w:rPr>
                <w:sz w:val="18"/>
                <w:szCs w:val="18"/>
              </w:rPr>
              <w:t>587.69</w:t>
            </w:r>
          </w:p>
        </w:tc>
        <w:tc>
          <w:tcPr>
            <w:tcW w:w="826" w:type="dxa"/>
            <w:noWrap/>
            <w:vAlign w:val="center"/>
            <w:hideMark/>
          </w:tcPr>
          <w:p w14:paraId="3C118F04" w14:textId="77777777" w:rsidR="00C176C7" w:rsidRPr="00C176C7" w:rsidRDefault="00C176C7" w:rsidP="00C176C7">
            <w:pPr>
              <w:jc w:val="center"/>
              <w:rPr>
                <w:sz w:val="18"/>
                <w:szCs w:val="18"/>
              </w:rPr>
            </w:pPr>
            <w:r w:rsidRPr="00C176C7">
              <w:rPr>
                <w:sz w:val="18"/>
                <w:szCs w:val="18"/>
              </w:rPr>
              <w:t>6.69</w:t>
            </w:r>
          </w:p>
        </w:tc>
        <w:tc>
          <w:tcPr>
            <w:tcW w:w="826" w:type="dxa"/>
            <w:noWrap/>
            <w:vAlign w:val="center"/>
            <w:hideMark/>
          </w:tcPr>
          <w:p w14:paraId="08A856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04D8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F1220C" w14:textId="77777777" w:rsidR="00C176C7" w:rsidRPr="00C176C7" w:rsidRDefault="00C176C7" w:rsidP="00C176C7">
            <w:pPr>
              <w:jc w:val="center"/>
              <w:rPr>
                <w:sz w:val="18"/>
                <w:szCs w:val="18"/>
              </w:rPr>
            </w:pPr>
            <w:r w:rsidRPr="00C176C7">
              <w:rPr>
                <w:sz w:val="18"/>
                <w:szCs w:val="18"/>
              </w:rPr>
              <w:t>587.69</w:t>
            </w:r>
          </w:p>
        </w:tc>
      </w:tr>
      <w:tr w:rsidR="00C176C7" w:rsidRPr="00C176C7" w14:paraId="71A82CFB" w14:textId="77777777" w:rsidTr="00C176C7">
        <w:trPr>
          <w:trHeight w:val="255"/>
          <w:jc w:val="center"/>
        </w:trPr>
        <w:tc>
          <w:tcPr>
            <w:tcW w:w="825" w:type="dxa"/>
            <w:vMerge/>
            <w:vAlign w:val="center"/>
            <w:hideMark/>
          </w:tcPr>
          <w:p w14:paraId="6604CD68" w14:textId="77777777" w:rsidR="00C176C7" w:rsidRPr="00C176C7" w:rsidRDefault="00C176C7" w:rsidP="00C176C7">
            <w:pPr>
              <w:jc w:val="center"/>
              <w:rPr>
                <w:sz w:val="18"/>
                <w:szCs w:val="18"/>
              </w:rPr>
            </w:pPr>
          </w:p>
        </w:tc>
        <w:tc>
          <w:tcPr>
            <w:tcW w:w="2195" w:type="dxa"/>
            <w:vMerge/>
            <w:vAlign w:val="center"/>
            <w:hideMark/>
          </w:tcPr>
          <w:p w14:paraId="6148F13C" w14:textId="77777777" w:rsidR="00C176C7" w:rsidRPr="00C176C7" w:rsidRDefault="00C176C7" w:rsidP="00C176C7">
            <w:pPr>
              <w:jc w:val="center"/>
              <w:rPr>
                <w:sz w:val="18"/>
                <w:szCs w:val="18"/>
              </w:rPr>
            </w:pPr>
          </w:p>
        </w:tc>
        <w:tc>
          <w:tcPr>
            <w:tcW w:w="826" w:type="dxa"/>
            <w:noWrap/>
            <w:vAlign w:val="center"/>
            <w:hideMark/>
          </w:tcPr>
          <w:p w14:paraId="465B7E9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F13262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CAB060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812F0F1" w14:textId="77777777" w:rsidR="00C176C7" w:rsidRPr="00C176C7" w:rsidRDefault="00C176C7" w:rsidP="00C176C7">
            <w:pPr>
              <w:jc w:val="center"/>
              <w:rPr>
                <w:sz w:val="18"/>
                <w:szCs w:val="18"/>
              </w:rPr>
            </w:pPr>
            <w:r w:rsidRPr="00C176C7">
              <w:rPr>
                <w:sz w:val="18"/>
                <w:szCs w:val="18"/>
              </w:rPr>
              <w:t>596.98</w:t>
            </w:r>
          </w:p>
        </w:tc>
        <w:tc>
          <w:tcPr>
            <w:tcW w:w="826" w:type="dxa"/>
            <w:noWrap/>
            <w:vAlign w:val="center"/>
            <w:hideMark/>
          </w:tcPr>
          <w:p w14:paraId="79B22271" w14:textId="77777777" w:rsidR="00C176C7" w:rsidRPr="00C176C7" w:rsidRDefault="00C176C7" w:rsidP="00C176C7">
            <w:pPr>
              <w:jc w:val="center"/>
              <w:rPr>
                <w:sz w:val="18"/>
                <w:szCs w:val="18"/>
              </w:rPr>
            </w:pPr>
            <w:r w:rsidRPr="00C176C7">
              <w:rPr>
                <w:sz w:val="18"/>
                <w:szCs w:val="18"/>
              </w:rPr>
              <w:t>6.78</w:t>
            </w:r>
          </w:p>
        </w:tc>
        <w:tc>
          <w:tcPr>
            <w:tcW w:w="826" w:type="dxa"/>
            <w:noWrap/>
            <w:vAlign w:val="center"/>
            <w:hideMark/>
          </w:tcPr>
          <w:p w14:paraId="41E0418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3F01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2D732C" w14:textId="77777777" w:rsidR="00C176C7" w:rsidRPr="00C176C7" w:rsidRDefault="00C176C7" w:rsidP="00C176C7">
            <w:pPr>
              <w:jc w:val="center"/>
              <w:rPr>
                <w:sz w:val="18"/>
                <w:szCs w:val="18"/>
              </w:rPr>
            </w:pPr>
            <w:r w:rsidRPr="00C176C7">
              <w:rPr>
                <w:sz w:val="18"/>
                <w:szCs w:val="18"/>
              </w:rPr>
              <w:t>596.98</w:t>
            </w:r>
          </w:p>
        </w:tc>
      </w:tr>
      <w:tr w:rsidR="00C176C7" w:rsidRPr="00C176C7" w14:paraId="17B23C9D" w14:textId="77777777" w:rsidTr="00C176C7">
        <w:trPr>
          <w:trHeight w:val="255"/>
          <w:jc w:val="center"/>
        </w:trPr>
        <w:tc>
          <w:tcPr>
            <w:tcW w:w="825" w:type="dxa"/>
            <w:vMerge w:val="restart"/>
            <w:noWrap/>
            <w:vAlign w:val="center"/>
            <w:hideMark/>
          </w:tcPr>
          <w:p w14:paraId="5BD29CC2" w14:textId="77777777" w:rsidR="00C176C7" w:rsidRPr="00C176C7" w:rsidRDefault="00C176C7" w:rsidP="00C176C7">
            <w:pPr>
              <w:jc w:val="center"/>
              <w:rPr>
                <w:sz w:val="18"/>
                <w:szCs w:val="18"/>
              </w:rPr>
            </w:pPr>
            <w:r w:rsidRPr="00C176C7">
              <w:rPr>
                <w:sz w:val="18"/>
                <w:szCs w:val="18"/>
              </w:rPr>
              <w:t>JHT2</w:t>
            </w:r>
          </w:p>
        </w:tc>
        <w:tc>
          <w:tcPr>
            <w:tcW w:w="2195" w:type="dxa"/>
            <w:vMerge w:val="restart"/>
            <w:noWrap/>
            <w:vAlign w:val="center"/>
            <w:hideMark/>
          </w:tcPr>
          <w:p w14:paraId="39D496D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2BAAAFB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E22ABA8"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23203921" w14:textId="77777777" w:rsidR="00C176C7" w:rsidRPr="00C176C7" w:rsidRDefault="00C176C7" w:rsidP="00C176C7">
            <w:pPr>
              <w:jc w:val="center"/>
              <w:rPr>
                <w:sz w:val="18"/>
                <w:szCs w:val="18"/>
              </w:rPr>
            </w:pPr>
            <w:r w:rsidRPr="00C176C7">
              <w:rPr>
                <w:sz w:val="18"/>
                <w:szCs w:val="18"/>
              </w:rPr>
              <w:t>554.87</w:t>
            </w:r>
          </w:p>
        </w:tc>
        <w:tc>
          <w:tcPr>
            <w:tcW w:w="826" w:type="dxa"/>
            <w:noWrap/>
            <w:vAlign w:val="center"/>
            <w:hideMark/>
          </w:tcPr>
          <w:p w14:paraId="263C6C73" w14:textId="77777777" w:rsidR="00C176C7" w:rsidRPr="00C176C7" w:rsidRDefault="00C176C7" w:rsidP="00C176C7">
            <w:pPr>
              <w:jc w:val="center"/>
              <w:rPr>
                <w:sz w:val="18"/>
                <w:szCs w:val="18"/>
              </w:rPr>
            </w:pPr>
            <w:r w:rsidRPr="00C176C7">
              <w:rPr>
                <w:sz w:val="18"/>
                <w:szCs w:val="18"/>
              </w:rPr>
              <w:t>652.18</w:t>
            </w:r>
          </w:p>
        </w:tc>
        <w:tc>
          <w:tcPr>
            <w:tcW w:w="826" w:type="dxa"/>
            <w:noWrap/>
            <w:vAlign w:val="center"/>
            <w:hideMark/>
          </w:tcPr>
          <w:p w14:paraId="771939DC" w14:textId="77777777" w:rsidR="00C176C7" w:rsidRPr="00C176C7" w:rsidRDefault="00C176C7" w:rsidP="00C176C7">
            <w:pPr>
              <w:jc w:val="center"/>
              <w:rPr>
                <w:sz w:val="18"/>
                <w:szCs w:val="18"/>
              </w:rPr>
            </w:pPr>
            <w:r w:rsidRPr="00C176C7">
              <w:rPr>
                <w:sz w:val="18"/>
                <w:szCs w:val="18"/>
              </w:rPr>
              <w:t>7.44</w:t>
            </w:r>
          </w:p>
        </w:tc>
        <w:tc>
          <w:tcPr>
            <w:tcW w:w="826" w:type="dxa"/>
            <w:noWrap/>
            <w:vAlign w:val="center"/>
            <w:hideMark/>
          </w:tcPr>
          <w:p w14:paraId="1DCDB51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7A828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92CD349" w14:textId="77777777" w:rsidR="00C176C7" w:rsidRPr="00C176C7" w:rsidRDefault="00C176C7" w:rsidP="00C176C7">
            <w:pPr>
              <w:jc w:val="center"/>
              <w:rPr>
                <w:sz w:val="18"/>
                <w:szCs w:val="18"/>
              </w:rPr>
            </w:pPr>
            <w:r w:rsidRPr="00C176C7">
              <w:rPr>
                <w:sz w:val="18"/>
                <w:szCs w:val="18"/>
              </w:rPr>
              <w:t>695.64</w:t>
            </w:r>
          </w:p>
        </w:tc>
      </w:tr>
      <w:tr w:rsidR="00C176C7" w:rsidRPr="00C176C7" w14:paraId="1C476A1C" w14:textId="77777777" w:rsidTr="00C176C7">
        <w:trPr>
          <w:trHeight w:val="255"/>
          <w:jc w:val="center"/>
        </w:trPr>
        <w:tc>
          <w:tcPr>
            <w:tcW w:w="825" w:type="dxa"/>
            <w:vMerge/>
            <w:vAlign w:val="center"/>
            <w:hideMark/>
          </w:tcPr>
          <w:p w14:paraId="2BCC0324" w14:textId="77777777" w:rsidR="00C176C7" w:rsidRPr="00C176C7" w:rsidRDefault="00C176C7" w:rsidP="00C176C7">
            <w:pPr>
              <w:jc w:val="center"/>
              <w:rPr>
                <w:sz w:val="18"/>
                <w:szCs w:val="18"/>
              </w:rPr>
            </w:pPr>
          </w:p>
        </w:tc>
        <w:tc>
          <w:tcPr>
            <w:tcW w:w="2195" w:type="dxa"/>
            <w:vMerge/>
            <w:vAlign w:val="center"/>
            <w:hideMark/>
          </w:tcPr>
          <w:p w14:paraId="4CA14715" w14:textId="77777777" w:rsidR="00C176C7" w:rsidRPr="00C176C7" w:rsidRDefault="00C176C7" w:rsidP="00C176C7">
            <w:pPr>
              <w:jc w:val="center"/>
              <w:rPr>
                <w:sz w:val="18"/>
                <w:szCs w:val="18"/>
              </w:rPr>
            </w:pPr>
          </w:p>
        </w:tc>
        <w:tc>
          <w:tcPr>
            <w:tcW w:w="826" w:type="dxa"/>
            <w:noWrap/>
            <w:vAlign w:val="center"/>
            <w:hideMark/>
          </w:tcPr>
          <w:p w14:paraId="6230C3A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3CE9B0A"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281E790B" w14:textId="77777777" w:rsidR="00C176C7" w:rsidRPr="00C176C7" w:rsidRDefault="00C176C7" w:rsidP="00C176C7">
            <w:pPr>
              <w:jc w:val="center"/>
              <w:rPr>
                <w:sz w:val="18"/>
                <w:szCs w:val="18"/>
              </w:rPr>
            </w:pPr>
            <w:r w:rsidRPr="00C176C7">
              <w:rPr>
                <w:sz w:val="18"/>
                <w:szCs w:val="18"/>
              </w:rPr>
              <w:t>552.43</w:t>
            </w:r>
          </w:p>
        </w:tc>
        <w:tc>
          <w:tcPr>
            <w:tcW w:w="826" w:type="dxa"/>
            <w:noWrap/>
            <w:vAlign w:val="center"/>
            <w:hideMark/>
          </w:tcPr>
          <w:p w14:paraId="34166D7E" w14:textId="77777777" w:rsidR="00C176C7" w:rsidRPr="00C176C7" w:rsidRDefault="00C176C7" w:rsidP="00C176C7">
            <w:pPr>
              <w:jc w:val="center"/>
              <w:rPr>
                <w:sz w:val="18"/>
                <w:szCs w:val="18"/>
              </w:rPr>
            </w:pPr>
            <w:r w:rsidRPr="00C176C7">
              <w:rPr>
                <w:sz w:val="18"/>
                <w:szCs w:val="18"/>
              </w:rPr>
              <w:t>661.20</w:t>
            </w:r>
          </w:p>
        </w:tc>
        <w:tc>
          <w:tcPr>
            <w:tcW w:w="826" w:type="dxa"/>
            <w:noWrap/>
            <w:vAlign w:val="center"/>
            <w:hideMark/>
          </w:tcPr>
          <w:p w14:paraId="5B735416"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726DBD9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70FFFE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BD95966" w14:textId="77777777" w:rsidR="00C176C7" w:rsidRPr="00C176C7" w:rsidRDefault="00C176C7" w:rsidP="00C176C7">
            <w:pPr>
              <w:jc w:val="center"/>
              <w:rPr>
                <w:sz w:val="18"/>
                <w:szCs w:val="18"/>
              </w:rPr>
            </w:pPr>
            <w:r w:rsidRPr="00C176C7">
              <w:rPr>
                <w:sz w:val="18"/>
                <w:szCs w:val="18"/>
              </w:rPr>
              <w:t>705.80</w:t>
            </w:r>
          </w:p>
        </w:tc>
      </w:tr>
      <w:tr w:rsidR="00C176C7" w:rsidRPr="00C176C7" w14:paraId="19E360AF" w14:textId="77777777" w:rsidTr="00C176C7">
        <w:trPr>
          <w:trHeight w:val="255"/>
          <w:jc w:val="center"/>
        </w:trPr>
        <w:tc>
          <w:tcPr>
            <w:tcW w:w="825" w:type="dxa"/>
            <w:vMerge/>
            <w:vAlign w:val="center"/>
            <w:hideMark/>
          </w:tcPr>
          <w:p w14:paraId="7ABE75A8" w14:textId="77777777" w:rsidR="00C176C7" w:rsidRPr="00C176C7" w:rsidRDefault="00C176C7" w:rsidP="00C176C7">
            <w:pPr>
              <w:jc w:val="center"/>
              <w:rPr>
                <w:sz w:val="18"/>
                <w:szCs w:val="18"/>
              </w:rPr>
            </w:pPr>
          </w:p>
        </w:tc>
        <w:tc>
          <w:tcPr>
            <w:tcW w:w="2195" w:type="dxa"/>
            <w:vMerge/>
            <w:vAlign w:val="center"/>
            <w:hideMark/>
          </w:tcPr>
          <w:p w14:paraId="77B4A4CA" w14:textId="77777777" w:rsidR="00C176C7" w:rsidRPr="00C176C7" w:rsidRDefault="00C176C7" w:rsidP="00C176C7">
            <w:pPr>
              <w:jc w:val="center"/>
              <w:rPr>
                <w:sz w:val="18"/>
                <w:szCs w:val="18"/>
              </w:rPr>
            </w:pPr>
          </w:p>
        </w:tc>
        <w:tc>
          <w:tcPr>
            <w:tcW w:w="826" w:type="dxa"/>
            <w:noWrap/>
            <w:vAlign w:val="center"/>
            <w:hideMark/>
          </w:tcPr>
          <w:p w14:paraId="6822D5D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B7267B5"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0F0152FD" w14:textId="77777777" w:rsidR="00C176C7" w:rsidRPr="00C176C7" w:rsidRDefault="00C176C7" w:rsidP="00C176C7">
            <w:pPr>
              <w:jc w:val="center"/>
              <w:rPr>
                <w:sz w:val="18"/>
                <w:szCs w:val="18"/>
              </w:rPr>
            </w:pPr>
            <w:r w:rsidRPr="00C176C7">
              <w:rPr>
                <w:sz w:val="18"/>
                <w:szCs w:val="18"/>
              </w:rPr>
              <w:t>552.08</w:t>
            </w:r>
          </w:p>
        </w:tc>
        <w:tc>
          <w:tcPr>
            <w:tcW w:w="826" w:type="dxa"/>
            <w:noWrap/>
            <w:vAlign w:val="center"/>
            <w:hideMark/>
          </w:tcPr>
          <w:p w14:paraId="40D96B48" w14:textId="77777777" w:rsidR="00C176C7" w:rsidRPr="00C176C7" w:rsidRDefault="00C176C7" w:rsidP="00C176C7">
            <w:pPr>
              <w:jc w:val="center"/>
              <w:rPr>
                <w:sz w:val="18"/>
                <w:szCs w:val="18"/>
              </w:rPr>
            </w:pPr>
            <w:r w:rsidRPr="00C176C7">
              <w:rPr>
                <w:sz w:val="18"/>
                <w:szCs w:val="18"/>
              </w:rPr>
              <w:t>666.53</w:t>
            </w:r>
          </w:p>
        </w:tc>
        <w:tc>
          <w:tcPr>
            <w:tcW w:w="826" w:type="dxa"/>
            <w:noWrap/>
            <w:vAlign w:val="center"/>
            <w:hideMark/>
          </w:tcPr>
          <w:p w14:paraId="6FF58BE9" w14:textId="77777777" w:rsidR="00C176C7" w:rsidRPr="00C176C7" w:rsidRDefault="00C176C7" w:rsidP="00C176C7">
            <w:pPr>
              <w:jc w:val="center"/>
              <w:rPr>
                <w:sz w:val="18"/>
                <w:szCs w:val="18"/>
              </w:rPr>
            </w:pPr>
            <w:r w:rsidRPr="00C176C7">
              <w:rPr>
                <w:sz w:val="18"/>
                <w:szCs w:val="18"/>
              </w:rPr>
              <w:t>8.27</w:t>
            </w:r>
          </w:p>
        </w:tc>
        <w:tc>
          <w:tcPr>
            <w:tcW w:w="826" w:type="dxa"/>
            <w:noWrap/>
            <w:vAlign w:val="center"/>
            <w:hideMark/>
          </w:tcPr>
          <w:p w14:paraId="3A0552E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94AE32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8F92A95" w14:textId="77777777" w:rsidR="00C176C7" w:rsidRPr="00C176C7" w:rsidRDefault="00C176C7" w:rsidP="00C176C7">
            <w:pPr>
              <w:jc w:val="center"/>
              <w:rPr>
                <w:sz w:val="18"/>
                <w:szCs w:val="18"/>
              </w:rPr>
            </w:pPr>
            <w:r w:rsidRPr="00C176C7">
              <w:rPr>
                <w:sz w:val="18"/>
                <w:szCs w:val="18"/>
              </w:rPr>
              <w:t>711.92</w:t>
            </w:r>
          </w:p>
        </w:tc>
      </w:tr>
      <w:tr w:rsidR="00C176C7" w:rsidRPr="00C176C7" w14:paraId="118A1D7A" w14:textId="77777777" w:rsidTr="00C176C7">
        <w:trPr>
          <w:trHeight w:val="255"/>
          <w:jc w:val="center"/>
        </w:trPr>
        <w:tc>
          <w:tcPr>
            <w:tcW w:w="825" w:type="dxa"/>
            <w:vMerge/>
            <w:vAlign w:val="center"/>
            <w:hideMark/>
          </w:tcPr>
          <w:p w14:paraId="4300E926" w14:textId="77777777" w:rsidR="00C176C7" w:rsidRPr="00C176C7" w:rsidRDefault="00C176C7" w:rsidP="00C176C7">
            <w:pPr>
              <w:jc w:val="center"/>
              <w:rPr>
                <w:sz w:val="18"/>
                <w:szCs w:val="18"/>
              </w:rPr>
            </w:pPr>
          </w:p>
        </w:tc>
        <w:tc>
          <w:tcPr>
            <w:tcW w:w="2195" w:type="dxa"/>
            <w:vMerge w:val="restart"/>
            <w:noWrap/>
            <w:vAlign w:val="center"/>
            <w:hideMark/>
          </w:tcPr>
          <w:p w14:paraId="14FD2CE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4FB0421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7E3E0E4"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3C376CAF"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355157F5" w14:textId="77777777" w:rsidR="00C176C7" w:rsidRPr="00C176C7" w:rsidRDefault="00C176C7" w:rsidP="00C176C7">
            <w:pPr>
              <w:jc w:val="center"/>
              <w:rPr>
                <w:sz w:val="18"/>
                <w:szCs w:val="18"/>
              </w:rPr>
            </w:pPr>
            <w:r w:rsidRPr="00C176C7">
              <w:rPr>
                <w:sz w:val="18"/>
                <w:szCs w:val="18"/>
              </w:rPr>
              <w:t>666.53</w:t>
            </w:r>
          </w:p>
        </w:tc>
        <w:tc>
          <w:tcPr>
            <w:tcW w:w="826" w:type="dxa"/>
            <w:noWrap/>
            <w:vAlign w:val="center"/>
            <w:hideMark/>
          </w:tcPr>
          <w:p w14:paraId="0CA81871" w14:textId="77777777" w:rsidR="00C176C7" w:rsidRPr="00C176C7" w:rsidRDefault="00C176C7" w:rsidP="00C176C7">
            <w:pPr>
              <w:jc w:val="center"/>
              <w:rPr>
                <w:sz w:val="18"/>
                <w:szCs w:val="18"/>
              </w:rPr>
            </w:pPr>
            <w:r w:rsidRPr="00C176C7">
              <w:rPr>
                <w:sz w:val="18"/>
                <w:szCs w:val="18"/>
              </w:rPr>
              <w:t>8.28</w:t>
            </w:r>
          </w:p>
        </w:tc>
        <w:tc>
          <w:tcPr>
            <w:tcW w:w="826" w:type="dxa"/>
            <w:noWrap/>
            <w:vAlign w:val="center"/>
            <w:hideMark/>
          </w:tcPr>
          <w:p w14:paraId="27BE50A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284FC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489B24D" w14:textId="77777777" w:rsidR="00C176C7" w:rsidRPr="00C176C7" w:rsidRDefault="00C176C7" w:rsidP="00C176C7">
            <w:pPr>
              <w:jc w:val="center"/>
              <w:rPr>
                <w:sz w:val="18"/>
                <w:szCs w:val="18"/>
              </w:rPr>
            </w:pPr>
            <w:r w:rsidRPr="00C176C7">
              <w:rPr>
                <w:sz w:val="18"/>
                <w:szCs w:val="18"/>
              </w:rPr>
              <w:t>712.29</w:t>
            </w:r>
          </w:p>
        </w:tc>
      </w:tr>
      <w:tr w:rsidR="00C176C7" w:rsidRPr="00C176C7" w14:paraId="5C2BC848" w14:textId="77777777" w:rsidTr="00C176C7">
        <w:trPr>
          <w:trHeight w:val="255"/>
          <w:jc w:val="center"/>
        </w:trPr>
        <w:tc>
          <w:tcPr>
            <w:tcW w:w="825" w:type="dxa"/>
            <w:vMerge/>
            <w:vAlign w:val="center"/>
            <w:hideMark/>
          </w:tcPr>
          <w:p w14:paraId="7A997B34" w14:textId="77777777" w:rsidR="00C176C7" w:rsidRPr="00C176C7" w:rsidRDefault="00C176C7" w:rsidP="00C176C7">
            <w:pPr>
              <w:jc w:val="center"/>
              <w:rPr>
                <w:sz w:val="18"/>
                <w:szCs w:val="18"/>
              </w:rPr>
            </w:pPr>
          </w:p>
        </w:tc>
        <w:tc>
          <w:tcPr>
            <w:tcW w:w="2195" w:type="dxa"/>
            <w:vMerge/>
            <w:vAlign w:val="center"/>
            <w:hideMark/>
          </w:tcPr>
          <w:p w14:paraId="6D186855" w14:textId="77777777" w:rsidR="00C176C7" w:rsidRPr="00C176C7" w:rsidRDefault="00C176C7" w:rsidP="00C176C7">
            <w:pPr>
              <w:jc w:val="center"/>
              <w:rPr>
                <w:sz w:val="18"/>
                <w:szCs w:val="18"/>
              </w:rPr>
            </w:pPr>
          </w:p>
        </w:tc>
        <w:tc>
          <w:tcPr>
            <w:tcW w:w="826" w:type="dxa"/>
            <w:noWrap/>
            <w:vAlign w:val="center"/>
            <w:hideMark/>
          </w:tcPr>
          <w:p w14:paraId="5C677B3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8EDD973"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27BBD1AB"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6B674C22" w14:textId="77777777" w:rsidR="00C176C7" w:rsidRPr="00C176C7" w:rsidRDefault="00C176C7" w:rsidP="00C176C7">
            <w:pPr>
              <w:jc w:val="center"/>
              <w:rPr>
                <w:sz w:val="18"/>
                <w:szCs w:val="18"/>
              </w:rPr>
            </w:pPr>
            <w:r w:rsidRPr="00C176C7">
              <w:rPr>
                <w:sz w:val="18"/>
                <w:szCs w:val="18"/>
              </w:rPr>
              <w:t>661.20</w:t>
            </w:r>
          </w:p>
        </w:tc>
        <w:tc>
          <w:tcPr>
            <w:tcW w:w="826" w:type="dxa"/>
            <w:noWrap/>
            <w:vAlign w:val="center"/>
            <w:hideMark/>
          </w:tcPr>
          <w:p w14:paraId="74E0AB56"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6A19ED2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FAC45E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02094F" w14:textId="77777777" w:rsidR="00C176C7" w:rsidRPr="00C176C7" w:rsidRDefault="00C176C7" w:rsidP="00C176C7">
            <w:pPr>
              <w:jc w:val="center"/>
              <w:rPr>
                <w:sz w:val="18"/>
                <w:szCs w:val="18"/>
              </w:rPr>
            </w:pPr>
            <w:r w:rsidRPr="00C176C7">
              <w:rPr>
                <w:sz w:val="18"/>
                <w:szCs w:val="18"/>
              </w:rPr>
              <w:t>706.38</w:t>
            </w:r>
          </w:p>
        </w:tc>
      </w:tr>
      <w:tr w:rsidR="00C176C7" w:rsidRPr="00C176C7" w14:paraId="70E712AA" w14:textId="77777777" w:rsidTr="00C176C7">
        <w:trPr>
          <w:trHeight w:val="255"/>
          <w:jc w:val="center"/>
        </w:trPr>
        <w:tc>
          <w:tcPr>
            <w:tcW w:w="825" w:type="dxa"/>
            <w:vMerge/>
            <w:vAlign w:val="center"/>
            <w:hideMark/>
          </w:tcPr>
          <w:p w14:paraId="16AF4EEC" w14:textId="77777777" w:rsidR="00C176C7" w:rsidRPr="00C176C7" w:rsidRDefault="00C176C7" w:rsidP="00C176C7">
            <w:pPr>
              <w:jc w:val="center"/>
              <w:rPr>
                <w:sz w:val="18"/>
                <w:szCs w:val="18"/>
              </w:rPr>
            </w:pPr>
          </w:p>
        </w:tc>
        <w:tc>
          <w:tcPr>
            <w:tcW w:w="2195" w:type="dxa"/>
            <w:vMerge/>
            <w:vAlign w:val="center"/>
            <w:hideMark/>
          </w:tcPr>
          <w:p w14:paraId="5E736243" w14:textId="77777777" w:rsidR="00C176C7" w:rsidRPr="00C176C7" w:rsidRDefault="00C176C7" w:rsidP="00C176C7">
            <w:pPr>
              <w:jc w:val="center"/>
              <w:rPr>
                <w:sz w:val="18"/>
                <w:szCs w:val="18"/>
              </w:rPr>
            </w:pPr>
          </w:p>
        </w:tc>
        <w:tc>
          <w:tcPr>
            <w:tcW w:w="826" w:type="dxa"/>
            <w:noWrap/>
            <w:vAlign w:val="center"/>
            <w:hideMark/>
          </w:tcPr>
          <w:p w14:paraId="0B8D9CD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2C6277D"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16E5C246"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075AC56F" w14:textId="77777777" w:rsidR="00C176C7" w:rsidRPr="00C176C7" w:rsidRDefault="00C176C7" w:rsidP="00C176C7">
            <w:pPr>
              <w:jc w:val="center"/>
              <w:rPr>
                <w:sz w:val="18"/>
                <w:szCs w:val="18"/>
              </w:rPr>
            </w:pPr>
            <w:r w:rsidRPr="00C176C7">
              <w:rPr>
                <w:sz w:val="18"/>
                <w:szCs w:val="18"/>
              </w:rPr>
              <w:t>652.06</w:t>
            </w:r>
          </w:p>
        </w:tc>
        <w:tc>
          <w:tcPr>
            <w:tcW w:w="826" w:type="dxa"/>
            <w:noWrap/>
            <w:vAlign w:val="center"/>
            <w:hideMark/>
          </w:tcPr>
          <w:p w14:paraId="4054EA2C" w14:textId="77777777" w:rsidR="00C176C7" w:rsidRPr="00C176C7" w:rsidRDefault="00C176C7" w:rsidP="00C176C7">
            <w:pPr>
              <w:jc w:val="center"/>
              <w:rPr>
                <w:sz w:val="18"/>
                <w:szCs w:val="18"/>
              </w:rPr>
            </w:pPr>
            <w:r w:rsidRPr="00C176C7">
              <w:rPr>
                <w:sz w:val="18"/>
                <w:szCs w:val="18"/>
              </w:rPr>
              <w:t>7.45</w:t>
            </w:r>
          </w:p>
        </w:tc>
        <w:tc>
          <w:tcPr>
            <w:tcW w:w="826" w:type="dxa"/>
            <w:noWrap/>
            <w:vAlign w:val="center"/>
            <w:hideMark/>
          </w:tcPr>
          <w:p w14:paraId="14A8725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D36B9E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86FEBA" w14:textId="77777777" w:rsidR="00C176C7" w:rsidRPr="00C176C7" w:rsidRDefault="00C176C7" w:rsidP="00C176C7">
            <w:pPr>
              <w:jc w:val="center"/>
              <w:rPr>
                <w:sz w:val="18"/>
                <w:szCs w:val="18"/>
              </w:rPr>
            </w:pPr>
            <w:r w:rsidRPr="00C176C7">
              <w:rPr>
                <w:sz w:val="18"/>
                <w:szCs w:val="18"/>
              </w:rPr>
              <w:t>696.30</w:t>
            </w:r>
          </w:p>
        </w:tc>
      </w:tr>
      <w:tr w:rsidR="00C176C7" w:rsidRPr="00C176C7" w14:paraId="69858D56" w14:textId="77777777" w:rsidTr="00C176C7">
        <w:trPr>
          <w:trHeight w:val="255"/>
          <w:jc w:val="center"/>
        </w:trPr>
        <w:tc>
          <w:tcPr>
            <w:tcW w:w="825" w:type="dxa"/>
            <w:vMerge/>
            <w:vAlign w:val="center"/>
            <w:hideMark/>
          </w:tcPr>
          <w:p w14:paraId="6BC3EF94" w14:textId="77777777" w:rsidR="00C176C7" w:rsidRPr="00C176C7" w:rsidRDefault="00C176C7" w:rsidP="00C176C7">
            <w:pPr>
              <w:jc w:val="center"/>
              <w:rPr>
                <w:sz w:val="18"/>
                <w:szCs w:val="18"/>
              </w:rPr>
            </w:pPr>
          </w:p>
        </w:tc>
        <w:tc>
          <w:tcPr>
            <w:tcW w:w="2195" w:type="dxa"/>
            <w:vMerge w:val="restart"/>
            <w:noWrap/>
            <w:vAlign w:val="center"/>
            <w:hideMark/>
          </w:tcPr>
          <w:p w14:paraId="56CAE94A"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164A4B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D0F9203"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69616A42"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593658C4" w14:textId="77777777" w:rsidR="00C176C7" w:rsidRPr="00C176C7" w:rsidRDefault="00C176C7" w:rsidP="00C176C7">
            <w:pPr>
              <w:jc w:val="center"/>
              <w:rPr>
                <w:sz w:val="18"/>
                <w:szCs w:val="18"/>
              </w:rPr>
            </w:pPr>
            <w:r w:rsidRPr="00C176C7">
              <w:rPr>
                <w:sz w:val="18"/>
                <w:szCs w:val="18"/>
              </w:rPr>
              <w:t>481.50</w:t>
            </w:r>
          </w:p>
        </w:tc>
        <w:tc>
          <w:tcPr>
            <w:tcW w:w="826" w:type="dxa"/>
            <w:noWrap/>
            <w:vAlign w:val="center"/>
            <w:hideMark/>
          </w:tcPr>
          <w:p w14:paraId="14F83B89"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1210B2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9F163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23A533" w14:textId="77777777" w:rsidR="00C176C7" w:rsidRPr="00C176C7" w:rsidRDefault="00C176C7" w:rsidP="00C176C7">
            <w:pPr>
              <w:jc w:val="center"/>
              <w:rPr>
                <w:sz w:val="18"/>
                <w:szCs w:val="18"/>
              </w:rPr>
            </w:pPr>
            <w:r w:rsidRPr="00C176C7">
              <w:rPr>
                <w:sz w:val="18"/>
                <w:szCs w:val="18"/>
              </w:rPr>
              <w:t>481.50</w:t>
            </w:r>
          </w:p>
        </w:tc>
      </w:tr>
      <w:tr w:rsidR="00C176C7" w:rsidRPr="00C176C7" w14:paraId="4C022533" w14:textId="77777777" w:rsidTr="00C176C7">
        <w:trPr>
          <w:trHeight w:val="255"/>
          <w:jc w:val="center"/>
        </w:trPr>
        <w:tc>
          <w:tcPr>
            <w:tcW w:w="825" w:type="dxa"/>
            <w:vMerge/>
            <w:vAlign w:val="center"/>
            <w:hideMark/>
          </w:tcPr>
          <w:p w14:paraId="438C0717" w14:textId="77777777" w:rsidR="00C176C7" w:rsidRPr="00C176C7" w:rsidRDefault="00C176C7" w:rsidP="00C176C7">
            <w:pPr>
              <w:jc w:val="center"/>
              <w:rPr>
                <w:sz w:val="18"/>
                <w:szCs w:val="18"/>
              </w:rPr>
            </w:pPr>
          </w:p>
        </w:tc>
        <w:tc>
          <w:tcPr>
            <w:tcW w:w="2195" w:type="dxa"/>
            <w:vMerge/>
            <w:vAlign w:val="center"/>
            <w:hideMark/>
          </w:tcPr>
          <w:p w14:paraId="6DF8D7F1" w14:textId="77777777" w:rsidR="00C176C7" w:rsidRPr="00C176C7" w:rsidRDefault="00C176C7" w:rsidP="00C176C7">
            <w:pPr>
              <w:jc w:val="center"/>
              <w:rPr>
                <w:sz w:val="18"/>
                <w:szCs w:val="18"/>
              </w:rPr>
            </w:pPr>
          </w:p>
        </w:tc>
        <w:tc>
          <w:tcPr>
            <w:tcW w:w="826" w:type="dxa"/>
            <w:noWrap/>
            <w:vAlign w:val="center"/>
            <w:hideMark/>
          </w:tcPr>
          <w:p w14:paraId="7E81298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C23900A"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3B59A1AE"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789C6613" w14:textId="77777777" w:rsidR="00C176C7" w:rsidRPr="00C176C7" w:rsidRDefault="00C176C7" w:rsidP="00C176C7">
            <w:pPr>
              <w:jc w:val="center"/>
              <w:rPr>
                <w:sz w:val="18"/>
                <w:szCs w:val="18"/>
              </w:rPr>
            </w:pPr>
            <w:r w:rsidRPr="00C176C7">
              <w:rPr>
                <w:sz w:val="18"/>
                <w:szCs w:val="18"/>
              </w:rPr>
              <w:t>493.03</w:t>
            </w:r>
          </w:p>
        </w:tc>
        <w:tc>
          <w:tcPr>
            <w:tcW w:w="826" w:type="dxa"/>
            <w:noWrap/>
            <w:vAlign w:val="center"/>
            <w:hideMark/>
          </w:tcPr>
          <w:p w14:paraId="2304ED40" w14:textId="77777777" w:rsidR="00C176C7" w:rsidRPr="00C176C7" w:rsidRDefault="00C176C7" w:rsidP="00C176C7">
            <w:pPr>
              <w:jc w:val="center"/>
              <w:rPr>
                <w:sz w:val="18"/>
                <w:szCs w:val="18"/>
              </w:rPr>
            </w:pPr>
            <w:r w:rsidRPr="00C176C7">
              <w:rPr>
                <w:sz w:val="18"/>
                <w:szCs w:val="18"/>
              </w:rPr>
              <w:t>16.28</w:t>
            </w:r>
          </w:p>
        </w:tc>
        <w:tc>
          <w:tcPr>
            <w:tcW w:w="826" w:type="dxa"/>
            <w:noWrap/>
            <w:vAlign w:val="center"/>
            <w:hideMark/>
          </w:tcPr>
          <w:p w14:paraId="0F0E7D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02BA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CBF1A6" w14:textId="77777777" w:rsidR="00C176C7" w:rsidRPr="00C176C7" w:rsidRDefault="00C176C7" w:rsidP="00C176C7">
            <w:pPr>
              <w:jc w:val="center"/>
              <w:rPr>
                <w:sz w:val="18"/>
                <w:szCs w:val="18"/>
              </w:rPr>
            </w:pPr>
            <w:r w:rsidRPr="00C176C7">
              <w:rPr>
                <w:sz w:val="18"/>
                <w:szCs w:val="18"/>
              </w:rPr>
              <w:t>493.03</w:t>
            </w:r>
          </w:p>
        </w:tc>
      </w:tr>
      <w:tr w:rsidR="00C176C7" w:rsidRPr="00C176C7" w14:paraId="40D939C2" w14:textId="77777777" w:rsidTr="00C176C7">
        <w:trPr>
          <w:trHeight w:val="255"/>
          <w:jc w:val="center"/>
        </w:trPr>
        <w:tc>
          <w:tcPr>
            <w:tcW w:w="825" w:type="dxa"/>
            <w:vMerge/>
            <w:vAlign w:val="center"/>
            <w:hideMark/>
          </w:tcPr>
          <w:p w14:paraId="095A02B4" w14:textId="77777777" w:rsidR="00C176C7" w:rsidRPr="00C176C7" w:rsidRDefault="00C176C7" w:rsidP="00C176C7">
            <w:pPr>
              <w:jc w:val="center"/>
              <w:rPr>
                <w:sz w:val="18"/>
                <w:szCs w:val="18"/>
              </w:rPr>
            </w:pPr>
          </w:p>
        </w:tc>
        <w:tc>
          <w:tcPr>
            <w:tcW w:w="2195" w:type="dxa"/>
            <w:vMerge/>
            <w:vAlign w:val="center"/>
            <w:hideMark/>
          </w:tcPr>
          <w:p w14:paraId="5D265974" w14:textId="77777777" w:rsidR="00C176C7" w:rsidRPr="00C176C7" w:rsidRDefault="00C176C7" w:rsidP="00C176C7">
            <w:pPr>
              <w:jc w:val="center"/>
              <w:rPr>
                <w:sz w:val="18"/>
                <w:szCs w:val="18"/>
              </w:rPr>
            </w:pPr>
          </w:p>
        </w:tc>
        <w:tc>
          <w:tcPr>
            <w:tcW w:w="826" w:type="dxa"/>
            <w:noWrap/>
            <w:vAlign w:val="center"/>
            <w:hideMark/>
          </w:tcPr>
          <w:p w14:paraId="23429B7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D532CC0"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0AE899A5"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185B04E4" w14:textId="77777777" w:rsidR="00C176C7" w:rsidRPr="00C176C7" w:rsidRDefault="00C176C7" w:rsidP="00C176C7">
            <w:pPr>
              <w:jc w:val="center"/>
              <w:rPr>
                <w:sz w:val="18"/>
                <w:szCs w:val="18"/>
              </w:rPr>
            </w:pPr>
            <w:r w:rsidRPr="00C176C7">
              <w:rPr>
                <w:sz w:val="18"/>
                <w:szCs w:val="18"/>
              </w:rPr>
              <w:t>264.92</w:t>
            </w:r>
          </w:p>
        </w:tc>
        <w:tc>
          <w:tcPr>
            <w:tcW w:w="826" w:type="dxa"/>
            <w:noWrap/>
            <w:vAlign w:val="center"/>
            <w:hideMark/>
          </w:tcPr>
          <w:p w14:paraId="76D77046" w14:textId="77777777" w:rsidR="00C176C7" w:rsidRPr="00C176C7" w:rsidRDefault="00C176C7" w:rsidP="00C176C7">
            <w:pPr>
              <w:jc w:val="center"/>
              <w:rPr>
                <w:sz w:val="18"/>
                <w:szCs w:val="18"/>
              </w:rPr>
            </w:pPr>
            <w:r w:rsidRPr="00C176C7">
              <w:rPr>
                <w:sz w:val="18"/>
                <w:szCs w:val="18"/>
              </w:rPr>
              <w:t>125.89</w:t>
            </w:r>
          </w:p>
        </w:tc>
        <w:tc>
          <w:tcPr>
            <w:tcW w:w="826" w:type="dxa"/>
            <w:noWrap/>
            <w:vAlign w:val="center"/>
            <w:hideMark/>
          </w:tcPr>
          <w:p w14:paraId="41FB18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DF368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3BD7FA" w14:textId="77777777" w:rsidR="00C176C7" w:rsidRPr="00C176C7" w:rsidRDefault="00C176C7" w:rsidP="00C176C7">
            <w:pPr>
              <w:jc w:val="center"/>
              <w:rPr>
                <w:sz w:val="18"/>
                <w:szCs w:val="18"/>
              </w:rPr>
            </w:pPr>
            <w:r w:rsidRPr="00C176C7">
              <w:rPr>
                <w:sz w:val="18"/>
                <w:szCs w:val="18"/>
              </w:rPr>
              <w:t>264.92</w:t>
            </w:r>
          </w:p>
        </w:tc>
      </w:tr>
      <w:tr w:rsidR="00C176C7" w:rsidRPr="00C176C7" w14:paraId="1C0011B2" w14:textId="77777777" w:rsidTr="00C176C7">
        <w:trPr>
          <w:trHeight w:val="255"/>
          <w:jc w:val="center"/>
        </w:trPr>
        <w:tc>
          <w:tcPr>
            <w:tcW w:w="825" w:type="dxa"/>
            <w:vMerge/>
            <w:vAlign w:val="center"/>
            <w:hideMark/>
          </w:tcPr>
          <w:p w14:paraId="68899A32" w14:textId="77777777" w:rsidR="00C176C7" w:rsidRPr="00C176C7" w:rsidRDefault="00C176C7" w:rsidP="00C176C7">
            <w:pPr>
              <w:jc w:val="center"/>
              <w:rPr>
                <w:sz w:val="18"/>
                <w:szCs w:val="18"/>
              </w:rPr>
            </w:pPr>
          </w:p>
        </w:tc>
        <w:tc>
          <w:tcPr>
            <w:tcW w:w="2195" w:type="dxa"/>
            <w:vMerge w:val="restart"/>
            <w:noWrap/>
            <w:vAlign w:val="center"/>
            <w:hideMark/>
          </w:tcPr>
          <w:p w14:paraId="01ED5E63"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0A4AB6D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F55E6EB"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4D88C3C4" w14:textId="77777777" w:rsidR="00C176C7" w:rsidRPr="00C176C7" w:rsidRDefault="00C176C7" w:rsidP="00C176C7">
            <w:pPr>
              <w:jc w:val="center"/>
              <w:rPr>
                <w:sz w:val="18"/>
                <w:szCs w:val="18"/>
              </w:rPr>
            </w:pPr>
            <w:r w:rsidRPr="00C176C7">
              <w:rPr>
                <w:sz w:val="18"/>
                <w:szCs w:val="18"/>
              </w:rPr>
              <w:t>99.84</w:t>
            </w:r>
          </w:p>
        </w:tc>
        <w:tc>
          <w:tcPr>
            <w:tcW w:w="826" w:type="dxa"/>
            <w:noWrap/>
            <w:vAlign w:val="center"/>
            <w:hideMark/>
          </w:tcPr>
          <w:p w14:paraId="12CB113E" w14:textId="77777777" w:rsidR="00C176C7" w:rsidRPr="00C176C7" w:rsidRDefault="00C176C7" w:rsidP="00C176C7">
            <w:pPr>
              <w:jc w:val="center"/>
              <w:rPr>
                <w:sz w:val="18"/>
                <w:szCs w:val="18"/>
              </w:rPr>
            </w:pPr>
            <w:r w:rsidRPr="00C176C7">
              <w:rPr>
                <w:sz w:val="18"/>
                <w:szCs w:val="18"/>
              </w:rPr>
              <w:t>105.53</w:t>
            </w:r>
          </w:p>
        </w:tc>
        <w:tc>
          <w:tcPr>
            <w:tcW w:w="826" w:type="dxa"/>
            <w:noWrap/>
            <w:vAlign w:val="center"/>
            <w:hideMark/>
          </w:tcPr>
          <w:p w14:paraId="1361459A"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15B7E2C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8327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7E4A96" w14:textId="77777777" w:rsidR="00C176C7" w:rsidRPr="00C176C7" w:rsidRDefault="00C176C7" w:rsidP="00C176C7">
            <w:pPr>
              <w:jc w:val="center"/>
              <w:rPr>
                <w:sz w:val="18"/>
                <w:szCs w:val="18"/>
              </w:rPr>
            </w:pPr>
            <w:r w:rsidRPr="00C176C7">
              <w:rPr>
                <w:sz w:val="18"/>
                <w:szCs w:val="18"/>
              </w:rPr>
              <w:t>105.53</w:t>
            </w:r>
          </w:p>
        </w:tc>
      </w:tr>
      <w:tr w:rsidR="00C176C7" w:rsidRPr="00C176C7" w14:paraId="515168C5" w14:textId="77777777" w:rsidTr="00C176C7">
        <w:trPr>
          <w:trHeight w:val="255"/>
          <w:jc w:val="center"/>
        </w:trPr>
        <w:tc>
          <w:tcPr>
            <w:tcW w:w="825" w:type="dxa"/>
            <w:vMerge/>
            <w:vAlign w:val="center"/>
            <w:hideMark/>
          </w:tcPr>
          <w:p w14:paraId="49B38BCA" w14:textId="77777777" w:rsidR="00C176C7" w:rsidRPr="00C176C7" w:rsidRDefault="00C176C7" w:rsidP="00C176C7">
            <w:pPr>
              <w:jc w:val="center"/>
              <w:rPr>
                <w:sz w:val="18"/>
                <w:szCs w:val="18"/>
              </w:rPr>
            </w:pPr>
          </w:p>
        </w:tc>
        <w:tc>
          <w:tcPr>
            <w:tcW w:w="2195" w:type="dxa"/>
            <w:vMerge/>
            <w:vAlign w:val="center"/>
            <w:hideMark/>
          </w:tcPr>
          <w:p w14:paraId="0806B215" w14:textId="77777777" w:rsidR="00C176C7" w:rsidRPr="00C176C7" w:rsidRDefault="00C176C7" w:rsidP="00C176C7">
            <w:pPr>
              <w:jc w:val="center"/>
              <w:rPr>
                <w:sz w:val="18"/>
                <w:szCs w:val="18"/>
              </w:rPr>
            </w:pPr>
          </w:p>
        </w:tc>
        <w:tc>
          <w:tcPr>
            <w:tcW w:w="826" w:type="dxa"/>
            <w:noWrap/>
            <w:vAlign w:val="center"/>
            <w:hideMark/>
          </w:tcPr>
          <w:p w14:paraId="03EA801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64179A7"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28E4E073" w14:textId="77777777" w:rsidR="00C176C7" w:rsidRPr="00C176C7" w:rsidRDefault="00C176C7" w:rsidP="00C176C7">
            <w:pPr>
              <w:jc w:val="center"/>
              <w:rPr>
                <w:sz w:val="18"/>
                <w:szCs w:val="18"/>
              </w:rPr>
            </w:pPr>
            <w:r w:rsidRPr="00C176C7">
              <w:rPr>
                <w:sz w:val="18"/>
                <w:szCs w:val="18"/>
              </w:rPr>
              <w:t>100.29</w:t>
            </w:r>
          </w:p>
        </w:tc>
        <w:tc>
          <w:tcPr>
            <w:tcW w:w="826" w:type="dxa"/>
            <w:noWrap/>
            <w:vAlign w:val="center"/>
            <w:hideMark/>
          </w:tcPr>
          <w:p w14:paraId="6F835B04" w14:textId="77777777" w:rsidR="00C176C7" w:rsidRPr="00C176C7" w:rsidRDefault="00C176C7" w:rsidP="00C176C7">
            <w:pPr>
              <w:jc w:val="center"/>
              <w:rPr>
                <w:sz w:val="18"/>
                <w:szCs w:val="18"/>
              </w:rPr>
            </w:pPr>
            <w:r w:rsidRPr="00C176C7">
              <w:rPr>
                <w:sz w:val="18"/>
                <w:szCs w:val="18"/>
              </w:rPr>
              <w:t>105.69</w:t>
            </w:r>
          </w:p>
        </w:tc>
        <w:tc>
          <w:tcPr>
            <w:tcW w:w="826" w:type="dxa"/>
            <w:noWrap/>
            <w:vAlign w:val="center"/>
            <w:hideMark/>
          </w:tcPr>
          <w:p w14:paraId="1D478DFC" w14:textId="77777777" w:rsidR="00C176C7" w:rsidRPr="00C176C7" w:rsidRDefault="00C176C7" w:rsidP="00C176C7">
            <w:pPr>
              <w:jc w:val="center"/>
              <w:rPr>
                <w:sz w:val="18"/>
                <w:szCs w:val="18"/>
              </w:rPr>
            </w:pPr>
            <w:r w:rsidRPr="00C176C7">
              <w:rPr>
                <w:sz w:val="18"/>
                <w:szCs w:val="18"/>
              </w:rPr>
              <w:t>0.4</w:t>
            </w:r>
          </w:p>
        </w:tc>
        <w:tc>
          <w:tcPr>
            <w:tcW w:w="826" w:type="dxa"/>
            <w:noWrap/>
            <w:vAlign w:val="center"/>
            <w:hideMark/>
          </w:tcPr>
          <w:p w14:paraId="5D1EB4D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E0B9F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F5A897" w14:textId="77777777" w:rsidR="00C176C7" w:rsidRPr="00C176C7" w:rsidRDefault="00C176C7" w:rsidP="00C176C7">
            <w:pPr>
              <w:jc w:val="center"/>
              <w:rPr>
                <w:sz w:val="18"/>
                <w:szCs w:val="18"/>
              </w:rPr>
            </w:pPr>
            <w:r w:rsidRPr="00C176C7">
              <w:rPr>
                <w:sz w:val="18"/>
                <w:szCs w:val="18"/>
              </w:rPr>
              <w:t>105.69</w:t>
            </w:r>
          </w:p>
        </w:tc>
      </w:tr>
      <w:tr w:rsidR="00C176C7" w:rsidRPr="00C176C7" w14:paraId="7D18654D" w14:textId="77777777" w:rsidTr="00C176C7">
        <w:trPr>
          <w:trHeight w:val="255"/>
          <w:jc w:val="center"/>
        </w:trPr>
        <w:tc>
          <w:tcPr>
            <w:tcW w:w="825" w:type="dxa"/>
            <w:vMerge/>
            <w:vAlign w:val="center"/>
            <w:hideMark/>
          </w:tcPr>
          <w:p w14:paraId="3B2D2515" w14:textId="77777777" w:rsidR="00C176C7" w:rsidRPr="00C176C7" w:rsidRDefault="00C176C7" w:rsidP="00C176C7">
            <w:pPr>
              <w:jc w:val="center"/>
              <w:rPr>
                <w:sz w:val="18"/>
                <w:szCs w:val="18"/>
              </w:rPr>
            </w:pPr>
          </w:p>
        </w:tc>
        <w:tc>
          <w:tcPr>
            <w:tcW w:w="2195" w:type="dxa"/>
            <w:vMerge/>
            <w:vAlign w:val="center"/>
            <w:hideMark/>
          </w:tcPr>
          <w:p w14:paraId="4DF47676" w14:textId="77777777" w:rsidR="00C176C7" w:rsidRPr="00C176C7" w:rsidRDefault="00C176C7" w:rsidP="00C176C7">
            <w:pPr>
              <w:jc w:val="center"/>
              <w:rPr>
                <w:sz w:val="18"/>
                <w:szCs w:val="18"/>
              </w:rPr>
            </w:pPr>
          </w:p>
        </w:tc>
        <w:tc>
          <w:tcPr>
            <w:tcW w:w="826" w:type="dxa"/>
            <w:noWrap/>
            <w:vAlign w:val="center"/>
            <w:hideMark/>
          </w:tcPr>
          <w:p w14:paraId="367172EC"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9528A59"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2E923E2B" w14:textId="77777777" w:rsidR="00C176C7" w:rsidRPr="00C176C7" w:rsidRDefault="00C176C7" w:rsidP="00C176C7">
            <w:pPr>
              <w:jc w:val="center"/>
              <w:rPr>
                <w:sz w:val="18"/>
                <w:szCs w:val="18"/>
              </w:rPr>
            </w:pPr>
            <w:r w:rsidRPr="00C176C7">
              <w:rPr>
                <w:sz w:val="18"/>
                <w:szCs w:val="18"/>
              </w:rPr>
              <w:t>99.78</w:t>
            </w:r>
          </w:p>
        </w:tc>
        <w:tc>
          <w:tcPr>
            <w:tcW w:w="826" w:type="dxa"/>
            <w:noWrap/>
            <w:vAlign w:val="center"/>
            <w:hideMark/>
          </w:tcPr>
          <w:p w14:paraId="3B67B630" w14:textId="77777777" w:rsidR="00C176C7" w:rsidRPr="00C176C7" w:rsidRDefault="00C176C7" w:rsidP="00C176C7">
            <w:pPr>
              <w:jc w:val="center"/>
              <w:rPr>
                <w:sz w:val="18"/>
                <w:szCs w:val="18"/>
              </w:rPr>
            </w:pPr>
            <w:r w:rsidRPr="00C176C7">
              <w:rPr>
                <w:sz w:val="18"/>
                <w:szCs w:val="18"/>
              </w:rPr>
              <w:t>112.55</w:t>
            </w:r>
          </w:p>
        </w:tc>
        <w:tc>
          <w:tcPr>
            <w:tcW w:w="826" w:type="dxa"/>
            <w:noWrap/>
            <w:vAlign w:val="center"/>
            <w:hideMark/>
          </w:tcPr>
          <w:p w14:paraId="14C51C9E" w14:textId="77777777" w:rsidR="00C176C7" w:rsidRPr="00C176C7" w:rsidRDefault="00C176C7" w:rsidP="00C176C7">
            <w:pPr>
              <w:jc w:val="center"/>
              <w:rPr>
                <w:sz w:val="18"/>
                <w:szCs w:val="18"/>
              </w:rPr>
            </w:pPr>
            <w:r w:rsidRPr="00C176C7">
              <w:rPr>
                <w:sz w:val="18"/>
                <w:szCs w:val="18"/>
              </w:rPr>
              <w:t>34.64</w:t>
            </w:r>
          </w:p>
        </w:tc>
        <w:tc>
          <w:tcPr>
            <w:tcW w:w="826" w:type="dxa"/>
            <w:noWrap/>
            <w:vAlign w:val="center"/>
            <w:hideMark/>
          </w:tcPr>
          <w:p w14:paraId="68E790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9879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6A8FB7" w14:textId="77777777" w:rsidR="00C176C7" w:rsidRPr="00C176C7" w:rsidRDefault="00C176C7" w:rsidP="00C176C7">
            <w:pPr>
              <w:jc w:val="center"/>
              <w:rPr>
                <w:sz w:val="18"/>
                <w:szCs w:val="18"/>
              </w:rPr>
            </w:pPr>
            <w:r w:rsidRPr="00C176C7">
              <w:rPr>
                <w:sz w:val="18"/>
                <w:szCs w:val="18"/>
              </w:rPr>
              <w:t>112.55</w:t>
            </w:r>
          </w:p>
        </w:tc>
      </w:tr>
      <w:tr w:rsidR="00C176C7" w:rsidRPr="00C176C7" w14:paraId="2E0F0F33" w14:textId="77777777" w:rsidTr="00C176C7">
        <w:trPr>
          <w:trHeight w:val="255"/>
          <w:jc w:val="center"/>
        </w:trPr>
        <w:tc>
          <w:tcPr>
            <w:tcW w:w="825" w:type="dxa"/>
            <w:vMerge/>
            <w:vAlign w:val="center"/>
            <w:hideMark/>
          </w:tcPr>
          <w:p w14:paraId="2BF324B3" w14:textId="77777777" w:rsidR="00C176C7" w:rsidRPr="00C176C7" w:rsidRDefault="00C176C7" w:rsidP="00C176C7">
            <w:pPr>
              <w:jc w:val="center"/>
              <w:rPr>
                <w:sz w:val="18"/>
                <w:szCs w:val="18"/>
              </w:rPr>
            </w:pPr>
          </w:p>
        </w:tc>
        <w:tc>
          <w:tcPr>
            <w:tcW w:w="2195" w:type="dxa"/>
            <w:vMerge w:val="restart"/>
            <w:noWrap/>
            <w:vAlign w:val="center"/>
            <w:hideMark/>
          </w:tcPr>
          <w:p w14:paraId="29D3A5E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79004E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B17F88B"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51A6A6F0" w14:textId="77777777" w:rsidR="00C176C7" w:rsidRPr="00C176C7" w:rsidRDefault="00C176C7" w:rsidP="00C176C7">
            <w:pPr>
              <w:jc w:val="center"/>
              <w:rPr>
                <w:sz w:val="18"/>
                <w:szCs w:val="18"/>
              </w:rPr>
            </w:pPr>
            <w:r w:rsidRPr="00C176C7">
              <w:rPr>
                <w:sz w:val="18"/>
                <w:szCs w:val="18"/>
              </w:rPr>
              <w:t>64.39</w:t>
            </w:r>
          </w:p>
        </w:tc>
        <w:tc>
          <w:tcPr>
            <w:tcW w:w="826" w:type="dxa"/>
            <w:noWrap/>
            <w:vAlign w:val="center"/>
            <w:hideMark/>
          </w:tcPr>
          <w:p w14:paraId="015F391B" w14:textId="77777777" w:rsidR="00C176C7" w:rsidRPr="00C176C7" w:rsidRDefault="00C176C7" w:rsidP="00C176C7">
            <w:pPr>
              <w:jc w:val="center"/>
              <w:rPr>
                <w:sz w:val="18"/>
                <w:szCs w:val="18"/>
              </w:rPr>
            </w:pPr>
            <w:r w:rsidRPr="00C176C7">
              <w:rPr>
                <w:sz w:val="18"/>
                <w:szCs w:val="18"/>
              </w:rPr>
              <w:t>61.51</w:t>
            </w:r>
          </w:p>
        </w:tc>
        <w:tc>
          <w:tcPr>
            <w:tcW w:w="826" w:type="dxa"/>
            <w:noWrap/>
            <w:vAlign w:val="center"/>
            <w:hideMark/>
          </w:tcPr>
          <w:p w14:paraId="3D1E7436"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545D065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FC860C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535050A" w14:textId="77777777" w:rsidR="00C176C7" w:rsidRPr="00C176C7" w:rsidRDefault="00C176C7" w:rsidP="00C176C7">
            <w:pPr>
              <w:jc w:val="center"/>
              <w:rPr>
                <w:sz w:val="18"/>
                <w:szCs w:val="18"/>
              </w:rPr>
            </w:pPr>
            <w:r w:rsidRPr="00C176C7">
              <w:rPr>
                <w:sz w:val="18"/>
                <w:szCs w:val="18"/>
              </w:rPr>
              <w:t>44.36</w:t>
            </w:r>
          </w:p>
        </w:tc>
      </w:tr>
      <w:tr w:rsidR="00C176C7" w:rsidRPr="00C176C7" w14:paraId="08488219" w14:textId="77777777" w:rsidTr="00C176C7">
        <w:trPr>
          <w:trHeight w:val="255"/>
          <w:jc w:val="center"/>
        </w:trPr>
        <w:tc>
          <w:tcPr>
            <w:tcW w:w="825" w:type="dxa"/>
            <w:vMerge/>
            <w:vAlign w:val="center"/>
            <w:hideMark/>
          </w:tcPr>
          <w:p w14:paraId="12C6E4B5" w14:textId="77777777" w:rsidR="00C176C7" w:rsidRPr="00C176C7" w:rsidRDefault="00C176C7" w:rsidP="00C176C7">
            <w:pPr>
              <w:jc w:val="center"/>
              <w:rPr>
                <w:sz w:val="18"/>
                <w:szCs w:val="18"/>
              </w:rPr>
            </w:pPr>
          </w:p>
        </w:tc>
        <w:tc>
          <w:tcPr>
            <w:tcW w:w="2195" w:type="dxa"/>
            <w:vMerge/>
            <w:vAlign w:val="center"/>
            <w:hideMark/>
          </w:tcPr>
          <w:p w14:paraId="7340AAAC" w14:textId="77777777" w:rsidR="00C176C7" w:rsidRPr="00C176C7" w:rsidRDefault="00C176C7" w:rsidP="00C176C7">
            <w:pPr>
              <w:jc w:val="center"/>
              <w:rPr>
                <w:sz w:val="18"/>
                <w:szCs w:val="18"/>
              </w:rPr>
            </w:pPr>
          </w:p>
        </w:tc>
        <w:tc>
          <w:tcPr>
            <w:tcW w:w="826" w:type="dxa"/>
            <w:noWrap/>
            <w:vAlign w:val="center"/>
            <w:hideMark/>
          </w:tcPr>
          <w:p w14:paraId="12E08E2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BBA702B"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4A6E0114" w14:textId="77777777" w:rsidR="00C176C7" w:rsidRPr="00C176C7" w:rsidRDefault="00C176C7" w:rsidP="00C176C7">
            <w:pPr>
              <w:jc w:val="center"/>
              <w:rPr>
                <w:sz w:val="18"/>
                <w:szCs w:val="18"/>
              </w:rPr>
            </w:pPr>
            <w:r w:rsidRPr="00C176C7">
              <w:rPr>
                <w:sz w:val="18"/>
                <w:szCs w:val="18"/>
              </w:rPr>
              <w:t>64.85</w:t>
            </w:r>
          </w:p>
        </w:tc>
        <w:tc>
          <w:tcPr>
            <w:tcW w:w="826" w:type="dxa"/>
            <w:noWrap/>
            <w:vAlign w:val="center"/>
            <w:hideMark/>
          </w:tcPr>
          <w:p w14:paraId="792C45D6" w14:textId="77777777" w:rsidR="00C176C7" w:rsidRPr="00C176C7" w:rsidRDefault="00C176C7" w:rsidP="00C176C7">
            <w:pPr>
              <w:jc w:val="center"/>
              <w:rPr>
                <w:sz w:val="18"/>
                <w:szCs w:val="18"/>
              </w:rPr>
            </w:pPr>
            <w:r w:rsidRPr="00C176C7">
              <w:rPr>
                <w:sz w:val="18"/>
                <w:szCs w:val="18"/>
              </w:rPr>
              <w:t>61.43</w:t>
            </w:r>
          </w:p>
        </w:tc>
        <w:tc>
          <w:tcPr>
            <w:tcW w:w="826" w:type="dxa"/>
            <w:noWrap/>
            <w:vAlign w:val="center"/>
            <w:hideMark/>
          </w:tcPr>
          <w:p w14:paraId="32802053"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864D41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F2A2CB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0020362" w14:textId="77777777" w:rsidR="00C176C7" w:rsidRPr="00C176C7" w:rsidRDefault="00C176C7" w:rsidP="00C176C7">
            <w:pPr>
              <w:jc w:val="center"/>
              <w:rPr>
                <w:sz w:val="18"/>
                <w:szCs w:val="18"/>
              </w:rPr>
            </w:pPr>
            <w:r w:rsidRPr="00C176C7">
              <w:rPr>
                <w:sz w:val="18"/>
                <w:szCs w:val="18"/>
              </w:rPr>
              <w:t>44.22</w:t>
            </w:r>
          </w:p>
        </w:tc>
      </w:tr>
      <w:tr w:rsidR="00C176C7" w:rsidRPr="00C176C7" w14:paraId="01BF2C66" w14:textId="77777777" w:rsidTr="00C176C7">
        <w:trPr>
          <w:trHeight w:val="255"/>
          <w:jc w:val="center"/>
        </w:trPr>
        <w:tc>
          <w:tcPr>
            <w:tcW w:w="825" w:type="dxa"/>
            <w:vMerge/>
            <w:vAlign w:val="center"/>
            <w:hideMark/>
          </w:tcPr>
          <w:p w14:paraId="60B3B519" w14:textId="77777777" w:rsidR="00C176C7" w:rsidRPr="00C176C7" w:rsidRDefault="00C176C7" w:rsidP="00C176C7">
            <w:pPr>
              <w:jc w:val="center"/>
              <w:rPr>
                <w:sz w:val="18"/>
                <w:szCs w:val="18"/>
              </w:rPr>
            </w:pPr>
          </w:p>
        </w:tc>
        <w:tc>
          <w:tcPr>
            <w:tcW w:w="2195" w:type="dxa"/>
            <w:vMerge/>
            <w:vAlign w:val="center"/>
            <w:hideMark/>
          </w:tcPr>
          <w:p w14:paraId="69376CE0" w14:textId="77777777" w:rsidR="00C176C7" w:rsidRPr="00C176C7" w:rsidRDefault="00C176C7" w:rsidP="00C176C7">
            <w:pPr>
              <w:jc w:val="center"/>
              <w:rPr>
                <w:sz w:val="18"/>
                <w:szCs w:val="18"/>
              </w:rPr>
            </w:pPr>
          </w:p>
        </w:tc>
        <w:tc>
          <w:tcPr>
            <w:tcW w:w="826" w:type="dxa"/>
            <w:noWrap/>
            <w:vAlign w:val="center"/>
            <w:hideMark/>
          </w:tcPr>
          <w:p w14:paraId="0E58C3B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E580981"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1271A083" w14:textId="77777777" w:rsidR="00C176C7" w:rsidRPr="00C176C7" w:rsidRDefault="00C176C7" w:rsidP="00C176C7">
            <w:pPr>
              <w:jc w:val="center"/>
              <w:rPr>
                <w:sz w:val="18"/>
                <w:szCs w:val="18"/>
              </w:rPr>
            </w:pPr>
            <w:r w:rsidRPr="00C176C7">
              <w:rPr>
                <w:sz w:val="18"/>
                <w:szCs w:val="18"/>
              </w:rPr>
              <w:t>64.12</w:t>
            </w:r>
          </w:p>
        </w:tc>
        <w:tc>
          <w:tcPr>
            <w:tcW w:w="826" w:type="dxa"/>
            <w:noWrap/>
            <w:vAlign w:val="center"/>
            <w:hideMark/>
          </w:tcPr>
          <w:p w14:paraId="2C2784CD" w14:textId="77777777" w:rsidR="00C176C7" w:rsidRPr="00C176C7" w:rsidRDefault="00C176C7" w:rsidP="00C176C7">
            <w:pPr>
              <w:jc w:val="center"/>
              <w:rPr>
                <w:sz w:val="18"/>
                <w:szCs w:val="18"/>
              </w:rPr>
            </w:pPr>
            <w:r w:rsidRPr="00C176C7">
              <w:rPr>
                <w:sz w:val="18"/>
                <w:szCs w:val="18"/>
              </w:rPr>
              <w:t>58.29</w:t>
            </w:r>
          </w:p>
        </w:tc>
        <w:tc>
          <w:tcPr>
            <w:tcW w:w="826" w:type="dxa"/>
            <w:noWrap/>
            <w:vAlign w:val="center"/>
            <w:hideMark/>
          </w:tcPr>
          <w:p w14:paraId="031E83B1" w14:textId="77777777" w:rsidR="00C176C7" w:rsidRPr="00C176C7" w:rsidRDefault="00C176C7" w:rsidP="00C176C7">
            <w:pPr>
              <w:jc w:val="center"/>
              <w:rPr>
                <w:sz w:val="18"/>
                <w:szCs w:val="18"/>
              </w:rPr>
            </w:pPr>
            <w:r w:rsidRPr="00C176C7">
              <w:rPr>
                <w:sz w:val="18"/>
                <w:szCs w:val="18"/>
              </w:rPr>
              <w:t>23.4</w:t>
            </w:r>
          </w:p>
        </w:tc>
        <w:tc>
          <w:tcPr>
            <w:tcW w:w="826" w:type="dxa"/>
            <w:noWrap/>
            <w:vAlign w:val="center"/>
            <w:hideMark/>
          </w:tcPr>
          <w:p w14:paraId="44AEE14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404978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357B12" w14:textId="77777777" w:rsidR="00C176C7" w:rsidRPr="00C176C7" w:rsidRDefault="00C176C7" w:rsidP="00C176C7">
            <w:pPr>
              <w:jc w:val="center"/>
              <w:rPr>
                <w:sz w:val="18"/>
                <w:szCs w:val="18"/>
              </w:rPr>
            </w:pPr>
            <w:r w:rsidRPr="00C176C7">
              <w:rPr>
                <w:sz w:val="18"/>
                <w:szCs w:val="18"/>
              </w:rPr>
              <w:t>40.74</w:t>
            </w:r>
          </w:p>
        </w:tc>
      </w:tr>
      <w:tr w:rsidR="00C176C7" w:rsidRPr="00C176C7" w14:paraId="62A044C5" w14:textId="77777777" w:rsidTr="00C176C7">
        <w:trPr>
          <w:trHeight w:val="255"/>
          <w:jc w:val="center"/>
        </w:trPr>
        <w:tc>
          <w:tcPr>
            <w:tcW w:w="825" w:type="dxa"/>
            <w:vMerge/>
            <w:vAlign w:val="center"/>
            <w:hideMark/>
          </w:tcPr>
          <w:p w14:paraId="1E16E3C7" w14:textId="77777777" w:rsidR="00C176C7" w:rsidRPr="00C176C7" w:rsidRDefault="00C176C7" w:rsidP="00C176C7">
            <w:pPr>
              <w:jc w:val="center"/>
              <w:rPr>
                <w:sz w:val="18"/>
                <w:szCs w:val="18"/>
              </w:rPr>
            </w:pPr>
          </w:p>
        </w:tc>
        <w:tc>
          <w:tcPr>
            <w:tcW w:w="2195" w:type="dxa"/>
            <w:vMerge w:val="restart"/>
            <w:noWrap/>
            <w:vAlign w:val="center"/>
            <w:hideMark/>
          </w:tcPr>
          <w:p w14:paraId="6F2D0EE7"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EA19AF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C20677"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167EC0D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7B81DF8" w14:textId="77777777" w:rsidR="00C176C7" w:rsidRPr="00C176C7" w:rsidRDefault="00C176C7" w:rsidP="00C176C7">
            <w:pPr>
              <w:jc w:val="center"/>
              <w:rPr>
                <w:sz w:val="18"/>
                <w:szCs w:val="18"/>
              </w:rPr>
            </w:pPr>
            <w:r w:rsidRPr="00C176C7">
              <w:rPr>
                <w:sz w:val="18"/>
                <w:szCs w:val="18"/>
              </w:rPr>
              <w:t>593.48</w:t>
            </w:r>
          </w:p>
        </w:tc>
        <w:tc>
          <w:tcPr>
            <w:tcW w:w="826" w:type="dxa"/>
            <w:noWrap/>
            <w:vAlign w:val="center"/>
            <w:hideMark/>
          </w:tcPr>
          <w:p w14:paraId="0D62793B" w14:textId="77777777" w:rsidR="00C176C7" w:rsidRPr="00C176C7" w:rsidRDefault="00C176C7" w:rsidP="00C176C7">
            <w:pPr>
              <w:jc w:val="center"/>
              <w:rPr>
                <w:sz w:val="18"/>
                <w:szCs w:val="18"/>
              </w:rPr>
            </w:pPr>
            <w:r w:rsidRPr="00C176C7">
              <w:rPr>
                <w:sz w:val="18"/>
                <w:szCs w:val="18"/>
              </w:rPr>
              <w:t>6.54</w:t>
            </w:r>
          </w:p>
        </w:tc>
        <w:tc>
          <w:tcPr>
            <w:tcW w:w="826" w:type="dxa"/>
            <w:noWrap/>
            <w:vAlign w:val="center"/>
            <w:hideMark/>
          </w:tcPr>
          <w:p w14:paraId="15D1808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3BDE4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CB4EF2" w14:textId="77777777" w:rsidR="00C176C7" w:rsidRPr="00C176C7" w:rsidRDefault="00C176C7" w:rsidP="00C176C7">
            <w:pPr>
              <w:jc w:val="center"/>
              <w:rPr>
                <w:sz w:val="18"/>
                <w:szCs w:val="18"/>
              </w:rPr>
            </w:pPr>
            <w:r w:rsidRPr="00C176C7">
              <w:rPr>
                <w:sz w:val="18"/>
                <w:szCs w:val="18"/>
              </w:rPr>
              <w:t>593.48</w:t>
            </w:r>
          </w:p>
        </w:tc>
      </w:tr>
      <w:tr w:rsidR="00C176C7" w:rsidRPr="00C176C7" w14:paraId="118DE752" w14:textId="77777777" w:rsidTr="00C176C7">
        <w:trPr>
          <w:trHeight w:val="255"/>
          <w:jc w:val="center"/>
        </w:trPr>
        <w:tc>
          <w:tcPr>
            <w:tcW w:w="825" w:type="dxa"/>
            <w:vMerge/>
            <w:vAlign w:val="center"/>
            <w:hideMark/>
          </w:tcPr>
          <w:p w14:paraId="397B35E0" w14:textId="77777777" w:rsidR="00C176C7" w:rsidRPr="00C176C7" w:rsidRDefault="00C176C7" w:rsidP="00C176C7">
            <w:pPr>
              <w:jc w:val="center"/>
              <w:rPr>
                <w:sz w:val="18"/>
                <w:szCs w:val="18"/>
              </w:rPr>
            </w:pPr>
          </w:p>
        </w:tc>
        <w:tc>
          <w:tcPr>
            <w:tcW w:w="2195" w:type="dxa"/>
            <w:vMerge/>
            <w:vAlign w:val="center"/>
            <w:hideMark/>
          </w:tcPr>
          <w:p w14:paraId="46CE92F7" w14:textId="77777777" w:rsidR="00C176C7" w:rsidRPr="00C176C7" w:rsidRDefault="00C176C7" w:rsidP="00C176C7">
            <w:pPr>
              <w:jc w:val="center"/>
              <w:rPr>
                <w:sz w:val="18"/>
                <w:szCs w:val="18"/>
              </w:rPr>
            </w:pPr>
          </w:p>
        </w:tc>
        <w:tc>
          <w:tcPr>
            <w:tcW w:w="826" w:type="dxa"/>
            <w:noWrap/>
            <w:vAlign w:val="center"/>
            <w:hideMark/>
          </w:tcPr>
          <w:p w14:paraId="7DE8D73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95F9E7"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5CA0FC5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6FD8540" w14:textId="77777777" w:rsidR="00C176C7" w:rsidRPr="00C176C7" w:rsidRDefault="00C176C7" w:rsidP="00C176C7">
            <w:pPr>
              <w:jc w:val="center"/>
              <w:rPr>
                <w:sz w:val="18"/>
                <w:szCs w:val="18"/>
              </w:rPr>
            </w:pPr>
            <w:r w:rsidRPr="00C176C7">
              <w:rPr>
                <w:sz w:val="18"/>
                <w:szCs w:val="18"/>
              </w:rPr>
              <w:t>591.67</w:t>
            </w:r>
          </w:p>
        </w:tc>
        <w:tc>
          <w:tcPr>
            <w:tcW w:w="826" w:type="dxa"/>
            <w:noWrap/>
            <w:vAlign w:val="center"/>
            <w:hideMark/>
          </w:tcPr>
          <w:p w14:paraId="66EDB473" w14:textId="77777777" w:rsidR="00C176C7" w:rsidRPr="00C176C7" w:rsidRDefault="00C176C7" w:rsidP="00C176C7">
            <w:pPr>
              <w:jc w:val="center"/>
              <w:rPr>
                <w:sz w:val="18"/>
                <w:szCs w:val="18"/>
              </w:rPr>
            </w:pPr>
            <w:r w:rsidRPr="00C176C7">
              <w:rPr>
                <w:sz w:val="18"/>
                <w:szCs w:val="18"/>
              </w:rPr>
              <w:t>6.46</w:t>
            </w:r>
          </w:p>
        </w:tc>
        <w:tc>
          <w:tcPr>
            <w:tcW w:w="826" w:type="dxa"/>
            <w:noWrap/>
            <w:vAlign w:val="center"/>
            <w:hideMark/>
          </w:tcPr>
          <w:p w14:paraId="4830959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E6A3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27F925" w14:textId="77777777" w:rsidR="00C176C7" w:rsidRPr="00C176C7" w:rsidRDefault="00C176C7" w:rsidP="00C176C7">
            <w:pPr>
              <w:jc w:val="center"/>
              <w:rPr>
                <w:sz w:val="18"/>
                <w:szCs w:val="18"/>
              </w:rPr>
            </w:pPr>
            <w:r w:rsidRPr="00C176C7">
              <w:rPr>
                <w:sz w:val="18"/>
                <w:szCs w:val="18"/>
              </w:rPr>
              <w:t>591.67</w:t>
            </w:r>
          </w:p>
        </w:tc>
      </w:tr>
      <w:tr w:rsidR="00C176C7" w:rsidRPr="00C176C7" w14:paraId="4732FD09" w14:textId="77777777" w:rsidTr="00C176C7">
        <w:trPr>
          <w:trHeight w:val="255"/>
          <w:jc w:val="center"/>
        </w:trPr>
        <w:tc>
          <w:tcPr>
            <w:tcW w:w="825" w:type="dxa"/>
            <w:vMerge/>
            <w:vAlign w:val="center"/>
            <w:hideMark/>
          </w:tcPr>
          <w:p w14:paraId="0BEFF754" w14:textId="77777777" w:rsidR="00C176C7" w:rsidRPr="00C176C7" w:rsidRDefault="00C176C7" w:rsidP="00C176C7">
            <w:pPr>
              <w:jc w:val="center"/>
              <w:rPr>
                <w:sz w:val="18"/>
                <w:szCs w:val="18"/>
              </w:rPr>
            </w:pPr>
          </w:p>
        </w:tc>
        <w:tc>
          <w:tcPr>
            <w:tcW w:w="2195" w:type="dxa"/>
            <w:vMerge/>
            <w:vAlign w:val="center"/>
            <w:hideMark/>
          </w:tcPr>
          <w:p w14:paraId="0FF01062" w14:textId="77777777" w:rsidR="00C176C7" w:rsidRPr="00C176C7" w:rsidRDefault="00C176C7" w:rsidP="00C176C7">
            <w:pPr>
              <w:jc w:val="center"/>
              <w:rPr>
                <w:sz w:val="18"/>
                <w:szCs w:val="18"/>
              </w:rPr>
            </w:pPr>
          </w:p>
        </w:tc>
        <w:tc>
          <w:tcPr>
            <w:tcW w:w="826" w:type="dxa"/>
            <w:noWrap/>
            <w:vAlign w:val="center"/>
            <w:hideMark/>
          </w:tcPr>
          <w:p w14:paraId="07B1424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648DDAF"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246D6362"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38A7428" w14:textId="77777777" w:rsidR="00C176C7" w:rsidRPr="00C176C7" w:rsidRDefault="00C176C7" w:rsidP="00C176C7">
            <w:pPr>
              <w:jc w:val="center"/>
              <w:rPr>
                <w:sz w:val="18"/>
                <w:szCs w:val="18"/>
              </w:rPr>
            </w:pPr>
            <w:r w:rsidRPr="00C176C7">
              <w:rPr>
                <w:sz w:val="18"/>
                <w:szCs w:val="18"/>
              </w:rPr>
              <w:t>603.41</w:t>
            </w:r>
          </w:p>
        </w:tc>
        <w:tc>
          <w:tcPr>
            <w:tcW w:w="826" w:type="dxa"/>
            <w:noWrap/>
            <w:vAlign w:val="center"/>
            <w:hideMark/>
          </w:tcPr>
          <w:p w14:paraId="4196D5EF" w14:textId="77777777" w:rsidR="00C176C7" w:rsidRPr="00C176C7" w:rsidRDefault="00C176C7" w:rsidP="00C176C7">
            <w:pPr>
              <w:jc w:val="center"/>
              <w:rPr>
                <w:sz w:val="18"/>
                <w:szCs w:val="18"/>
              </w:rPr>
            </w:pPr>
            <w:r w:rsidRPr="00C176C7">
              <w:rPr>
                <w:sz w:val="18"/>
                <w:szCs w:val="18"/>
              </w:rPr>
              <w:t>7.28</w:t>
            </w:r>
          </w:p>
        </w:tc>
        <w:tc>
          <w:tcPr>
            <w:tcW w:w="826" w:type="dxa"/>
            <w:noWrap/>
            <w:vAlign w:val="center"/>
            <w:hideMark/>
          </w:tcPr>
          <w:p w14:paraId="5299FC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879A4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DAAA96F" w14:textId="77777777" w:rsidR="00C176C7" w:rsidRPr="00C176C7" w:rsidRDefault="00C176C7" w:rsidP="00C176C7">
            <w:pPr>
              <w:jc w:val="center"/>
              <w:rPr>
                <w:sz w:val="18"/>
                <w:szCs w:val="18"/>
              </w:rPr>
            </w:pPr>
            <w:r w:rsidRPr="00C176C7">
              <w:rPr>
                <w:sz w:val="18"/>
                <w:szCs w:val="18"/>
              </w:rPr>
              <w:t>603.41</w:t>
            </w:r>
          </w:p>
        </w:tc>
      </w:tr>
      <w:tr w:rsidR="00C176C7" w:rsidRPr="00C176C7" w14:paraId="46D75F73" w14:textId="77777777" w:rsidTr="00C176C7">
        <w:trPr>
          <w:trHeight w:val="255"/>
          <w:jc w:val="center"/>
        </w:trPr>
        <w:tc>
          <w:tcPr>
            <w:tcW w:w="825" w:type="dxa"/>
            <w:vMerge w:val="restart"/>
            <w:noWrap/>
            <w:vAlign w:val="center"/>
            <w:hideMark/>
          </w:tcPr>
          <w:p w14:paraId="0A2229E6" w14:textId="77777777" w:rsidR="00C176C7" w:rsidRPr="00C176C7" w:rsidRDefault="00C176C7" w:rsidP="00C176C7">
            <w:pPr>
              <w:jc w:val="center"/>
              <w:rPr>
                <w:sz w:val="18"/>
                <w:szCs w:val="18"/>
              </w:rPr>
            </w:pPr>
            <w:r w:rsidRPr="00C176C7">
              <w:rPr>
                <w:sz w:val="18"/>
                <w:szCs w:val="18"/>
              </w:rPr>
              <w:t>JHT3</w:t>
            </w:r>
          </w:p>
        </w:tc>
        <w:tc>
          <w:tcPr>
            <w:tcW w:w="2195" w:type="dxa"/>
            <w:vMerge w:val="restart"/>
            <w:noWrap/>
            <w:vAlign w:val="center"/>
            <w:hideMark/>
          </w:tcPr>
          <w:p w14:paraId="5BAE180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0DD66B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BB4D76"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4975175"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0C1CA1B7" w14:textId="77777777" w:rsidR="00C176C7" w:rsidRPr="00C176C7" w:rsidRDefault="00C176C7" w:rsidP="00C176C7">
            <w:pPr>
              <w:jc w:val="center"/>
              <w:rPr>
                <w:sz w:val="18"/>
                <w:szCs w:val="18"/>
              </w:rPr>
            </w:pPr>
            <w:r w:rsidRPr="00C176C7">
              <w:rPr>
                <w:sz w:val="18"/>
                <w:szCs w:val="18"/>
              </w:rPr>
              <w:t>631.95</w:t>
            </w:r>
          </w:p>
        </w:tc>
        <w:tc>
          <w:tcPr>
            <w:tcW w:w="826" w:type="dxa"/>
            <w:noWrap/>
            <w:vAlign w:val="center"/>
            <w:hideMark/>
          </w:tcPr>
          <w:p w14:paraId="4174A366" w14:textId="77777777" w:rsidR="00C176C7" w:rsidRPr="00C176C7" w:rsidRDefault="00C176C7" w:rsidP="00C176C7">
            <w:pPr>
              <w:jc w:val="center"/>
              <w:rPr>
                <w:sz w:val="18"/>
                <w:szCs w:val="18"/>
              </w:rPr>
            </w:pPr>
            <w:r w:rsidRPr="00C176C7">
              <w:rPr>
                <w:sz w:val="18"/>
                <w:szCs w:val="18"/>
              </w:rPr>
              <w:t>7.44</w:t>
            </w:r>
          </w:p>
        </w:tc>
        <w:tc>
          <w:tcPr>
            <w:tcW w:w="826" w:type="dxa"/>
            <w:noWrap/>
            <w:vAlign w:val="center"/>
            <w:hideMark/>
          </w:tcPr>
          <w:p w14:paraId="32AD698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1B73CD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DA5A5D3" w14:textId="77777777" w:rsidR="00C176C7" w:rsidRPr="00C176C7" w:rsidRDefault="00C176C7" w:rsidP="00C176C7">
            <w:pPr>
              <w:jc w:val="center"/>
              <w:rPr>
                <w:sz w:val="18"/>
                <w:szCs w:val="18"/>
              </w:rPr>
            </w:pPr>
            <w:r w:rsidRPr="00C176C7">
              <w:rPr>
                <w:sz w:val="18"/>
                <w:szCs w:val="18"/>
              </w:rPr>
              <w:t>673.08</w:t>
            </w:r>
          </w:p>
        </w:tc>
      </w:tr>
      <w:tr w:rsidR="00C176C7" w:rsidRPr="00C176C7" w14:paraId="513E8D22" w14:textId="77777777" w:rsidTr="00C176C7">
        <w:trPr>
          <w:trHeight w:val="255"/>
          <w:jc w:val="center"/>
        </w:trPr>
        <w:tc>
          <w:tcPr>
            <w:tcW w:w="825" w:type="dxa"/>
            <w:vMerge/>
            <w:vAlign w:val="center"/>
            <w:hideMark/>
          </w:tcPr>
          <w:p w14:paraId="4F75A9C6" w14:textId="77777777" w:rsidR="00C176C7" w:rsidRPr="00C176C7" w:rsidRDefault="00C176C7" w:rsidP="00C176C7">
            <w:pPr>
              <w:jc w:val="center"/>
              <w:rPr>
                <w:sz w:val="18"/>
                <w:szCs w:val="18"/>
              </w:rPr>
            </w:pPr>
          </w:p>
        </w:tc>
        <w:tc>
          <w:tcPr>
            <w:tcW w:w="2195" w:type="dxa"/>
            <w:vMerge/>
            <w:vAlign w:val="center"/>
            <w:hideMark/>
          </w:tcPr>
          <w:p w14:paraId="6FFEF974" w14:textId="77777777" w:rsidR="00C176C7" w:rsidRPr="00C176C7" w:rsidRDefault="00C176C7" w:rsidP="00C176C7">
            <w:pPr>
              <w:jc w:val="center"/>
              <w:rPr>
                <w:sz w:val="18"/>
                <w:szCs w:val="18"/>
              </w:rPr>
            </w:pPr>
          </w:p>
        </w:tc>
        <w:tc>
          <w:tcPr>
            <w:tcW w:w="826" w:type="dxa"/>
            <w:noWrap/>
            <w:vAlign w:val="center"/>
            <w:hideMark/>
          </w:tcPr>
          <w:p w14:paraId="23B4BFE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326544"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063E0EE"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42B8F4A2" w14:textId="77777777" w:rsidR="00C176C7" w:rsidRPr="00C176C7" w:rsidRDefault="00C176C7" w:rsidP="00C176C7">
            <w:pPr>
              <w:jc w:val="center"/>
              <w:rPr>
                <w:sz w:val="18"/>
                <w:szCs w:val="18"/>
              </w:rPr>
            </w:pPr>
            <w:r w:rsidRPr="00C176C7">
              <w:rPr>
                <w:sz w:val="18"/>
                <w:szCs w:val="18"/>
              </w:rPr>
              <w:t>640.85</w:t>
            </w:r>
          </w:p>
        </w:tc>
        <w:tc>
          <w:tcPr>
            <w:tcW w:w="826" w:type="dxa"/>
            <w:noWrap/>
            <w:vAlign w:val="center"/>
            <w:hideMark/>
          </w:tcPr>
          <w:p w14:paraId="4C8DD387"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77F8B25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DF8F3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D856349" w14:textId="77777777" w:rsidR="00C176C7" w:rsidRPr="00C176C7" w:rsidRDefault="00C176C7" w:rsidP="00C176C7">
            <w:pPr>
              <w:jc w:val="center"/>
              <w:rPr>
                <w:sz w:val="18"/>
                <w:szCs w:val="18"/>
              </w:rPr>
            </w:pPr>
            <w:r w:rsidRPr="00C176C7">
              <w:rPr>
                <w:sz w:val="18"/>
                <w:szCs w:val="18"/>
              </w:rPr>
              <w:t>683.08</w:t>
            </w:r>
          </w:p>
        </w:tc>
      </w:tr>
      <w:tr w:rsidR="00C176C7" w:rsidRPr="00C176C7" w14:paraId="19151E4C" w14:textId="77777777" w:rsidTr="00C176C7">
        <w:trPr>
          <w:trHeight w:val="255"/>
          <w:jc w:val="center"/>
        </w:trPr>
        <w:tc>
          <w:tcPr>
            <w:tcW w:w="825" w:type="dxa"/>
            <w:vMerge/>
            <w:vAlign w:val="center"/>
            <w:hideMark/>
          </w:tcPr>
          <w:p w14:paraId="67B9323B" w14:textId="77777777" w:rsidR="00C176C7" w:rsidRPr="00C176C7" w:rsidRDefault="00C176C7" w:rsidP="00C176C7">
            <w:pPr>
              <w:jc w:val="center"/>
              <w:rPr>
                <w:sz w:val="18"/>
                <w:szCs w:val="18"/>
              </w:rPr>
            </w:pPr>
          </w:p>
        </w:tc>
        <w:tc>
          <w:tcPr>
            <w:tcW w:w="2195" w:type="dxa"/>
            <w:vMerge/>
            <w:vAlign w:val="center"/>
            <w:hideMark/>
          </w:tcPr>
          <w:p w14:paraId="46C8FC51" w14:textId="77777777" w:rsidR="00C176C7" w:rsidRPr="00C176C7" w:rsidRDefault="00C176C7" w:rsidP="00C176C7">
            <w:pPr>
              <w:jc w:val="center"/>
              <w:rPr>
                <w:sz w:val="18"/>
                <w:szCs w:val="18"/>
              </w:rPr>
            </w:pPr>
          </w:p>
        </w:tc>
        <w:tc>
          <w:tcPr>
            <w:tcW w:w="826" w:type="dxa"/>
            <w:noWrap/>
            <w:vAlign w:val="center"/>
            <w:hideMark/>
          </w:tcPr>
          <w:p w14:paraId="2784851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1F1CE9F"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4905D63"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415B7E93" w14:textId="77777777" w:rsidR="00C176C7" w:rsidRPr="00C176C7" w:rsidRDefault="00C176C7" w:rsidP="00C176C7">
            <w:pPr>
              <w:jc w:val="center"/>
              <w:rPr>
                <w:sz w:val="18"/>
                <w:szCs w:val="18"/>
              </w:rPr>
            </w:pPr>
            <w:r w:rsidRPr="00C176C7">
              <w:rPr>
                <w:sz w:val="18"/>
                <w:szCs w:val="18"/>
              </w:rPr>
              <w:t>646.14</w:t>
            </w:r>
          </w:p>
        </w:tc>
        <w:tc>
          <w:tcPr>
            <w:tcW w:w="826" w:type="dxa"/>
            <w:noWrap/>
            <w:vAlign w:val="center"/>
            <w:hideMark/>
          </w:tcPr>
          <w:p w14:paraId="6E139E8C" w14:textId="77777777" w:rsidR="00C176C7" w:rsidRPr="00C176C7" w:rsidRDefault="00C176C7" w:rsidP="00C176C7">
            <w:pPr>
              <w:jc w:val="center"/>
              <w:rPr>
                <w:sz w:val="18"/>
                <w:szCs w:val="18"/>
              </w:rPr>
            </w:pPr>
            <w:r w:rsidRPr="00C176C7">
              <w:rPr>
                <w:sz w:val="18"/>
                <w:szCs w:val="18"/>
              </w:rPr>
              <w:t>8.09</w:t>
            </w:r>
          </w:p>
        </w:tc>
        <w:tc>
          <w:tcPr>
            <w:tcW w:w="826" w:type="dxa"/>
            <w:noWrap/>
            <w:vAlign w:val="center"/>
            <w:hideMark/>
          </w:tcPr>
          <w:p w14:paraId="01B6563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15A76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8C35809" w14:textId="77777777" w:rsidR="00C176C7" w:rsidRPr="00C176C7" w:rsidRDefault="00C176C7" w:rsidP="00C176C7">
            <w:pPr>
              <w:jc w:val="center"/>
              <w:rPr>
                <w:sz w:val="18"/>
                <w:szCs w:val="18"/>
              </w:rPr>
            </w:pPr>
            <w:r w:rsidRPr="00C176C7">
              <w:rPr>
                <w:sz w:val="18"/>
                <w:szCs w:val="18"/>
              </w:rPr>
              <w:t>689.15</w:t>
            </w:r>
          </w:p>
        </w:tc>
      </w:tr>
      <w:tr w:rsidR="00C176C7" w:rsidRPr="00C176C7" w14:paraId="3DA14DE8" w14:textId="77777777" w:rsidTr="00C176C7">
        <w:trPr>
          <w:trHeight w:val="255"/>
          <w:jc w:val="center"/>
        </w:trPr>
        <w:tc>
          <w:tcPr>
            <w:tcW w:w="825" w:type="dxa"/>
            <w:vMerge/>
            <w:vAlign w:val="center"/>
            <w:hideMark/>
          </w:tcPr>
          <w:p w14:paraId="5A3818F5" w14:textId="77777777" w:rsidR="00C176C7" w:rsidRPr="00C176C7" w:rsidRDefault="00C176C7" w:rsidP="00C176C7">
            <w:pPr>
              <w:jc w:val="center"/>
              <w:rPr>
                <w:sz w:val="18"/>
                <w:szCs w:val="18"/>
              </w:rPr>
            </w:pPr>
          </w:p>
        </w:tc>
        <w:tc>
          <w:tcPr>
            <w:tcW w:w="2195" w:type="dxa"/>
            <w:vMerge w:val="restart"/>
            <w:noWrap/>
            <w:vAlign w:val="center"/>
            <w:hideMark/>
          </w:tcPr>
          <w:p w14:paraId="3522568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15F607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304E876"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2E56BCED"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509AAF08" w14:textId="77777777" w:rsidR="00C176C7" w:rsidRPr="00C176C7" w:rsidRDefault="00C176C7" w:rsidP="00C176C7">
            <w:pPr>
              <w:jc w:val="center"/>
              <w:rPr>
                <w:sz w:val="18"/>
                <w:szCs w:val="18"/>
              </w:rPr>
            </w:pPr>
            <w:r w:rsidRPr="00C176C7">
              <w:rPr>
                <w:sz w:val="18"/>
                <w:szCs w:val="18"/>
              </w:rPr>
              <w:t>646.14</w:t>
            </w:r>
          </w:p>
        </w:tc>
        <w:tc>
          <w:tcPr>
            <w:tcW w:w="826" w:type="dxa"/>
            <w:noWrap/>
            <w:vAlign w:val="center"/>
            <w:hideMark/>
          </w:tcPr>
          <w:p w14:paraId="5939A510" w14:textId="77777777" w:rsidR="00C176C7" w:rsidRPr="00C176C7" w:rsidRDefault="00C176C7" w:rsidP="00C176C7">
            <w:pPr>
              <w:jc w:val="center"/>
              <w:rPr>
                <w:sz w:val="18"/>
                <w:szCs w:val="18"/>
              </w:rPr>
            </w:pPr>
            <w:r w:rsidRPr="00C176C7">
              <w:rPr>
                <w:sz w:val="18"/>
                <w:szCs w:val="18"/>
              </w:rPr>
              <w:t>8.1</w:t>
            </w:r>
          </w:p>
        </w:tc>
        <w:tc>
          <w:tcPr>
            <w:tcW w:w="826" w:type="dxa"/>
            <w:noWrap/>
            <w:vAlign w:val="center"/>
            <w:hideMark/>
          </w:tcPr>
          <w:p w14:paraId="137E4AE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F0B5B1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1B1D0BB" w14:textId="77777777" w:rsidR="00C176C7" w:rsidRPr="00C176C7" w:rsidRDefault="00C176C7" w:rsidP="00C176C7">
            <w:pPr>
              <w:jc w:val="center"/>
              <w:rPr>
                <w:sz w:val="18"/>
                <w:szCs w:val="18"/>
              </w:rPr>
            </w:pPr>
            <w:r w:rsidRPr="00C176C7">
              <w:rPr>
                <w:sz w:val="18"/>
                <w:szCs w:val="18"/>
              </w:rPr>
              <w:t>689.49</w:t>
            </w:r>
          </w:p>
        </w:tc>
      </w:tr>
      <w:tr w:rsidR="00C176C7" w:rsidRPr="00C176C7" w14:paraId="54034C48" w14:textId="77777777" w:rsidTr="00C176C7">
        <w:trPr>
          <w:trHeight w:val="255"/>
          <w:jc w:val="center"/>
        </w:trPr>
        <w:tc>
          <w:tcPr>
            <w:tcW w:w="825" w:type="dxa"/>
            <w:vMerge/>
            <w:vAlign w:val="center"/>
            <w:hideMark/>
          </w:tcPr>
          <w:p w14:paraId="70368B0E" w14:textId="77777777" w:rsidR="00C176C7" w:rsidRPr="00C176C7" w:rsidRDefault="00C176C7" w:rsidP="00C176C7">
            <w:pPr>
              <w:jc w:val="center"/>
              <w:rPr>
                <w:sz w:val="18"/>
                <w:szCs w:val="18"/>
              </w:rPr>
            </w:pPr>
          </w:p>
        </w:tc>
        <w:tc>
          <w:tcPr>
            <w:tcW w:w="2195" w:type="dxa"/>
            <w:vMerge/>
            <w:vAlign w:val="center"/>
            <w:hideMark/>
          </w:tcPr>
          <w:p w14:paraId="778186C1" w14:textId="77777777" w:rsidR="00C176C7" w:rsidRPr="00C176C7" w:rsidRDefault="00C176C7" w:rsidP="00C176C7">
            <w:pPr>
              <w:jc w:val="center"/>
              <w:rPr>
                <w:sz w:val="18"/>
                <w:szCs w:val="18"/>
              </w:rPr>
            </w:pPr>
          </w:p>
        </w:tc>
        <w:tc>
          <w:tcPr>
            <w:tcW w:w="826" w:type="dxa"/>
            <w:noWrap/>
            <w:vAlign w:val="center"/>
            <w:hideMark/>
          </w:tcPr>
          <w:p w14:paraId="3F1B7EE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DFD68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234FF5C"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563546DC" w14:textId="77777777" w:rsidR="00C176C7" w:rsidRPr="00C176C7" w:rsidRDefault="00C176C7" w:rsidP="00C176C7">
            <w:pPr>
              <w:jc w:val="center"/>
              <w:rPr>
                <w:sz w:val="18"/>
                <w:szCs w:val="18"/>
              </w:rPr>
            </w:pPr>
            <w:r w:rsidRPr="00C176C7">
              <w:rPr>
                <w:sz w:val="18"/>
                <w:szCs w:val="18"/>
              </w:rPr>
              <w:t>640.85</w:t>
            </w:r>
          </w:p>
        </w:tc>
        <w:tc>
          <w:tcPr>
            <w:tcW w:w="826" w:type="dxa"/>
            <w:noWrap/>
            <w:vAlign w:val="center"/>
            <w:hideMark/>
          </w:tcPr>
          <w:p w14:paraId="54EC48FA"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07B87D9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B7748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FE5B59" w14:textId="77777777" w:rsidR="00C176C7" w:rsidRPr="00C176C7" w:rsidRDefault="00C176C7" w:rsidP="00C176C7">
            <w:pPr>
              <w:jc w:val="center"/>
              <w:rPr>
                <w:sz w:val="18"/>
                <w:szCs w:val="18"/>
              </w:rPr>
            </w:pPr>
            <w:r w:rsidRPr="00C176C7">
              <w:rPr>
                <w:sz w:val="18"/>
                <w:szCs w:val="18"/>
              </w:rPr>
              <w:t>683.63</w:t>
            </w:r>
          </w:p>
        </w:tc>
      </w:tr>
      <w:tr w:rsidR="00C176C7" w:rsidRPr="00C176C7" w14:paraId="1DC1AF1B" w14:textId="77777777" w:rsidTr="00C176C7">
        <w:trPr>
          <w:trHeight w:val="255"/>
          <w:jc w:val="center"/>
        </w:trPr>
        <w:tc>
          <w:tcPr>
            <w:tcW w:w="825" w:type="dxa"/>
            <w:vMerge/>
            <w:vAlign w:val="center"/>
            <w:hideMark/>
          </w:tcPr>
          <w:p w14:paraId="1D925607" w14:textId="77777777" w:rsidR="00C176C7" w:rsidRPr="00C176C7" w:rsidRDefault="00C176C7" w:rsidP="00C176C7">
            <w:pPr>
              <w:jc w:val="center"/>
              <w:rPr>
                <w:sz w:val="18"/>
                <w:szCs w:val="18"/>
              </w:rPr>
            </w:pPr>
          </w:p>
        </w:tc>
        <w:tc>
          <w:tcPr>
            <w:tcW w:w="2195" w:type="dxa"/>
            <w:vMerge/>
            <w:vAlign w:val="center"/>
            <w:hideMark/>
          </w:tcPr>
          <w:p w14:paraId="11FB054A" w14:textId="77777777" w:rsidR="00C176C7" w:rsidRPr="00C176C7" w:rsidRDefault="00C176C7" w:rsidP="00C176C7">
            <w:pPr>
              <w:jc w:val="center"/>
              <w:rPr>
                <w:sz w:val="18"/>
                <w:szCs w:val="18"/>
              </w:rPr>
            </w:pPr>
          </w:p>
        </w:tc>
        <w:tc>
          <w:tcPr>
            <w:tcW w:w="826" w:type="dxa"/>
            <w:noWrap/>
            <w:vAlign w:val="center"/>
            <w:hideMark/>
          </w:tcPr>
          <w:p w14:paraId="6606AAF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8D8CF32"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20917D5E"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8834E93" w14:textId="77777777" w:rsidR="00C176C7" w:rsidRPr="00C176C7" w:rsidRDefault="00C176C7" w:rsidP="00C176C7">
            <w:pPr>
              <w:jc w:val="center"/>
              <w:rPr>
                <w:sz w:val="18"/>
                <w:szCs w:val="18"/>
              </w:rPr>
            </w:pPr>
            <w:r w:rsidRPr="00C176C7">
              <w:rPr>
                <w:sz w:val="18"/>
                <w:szCs w:val="18"/>
              </w:rPr>
              <w:t>631.83</w:t>
            </w:r>
          </w:p>
        </w:tc>
        <w:tc>
          <w:tcPr>
            <w:tcW w:w="826" w:type="dxa"/>
            <w:noWrap/>
            <w:vAlign w:val="center"/>
            <w:hideMark/>
          </w:tcPr>
          <w:p w14:paraId="306A258F" w14:textId="77777777" w:rsidR="00C176C7" w:rsidRPr="00C176C7" w:rsidRDefault="00C176C7" w:rsidP="00C176C7">
            <w:pPr>
              <w:jc w:val="center"/>
              <w:rPr>
                <w:sz w:val="18"/>
                <w:szCs w:val="18"/>
              </w:rPr>
            </w:pPr>
            <w:r w:rsidRPr="00C176C7">
              <w:rPr>
                <w:sz w:val="18"/>
                <w:szCs w:val="18"/>
              </w:rPr>
              <w:t>7.45</w:t>
            </w:r>
          </w:p>
        </w:tc>
        <w:tc>
          <w:tcPr>
            <w:tcW w:w="826" w:type="dxa"/>
            <w:noWrap/>
            <w:vAlign w:val="center"/>
            <w:hideMark/>
          </w:tcPr>
          <w:p w14:paraId="732FB5B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85B145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28D009" w14:textId="77777777" w:rsidR="00C176C7" w:rsidRPr="00C176C7" w:rsidRDefault="00C176C7" w:rsidP="00C176C7">
            <w:pPr>
              <w:jc w:val="center"/>
              <w:rPr>
                <w:sz w:val="18"/>
                <w:szCs w:val="18"/>
              </w:rPr>
            </w:pPr>
            <w:r w:rsidRPr="00C176C7">
              <w:rPr>
                <w:sz w:val="18"/>
                <w:szCs w:val="18"/>
              </w:rPr>
              <w:t>673.70</w:t>
            </w:r>
          </w:p>
        </w:tc>
      </w:tr>
      <w:tr w:rsidR="00C176C7" w:rsidRPr="00C176C7" w14:paraId="156B594C" w14:textId="77777777" w:rsidTr="00C176C7">
        <w:trPr>
          <w:trHeight w:val="255"/>
          <w:jc w:val="center"/>
        </w:trPr>
        <w:tc>
          <w:tcPr>
            <w:tcW w:w="825" w:type="dxa"/>
            <w:vMerge/>
            <w:vAlign w:val="center"/>
            <w:hideMark/>
          </w:tcPr>
          <w:p w14:paraId="2A675D60" w14:textId="77777777" w:rsidR="00C176C7" w:rsidRPr="00C176C7" w:rsidRDefault="00C176C7" w:rsidP="00C176C7">
            <w:pPr>
              <w:jc w:val="center"/>
              <w:rPr>
                <w:sz w:val="18"/>
                <w:szCs w:val="18"/>
              </w:rPr>
            </w:pPr>
          </w:p>
        </w:tc>
        <w:tc>
          <w:tcPr>
            <w:tcW w:w="2195" w:type="dxa"/>
            <w:vMerge w:val="restart"/>
            <w:noWrap/>
            <w:vAlign w:val="center"/>
            <w:hideMark/>
          </w:tcPr>
          <w:p w14:paraId="5A75F90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AE0450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C43D0A"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B665DE8"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512D6CBD" w14:textId="77777777" w:rsidR="00C176C7" w:rsidRPr="00C176C7" w:rsidRDefault="00C176C7" w:rsidP="00C176C7">
            <w:pPr>
              <w:jc w:val="center"/>
              <w:rPr>
                <w:sz w:val="18"/>
                <w:szCs w:val="18"/>
              </w:rPr>
            </w:pPr>
            <w:r w:rsidRPr="00C176C7">
              <w:rPr>
                <w:sz w:val="18"/>
                <w:szCs w:val="18"/>
              </w:rPr>
              <w:t>471.29</w:t>
            </w:r>
          </w:p>
        </w:tc>
        <w:tc>
          <w:tcPr>
            <w:tcW w:w="826" w:type="dxa"/>
            <w:noWrap/>
            <w:vAlign w:val="center"/>
            <w:hideMark/>
          </w:tcPr>
          <w:p w14:paraId="56B17862"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71642CC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15CA3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FAB128" w14:textId="77777777" w:rsidR="00C176C7" w:rsidRPr="00C176C7" w:rsidRDefault="00C176C7" w:rsidP="00C176C7">
            <w:pPr>
              <w:jc w:val="center"/>
              <w:rPr>
                <w:sz w:val="18"/>
                <w:szCs w:val="18"/>
              </w:rPr>
            </w:pPr>
            <w:r w:rsidRPr="00C176C7">
              <w:rPr>
                <w:sz w:val="18"/>
                <w:szCs w:val="18"/>
              </w:rPr>
              <w:t>471.29</w:t>
            </w:r>
          </w:p>
        </w:tc>
      </w:tr>
      <w:tr w:rsidR="00C176C7" w:rsidRPr="00C176C7" w14:paraId="4161257A" w14:textId="77777777" w:rsidTr="00C176C7">
        <w:trPr>
          <w:trHeight w:val="255"/>
          <w:jc w:val="center"/>
        </w:trPr>
        <w:tc>
          <w:tcPr>
            <w:tcW w:w="825" w:type="dxa"/>
            <w:vMerge/>
            <w:vAlign w:val="center"/>
            <w:hideMark/>
          </w:tcPr>
          <w:p w14:paraId="524D858F" w14:textId="77777777" w:rsidR="00C176C7" w:rsidRPr="00C176C7" w:rsidRDefault="00C176C7" w:rsidP="00C176C7">
            <w:pPr>
              <w:jc w:val="center"/>
              <w:rPr>
                <w:sz w:val="18"/>
                <w:szCs w:val="18"/>
              </w:rPr>
            </w:pPr>
          </w:p>
        </w:tc>
        <w:tc>
          <w:tcPr>
            <w:tcW w:w="2195" w:type="dxa"/>
            <w:vMerge/>
            <w:vAlign w:val="center"/>
            <w:hideMark/>
          </w:tcPr>
          <w:p w14:paraId="0309ADB3" w14:textId="77777777" w:rsidR="00C176C7" w:rsidRPr="00C176C7" w:rsidRDefault="00C176C7" w:rsidP="00C176C7">
            <w:pPr>
              <w:jc w:val="center"/>
              <w:rPr>
                <w:sz w:val="18"/>
                <w:szCs w:val="18"/>
              </w:rPr>
            </w:pPr>
          </w:p>
        </w:tc>
        <w:tc>
          <w:tcPr>
            <w:tcW w:w="826" w:type="dxa"/>
            <w:noWrap/>
            <w:vAlign w:val="center"/>
            <w:hideMark/>
          </w:tcPr>
          <w:p w14:paraId="25594AF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D9E0CF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364871E"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2A08203" w14:textId="77777777" w:rsidR="00C176C7" w:rsidRPr="00C176C7" w:rsidRDefault="00C176C7" w:rsidP="00C176C7">
            <w:pPr>
              <w:jc w:val="center"/>
              <w:rPr>
                <w:sz w:val="18"/>
                <w:szCs w:val="18"/>
              </w:rPr>
            </w:pPr>
            <w:r w:rsidRPr="00C176C7">
              <w:rPr>
                <w:sz w:val="18"/>
                <w:szCs w:val="18"/>
              </w:rPr>
              <w:t>481.93</w:t>
            </w:r>
          </w:p>
        </w:tc>
        <w:tc>
          <w:tcPr>
            <w:tcW w:w="826" w:type="dxa"/>
            <w:noWrap/>
            <w:vAlign w:val="center"/>
            <w:hideMark/>
          </w:tcPr>
          <w:p w14:paraId="02A86717"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118781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70683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5ABF13" w14:textId="77777777" w:rsidR="00C176C7" w:rsidRPr="00C176C7" w:rsidRDefault="00C176C7" w:rsidP="00C176C7">
            <w:pPr>
              <w:jc w:val="center"/>
              <w:rPr>
                <w:sz w:val="18"/>
                <w:szCs w:val="18"/>
              </w:rPr>
            </w:pPr>
            <w:r w:rsidRPr="00C176C7">
              <w:rPr>
                <w:sz w:val="18"/>
                <w:szCs w:val="18"/>
              </w:rPr>
              <w:t>481.93</w:t>
            </w:r>
          </w:p>
        </w:tc>
      </w:tr>
      <w:tr w:rsidR="00C176C7" w:rsidRPr="00C176C7" w14:paraId="32FE3FC1" w14:textId="77777777" w:rsidTr="00C176C7">
        <w:trPr>
          <w:trHeight w:val="255"/>
          <w:jc w:val="center"/>
        </w:trPr>
        <w:tc>
          <w:tcPr>
            <w:tcW w:w="825" w:type="dxa"/>
            <w:vMerge/>
            <w:vAlign w:val="center"/>
            <w:hideMark/>
          </w:tcPr>
          <w:p w14:paraId="46E7909D" w14:textId="77777777" w:rsidR="00C176C7" w:rsidRPr="00C176C7" w:rsidRDefault="00C176C7" w:rsidP="00C176C7">
            <w:pPr>
              <w:jc w:val="center"/>
              <w:rPr>
                <w:sz w:val="18"/>
                <w:szCs w:val="18"/>
              </w:rPr>
            </w:pPr>
          </w:p>
        </w:tc>
        <w:tc>
          <w:tcPr>
            <w:tcW w:w="2195" w:type="dxa"/>
            <w:vMerge/>
            <w:vAlign w:val="center"/>
            <w:hideMark/>
          </w:tcPr>
          <w:p w14:paraId="3CA3A1F7" w14:textId="77777777" w:rsidR="00C176C7" w:rsidRPr="00C176C7" w:rsidRDefault="00C176C7" w:rsidP="00C176C7">
            <w:pPr>
              <w:jc w:val="center"/>
              <w:rPr>
                <w:sz w:val="18"/>
                <w:szCs w:val="18"/>
              </w:rPr>
            </w:pPr>
          </w:p>
        </w:tc>
        <w:tc>
          <w:tcPr>
            <w:tcW w:w="826" w:type="dxa"/>
            <w:noWrap/>
            <w:vAlign w:val="center"/>
            <w:hideMark/>
          </w:tcPr>
          <w:p w14:paraId="6C894CC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A537C81"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1FDC57C7"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63202AE2" w14:textId="77777777" w:rsidR="00C176C7" w:rsidRPr="00C176C7" w:rsidRDefault="00C176C7" w:rsidP="00C176C7">
            <w:pPr>
              <w:jc w:val="center"/>
              <w:rPr>
                <w:sz w:val="18"/>
                <w:szCs w:val="18"/>
              </w:rPr>
            </w:pPr>
            <w:r w:rsidRPr="00C176C7">
              <w:rPr>
                <w:sz w:val="18"/>
                <w:szCs w:val="18"/>
              </w:rPr>
              <w:t>262.15</w:t>
            </w:r>
          </w:p>
        </w:tc>
        <w:tc>
          <w:tcPr>
            <w:tcW w:w="826" w:type="dxa"/>
            <w:noWrap/>
            <w:vAlign w:val="center"/>
            <w:hideMark/>
          </w:tcPr>
          <w:p w14:paraId="641A05C7" w14:textId="77777777" w:rsidR="00C176C7" w:rsidRPr="00C176C7" w:rsidRDefault="00C176C7" w:rsidP="00C176C7">
            <w:pPr>
              <w:jc w:val="center"/>
              <w:rPr>
                <w:sz w:val="18"/>
                <w:szCs w:val="18"/>
              </w:rPr>
            </w:pPr>
            <w:r w:rsidRPr="00C176C7">
              <w:rPr>
                <w:sz w:val="18"/>
                <w:szCs w:val="18"/>
              </w:rPr>
              <w:t>140.53</w:t>
            </w:r>
          </w:p>
        </w:tc>
        <w:tc>
          <w:tcPr>
            <w:tcW w:w="826" w:type="dxa"/>
            <w:noWrap/>
            <w:vAlign w:val="center"/>
            <w:hideMark/>
          </w:tcPr>
          <w:p w14:paraId="555C8FC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0512D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CAFE558" w14:textId="77777777" w:rsidR="00C176C7" w:rsidRPr="00C176C7" w:rsidRDefault="00C176C7" w:rsidP="00C176C7">
            <w:pPr>
              <w:jc w:val="center"/>
              <w:rPr>
                <w:sz w:val="18"/>
                <w:szCs w:val="18"/>
              </w:rPr>
            </w:pPr>
            <w:r w:rsidRPr="00C176C7">
              <w:rPr>
                <w:sz w:val="18"/>
                <w:szCs w:val="18"/>
              </w:rPr>
              <w:t>262.15</w:t>
            </w:r>
          </w:p>
        </w:tc>
      </w:tr>
      <w:tr w:rsidR="00C176C7" w:rsidRPr="00C176C7" w14:paraId="1E31AA7E" w14:textId="77777777" w:rsidTr="00C176C7">
        <w:trPr>
          <w:trHeight w:val="255"/>
          <w:jc w:val="center"/>
        </w:trPr>
        <w:tc>
          <w:tcPr>
            <w:tcW w:w="825" w:type="dxa"/>
            <w:vMerge/>
            <w:vAlign w:val="center"/>
            <w:hideMark/>
          </w:tcPr>
          <w:p w14:paraId="5EE0A069" w14:textId="77777777" w:rsidR="00C176C7" w:rsidRPr="00C176C7" w:rsidRDefault="00C176C7" w:rsidP="00C176C7">
            <w:pPr>
              <w:jc w:val="center"/>
              <w:rPr>
                <w:sz w:val="18"/>
                <w:szCs w:val="18"/>
              </w:rPr>
            </w:pPr>
          </w:p>
        </w:tc>
        <w:tc>
          <w:tcPr>
            <w:tcW w:w="2195" w:type="dxa"/>
            <w:vMerge w:val="restart"/>
            <w:noWrap/>
            <w:vAlign w:val="center"/>
            <w:hideMark/>
          </w:tcPr>
          <w:p w14:paraId="6A76B90E"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7A630E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DAF713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E9881D5"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3BB9C3A3" w14:textId="77777777" w:rsidR="00C176C7" w:rsidRPr="00C176C7" w:rsidRDefault="00C176C7" w:rsidP="00C176C7">
            <w:pPr>
              <w:jc w:val="center"/>
              <w:rPr>
                <w:sz w:val="18"/>
                <w:szCs w:val="18"/>
              </w:rPr>
            </w:pPr>
            <w:r w:rsidRPr="00C176C7">
              <w:rPr>
                <w:sz w:val="18"/>
                <w:szCs w:val="18"/>
              </w:rPr>
              <w:t>114.36</w:t>
            </w:r>
          </w:p>
        </w:tc>
        <w:tc>
          <w:tcPr>
            <w:tcW w:w="826" w:type="dxa"/>
            <w:noWrap/>
            <w:vAlign w:val="center"/>
            <w:hideMark/>
          </w:tcPr>
          <w:p w14:paraId="60931669"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05CF9D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EB4B0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A9CD31" w14:textId="77777777" w:rsidR="00C176C7" w:rsidRPr="00C176C7" w:rsidRDefault="00C176C7" w:rsidP="00C176C7">
            <w:pPr>
              <w:jc w:val="center"/>
              <w:rPr>
                <w:sz w:val="18"/>
                <w:szCs w:val="18"/>
              </w:rPr>
            </w:pPr>
            <w:r w:rsidRPr="00C176C7">
              <w:rPr>
                <w:sz w:val="18"/>
                <w:szCs w:val="18"/>
              </w:rPr>
              <w:t>114.36</w:t>
            </w:r>
          </w:p>
        </w:tc>
      </w:tr>
      <w:tr w:rsidR="00C176C7" w:rsidRPr="00C176C7" w14:paraId="4E522C37" w14:textId="77777777" w:rsidTr="00C176C7">
        <w:trPr>
          <w:trHeight w:val="255"/>
          <w:jc w:val="center"/>
        </w:trPr>
        <w:tc>
          <w:tcPr>
            <w:tcW w:w="825" w:type="dxa"/>
            <w:vMerge/>
            <w:vAlign w:val="center"/>
            <w:hideMark/>
          </w:tcPr>
          <w:p w14:paraId="72666782" w14:textId="77777777" w:rsidR="00C176C7" w:rsidRPr="00C176C7" w:rsidRDefault="00C176C7" w:rsidP="00C176C7">
            <w:pPr>
              <w:jc w:val="center"/>
              <w:rPr>
                <w:sz w:val="18"/>
                <w:szCs w:val="18"/>
              </w:rPr>
            </w:pPr>
          </w:p>
        </w:tc>
        <w:tc>
          <w:tcPr>
            <w:tcW w:w="2195" w:type="dxa"/>
            <w:vMerge/>
            <w:vAlign w:val="center"/>
            <w:hideMark/>
          </w:tcPr>
          <w:p w14:paraId="5D9DC7DB" w14:textId="77777777" w:rsidR="00C176C7" w:rsidRPr="00C176C7" w:rsidRDefault="00C176C7" w:rsidP="00C176C7">
            <w:pPr>
              <w:jc w:val="center"/>
              <w:rPr>
                <w:sz w:val="18"/>
                <w:szCs w:val="18"/>
              </w:rPr>
            </w:pPr>
          </w:p>
        </w:tc>
        <w:tc>
          <w:tcPr>
            <w:tcW w:w="826" w:type="dxa"/>
            <w:noWrap/>
            <w:vAlign w:val="center"/>
            <w:hideMark/>
          </w:tcPr>
          <w:p w14:paraId="0909107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BC9CBB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79942E9"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5DA8C227" w14:textId="77777777" w:rsidR="00C176C7" w:rsidRPr="00C176C7" w:rsidRDefault="00C176C7" w:rsidP="00C176C7">
            <w:pPr>
              <w:jc w:val="center"/>
              <w:rPr>
                <w:sz w:val="18"/>
                <w:szCs w:val="18"/>
              </w:rPr>
            </w:pPr>
            <w:r w:rsidRPr="00C176C7">
              <w:rPr>
                <w:sz w:val="18"/>
                <w:szCs w:val="18"/>
              </w:rPr>
              <w:t>114.60</w:t>
            </w:r>
          </w:p>
        </w:tc>
        <w:tc>
          <w:tcPr>
            <w:tcW w:w="826" w:type="dxa"/>
            <w:noWrap/>
            <w:vAlign w:val="center"/>
            <w:hideMark/>
          </w:tcPr>
          <w:p w14:paraId="2E2D4662" w14:textId="77777777" w:rsidR="00C176C7" w:rsidRPr="00C176C7" w:rsidRDefault="00C176C7" w:rsidP="00C176C7">
            <w:pPr>
              <w:jc w:val="center"/>
              <w:rPr>
                <w:sz w:val="18"/>
                <w:szCs w:val="18"/>
              </w:rPr>
            </w:pPr>
            <w:r w:rsidRPr="00C176C7">
              <w:rPr>
                <w:sz w:val="18"/>
                <w:szCs w:val="18"/>
              </w:rPr>
              <w:t>0.4</w:t>
            </w:r>
          </w:p>
        </w:tc>
        <w:tc>
          <w:tcPr>
            <w:tcW w:w="826" w:type="dxa"/>
            <w:noWrap/>
            <w:vAlign w:val="center"/>
            <w:hideMark/>
          </w:tcPr>
          <w:p w14:paraId="19F1ECE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192D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04EF03" w14:textId="77777777" w:rsidR="00C176C7" w:rsidRPr="00C176C7" w:rsidRDefault="00C176C7" w:rsidP="00C176C7">
            <w:pPr>
              <w:jc w:val="center"/>
              <w:rPr>
                <w:sz w:val="18"/>
                <w:szCs w:val="18"/>
              </w:rPr>
            </w:pPr>
            <w:r w:rsidRPr="00C176C7">
              <w:rPr>
                <w:sz w:val="18"/>
                <w:szCs w:val="18"/>
              </w:rPr>
              <w:t>114.60</w:t>
            </w:r>
          </w:p>
        </w:tc>
      </w:tr>
      <w:tr w:rsidR="00C176C7" w:rsidRPr="00C176C7" w14:paraId="77A5FBFD" w14:textId="77777777" w:rsidTr="00C176C7">
        <w:trPr>
          <w:trHeight w:val="255"/>
          <w:jc w:val="center"/>
        </w:trPr>
        <w:tc>
          <w:tcPr>
            <w:tcW w:w="825" w:type="dxa"/>
            <w:vMerge/>
            <w:vAlign w:val="center"/>
            <w:hideMark/>
          </w:tcPr>
          <w:p w14:paraId="41772A00" w14:textId="77777777" w:rsidR="00C176C7" w:rsidRPr="00C176C7" w:rsidRDefault="00C176C7" w:rsidP="00C176C7">
            <w:pPr>
              <w:jc w:val="center"/>
              <w:rPr>
                <w:sz w:val="18"/>
                <w:szCs w:val="18"/>
              </w:rPr>
            </w:pPr>
          </w:p>
        </w:tc>
        <w:tc>
          <w:tcPr>
            <w:tcW w:w="2195" w:type="dxa"/>
            <w:vMerge/>
            <w:vAlign w:val="center"/>
            <w:hideMark/>
          </w:tcPr>
          <w:p w14:paraId="13930AAF" w14:textId="77777777" w:rsidR="00C176C7" w:rsidRPr="00C176C7" w:rsidRDefault="00C176C7" w:rsidP="00C176C7">
            <w:pPr>
              <w:jc w:val="center"/>
              <w:rPr>
                <w:sz w:val="18"/>
                <w:szCs w:val="18"/>
              </w:rPr>
            </w:pPr>
          </w:p>
        </w:tc>
        <w:tc>
          <w:tcPr>
            <w:tcW w:w="826" w:type="dxa"/>
            <w:noWrap/>
            <w:vAlign w:val="center"/>
            <w:hideMark/>
          </w:tcPr>
          <w:p w14:paraId="0B0D966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34F6AB9"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8BE005E"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6C20E2B9" w14:textId="77777777" w:rsidR="00C176C7" w:rsidRPr="00C176C7" w:rsidRDefault="00C176C7" w:rsidP="00C176C7">
            <w:pPr>
              <w:jc w:val="center"/>
              <w:rPr>
                <w:sz w:val="18"/>
                <w:szCs w:val="18"/>
              </w:rPr>
            </w:pPr>
            <w:r w:rsidRPr="00C176C7">
              <w:rPr>
                <w:sz w:val="18"/>
                <w:szCs w:val="18"/>
              </w:rPr>
              <w:t>120.16</w:t>
            </w:r>
          </w:p>
        </w:tc>
        <w:tc>
          <w:tcPr>
            <w:tcW w:w="826" w:type="dxa"/>
            <w:noWrap/>
            <w:vAlign w:val="center"/>
            <w:hideMark/>
          </w:tcPr>
          <w:p w14:paraId="44A6C579" w14:textId="77777777" w:rsidR="00C176C7" w:rsidRPr="00C176C7" w:rsidRDefault="00C176C7" w:rsidP="00C176C7">
            <w:pPr>
              <w:jc w:val="center"/>
              <w:rPr>
                <w:sz w:val="18"/>
                <w:szCs w:val="18"/>
              </w:rPr>
            </w:pPr>
            <w:r w:rsidRPr="00C176C7">
              <w:rPr>
                <w:sz w:val="18"/>
                <w:szCs w:val="18"/>
              </w:rPr>
              <w:t>34.93</w:t>
            </w:r>
          </w:p>
        </w:tc>
        <w:tc>
          <w:tcPr>
            <w:tcW w:w="826" w:type="dxa"/>
            <w:noWrap/>
            <w:vAlign w:val="center"/>
            <w:hideMark/>
          </w:tcPr>
          <w:p w14:paraId="4CF28CF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15FF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F888D4" w14:textId="77777777" w:rsidR="00C176C7" w:rsidRPr="00C176C7" w:rsidRDefault="00C176C7" w:rsidP="00C176C7">
            <w:pPr>
              <w:jc w:val="center"/>
              <w:rPr>
                <w:sz w:val="18"/>
                <w:szCs w:val="18"/>
              </w:rPr>
            </w:pPr>
            <w:r w:rsidRPr="00C176C7">
              <w:rPr>
                <w:sz w:val="18"/>
                <w:szCs w:val="18"/>
              </w:rPr>
              <w:t>120.16</w:t>
            </w:r>
          </w:p>
        </w:tc>
      </w:tr>
      <w:tr w:rsidR="00C176C7" w:rsidRPr="00C176C7" w14:paraId="48459FA1" w14:textId="77777777" w:rsidTr="00C176C7">
        <w:trPr>
          <w:trHeight w:val="255"/>
          <w:jc w:val="center"/>
        </w:trPr>
        <w:tc>
          <w:tcPr>
            <w:tcW w:w="825" w:type="dxa"/>
            <w:vMerge/>
            <w:vAlign w:val="center"/>
            <w:hideMark/>
          </w:tcPr>
          <w:p w14:paraId="35C103FC" w14:textId="77777777" w:rsidR="00C176C7" w:rsidRPr="00C176C7" w:rsidRDefault="00C176C7" w:rsidP="00C176C7">
            <w:pPr>
              <w:jc w:val="center"/>
              <w:rPr>
                <w:sz w:val="18"/>
                <w:szCs w:val="18"/>
              </w:rPr>
            </w:pPr>
          </w:p>
        </w:tc>
        <w:tc>
          <w:tcPr>
            <w:tcW w:w="2195" w:type="dxa"/>
            <w:vMerge w:val="restart"/>
            <w:noWrap/>
            <w:vAlign w:val="center"/>
            <w:hideMark/>
          </w:tcPr>
          <w:p w14:paraId="48C2A3C0"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E10E85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9AE71E1"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4538C98"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2445847A" w14:textId="77777777" w:rsidR="00C176C7" w:rsidRPr="00C176C7" w:rsidRDefault="00C176C7" w:rsidP="00C176C7">
            <w:pPr>
              <w:jc w:val="center"/>
              <w:rPr>
                <w:sz w:val="18"/>
                <w:szCs w:val="18"/>
              </w:rPr>
            </w:pPr>
            <w:r w:rsidRPr="00C176C7">
              <w:rPr>
                <w:sz w:val="18"/>
                <w:szCs w:val="18"/>
              </w:rPr>
              <w:t>73.08</w:t>
            </w:r>
          </w:p>
        </w:tc>
        <w:tc>
          <w:tcPr>
            <w:tcW w:w="826" w:type="dxa"/>
            <w:noWrap/>
            <w:vAlign w:val="center"/>
            <w:hideMark/>
          </w:tcPr>
          <w:p w14:paraId="19F80D52"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5C23C3D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31C68F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F3BA79" w14:textId="77777777" w:rsidR="00C176C7" w:rsidRPr="00C176C7" w:rsidRDefault="00C176C7" w:rsidP="00C176C7">
            <w:pPr>
              <w:jc w:val="center"/>
              <w:rPr>
                <w:sz w:val="18"/>
                <w:szCs w:val="18"/>
              </w:rPr>
            </w:pPr>
            <w:r w:rsidRPr="00C176C7">
              <w:rPr>
                <w:sz w:val="18"/>
                <w:szCs w:val="18"/>
              </w:rPr>
              <w:t>56.85</w:t>
            </w:r>
          </w:p>
        </w:tc>
      </w:tr>
      <w:tr w:rsidR="00C176C7" w:rsidRPr="00C176C7" w14:paraId="7806CF6B" w14:textId="77777777" w:rsidTr="00C176C7">
        <w:trPr>
          <w:trHeight w:val="255"/>
          <w:jc w:val="center"/>
        </w:trPr>
        <w:tc>
          <w:tcPr>
            <w:tcW w:w="825" w:type="dxa"/>
            <w:vMerge/>
            <w:vAlign w:val="center"/>
            <w:hideMark/>
          </w:tcPr>
          <w:p w14:paraId="3209BE01" w14:textId="77777777" w:rsidR="00C176C7" w:rsidRPr="00C176C7" w:rsidRDefault="00C176C7" w:rsidP="00C176C7">
            <w:pPr>
              <w:jc w:val="center"/>
              <w:rPr>
                <w:sz w:val="18"/>
                <w:szCs w:val="18"/>
              </w:rPr>
            </w:pPr>
          </w:p>
        </w:tc>
        <w:tc>
          <w:tcPr>
            <w:tcW w:w="2195" w:type="dxa"/>
            <w:vMerge/>
            <w:vAlign w:val="center"/>
            <w:hideMark/>
          </w:tcPr>
          <w:p w14:paraId="3ACAF006" w14:textId="77777777" w:rsidR="00C176C7" w:rsidRPr="00C176C7" w:rsidRDefault="00C176C7" w:rsidP="00C176C7">
            <w:pPr>
              <w:jc w:val="center"/>
              <w:rPr>
                <w:sz w:val="18"/>
                <w:szCs w:val="18"/>
              </w:rPr>
            </w:pPr>
          </w:p>
        </w:tc>
        <w:tc>
          <w:tcPr>
            <w:tcW w:w="826" w:type="dxa"/>
            <w:noWrap/>
            <w:vAlign w:val="center"/>
            <w:hideMark/>
          </w:tcPr>
          <w:p w14:paraId="1666F0D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632601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59C3E99"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661A45ED" w14:textId="77777777" w:rsidR="00C176C7" w:rsidRPr="00C176C7" w:rsidRDefault="00C176C7" w:rsidP="00C176C7">
            <w:pPr>
              <w:jc w:val="center"/>
              <w:rPr>
                <w:sz w:val="18"/>
                <w:szCs w:val="18"/>
              </w:rPr>
            </w:pPr>
            <w:r w:rsidRPr="00C176C7">
              <w:rPr>
                <w:sz w:val="18"/>
                <w:szCs w:val="18"/>
              </w:rPr>
              <w:t>72.56</w:t>
            </w:r>
          </w:p>
        </w:tc>
        <w:tc>
          <w:tcPr>
            <w:tcW w:w="826" w:type="dxa"/>
            <w:noWrap/>
            <w:vAlign w:val="center"/>
            <w:hideMark/>
          </w:tcPr>
          <w:p w14:paraId="18F986D7"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37B6B59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761CA6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9FD6F7" w14:textId="77777777" w:rsidR="00C176C7" w:rsidRPr="00C176C7" w:rsidRDefault="00C176C7" w:rsidP="00C176C7">
            <w:pPr>
              <w:jc w:val="center"/>
              <w:rPr>
                <w:sz w:val="18"/>
                <w:szCs w:val="18"/>
              </w:rPr>
            </w:pPr>
            <w:r w:rsidRPr="00C176C7">
              <w:rPr>
                <w:sz w:val="18"/>
                <w:szCs w:val="18"/>
              </w:rPr>
              <w:t>56.24</w:t>
            </w:r>
          </w:p>
        </w:tc>
      </w:tr>
      <w:tr w:rsidR="00C176C7" w:rsidRPr="00C176C7" w14:paraId="2BE71426" w14:textId="77777777" w:rsidTr="00C176C7">
        <w:trPr>
          <w:trHeight w:val="255"/>
          <w:jc w:val="center"/>
        </w:trPr>
        <w:tc>
          <w:tcPr>
            <w:tcW w:w="825" w:type="dxa"/>
            <w:vMerge/>
            <w:vAlign w:val="center"/>
            <w:hideMark/>
          </w:tcPr>
          <w:p w14:paraId="3850284B" w14:textId="77777777" w:rsidR="00C176C7" w:rsidRPr="00C176C7" w:rsidRDefault="00C176C7" w:rsidP="00C176C7">
            <w:pPr>
              <w:jc w:val="center"/>
              <w:rPr>
                <w:sz w:val="18"/>
                <w:szCs w:val="18"/>
              </w:rPr>
            </w:pPr>
          </w:p>
        </w:tc>
        <w:tc>
          <w:tcPr>
            <w:tcW w:w="2195" w:type="dxa"/>
            <w:vMerge/>
            <w:vAlign w:val="center"/>
            <w:hideMark/>
          </w:tcPr>
          <w:p w14:paraId="762698CA" w14:textId="77777777" w:rsidR="00C176C7" w:rsidRPr="00C176C7" w:rsidRDefault="00C176C7" w:rsidP="00C176C7">
            <w:pPr>
              <w:jc w:val="center"/>
              <w:rPr>
                <w:sz w:val="18"/>
                <w:szCs w:val="18"/>
              </w:rPr>
            </w:pPr>
          </w:p>
        </w:tc>
        <w:tc>
          <w:tcPr>
            <w:tcW w:w="826" w:type="dxa"/>
            <w:noWrap/>
            <w:vAlign w:val="center"/>
            <w:hideMark/>
          </w:tcPr>
          <w:p w14:paraId="41C06B8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DE9F47C"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354F5BD"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4D643272" w14:textId="77777777" w:rsidR="00C176C7" w:rsidRPr="00C176C7" w:rsidRDefault="00C176C7" w:rsidP="00C176C7">
            <w:pPr>
              <w:jc w:val="center"/>
              <w:rPr>
                <w:sz w:val="18"/>
                <w:szCs w:val="18"/>
              </w:rPr>
            </w:pPr>
            <w:r w:rsidRPr="00C176C7">
              <w:rPr>
                <w:sz w:val="18"/>
                <w:szCs w:val="18"/>
              </w:rPr>
              <w:t>68.89</w:t>
            </w:r>
          </w:p>
        </w:tc>
        <w:tc>
          <w:tcPr>
            <w:tcW w:w="826" w:type="dxa"/>
            <w:noWrap/>
            <w:vAlign w:val="center"/>
            <w:hideMark/>
          </w:tcPr>
          <w:p w14:paraId="17F010A4" w14:textId="77777777" w:rsidR="00C176C7" w:rsidRPr="00C176C7" w:rsidRDefault="00C176C7" w:rsidP="00C176C7">
            <w:pPr>
              <w:jc w:val="center"/>
              <w:rPr>
                <w:sz w:val="18"/>
                <w:szCs w:val="18"/>
              </w:rPr>
            </w:pPr>
            <w:r w:rsidRPr="00C176C7">
              <w:rPr>
                <w:sz w:val="18"/>
                <w:szCs w:val="18"/>
              </w:rPr>
              <w:t>23.4</w:t>
            </w:r>
          </w:p>
        </w:tc>
        <w:tc>
          <w:tcPr>
            <w:tcW w:w="826" w:type="dxa"/>
            <w:noWrap/>
            <w:vAlign w:val="center"/>
            <w:hideMark/>
          </w:tcPr>
          <w:p w14:paraId="6FBB132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6DACC7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E37AB4" w14:textId="77777777" w:rsidR="00C176C7" w:rsidRPr="00C176C7" w:rsidRDefault="00C176C7" w:rsidP="00C176C7">
            <w:pPr>
              <w:jc w:val="center"/>
              <w:rPr>
                <w:sz w:val="18"/>
                <w:szCs w:val="18"/>
              </w:rPr>
            </w:pPr>
            <w:r w:rsidRPr="00C176C7">
              <w:rPr>
                <w:sz w:val="18"/>
                <w:szCs w:val="18"/>
              </w:rPr>
              <w:t>52.17</w:t>
            </w:r>
          </w:p>
        </w:tc>
      </w:tr>
      <w:tr w:rsidR="00C176C7" w:rsidRPr="00C176C7" w14:paraId="01A87678" w14:textId="77777777" w:rsidTr="00C176C7">
        <w:trPr>
          <w:trHeight w:val="255"/>
          <w:jc w:val="center"/>
        </w:trPr>
        <w:tc>
          <w:tcPr>
            <w:tcW w:w="825" w:type="dxa"/>
            <w:vMerge/>
            <w:vAlign w:val="center"/>
            <w:hideMark/>
          </w:tcPr>
          <w:p w14:paraId="5AFCB797" w14:textId="77777777" w:rsidR="00C176C7" w:rsidRPr="00C176C7" w:rsidRDefault="00C176C7" w:rsidP="00C176C7">
            <w:pPr>
              <w:jc w:val="center"/>
              <w:rPr>
                <w:sz w:val="18"/>
                <w:szCs w:val="18"/>
              </w:rPr>
            </w:pPr>
          </w:p>
        </w:tc>
        <w:tc>
          <w:tcPr>
            <w:tcW w:w="2195" w:type="dxa"/>
            <w:vMerge w:val="restart"/>
            <w:noWrap/>
            <w:vAlign w:val="center"/>
            <w:hideMark/>
          </w:tcPr>
          <w:p w14:paraId="2C1C082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4A709F8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DA4A0BC"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FB729F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0D177CC" w14:textId="77777777" w:rsidR="00C176C7" w:rsidRPr="00C176C7" w:rsidRDefault="00C176C7" w:rsidP="00C176C7">
            <w:pPr>
              <w:jc w:val="center"/>
              <w:rPr>
                <w:sz w:val="18"/>
                <w:szCs w:val="18"/>
              </w:rPr>
            </w:pPr>
            <w:r w:rsidRPr="00C176C7">
              <w:rPr>
                <w:sz w:val="18"/>
                <w:szCs w:val="18"/>
              </w:rPr>
              <w:t>577.71</w:t>
            </w:r>
          </w:p>
        </w:tc>
        <w:tc>
          <w:tcPr>
            <w:tcW w:w="826" w:type="dxa"/>
            <w:noWrap/>
            <w:vAlign w:val="center"/>
            <w:hideMark/>
          </w:tcPr>
          <w:p w14:paraId="7EED6DC6" w14:textId="77777777" w:rsidR="00C176C7" w:rsidRPr="00C176C7" w:rsidRDefault="00C176C7" w:rsidP="00C176C7">
            <w:pPr>
              <w:jc w:val="center"/>
              <w:rPr>
                <w:sz w:val="18"/>
                <w:szCs w:val="18"/>
              </w:rPr>
            </w:pPr>
            <w:r w:rsidRPr="00C176C7">
              <w:rPr>
                <w:sz w:val="18"/>
                <w:szCs w:val="18"/>
              </w:rPr>
              <w:t>6.47</w:t>
            </w:r>
          </w:p>
        </w:tc>
        <w:tc>
          <w:tcPr>
            <w:tcW w:w="826" w:type="dxa"/>
            <w:noWrap/>
            <w:vAlign w:val="center"/>
            <w:hideMark/>
          </w:tcPr>
          <w:p w14:paraId="75994C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1D79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D2D7AB" w14:textId="77777777" w:rsidR="00C176C7" w:rsidRPr="00C176C7" w:rsidRDefault="00C176C7" w:rsidP="00C176C7">
            <w:pPr>
              <w:jc w:val="center"/>
              <w:rPr>
                <w:sz w:val="18"/>
                <w:szCs w:val="18"/>
              </w:rPr>
            </w:pPr>
            <w:r w:rsidRPr="00C176C7">
              <w:rPr>
                <w:sz w:val="18"/>
                <w:szCs w:val="18"/>
              </w:rPr>
              <w:t>577.71</w:t>
            </w:r>
          </w:p>
        </w:tc>
      </w:tr>
      <w:tr w:rsidR="00C176C7" w:rsidRPr="00C176C7" w14:paraId="38E68BD8" w14:textId="77777777" w:rsidTr="00C176C7">
        <w:trPr>
          <w:trHeight w:val="255"/>
          <w:jc w:val="center"/>
        </w:trPr>
        <w:tc>
          <w:tcPr>
            <w:tcW w:w="825" w:type="dxa"/>
            <w:vMerge/>
            <w:vAlign w:val="center"/>
            <w:hideMark/>
          </w:tcPr>
          <w:p w14:paraId="36D587AD" w14:textId="77777777" w:rsidR="00C176C7" w:rsidRPr="00C176C7" w:rsidRDefault="00C176C7" w:rsidP="00C176C7">
            <w:pPr>
              <w:jc w:val="center"/>
              <w:rPr>
                <w:sz w:val="18"/>
                <w:szCs w:val="18"/>
              </w:rPr>
            </w:pPr>
          </w:p>
        </w:tc>
        <w:tc>
          <w:tcPr>
            <w:tcW w:w="2195" w:type="dxa"/>
            <w:vMerge/>
            <w:vAlign w:val="center"/>
            <w:hideMark/>
          </w:tcPr>
          <w:p w14:paraId="38C2C686" w14:textId="77777777" w:rsidR="00C176C7" w:rsidRPr="00C176C7" w:rsidRDefault="00C176C7" w:rsidP="00C176C7">
            <w:pPr>
              <w:jc w:val="center"/>
              <w:rPr>
                <w:sz w:val="18"/>
                <w:szCs w:val="18"/>
              </w:rPr>
            </w:pPr>
          </w:p>
        </w:tc>
        <w:tc>
          <w:tcPr>
            <w:tcW w:w="826" w:type="dxa"/>
            <w:noWrap/>
            <w:vAlign w:val="center"/>
            <w:hideMark/>
          </w:tcPr>
          <w:p w14:paraId="2346DD5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0A64A90"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36876F1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4BDE46F" w14:textId="77777777" w:rsidR="00C176C7" w:rsidRPr="00C176C7" w:rsidRDefault="00C176C7" w:rsidP="00C176C7">
            <w:pPr>
              <w:jc w:val="center"/>
              <w:rPr>
                <w:sz w:val="18"/>
                <w:szCs w:val="18"/>
              </w:rPr>
            </w:pPr>
            <w:r w:rsidRPr="00C176C7">
              <w:rPr>
                <w:sz w:val="18"/>
                <w:szCs w:val="18"/>
              </w:rPr>
              <w:t>575.95</w:t>
            </w:r>
          </w:p>
        </w:tc>
        <w:tc>
          <w:tcPr>
            <w:tcW w:w="826" w:type="dxa"/>
            <w:noWrap/>
            <w:vAlign w:val="center"/>
            <w:hideMark/>
          </w:tcPr>
          <w:p w14:paraId="03F11B58" w14:textId="77777777" w:rsidR="00C176C7" w:rsidRPr="00C176C7" w:rsidRDefault="00C176C7" w:rsidP="00C176C7">
            <w:pPr>
              <w:jc w:val="center"/>
              <w:rPr>
                <w:sz w:val="18"/>
                <w:szCs w:val="18"/>
              </w:rPr>
            </w:pPr>
            <w:r w:rsidRPr="00C176C7">
              <w:rPr>
                <w:sz w:val="18"/>
                <w:szCs w:val="18"/>
              </w:rPr>
              <w:t>6.4</w:t>
            </w:r>
          </w:p>
        </w:tc>
        <w:tc>
          <w:tcPr>
            <w:tcW w:w="826" w:type="dxa"/>
            <w:noWrap/>
            <w:vAlign w:val="center"/>
            <w:hideMark/>
          </w:tcPr>
          <w:p w14:paraId="53B2A8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E7E2F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F9BD78" w14:textId="77777777" w:rsidR="00C176C7" w:rsidRPr="00C176C7" w:rsidRDefault="00C176C7" w:rsidP="00C176C7">
            <w:pPr>
              <w:jc w:val="center"/>
              <w:rPr>
                <w:sz w:val="18"/>
                <w:szCs w:val="18"/>
              </w:rPr>
            </w:pPr>
            <w:r w:rsidRPr="00C176C7">
              <w:rPr>
                <w:sz w:val="18"/>
                <w:szCs w:val="18"/>
              </w:rPr>
              <w:t>575.95</w:t>
            </w:r>
          </w:p>
        </w:tc>
      </w:tr>
      <w:tr w:rsidR="00C176C7" w:rsidRPr="00C176C7" w14:paraId="7E61022E" w14:textId="77777777" w:rsidTr="00C176C7">
        <w:trPr>
          <w:trHeight w:val="255"/>
          <w:jc w:val="center"/>
        </w:trPr>
        <w:tc>
          <w:tcPr>
            <w:tcW w:w="825" w:type="dxa"/>
            <w:vMerge/>
            <w:vAlign w:val="center"/>
            <w:hideMark/>
          </w:tcPr>
          <w:p w14:paraId="7F8FC2D8" w14:textId="77777777" w:rsidR="00C176C7" w:rsidRPr="00C176C7" w:rsidRDefault="00C176C7" w:rsidP="00C176C7">
            <w:pPr>
              <w:jc w:val="center"/>
              <w:rPr>
                <w:sz w:val="18"/>
                <w:szCs w:val="18"/>
              </w:rPr>
            </w:pPr>
          </w:p>
        </w:tc>
        <w:tc>
          <w:tcPr>
            <w:tcW w:w="2195" w:type="dxa"/>
            <w:vMerge/>
            <w:vAlign w:val="center"/>
            <w:hideMark/>
          </w:tcPr>
          <w:p w14:paraId="4932CF74" w14:textId="77777777" w:rsidR="00C176C7" w:rsidRPr="00C176C7" w:rsidRDefault="00C176C7" w:rsidP="00C176C7">
            <w:pPr>
              <w:jc w:val="center"/>
              <w:rPr>
                <w:sz w:val="18"/>
                <w:szCs w:val="18"/>
              </w:rPr>
            </w:pPr>
          </w:p>
        </w:tc>
        <w:tc>
          <w:tcPr>
            <w:tcW w:w="826" w:type="dxa"/>
            <w:noWrap/>
            <w:vAlign w:val="center"/>
            <w:hideMark/>
          </w:tcPr>
          <w:p w14:paraId="3D4D801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136C75E"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D8B4E0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43CECBC" w14:textId="77777777" w:rsidR="00C176C7" w:rsidRPr="00C176C7" w:rsidRDefault="00C176C7" w:rsidP="00C176C7">
            <w:pPr>
              <w:jc w:val="center"/>
              <w:rPr>
                <w:sz w:val="18"/>
                <w:szCs w:val="18"/>
              </w:rPr>
            </w:pPr>
            <w:r w:rsidRPr="00C176C7">
              <w:rPr>
                <w:sz w:val="18"/>
                <w:szCs w:val="18"/>
              </w:rPr>
              <w:t>586.92</w:t>
            </w:r>
          </w:p>
        </w:tc>
        <w:tc>
          <w:tcPr>
            <w:tcW w:w="826" w:type="dxa"/>
            <w:noWrap/>
            <w:vAlign w:val="center"/>
            <w:hideMark/>
          </w:tcPr>
          <w:p w14:paraId="2052B6C0" w14:textId="77777777" w:rsidR="00C176C7" w:rsidRPr="00C176C7" w:rsidRDefault="00C176C7" w:rsidP="00C176C7">
            <w:pPr>
              <w:jc w:val="center"/>
              <w:rPr>
                <w:sz w:val="18"/>
                <w:szCs w:val="18"/>
              </w:rPr>
            </w:pPr>
            <w:r w:rsidRPr="00C176C7">
              <w:rPr>
                <w:sz w:val="18"/>
                <w:szCs w:val="18"/>
              </w:rPr>
              <w:t>7.23</w:t>
            </w:r>
          </w:p>
        </w:tc>
        <w:tc>
          <w:tcPr>
            <w:tcW w:w="826" w:type="dxa"/>
            <w:noWrap/>
            <w:vAlign w:val="center"/>
            <w:hideMark/>
          </w:tcPr>
          <w:p w14:paraId="20399E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70F1F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FFBF76" w14:textId="77777777" w:rsidR="00C176C7" w:rsidRPr="00C176C7" w:rsidRDefault="00C176C7" w:rsidP="00C176C7">
            <w:pPr>
              <w:jc w:val="center"/>
              <w:rPr>
                <w:sz w:val="18"/>
                <w:szCs w:val="18"/>
              </w:rPr>
            </w:pPr>
            <w:r w:rsidRPr="00C176C7">
              <w:rPr>
                <w:sz w:val="18"/>
                <w:szCs w:val="18"/>
              </w:rPr>
              <w:t>586.92</w:t>
            </w:r>
          </w:p>
        </w:tc>
      </w:tr>
      <w:tr w:rsidR="00C176C7" w:rsidRPr="00C176C7" w14:paraId="71BE5188" w14:textId="77777777" w:rsidTr="00C176C7">
        <w:trPr>
          <w:trHeight w:val="255"/>
          <w:jc w:val="center"/>
        </w:trPr>
        <w:tc>
          <w:tcPr>
            <w:tcW w:w="825" w:type="dxa"/>
            <w:vMerge w:val="restart"/>
            <w:noWrap/>
            <w:vAlign w:val="center"/>
            <w:hideMark/>
          </w:tcPr>
          <w:p w14:paraId="6A9DA9A0" w14:textId="77777777" w:rsidR="00C176C7" w:rsidRPr="00C176C7" w:rsidRDefault="00C176C7" w:rsidP="00C176C7">
            <w:pPr>
              <w:jc w:val="center"/>
              <w:rPr>
                <w:sz w:val="18"/>
                <w:szCs w:val="18"/>
              </w:rPr>
            </w:pPr>
            <w:r w:rsidRPr="00C176C7">
              <w:rPr>
                <w:sz w:val="18"/>
                <w:szCs w:val="18"/>
              </w:rPr>
              <w:t>JHT4</w:t>
            </w:r>
          </w:p>
        </w:tc>
        <w:tc>
          <w:tcPr>
            <w:tcW w:w="2195" w:type="dxa"/>
            <w:vMerge w:val="restart"/>
            <w:noWrap/>
            <w:vAlign w:val="center"/>
            <w:hideMark/>
          </w:tcPr>
          <w:p w14:paraId="3D815656"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25D9FAB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73C6F3"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12A41FE9" w14:textId="77777777" w:rsidR="00C176C7" w:rsidRPr="00C176C7" w:rsidRDefault="00C176C7" w:rsidP="00C176C7">
            <w:pPr>
              <w:jc w:val="center"/>
              <w:rPr>
                <w:sz w:val="18"/>
                <w:szCs w:val="18"/>
              </w:rPr>
            </w:pPr>
            <w:r w:rsidRPr="00C176C7">
              <w:rPr>
                <w:sz w:val="18"/>
                <w:szCs w:val="18"/>
              </w:rPr>
              <w:t>568.58</w:t>
            </w:r>
          </w:p>
        </w:tc>
        <w:tc>
          <w:tcPr>
            <w:tcW w:w="826" w:type="dxa"/>
            <w:noWrap/>
            <w:vAlign w:val="center"/>
            <w:hideMark/>
          </w:tcPr>
          <w:p w14:paraId="3D68F9FF" w14:textId="77777777" w:rsidR="00C176C7" w:rsidRPr="00C176C7" w:rsidRDefault="00C176C7" w:rsidP="00C176C7">
            <w:pPr>
              <w:jc w:val="center"/>
              <w:rPr>
                <w:sz w:val="18"/>
                <w:szCs w:val="18"/>
              </w:rPr>
            </w:pPr>
            <w:r w:rsidRPr="00C176C7">
              <w:rPr>
                <w:sz w:val="18"/>
                <w:szCs w:val="18"/>
              </w:rPr>
              <w:t>644.79</w:t>
            </w:r>
          </w:p>
        </w:tc>
        <w:tc>
          <w:tcPr>
            <w:tcW w:w="826" w:type="dxa"/>
            <w:noWrap/>
            <w:vAlign w:val="center"/>
            <w:hideMark/>
          </w:tcPr>
          <w:p w14:paraId="7F4B88FE" w14:textId="77777777" w:rsidR="00C176C7" w:rsidRPr="00C176C7" w:rsidRDefault="00C176C7" w:rsidP="00C176C7">
            <w:pPr>
              <w:jc w:val="center"/>
              <w:rPr>
                <w:sz w:val="18"/>
                <w:szCs w:val="18"/>
              </w:rPr>
            </w:pPr>
            <w:r w:rsidRPr="00C176C7">
              <w:rPr>
                <w:sz w:val="18"/>
                <w:szCs w:val="18"/>
              </w:rPr>
              <w:t>7.29</w:t>
            </w:r>
          </w:p>
        </w:tc>
        <w:tc>
          <w:tcPr>
            <w:tcW w:w="826" w:type="dxa"/>
            <w:noWrap/>
            <w:vAlign w:val="center"/>
            <w:hideMark/>
          </w:tcPr>
          <w:p w14:paraId="0FD384E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09EDC9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81C063" w14:textId="77777777" w:rsidR="00C176C7" w:rsidRPr="00C176C7" w:rsidRDefault="00C176C7" w:rsidP="00C176C7">
            <w:pPr>
              <w:jc w:val="center"/>
              <w:rPr>
                <w:sz w:val="18"/>
                <w:szCs w:val="18"/>
              </w:rPr>
            </w:pPr>
            <w:r w:rsidRPr="00C176C7">
              <w:rPr>
                <w:sz w:val="18"/>
                <w:szCs w:val="18"/>
              </w:rPr>
              <w:t>688.21</w:t>
            </w:r>
          </w:p>
        </w:tc>
      </w:tr>
      <w:tr w:rsidR="00C176C7" w:rsidRPr="00C176C7" w14:paraId="31B24AED" w14:textId="77777777" w:rsidTr="00C176C7">
        <w:trPr>
          <w:trHeight w:val="255"/>
          <w:jc w:val="center"/>
        </w:trPr>
        <w:tc>
          <w:tcPr>
            <w:tcW w:w="825" w:type="dxa"/>
            <w:vMerge/>
            <w:vAlign w:val="center"/>
            <w:hideMark/>
          </w:tcPr>
          <w:p w14:paraId="2D4AB7C2" w14:textId="77777777" w:rsidR="00C176C7" w:rsidRPr="00C176C7" w:rsidRDefault="00C176C7" w:rsidP="00C176C7">
            <w:pPr>
              <w:jc w:val="center"/>
              <w:rPr>
                <w:sz w:val="18"/>
                <w:szCs w:val="18"/>
              </w:rPr>
            </w:pPr>
          </w:p>
        </w:tc>
        <w:tc>
          <w:tcPr>
            <w:tcW w:w="2195" w:type="dxa"/>
            <w:vMerge/>
            <w:vAlign w:val="center"/>
            <w:hideMark/>
          </w:tcPr>
          <w:p w14:paraId="26784FF1" w14:textId="77777777" w:rsidR="00C176C7" w:rsidRPr="00C176C7" w:rsidRDefault="00C176C7" w:rsidP="00C176C7">
            <w:pPr>
              <w:jc w:val="center"/>
              <w:rPr>
                <w:sz w:val="18"/>
                <w:szCs w:val="18"/>
              </w:rPr>
            </w:pPr>
          </w:p>
        </w:tc>
        <w:tc>
          <w:tcPr>
            <w:tcW w:w="826" w:type="dxa"/>
            <w:noWrap/>
            <w:vAlign w:val="center"/>
            <w:hideMark/>
          </w:tcPr>
          <w:p w14:paraId="709F887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3426A96"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15FFC8FF" w14:textId="77777777" w:rsidR="00C176C7" w:rsidRPr="00C176C7" w:rsidRDefault="00C176C7" w:rsidP="00C176C7">
            <w:pPr>
              <w:jc w:val="center"/>
              <w:rPr>
                <w:sz w:val="18"/>
                <w:szCs w:val="18"/>
              </w:rPr>
            </w:pPr>
            <w:r w:rsidRPr="00C176C7">
              <w:rPr>
                <w:sz w:val="18"/>
                <w:szCs w:val="18"/>
              </w:rPr>
              <w:t>567.73</w:t>
            </w:r>
          </w:p>
        </w:tc>
        <w:tc>
          <w:tcPr>
            <w:tcW w:w="826" w:type="dxa"/>
            <w:noWrap/>
            <w:vAlign w:val="center"/>
            <w:hideMark/>
          </w:tcPr>
          <w:p w14:paraId="10CEA393" w14:textId="77777777" w:rsidR="00C176C7" w:rsidRPr="00C176C7" w:rsidRDefault="00C176C7" w:rsidP="00C176C7">
            <w:pPr>
              <w:jc w:val="center"/>
              <w:rPr>
                <w:sz w:val="18"/>
                <w:szCs w:val="18"/>
              </w:rPr>
            </w:pPr>
            <w:r w:rsidRPr="00C176C7">
              <w:rPr>
                <w:sz w:val="18"/>
                <w:szCs w:val="18"/>
              </w:rPr>
              <w:t>680.94</w:t>
            </w:r>
          </w:p>
        </w:tc>
        <w:tc>
          <w:tcPr>
            <w:tcW w:w="826" w:type="dxa"/>
            <w:noWrap/>
            <w:vAlign w:val="center"/>
            <w:hideMark/>
          </w:tcPr>
          <w:p w14:paraId="6265F613" w14:textId="77777777" w:rsidR="00C176C7" w:rsidRPr="00C176C7" w:rsidRDefault="00C176C7" w:rsidP="00C176C7">
            <w:pPr>
              <w:jc w:val="center"/>
              <w:rPr>
                <w:sz w:val="18"/>
                <w:szCs w:val="18"/>
              </w:rPr>
            </w:pPr>
            <w:r w:rsidRPr="00C176C7">
              <w:rPr>
                <w:sz w:val="18"/>
                <w:szCs w:val="18"/>
              </w:rPr>
              <w:t>8.12</w:t>
            </w:r>
          </w:p>
        </w:tc>
        <w:tc>
          <w:tcPr>
            <w:tcW w:w="826" w:type="dxa"/>
            <w:noWrap/>
            <w:vAlign w:val="center"/>
            <w:hideMark/>
          </w:tcPr>
          <w:p w14:paraId="7C9E0F2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6B8BD6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847486E" w14:textId="77777777" w:rsidR="00C176C7" w:rsidRPr="00C176C7" w:rsidRDefault="00C176C7" w:rsidP="00C176C7">
            <w:pPr>
              <w:jc w:val="center"/>
              <w:rPr>
                <w:sz w:val="18"/>
                <w:szCs w:val="18"/>
              </w:rPr>
            </w:pPr>
            <w:r w:rsidRPr="00C176C7">
              <w:rPr>
                <w:sz w:val="18"/>
                <w:szCs w:val="18"/>
              </w:rPr>
              <w:t>728.13</w:t>
            </w:r>
          </w:p>
        </w:tc>
      </w:tr>
      <w:tr w:rsidR="00C176C7" w:rsidRPr="00C176C7" w14:paraId="3D214158" w14:textId="77777777" w:rsidTr="00C176C7">
        <w:trPr>
          <w:trHeight w:val="255"/>
          <w:jc w:val="center"/>
        </w:trPr>
        <w:tc>
          <w:tcPr>
            <w:tcW w:w="825" w:type="dxa"/>
            <w:vMerge/>
            <w:vAlign w:val="center"/>
            <w:hideMark/>
          </w:tcPr>
          <w:p w14:paraId="1FF12AF6" w14:textId="77777777" w:rsidR="00C176C7" w:rsidRPr="00C176C7" w:rsidRDefault="00C176C7" w:rsidP="00C176C7">
            <w:pPr>
              <w:jc w:val="center"/>
              <w:rPr>
                <w:sz w:val="18"/>
                <w:szCs w:val="18"/>
              </w:rPr>
            </w:pPr>
          </w:p>
        </w:tc>
        <w:tc>
          <w:tcPr>
            <w:tcW w:w="2195" w:type="dxa"/>
            <w:vMerge w:val="restart"/>
            <w:noWrap/>
            <w:vAlign w:val="center"/>
            <w:hideMark/>
          </w:tcPr>
          <w:p w14:paraId="0209D013"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4D801EE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72F4284"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7B179951" w14:textId="77777777" w:rsidR="00C176C7" w:rsidRPr="00C176C7" w:rsidRDefault="00C176C7" w:rsidP="00C176C7">
            <w:pPr>
              <w:jc w:val="center"/>
              <w:rPr>
                <w:sz w:val="18"/>
                <w:szCs w:val="18"/>
              </w:rPr>
            </w:pPr>
            <w:r w:rsidRPr="00C176C7">
              <w:rPr>
                <w:sz w:val="18"/>
                <w:szCs w:val="18"/>
              </w:rPr>
              <w:t>562.79</w:t>
            </w:r>
          </w:p>
        </w:tc>
        <w:tc>
          <w:tcPr>
            <w:tcW w:w="826" w:type="dxa"/>
            <w:noWrap/>
            <w:vAlign w:val="center"/>
            <w:hideMark/>
          </w:tcPr>
          <w:p w14:paraId="5361B0AF" w14:textId="77777777" w:rsidR="00C176C7" w:rsidRPr="00C176C7" w:rsidRDefault="00C176C7" w:rsidP="00C176C7">
            <w:pPr>
              <w:jc w:val="center"/>
              <w:rPr>
                <w:sz w:val="18"/>
                <w:szCs w:val="18"/>
              </w:rPr>
            </w:pPr>
            <w:r w:rsidRPr="00C176C7">
              <w:rPr>
                <w:sz w:val="18"/>
                <w:szCs w:val="18"/>
              </w:rPr>
              <w:t>680.94</w:t>
            </w:r>
          </w:p>
        </w:tc>
        <w:tc>
          <w:tcPr>
            <w:tcW w:w="826" w:type="dxa"/>
            <w:noWrap/>
            <w:vAlign w:val="center"/>
            <w:hideMark/>
          </w:tcPr>
          <w:p w14:paraId="65C417F1" w14:textId="77777777" w:rsidR="00C176C7" w:rsidRPr="00C176C7" w:rsidRDefault="00C176C7" w:rsidP="00C176C7">
            <w:pPr>
              <w:jc w:val="center"/>
              <w:rPr>
                <w:sz w:val="18"/>
                <w:szCs w:val="18"/>
              </w:rPr>
            </w:pPr>
            <w:r w:rsidRPr="00C176C7">
              <w:rPr>
                <w:sz w:val="18"/>
                <w:szCs w:val="18"/>
              </w:rPr>
              <w:t>8.13</w:t>
            </w:r>
          </w:p>
        </w:tc>
        <w:tc>
          <w:tcPr>
            <w:tcW w:w="826" w:type="dxa"/>
            <w:noWrap/>
            <w:vAlign w:val="center"/>
            <w:hideMark/>
          </w:tcPr>
          <w:p w14:paraId="2ED767B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8B3D32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5B7F43A" w14:textId="77777777" w:rsidR="00C176C7" w:rsidRPr="00C176C7" w:rsidRDefault="00C176C7" w:rsidP="00C176C7">
            <w:pPr>
              <w:jc w:val="center"/>
              <w:rPr>
                <w:sz w:val="18"/>
                <w:szCs w:val="18"/>
              </w:rPr>
            </w:pPr>
            <w:r w:rsidRPr="00C176C7">
              <w:rPr>
                <w:sz w:val="18"/>
                <w:szCs w:val="18"/>
              </w:rPr>
              <w:t>728.56</w:t>
            </w:r>
          </w:p>
        </w:tc>
      </w:tr>
      <w:tr w:rsidR="00C176C7" w:rsidRPr="00C176C7" w14:paraId="771E99F1" w14:textId="77777777" w:rsidTr="00C176C7">
        <w:trPr>
          <w:trHeight w:val="255"/>
          <w:jc w:val="center"/>
        </w:trPr>
        <w:tc>
          <w:tcPr>
            <w:tcW w:w="825" w:type="dxa"/>
            <w:vMerge/>
            <w:vAlign w:val="center"/>
            <w:hideMark/>
          </w:tcPr>
          <w:p w14:paraId="3FD49281" w14:textId="77777777" w:rsidR="00C176C7" w:rsidRPr="00C176C7" w:rsidRDefault="00C176C7" w:rsidP="00C176C7">
            <w:pPr>
              <w:jc w:val="center"/>
              <w:rPr>
                <w:sz w:val="18"/>
                <w:szCs w:val="18"/>
              </w:rPr>
            </w:pPr>
          </w:p>
        </w:tc>
        <w:tc>
          <w:tcPr>
            <w:tcW w:w="2195" w:type="dxa"/>
            <w:vMerge/>
            <w:vAlign w:val="center"/>
            <w:hideMark/>
          </w:tcPr>
          <w:p w14:paraId="590527EB" w14:textId="77777777" w:rsidR="00C176C7" w:rsidRPr="00C176C7" w:rsidRDefault="00C176C7" w:rsidP="00C176C7">
            <w:pPr>
              <w:jc w:val="center"/>
              <w:rPr>
                <w:sz w:val="18"/>
                <w:szCs w:val="18"/>
              </w:rPr>
            </w:pPr>
          </w:p>
        </w:tc>
        <w:tc>
          <w:tcPr>
            <w:tcW w:w="826" w:type="dxa"/>
            <w:noWrap/>
            <w:vAlign w:val="center"/>
            <w:hideMark/>
          </w:tcPr>
          <w:p w14:paraId="35D9400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7A4EB1"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7129C9B2" w14:textId="77777777" w:rsidR="00C176C7" w:rsidRPr="00C176C7" w:rsidRDefault="00C176C7" w:rsidP="00C176C7">
            <w:pPr>
              <w:jc w:val="center"/>
              <w:rPr>
                <w:sz w:val="18"/>
                <w:szCs w:val="18"/>
              </w:rPr>
            </w:pPr>
            <w:r w:rsidRPr="00C176C7">
              <w:rPr>
                <w:sz w:val="18"/>
                <w:szCs w:val="18"/>
              </w:rPr>
              <w:t>563.63</w:t>
            </w:r>
          </w:p>
        </w:tc>
        <w:tc>
          <w:tcPr>
            <w:tcW w:w="826" w:type="dxa"/>
            <w:noWrap/>
            <w:vAlign w:val="center"/>
            <w:hideMark/>
          </w:tcPr>
          <w:p w14:paraId="6B2B92FE" w14:textId="77777777" w:rsidR="00C176C7" w:rsidRPr="00C176C7" w:rsidRDefault="00C176C7" w:rsidP="00C176C7">
            <w:pPr>
              <w:jc w:val="center"/>
              <w:rPr>
                <w:sz w:val="18"/>
                <w:szCs w:val="18"/>
              </w:rPr>
            </w:pPr>
            <w:r w:rsidRPr="00C176C7">
              <w:rPr>
                <w:sz w:val="18"/>
                <w:szCs w:val="18"/>
              </w:rPr>
              <w:t>644.71</w:t>
            </w:r>
          </w:p>
        </w:tc>
        <w:tc>
          <w:tcPr>
            <w:tcW w:w="826" w:type="dxa"/>
            <w:noWrap/>
            <w:vAlign w:val="center"/>
            <w:hideMark/>
          </w:tcPr>
          <w:p w14:paraId="01B318AE" w14:textId="77777777" w:rsidR="00C176C7" w:rsidRPr="00C176C7" w:rsidRDefault="00C176C7" w:rsidP="00C176C7">
            <w:pPr>
              <w:jc w:val="center"/>
              <w:rPr>
                <w:sz w:val="18"/>
                <w:szCs w:val="18"/>
              </w:rPr>
            </w:pPr>
            <w:r w:rsidRPr="00C176C7">
              <w:rPr>
                <w:sz w:val="18"/>
                <w:szCs w:val="18"/>
              </w:rPr>
              <w:t>7.3</w:t>
            </w:r>
          </w:p>
        </w:tc>
        <w:tc>
          <w:tcPr>
            <w:tcW w:w="826" w:type="dxa"/>
            <w:noWrap/>
            <w:vAlign w:val="center"/>
            <w:hideMark/>
          </w:tcPr>
          <w:p w14:paraId="4EC68F2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26F5B2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090C02" w14:textId="77777777" w:rsidR="00C176C7" w:rsidRPr="00C176C7" w:rsidRDefault="00C176C7" w:rsidP="00C176C7">
            <w:pPr>
              <w:jc w:val="center"/>
              <w:rPr>
                <w:sz w:val="18"/>
                <w:szCs w:val="18"/>
              </w:rPr>
            </w:pPr>
            <w:r w:rsidRPr="00C176C7">
              <w:rPr>
                <w:sz w:val="18"/>
                <w:szCs w:val="18"/>
              </w:rPr>
              <w:t>688.69</w:t>
            </w:r>
          </w:p>
        </w:tc>
      </w:tr>
      <w:tr w:rsidR="00C176C7" w:rsidRPr="00C176C7" w14:paraId="32B28B93" w14:textId="77777777" w:rsidTr="00C176C7">
        <w:trPr>
          <w:trHeight w:val="255"/>
          <w:jc w:val="center"/>
        </w:trPr>
        <w:tc>
          <w:tcPr>
            <w:tcW w:w="825" w:type="dxa"/>
            <w:vMerge/>
            <w:vAlign w:val="center"/>
            <w:hideMark/>
          </w:tcPr>
          <w:p w14:paraId="6C049E12" w14:textId="77777777" w:rsidR="00C176C7" w:rsidRPr="00C176C7" w:rsidRDefault="00C176C7" w:rsidP="00C176C7">
            <w:pPr>
              <w:jc w:val="center"/>
              <w:rPr>
                <w:sz w:val="18"/>
                <w:szCs w:val="18"/>
              </w:rPr>
            </w:pPr>
          </w:p>
        </w:tc>
        <w:tc>
          <w:tcPr>
            <w:tcW w:w="2195" w:type="dxa"/>
            <w:vMerge w:val="restart"/>
            <w:noWrap/>
            <w:vAlign w:val="center"/>
            <w:hideMark/>
          </w:tcPr>
          <w:p w14:paraId="08310B8F"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C95198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F01532A"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50E06D84" w14:textId="77777777" w:rsidR="00C176C7" w:rsidRPr="00C176C7" w:rsidRDefault="00C176C7" w:rsidP="00C176C7">
            <w:pPr>
              <w:jc w:val="center"/>
              <w:rPr>
                <w:sz w:val="18"/>
                <w:szCs w:val="18"/>
              </w:rPr>
            </w:pPr>
            <w:r w:rsidRPr="00C176C7">
              <w:rPr>
                <w:sz w:val="18"/>
                <w:szCs w:val="18"/>
              </w:rPr>
              <w:t>562.79</w:t>
            </w:r>
          </w:p>
        </w:tc>
        <w:tc>
          <w:tcPr>
            <w:tcW w:w="826" w:type="dxa"/>
            <w:noWrap/>
            <w:vAlign w:val="center"/>
            <w:hideMark/>
          </w:tcPr>
          <w:p w14:paraId="4CD63313" w14:textId="77777777" w:rsidR="00C176C7" w:rsidRPr="00C176C7" w:rsidRDefault="00C176C7" w:rsidP="00C176C7">
            <w:pPr>
              <w:jc w:val="center"/>
              <w:rPr>
                <w:sz w:val="18"/>
                <w:szCs w:val="18"/>
              </w:rPr>
            </w:pPr>
            <w:r w:rsidRPr="00C176C7">
              <w:rPr>
                <w:sz w:val="18"/>
                <w:szCs w:val="18"/>
              </w:rPr>
              <w:t>486.79</w:t>
            </w:r>
          </w:p>
        </w:tc>
        <w:tc>
          <w:tcPr>
            <w:tcW w:w="826" w:type="dxa"/>
            <w:noWrap/>
            <w:vAlign w:val="center"/>
            <w:hideMark/>
          </w:tcPr>
          <w:p w14:paraId="50723CBD" w14:textId="77777777" w:rsidR="00C176C7" w:rsidRPr="00C176C7" w:rsidRDefault="00C176C7" w:rsidP="00C176C7">
            <w:pPr>
              <w:jc w:val="center"/>
              <w:rPr>
                <w:sz w:val="18"/>
                <w:szCs w:val="18"/>
              </w:rPr>
            </w:pPr>
            <w:r w:rsidRPr="00C176C7">
              <w:rPr>
                <w:sz w:val="18"/>
                <w:szCs w:val="18"/>
              </w:rPr>
              <w:t>13.75</w:t>
            </w:r>
          </w:p>
        </w:tc>
        <w:tc>
          <w:tcPr>
            <w:tcW w:w="826" w:type="dxa"/>
            <w:noWrap/>
            <w:vAlign w:val="center"/>
            <w:hideMark/>
          </w:tcPr>
          <w:p w14:paraId="4990FA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E7B4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0B546C" w14:textId="77777777" w:rsidR="00C176C7" w:rsidRPr="00C176C7" w:rsidRDefault="00C176C7" w:rsidP="00C176C7">
            <w:pPr>
              <w:jc w:val="center"/>
              <w:rPr>
                <w:sz w:val="18"/>
                <w:szCs w:val="18"/>
              </w:rPr>
            </w:pPr>
            <w:r w:rsidRPr="00C176C7">
              <w:rPr>
                <w:sz w:val="18"/>
                <w:szCs w:val="18"/>
              </w:rPr>
              <w:t>486.79</w:t>
            </w:r>
          </w:p>
        </w:tc>
      </w:tr>
      <w:tr w:rsidR="00C176C7" w:rsidRPr="00C176C7" w14:paraId="17E8E98F" w14:textId="77777777" w:rsidTr="00C176C7">
        <w:trPr>
          <w:trHeight w:val="255"/>
          <w:jc w:val="center"/>
        </w:trPr>
        <w:tc>
          <w:tcPr>
            <w:tcW w:w="825" w:type="dxa"/>
            <w:vMerge/>
            <w:vAlign w:val="center"/>
            <w:hideMark/>
          </w:tcPr>
          <w:p w14:paraId="06A1662A" w14:textId="77777777" w:rsidR="00C176C7" w:rsidRPr="00C176C7" w:rsidRDefault="00C176C7" w:rsidP="00C176C7">
            <w:pPr>
              <w:jc w:val="center"/>
              <w:rPr>
                <w:sz w:val="18"/>
                <w:szCs w:val="18"/>
              </w:rPr>
            </w:pPr>
          </w:p>
        </w:tc>
        <w:tc>
          <w:tcPr>
            <w:tcW w:w="2195" w:type="dxa"/>
            <w:vMerge/>
            <w:vAlign w:val="center"/>
            <w:hideMark/>
          </w:tcPr>
          <w:p w14:paraId="78D911FA" w14:textId="77777777" w:rsidR="00C176C7" w:rsidRPr="00C176C7" w:rsidRDefault="00C176C7" w:rsidP="00C176C7">
            <w:pPr>
              <w:jc w:val="center"/>
              <w:rPr>
                <w:sz w:val="18"/>
                <w:szCs w:val="18"/>
              </w:rPr>
            </w:pPr>
          </w:p>
        </w:tc>
        <w:tc>
          <w:tcPr>
            <w:tcW w:w="826" w:type="dxa"/>
            <w:noWrap/>
            <w:vAlign w:val="center"/>
            <w:hideMark/>
          </w:tcPr>
          <w:p w14:paraId="3A9390E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A2B4CD4"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7A2F4976" w14:textId="77777777" w:rsidR="00C176C7" w:rsidRPr="00C176C7" w:rsidRDefault="00C176C7" w:rsidP="00C176C7">
            <w:pPr>
              <w:jc w:val="center"/>
              <w:rPr>
                <w:sz w:val="18"/>
                <w:szCs w:val="18"/>
              </w:rPr>
            </w:pPr>
            <w:r w:rsidRPr="00C176C7">
              <w:rPr>
                <w:sz w:val="18"/>
                <w:szCs w:val="18"/>
              </w:rPr>
              <w:t>563.63</w:t>
            </w:r>
          </w:p>
        </w:tc>
        <w:tc>
          <w:tcPr>
            <w:tcW w:w="826" w:type="dxa"/>
            <w:noWrap/>
            <w:vAlign w:val="center"/>
            <w:hideMark/>
          </w:tcPr>
          <w:p w14:paraId="03223C04" w14:textId="77777777" w:rsidR="00C176C7" w:rsidRPr="00C176C7" w:rsidRDefault="00C176C7" w:rsidP="00C176C7">
            <w:pPr>
              <w:jc w:val="center"/>
              <w:rPr>
                <w:sz w:val="18"/>
                <w:szCs w:val="18"/>
              </w:rPr>
            </w:pPr>
            <w:r w:rsidRPr="00C176C7">
              <w:rPr>
                <w:sz w:val="18"/>
                <w:szCs w:val="18"/>
              </w:rPr>
              <w:t>267.11</w:t>
            </w:r>
          </w:p>
        </w:tc>
        <w:tc>
          <w:tcPr>
            <w:tcW w:w="826" w:type="dxa"/>
            <w:noWrap/>
            <w:vAlign w:val="center"/>
            <w:hideMark/>
          </w:tcPr>
          <w:p w14:paraId="53651A94" w14:textId="77777777" w:rsidR="00C176C7" w:rsidRPr="00C176C7" w:rsidRDefault="00C176C7" w:rsidP="00C176C7">
            <w:pPr>
              <w:jc w:val="center"/>
              <w:rPr>
                <w:sz w:val="18"/>
                <w:szCs w:val="18"/>
              </w:rPr>
            </w:pPr>
            <w:r w:rsidRPr="00C176C7">
              <w:rPr>
                <w:sz w:val="18"/>
                <w:szCs w:val="18"/>
              </w:rPr>
              <w:t>153.09</w:t>
            </w:r>
          </w:p>
        </w:tc>
        <w:tc>
          <w:tcPr>
            <w:tcW w:w="826" w:type="dxa"/>
            <w:noWrap/>
            <w:vAlign w:val="center"/>
            <w:hideMark/>
          </w:tcPr>
          <w:p w14:paraId="68B9714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3C065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CC0501" w14:textId="77777777" w:rsidR="00C176C7" w:rsidRPr="00C176C7" w:rsidRDefault="00C176C7" w:rsidP="00C176C7">
            <w:pPr>
              <w:jc w:val="center"/>
              <w:rPr>
                <w:sz w:val="18"/>
                <w:szCs w:val="18"/>
              </w:rPr>
            </w:pPr>
            <w:r w:rsidRPr="00C176C7">
              <w:rPr>
                <w:sz w:val="18"/>
                <w:szCs w:val="18"/>
              </w:rPr>
              <w:t>267.11</w:t>
            </w:r>
          </w:p>
        </w:tc>
      </w:tr>
      <w:tr w:rsidR="00C176C7" w:rsidRPr="00C176C7" w14:paraId="420627FB" w14:textId="77777777" w:rsidTr="00C176C7">
        <w:trPr>
          <w:trHeight w:val="255"/>
          <w:jc w:val="center"/>
        </w:trPr>
        <w:tc>
          <w:tcPr>
            <w:tcW w:w="825" w:type="dxa"/>
            <w:vMerge/>
            <w:vAlign w:val="center"/>
            <w:hideMark/>
          </w:tcPr>
          <w:p w14:paraId="5D54BF88" w14:textId="77777777" w:rsidR="00C176C7" w:rsidRPr="00C176C7" w:rsidRDefault="00C176C7" w:rsidP="00C176C7">
            <w:pPr>
              <w:jc w:val="center"/>
              <w:rPr>
                <w:sz w:val="18"/>
                <w:szCs w:val="18"/>
              </w:rPr>
            </w:pPr>
          </w:p>
        </w:tc>
        <w:tc>
          <w:tcPr>
            <w:tcW w:w="2195" w:type="dxa"/>
            <w:vMerge w:val="restart"/>
            <w:noWrap/>
            <w:vAlign w:val="center"/>
            <w:hideMark/>
          </w:tcPr>
          <w:p w14:paraId="1744A12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EE7C38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C447113"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48B2C2BD" w14:textId="77777777" w:rsidR="00C176C7" w:rsidRPr="00C176C7" w:rsidRDefault="00C176C7" w:rsidP="00C176C7">
            <w:pPr>
              <w:jc w:val="center"/>
              <w:rPr>
                <w:sz w:val="18"/>
                <w:szCs w:val="18"/>
              </w:rPr>
            </w:pPr>
            <w:r w:rsidRPr="00C176C7">
              <w:rPr>
                <w:sz w:val="18"/>
                <w:szCs w:val="18"/>
              </w:rPr>
              <w:t>82.43</w:t>
            </w:r>
          </w:p>
        </w:tc>
        <w:tc>
          <w:tcPr>
            <w:tcW w:w="826" w:type="dxa"/>
            <w:noWrap/>
            <w:vAlign w:val="center"/>
            <w:hideMark/>
          </w:tcPr>
          <w:p w14:paraId="0CE5A887" w14:textId="77777777" w:rsidR="00C176C7" w:rsidRPr="00C176C7" w:rsidRDefault="00C176C7" w:rsidP="00C176C7">
            <w:pPr>
              <w:jc w:val="center"/>
              <w:rPr>
                <w:sz w:val="18"/>
                <w:szCs w:val="18"/>
              </w:rPr>
            </w:pPr>
            <w:r w:rsidRPr="00C176C7">
              <w:rPr>
                <w:sz w:val="18"/>
                <w:szCs w:val="18"/>
              </w:rPr>
              <w:t>91.57</w:t>
            </w:r>
          </w:p>
        </w:tc>
        <w:tc>
          <w:tcPr>
            <w:tcW w:w="826" w:type="dxa"/>
            <w:noWrap/>
            <w:vAlign w:val="center"/>
            <w:hideMark/>
          </w:tcPr>
          <w:p w14:paraId="617EEAAE" w14:textId="77777777" w:rsidR="00C176C7" w:rsidRPr="00C176C7" w:rsidRDefault="00C176C7" w:rsidP="00C176C7">
            <w:pPr>
              <w:jc w:val="center"/>
              <w:rPr>
                <w:sz w:val="18"/>
                <w:szCs w:val="18"/>
              </w:rPr>
            </w:pPr>
            <w:r w:rsidRPr="00C176C7">
              <w:rPr>
                <w:sz w:val="18"/>
                <w:szCs w:val="18"/>
              </w:rPr>
              <w:t>13.94</w:t>
            </w:r>
          </w:p>
        </w:tc>
        <w:tc>
          <w:tcPr>
            <w:tcW w:w="826" w:type="dxa"/>
            <w:noWrap/>
            <w:vAlign w:val="center"/>
            <w:hideMark/>
          </w:tcPr>
          <w:p w14:paraId="5CFDF26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49F1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C57429" w14:textId="77777777" w:rsidR="00C176C7" w:rsidRPr="00C176C7" w:rsidRDefault="00C176C7" w:rsidP="00C176C7">
            <w:pPr>
              <w:jc w:val="center"/>
              <w:rPr>
                <w:sz w:val="18"/>
                <w:szCs w:val="18"/>
              </w:rPr>
            </w:pPr>
            <w:r w:rsidRPr="00C176C7">
              <w:rPr>
                <w:sz w:val="18"/>
                <w:szCs w:val="18"/>
              </w:rPr>
              <w:t>91.57</w:t>
            </w:r>
          </w:p>
        </w:tc>
      </w:tr>
      <w:tr w:rsidR="00C176C7" w:rsidRPr="00C176C7" w14:paraId="3781CEE4" w14:textId="77777777" w:rsidTr="00C176C7">
        <w:trPr>
          <w:trHeight w:val="255"/>
          <w:jc w:val="center"/>
        </w:trPr>
        <w:tc>
          <w:tcPr>
            <w:tcW w:w="825" w:type="dxa"/>
            <w:vMerge/>
            <w:vAlign w:val="center"/>
            <w:hideMark/>
          </w:tcPr>
          <w:p w14:paraId="01388EEC" w14:textId="77777777" w:rsidR="00C176C7" w:rsidRPr="00C176C7" w:rsidRDefault="00C176C7" w:rsidP="00C176C7">
            <w:pPr>
              <w:jc w:val="center"/>
              <w:rPr>
                <w:sz w:val="18"/>
                <w:szCs w:val="18"/>
              </w:rPr>
            </w:pPr>
          </w:p>
        </w:tc>
        <w:tc>
          <w:tcPr>
            <w:tcW w:w="2195" w:type="dxa"/>
            <w:vMerge/>
            <w:vAlign w:val="center"/>
            <w:hideMark/>
          </w:tcPr>
          <w:p w14:paraId="71CF92D4" w14:textId="77777777" w:rsidR="00C176C7" w:rsidRPr="00C176C7" w:rsidRDefault="00C176C7" w:rsidP="00C176C7">
            <w:pPr>
              <w:jc w:val="center"/>
              <w:rPr>
                <w:sz w:val="18"/>
                <w:szCs w:val="18"/>
              </w:rPr>
            </w:pPr>
          </w:p>
        </w:tc>
        <w:tc>
          <w:tcPr>
            <w:tcW w:w="826" w:type="dxa"/>
            <w:noWrap/>
            <w:vAlign w:val="center"/>
            <w:hideMark/>
          </w:tcPr>
          <w:p w14:paraId="4340B77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4CB3D8E"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24052497" w14:textId="77777777" w:rsidR="00C176C7" w:rsidRPr="00C176C7" w:rsidRDefault="00C176C7" w:rsidP="00C176C7">
            <w:pPr>
              <w:jc w:val="center"/>
              <w:rPr>
                <w:sz w:val="18"/>
                <w:szCs w:val="18"/>
              </w:rPr>
            </w:pPr>
            <w:r w:rsidRPr="00C176C7">
              <w:rPr>
                <w:sz w:val="18"/>
                <w:szCs w:val="18"/>
              </w:rPr>
              <w:t>82.37</w:t>
            </w:r>
          </w:p>
        </w:tc>
        <w:tc>
          <w:tcPr>
            <w:tcW w:w="826" w:type="dxa"/>
            <w:noWrap/>
            <w:vAlign w:val="center"/>
            <w:hideMark/>
          </w:tcPr>
          <w:p w14:paraId="74596A94" w14:textId="77777777" w:rsidR="00C176C7" w:rsidRPr="00C176C7" w:rsidRDefault="00C176C7" w:rsidP="00C176C7">
            <w:pPr>
              <w:jc w:val="center"/>
              <w:rPr>
                <w:sz w:val="18"/>
                <w:szCs w:val="18"/>
              </w:rPr>
            </w:pPr>
            <w:r w:rsidRPr="00C176C7">
              <w:rPr>
                <w:sz w:val="18"/>
                <w:szCs w:val="18"/>
              </w:rPr>
              <w:t>97.72</w:t>
            </w:r>
          </w:p>
        </w:tc>
        <w:tc>
          <w:tcPr>
            <w:tcW w:w="826" w:type="dxa"/>
            <w:noWrap/>
            <w:vAlign w:val="center"/>
            <w:hideMark/>
          </w:tcPr>
          <w:p w14:paraId="255A92AC" w14:textId="77777777" w:rsidR="00C176C7" w:rsidRPr="00C176C7" w:rsidRDefault="00C176C7" w:rsidP="00C176C7">
            <w:pPr>
              <w:jc w:val="center"/>
              <w:rPr>
                <w:sz w:val="18"/>
                <w:szCs w:val="18"/>
              </w:rPr>
            </w:pPr>
            <w:r w:rsidRPr="00C176C7">
              <w:rPr>
                <w:sz w:val="18"/>
                <w:szCs w:val="18"/>
              </w:rPr>
              <w:t>15.67</w:t>
            </w:r>
          </w:p>
        </w:tc>
        <w:tc>
          <w:tcPr>
            <w:tcW w:w="826" w:type="dxa"/>
            <w:noWrap/>
            <w:vAlign w:val="center"/>
            <w:hideMark/>
          </w:tcPr>
          <w:p w14:paraId="1EB9A1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6F135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45EC2A" w14:textId="77777777" w:rsidR="00C176C7" w:rsidRPr="00C176C7" w:rsidRDefault="00C176C7" w:rsidP="00C176C7">
            <w:pPr>
              <w:jc w:val="center"/>
              <w:rPr>
                <w:sz w:val="18"/>
                <w:szCs w:val="18"/>
              </w:rPr>
            </w:pPr>
            <w:r w:rsidRPr="00C176C7">
              <w:rPr>
                <w:sz w:val="18"/>
                <w:szCs w:val="18"/>
              </w:rPr>
              <w:t>97.72</w:t>
            </w:r>
          </w:p>
        </w:tc>
      </w:tr>
      <w:tr w:rsidR="00C176C7" w:rsidRPr="00C176C7" w14:paraId="265AF9DA" w14:textId="77777777" w:rsidTr="00C176C7">
        <w:trPr>
          <w:trHeight w:val="255"/>
          <w:jc w:val="center"/>
        </w:trPr>
        <w:tc>
          <w:tcPr>
            <w:tcW w:w="825" w:type="dxa"/>
            <w:vMerge/>
            <w:vAlign w:val="center"/>
            <w:hideMark/>
          </w:tcPr>
          <w:p w14:paraId="09EACD2F" w14:textId="77777777" w:rsidR="00C176C7" w:rsidRPr="00C176C7" w:rsidRDefault="00C176C7" w:rsidP="00C176C7">
            <w:pPr>
              <w:jc w:val="center"/>
              <w:rPr>
                <w:sz w:val="18"/>
                <w:szCs w:val="18"/>
              </w:rPr>
            </w:pPr>
          </w:p>
        </w:tc>
        <w:tc>
          <w:tcPr>
            <w:tcW w:w="2195" w:type="dxa"/>
            <w:vMerge w:val="restart"/>
            <w:noWrap/>
            <w:vAlign w:val="center"/>
            <w:hideMark/>
          </w:tcPr>
          <w:p w14:paraId="0FCE3B13"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5BD07D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FE1B470"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40D432E2" w14:textId="77777777" w:rsidR="00C176C7" w:rsidRPr="00C176C7" w:rsidRDefault="00C176C7" w:rsidP="00C176C7">
            <w:pPr>
              <w:jc w:val="center"/>
              <w:rPr>
                <w:sz w:val="18"/>
                <w:szCs w:val="18"/>
              </w:rPr>
            </w:pPr>
            <w:r w:rsidRPr="00C176C7">
              <w:rPr>
                <w:sz w:val="18"/>
                <w:szCs w:val="18"/>
              </w:rPr>
              <w:t>51.31</w:t>
            </w:r>
          </w:p>
        </w:tc>
        <w:tc>
          <w:tcPr>
            <w:tcW w:w="826" w:type="dxa"/>
            <w:noWrap/>
            <w:vAlign w:val="center"/>
            <w:hideMark/>
          </w:tcPr>
          <w:p w14:paraId="27B0EE3B" w14:textId="77777777" w:rsidR="00C176C7" w:rsidRPr="00C176C7" w:rsidRDefault="00C176C7" w:rsidP="00C176C7">
            <w:pPr>
              <w:jc w:val="center"/>
              <w:rPr>
                <w:sz w:val="18"/>
                <w:szCs w:val="18"/>
              </w:rPr>
            </w:pPr>
            <w:r w:rsidRPr="00C176C7">
              <w:rPr>
                <w:sz w:val="18"/>
                <w:szCs w:val="18"/>
              </w:rPr>
              <w:t>47.36</w:t>
            </w:r>
          </w:p>
        </w:tc>
        <w:tc>
          <w:tcPr>
            <w:tcW w:w="826" w:type="dxa"/>
            <w:noWrap/>
            <w:vAlign w:val="center"/>
            <w:hideMark/>
          </w:tcPr>
          <w:p w14:paraId="49B01703" w14:textId="77777777" w:rsidR="00C176C7" w:rsidRPr="00C176C7" w:rsidRDefault="00C176C7" w:rsidP="00C176C7">
            <w:pPr>
              <w:jc w:val="center"/>
              <w:rPr>
                <w:sz w:val="18"/>
                <w:szCs w:val="18"/>
              </w:rPr>
            </w:pPr>
            <w:r w:rsidRPr="00C176C7">
              <w:rPr>
                <w:sz w:val="18"/>
                <w:szCs w:val="18"/>
              </w:rPr>
              <w:t>8.38</w:t>
            </w:r>
          </w:p>
        </w:tc>
        <w:tc>
          <w:tcPr>
            <w:tcW w:w="826" w:type="dxa"/>
            <w:noWrap/>
            <w:vAlign w:val="center"/>
            <w:hideMark/>
          </w:tcPr>
          <w:p w14:paraId="036FB62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FAC4E8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04EB3F8" w14:textId="77777777" w:rsidR="00C176C7" w:rsidRPr="00C176C7" w:rsidRDefault="00C176C7" w:rsidP="00C176C7">
            <w:pPr>
              <w:jc w:val="center"/>
              <w:rPr>
                <w:sz w:val="18"/>
                <w:szCs w:val="18"/>
              </w:rPr>
            </w:pPr>
            <w:r w:rsidRPr="00C176C7">
              <w:rPr>
                <w:sz w:val="18"/>
                <w:szCs w:val="18"/>
              </w:rPr>
              <w:t>29.06</w:t>
            </w:r>
          </w:p>
        </w:tc>
      </w:tr>
      <w:tr w:rsidR="00C176C7" w:rsidRPr="00C176C7" w14:paraId="35B468A8" w14:textId="77777777" w:rsidTr="00C176C7">
        <w:trPr>
          <w:trHeight w:val="255"/>
          <w:jc w:val="center"/>
        </w:trPr>
        <w:tc>
          <w:tcPr>
            <w:tcW w:w="825" w:type="dxa"/>
            <w:vMerge/>
            <w:vAlign w:val="center"/>
            <w:hideMark/>
          </w:tcPr>
          <w:p w14:paraId="0B2FE1FC" w14:textId="77777777" w:rsidR="00C176C7" w:rsidRPr="00C176C7" w:rsidRDefault="00C176C7" w:rsidP="00C176C7">
            <w:pPr>
              <w:jc w:val="center"/>
              <w:rPr>
                <w:sz w:val="18"/>
                <w:szCs w:val="18"/>
              </w:rPr>
            </w:pPr>
          </w:p>
        </w:tc>
        <w:tc>
          <w:tcPr>
            <w:tcW w:w="2195" w:type="dxa"/>
            <w:vMerge/>
            <w:vAlign w:val="center"/>
            <w:hideMark/>
          </w:tcPr>
          <w:p w14:paraId="46FD4674" w14:textId="77777777" w:rsidR="00C176C7" w:rsidRPr="00C176C7" w:rsidRDefault="00C176C7" w:rsidP="00C176C7">
            <w:pPr>
              <w:jc w:val="center"/>
              <w:rPr>
                <w:sz w:val="18"/>
                <w:szCs w:val="18"/>
              </w:rPr>
            </w:pPr>
          </w:p>
        </w:tc>
        <w:tc>
          <w:tcPr>
            <w:tcW w:w="826" w:type="dxa"/>
            <w:noWrap/>
            <w:vAlign w:val="center"/>
            <w:hideMark/>
          </w:tcPr>
          <w:p w14:paraId="7D84BC0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2E94B0"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5E0B01AC" w14:textId="77777777" w:rsidR="00C176C7" w:rsidRPr="00C176C7" w:rsidRDefault="00C176C7" w:rsidP="00C176C7">
            <w:pPr>
              <w:jc w:val="center"/>
              <w:rPr>
                <w:sz w:val="18"/>
                <w:szCs w:val="18"/>
              </w:rPr>
            </w:pPr>
            <w:r w:rsidRPr="00C176C7">
              <w:rPr>
                <w:sz w:val="18"/>
                <w:szCs w:val="18"/>
              </w:rPr>
              <w:t>51.19</w:t>
            </w:r>
          </w:p>
        </w:tc>
        <w:tc>
          <w:tcPr>
            <w:tcW w:w="826" w:type="dxa"/>
            <w:noWrap/>
            <w:vAlign w:val="center"/>
            <w:hideMark/>
          </w:tcPr>
          <w:p w14:paraId="674C063D" w14:textId="77777777" w:rsidR="00C176C7" w:rsidRPr="00C176C7" w:rsidRDefault="00C176C7" w:rsidP="00C176C7">
            <w:pPr>
              <w:jc w:val="center"/>
              <w:rPr>
                <w:sz w:val="18"/>
                <w:szCs w:val="18"/>
              </w:rPr>
            </w:pPr>
            <w:r w:rsidRPr="00C176C7">
              <w:rPr>
                <w:sz w:val="18"/>
                <w:szCs w:val="18"/>
              </w:rPr>
              <w:t>48.74</w:t>
            </w:r>
          </w:p>
        </w:tc>
        <w:tc>
          <w:tcPr>
            <w:tcW w:w="826" w:type="dxa"/>
            <w:noWrap/>
            <w:vAlign w:val="center"/>
            <w:hideMark/>
          </w:tcPr>
          <w:p w14:paraId="6A983B6F" w14:textId="77777777" w:rsidR="00C176C7" w:rsidRPr="00C176C7" w:rsidRDefault="00C176C7" w:rsidP="00C176C7">
            <w:pPr>
              <w:jc w:val="center"/>
              <w:rPr>
                <w:sz w:val="18"/>
                <w:szCs w:val="18"/>
              </w:rPr>
            </w:pPr>
            <w:r w:rsidRPr="00C176C7">
              <w:rPr>
                <w:sz w:val="18"/>
                <w:szCs w:val="18"/>
              </w:rPr>
              <w:t>20.33</w:t>
            </w:r>
          </w:p>
        </w:tc>
        <w:tc>
          <w:tcPr>
            <w:tcW w:w="826" w:type="dxa"/>
            <w:noWrap/>
            <w:vAlign w:val="center"/>
            <w:hideMark/>
          </w:tcPr>
          <w:p w14:paraId="6D2CF30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0744E5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8EEA172" w14:textId="77777777" w:rsidR="00C176C7" w:rsidRPr="00C176C7" w:rsidRDefault="00C176C7" w:rsidP="00C176C7">
            <w:pPr>
              <w:jc w:val="center"/>
              <w:rPr>
                <w:sz w:val="18"/>
                <w:szCs w:val="18"/>
              </w:rPr>
            </w:pPr>
            <w:r w:rsidRPr="00C176C7">
              <w:rPr>
                <w:sz w:val="18"/>
                <w:szCs w:val="18"/>
              </w:rPr>
              <w:t>30.56</w:t>
            </w:r>
          </w:p>
        </w:tc>
      </w:tr>
      <w:tr w:rsidR="00C176C7" w:rsidRPr="00C176C7" w14:paraId="1FDB0CE0" w14:textId="77777777" w:rsidTr="00C176C7">
        <w:trPr>
          <w:trHeight w:val="255"/>
          <w:jc w:val="center"/>
        </w:trPr>
        <w:tc>
          <w:tcPr>
            <w:tcW w:w="825" w:type="dxa"/>
            <w:vMerge/>
            <w:vAlign w:val="center"/>
            <w:hideMark/>
          </w:tcPr>
          <w:p w14:paraId="651FD17E" w14:textId="77777777" w:rsidR="00C176C7" w:rsidRPr="00C176C7" w:rsidRDefault="00C176C7" w:rsidP="00C176C7">
            <w:pPr>
              <w:jc w:val="center"/>
              <w:rPr>
                <w:sz w:val="18"/>
                <w:szCs w:val="18"/>
              </w:rPr>
            </w:pPr>
          </w:p>
        </w:tc>
        <w:tc>
          <w:tcPr>
            <w:tcW w:w="2195" w:type="dxa"/>
            <w:vMerge w:val="restart"/>
            <w:noWrap/>
            <w:vAlign w:val="center"/>
            <w:hideMark/>
          </w:tcPr>
          <w:p w14:paraId="10B4AE2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7E8A172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2A6750E"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16E55DC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84A430C" w14:textId="77777777" w:rsidR="00C176C7" w:rsidRPr="00C176C7" w:rsidRDefault="00C176C7" w:rsidP="00C176C7">
            <w:pPr>
              <w:jc w:val="center"/>
              <w:rPr>
                <w:sz w:val="18"/>
                <w:szCs w:val="18"/>
              </w:rPr>
            </w:pPr>
            <w:r w:rsidRPr="00C176C7">
              <w:rPr>
                <w:sz w:val="18"/>
                <w:szCs w:val="18"/>
              </w:rPr>
              <w:t>581.16</w:t>
            </w:r>
          </w:p>
        </w:tc>
        <w:tc>
          <w:tcPr>
            <w:tcW w:w="826" w:type="dxa"/>
            <w:noWrap/>
            <w:vAlign w:val="center"/>
            <w:hideMark/>
          </w:tcPr>
          <w:p w14:paraId="53FB1B52" w14:textId="77777777" w:rsidR="00C176C7" w:rsidRPr="00C176C7" w:rsidRDefault="00C176C7" w:rsidP="00C176C7">
            <w:pPr>
              <w:jc w:val="center"/>
              <w:rPr>
                <w:sz w:val="18"/>
                <w:szCs w:val="18"/>
              </w:rPr>
            </w:pPr>
            <w:r w:rsidRPr="00C176C7">
              <w:rPr>
                <w:sz w:val="18"/>
                <w:szCs w:val="18"/>
              </w:rPr>
              <w:t>6.38</w:t>
            </w:r>
          </w:p>
        </w:tc>
        <w:tc>
          <w:tcPr>
            <w:tcW w:w="826" w:type="dxa"/>
            <w:noWrap/>
            <w:vAlign w:val="center"/>
            <w:hideMark/>
          </w:tcPr>
          <w:p w14:paraId="6353EB4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7628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096100" w14:textId="77777777" w:rsidR="00C176C7" w:rsidRPr="00C176C7" w:rsidRDefault="00C176C7" w:rsidP="00C176C7">
            <w:pPr>
              <w:jc w:val="center"/>
              <w:rPr>
                <w:sz w:val="18"/>
                <w:szCs w:val="18"/>
              </w:rPr>
            </w:pPr>
            <w:r w:rsidRPr="00C176C7">
              <w:rPr>
                <w:sz w:val="18"/>
                <w:szCs w:val="18"/>
              </w:rPr>
              <w:t>581.16</w:t>
            </w:r>
          </w:p>
        </w:tc>
      </w:tr>
      <w:tr w:rsidR="00C176C7" w:rsidRPr="00C176C7" w14:paraId="5457FA02" w14:textId="77777777" w:rsidTr="00C176C7">
        <w:trPr>
          <w:trHeight w:val="255"/>
          <w:jc w:val="center"/>
        </w:trPr>
        <w:tc>
          <w:tcPr>
            <w:tcW w:w="825" w:type="dxa"/>
            <w:vMerge/>
            <w:vAlign w:val="center"/>
            <w:hideMark/>
          </w:tcPr>
          <w:p w14:paraId="3189B8FB" w14:textId="77777777" w:rsidR="00C176C7" w:rsidRPr="00C176C7" w:rsidRDefault="00C176C7" w:rsidP="00C176C7">
            <w:pPr>
              <w:jc w:val="center"/>
              <w:rPr>
                <w:sz w:val="18"/>
                <w:szCs w:val="18"/>
              </w:rPr>
            </w:pPr>
          </w:p>
        </w:tc>
        <w:tc>
          <w:tcPr>
            <w:tcW w:w="2195" w:type="dxa"/>
            <w:vMerge/>
            <w:vAlign w:val="center"/>
            <w:hideMark/>
          </w:tcPr>
          <w:p w14:paraId="0B8A333A" w14:textId="77777777" w:rsidR="00C176C7" w:rsidRPr="00C176C7" w:rsidRDefault="00C176C7" w:rsidP="00C176C7">
            <w:pPr>
              <w:jc w:val="center"/>
              <w:rPr>
                <w:sz w:val="18"/>
                <w:szCs w:val="18"/>
              </w:rPr>
            </w:pPr>
          </w:p>
        </w:tc>
        <w:tc>
          <w:tcPr>
            <w:tcW w:w="826" w:type="dxa"/>
            <w:noWrap/>
            <w:vAlign w:val="center"/>
            <w:hideMark/>
          </w:tcPr>
          <w:p w14:paraId="4FDBFAD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5329126"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3FF73B7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AB21EB4" w14:textId="77777777" w:rsidR="00C176C7" w:rsidRPr="00C176C7" w:rsidRDefault="00C176C7" w:rsidP="00C176C7">
            <w:pPr>
              <w:jc w:val="center"/>
              <w:rPr>
                <w:sz w:val="18"/>
                <w:szCs w:val="18"/>
              </w:rPr>
            </w:pPr>
            <w:r w:rsidRPr="00C176C7">
              <w:rPr>
                <w:sz w:val="18"/>
                <w:szCs w:val="18"/>
              </w:rPr>
              <w:t>588.03</w:t>
            </w:r>
          </w:p>
        </w:tc>
        <w:tc>
          <w:tcPr>
            <w:tcW w:w="826" w:type="dxa"/>
            <w:noWrap/>
            <w:vAlign w:val="center"/>
            <w:hideMark/>
          </w:tcPr>
          <w:p w14:paraId="6E508F44"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2395268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F3E8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72E3FF2" w14:textId="77777777" w:rsidR="00C176C7" w:rsidRPr="00C176C7" w:rsidRDefault="00C176C7" w:rsidP="00C176C7">
            <w:pPr>
              <w:jc w:val="center"/>
              <w:rPr>
                <w:sz w:val="18"/>
                <w:szCs w:val="18"/>
              </w:rPr>
            </w:pPr>
            <w:r w:rsidRPr="00C176C7">
              <w:rPr>
                <w:sz w:val="18"/>
                <w:szCs w:val="18"/>
              </w:rPr>
              <w:t>588.03</w:t>
            </w:r>
          </w:p>
        </w:tc>
      </w:tr>
      <w:tr w:rsidR="00C176C7" w:rsidRPr="00C176C7" w14:paraId="7E821BB0" w14:textId="77777777" w:rsidTr="00C176C7">
        <w:trPr>
          <w:trHeight w:val="255"/>
          <w:jc w:val="center"/>
        </w:trPr>
        <w:tc>
          <w:tcPr>
            <w:tcW w:w="825" w:type="dxa"/>
            <w:vMerge w:val="restart"/>
            <w:noWrap/>
            <w:vAlign w:val="center"/>
            <w:hideMark/>
          </w:tcPr>
          <w:p w14:paraId="4E1F096D" w14:textId="77777777" w:rsidR="00C176C7" w:rsidRPr="00C176C7" w:rsidRDefault="00C176C7" w:rsidP="00C176C7">
            <w:pPr>
              <w:jc w:val="center"/>
              <w:rPr>
                <w:sz w:val="18"/>
                <w:szCs w:val="18"/>
              </w:rPr>
            </w:pPr>
            <w:r w:rsidRPr="00C176C7">
              <w:rPr>
                <w:sz w:val="18"/>
                <w:szCs w:val="18"/>
              </w:rPr>
              <w:t>JHT5</w:t>
            </w:r>
          </w:p>
        </w:tc>
        <w:tc>
          <w:tcPr>
            <w:tcW w:w="2195" w:type="dxa"/>
            <w:vMerge w:val="restart"/>
            <w:noWrap/>
            <w:vAlign w:val="center"/>
            <w:hideMark/>
          </w:tcPr>
          <w:p w14:paraId="17B9674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3EBAD51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08EDC0F"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239CDE1A" w14:textId="77777777" w:rsidR="00C176C7" w:rsidRPr="00C176C7" w:rsidRDefault="00C176C7" w:rsidP="00C176C7">
            <w:pPr>
              <w:jc w:val="center"/>
              <w:rPr>
                <w:sz w:val="18"/>
                <w:szCs w:val="18"/>
              </w:rPr>
            </w:pPr>
            <w:r w:rsidRPr="00C176C7">
              <w:rPr>
                <w:sz w:val="18"/>
                <w:szCs w:val="18"/>
              </w:rPr>
              <w:t>555.01</w:t>
            </w:r>
          </w:p>
        </w:tc>
        <w:tc>
          <w:tcPr>
            <w:tcW w:w="826" w:type="dxa"/>
            <w:noWrap/>
            <w:vAlign w:val="center"/>
            <w:hideMark/>
          </w:tcPr>
          <w:p w14:paraId="54015D31" w14:textId="77777777" w:rsidR="00C176C7" w:rsidRPr="00C176C7" w:rsidRDefault="00C176C7" w:rsidP="00C176C7">
            <w:pPr>
              <w:jc w:val="center"/>
              <w:rPr>
                <w:sz w:val="18"/>
                <w:szCs w:val="18"/>
              </w:rPr>
            </w:pPr>
            <w:r w:rsidRPr="00C176C7">
              <w:rPr>
                <w:sz w:val="18"/>
                <w:szCs w:val="18"/>
              </w:rPr>
              <w:t>640.34</w:t>
            </w:r>
          </w:p>
        </w:tc>
        <w:tc>
          <w:tcPr>
            <w:tcW w:w="826" w:type="dxa"/>
            <w:noWrap/>
            <w:vAlign w:val="center"/>
            <w:hideMark/>
          </w:tcPr>
          <w:p w14:paraId="53610128" w14:textId="77777777" w:rsidR="00C176C7" w:rsidRPr="00C176C7" w:rsidRDefault="00C176C7" w:rsidP="00C176C7">
            <w:pPr>
              <w:jc w:val="center"/>
              <w:rPr>
                <w:sz w:val="18"/>
                <w:szCs w:val="18"/>
              </w:rPr>
            </w:pPr>
            <w:r w:rsidRPr="00C176C7">
              <w:rPr>
                <w:sz w:val="18"/>
                <w:szCs w:val="18"/>
              </w:rPr>
              <w:t>7.29</w:t>
            </w:r>
          </w:p>
        </w:tc>
        <w:tc>
          <w:tcPr>
            <w:tcW w:w="826" w:type="dxa"/>
            <w:noWrap/>
            <w:vAlign w:val="center"/>
            <w:hideMark/>
          </w:tcPr>
          <w:p w14:paraId="4B764C0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44E682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EFD8272" w14:textId="77777777" w:rsidR="00C176C7" w:rsidRPr="00C176C7" w:rsidRDefault="00C176C7" w:rsidP="00C176C7">
            <w:pPr>
              <w:jc w:val="center"/>
              <w:rPr>
                <w:sz w:val="18"/>
                <w:szCs w:val="18"/>
              </w:rPr>
            </w:pPr>
            <w:r w:rsidRPr="00C176C7">
              <w:rPr>
                <w:sz w:val="18"/>
                <w:szCs w:val="18"/>
              </w:rPr>
              <w:t>682.85</w:t>
            </w:r>
          </w:p>
        </w:tc>
      </w:tr>
      <w:tr w:rsidR="00C176C7" w:rsidRPr="00C176C7" w14:paraId="65CD7229" w14:textId="77777777" w:rsidTr="00C176C7">
        <w:trPr>
          <w:trHeight w:val="255"/>
          <w:jc w:val="center"/>
        </w:trPr>
        <w:tc>
          <w:tcPr>
            <w:tcW w:w="825" w:type="dxa"/>
            <w:vMerge/>
            <w:vAlign w:val="center"/>
            <w:hideMark/>
          </w:tcPr>
          <w:p w14:paraId="606D2BB1" w14:textId="77777777" w:rsidR="00C176C7" w:rsidRPr="00C176C7" w:rsidRDefault="00C176C7" w:rsidP="00C176C7">
            <w:pPr>
              <w:jc w:val="center"/>
              <w:rPr>
                <w:sz w:val="18"/>
                <w:szCs w:val="18"/>
              </w:rPr>
            </w:pPr>
          </w:p>
        </w:tc>
        <w:tc>
          <w:tcPr>
            <w:tcW w:w="2195" w:type="dxa"/>
            <w:vMerge/>
            <w:vAlign w:val="center"/>
            <w:hideMark/>
          </w:tcPr>
          <w:p w14:paraId="57320FC6" w14:textId="77777777" w:rsidR="00C176C7" w:rsidRPr="00C176C7" w:rsidRDefault="00C176C7" w:rsidP="00C176C7">
            <w:pPr>
              <w:jc w:val="center"/>
              <w:rPr>
                <w:sz w:val="18"/>
                <w:szCs w:val="18"/>
              </w:rPr>
            </w:pPr>
          </w:p>
        </w:tc>
        <w:tc>
          <w:tcPr>
            <w:tcW w:w="826" w:type="dxa"/>
            <w:noWrap/>
            <w:vAlign w:val="center"/>
            <w:hideMark/>
          </w:tcPr>
          <w:p w14:paraId="3693FD0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65F47DD"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7054E451" w14:textId="77777777" w:rsidR="00C176C7" w:rsidRPr="00C176C7" w:rsidRDefault="00C176C7" w:rsidP="00C176C7">
            <w:pPr>
              <w:jc w:val="center"/>
              <w:rPr>
                <w:sz w:val="18"/>
                <w:szCs w:val="18"/>
              </w:rPr>
            </w:pPr>
            <w:r w:rsidRPr="00C176C7">
              <w:rPr>
                <w:sz w:val="18"/>
                <w:szCs w:val="18"/>
              </w:rPr>
              <w:t>554.00</w:t>
            </w:r>
          </w:p>
        </w:tc>
        <w:tc>
          <w:tcPr>
            <w:tcW w:w="826" w:type="dxa"/>
            <w:noWrap/>
            <w:vAlign w:val="center"/>
            <w:hideMark/>
          </w:tcPr>
          <w:p w14:paraId="03C7DB02" w14:textId="77777777" w:rsidR="00C176C7" w:rsidRPr="00C176C7" w:rsidRDefault="00C176C7" w:rsidP="00C176C7">
            <w:pPr>
              <w:jc w:val="center"/>
              <w:rPr>
                <w:sz w:val="18"/>
                <w:szCs w:val="18"/>
              </w:rPr>
            </w:pPr>
            <w:r w:rsidRPr="00C176C7">
              <w:rPr>
                <w:sz w:val="18"/>
                <w:szCs w:val="18"/>
              </w:rPr>
              <w:t>655.10</w:t>
            </w:r>
          </w:p>
        </w:tc>
        <w:tc>
          <w:tcPr>
            <w:tcW w:w="826" w:type="dxa"/>
            <w:noWrap/>
            <w:vAlign w:val="center"/>
            <w:hideMark/>
          </w:tcPr>
          <w:p w14:paraId="25299EA4" w14:textId="77777777" w:rsidR="00C176C7" w:rsidRPr="00C176C7" w:rsidRDefault="00C176C7" w:rsidP="00C176C7">
            <w:pPr>
              <w:jc w:val="center"/>
              <w:rPr>
                <w:sz w:val="18"/>
                <w:szCs w:val="18"/>
              </w:rPr>
            </w:pPr>
            <w:r w:rsidRPr="00C176C7">
              <w:rPr>
                <w:sz w:val="18"/>
                <w:szCs w:val="18"/>
              </w:rPr>
              <w:t>7.93</w:t>
            </w:r>
          </w:p>
        </w:tc>
        <w:tc>
          <w:tcPr>
            <w:tcW w:w="826" w:type="dxa"/>
            <w:noWrap/>
            <w:vAlign w:val="center"/>
            <w:hideMark/>
          </w:tcPr>
          <w:p w14:paraId="48B7B4E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AA4962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7223163" w14:textId="77777777" w:rsidR="00C176C7" w:rsidRPr="00C176C7" w:rsidRDefault="00C176C7" w:rsidP="00C176C7">
            <w:pPr>
              <w:jc w:val="center"/>
              <w:rPr>
                <w:sz w:val="18"/>
                <w:szCs w:val="18"/>
              </w:rPr>
            </w:pPr>
            <w:r w:rsidRPr="00C176C7">
              <w:rPr>
                <w:sz w:val="18"/>
                <w:szCs w:val="18"/>
              </w:rPr>
              <w:t>699.28</w:t>
            </w:r>
          </w:p>
        </w:tc>
      </w:tr>
      <w:tr w:rsidR="00C176C7" w:rsidRPr="00C176C7" w14:paraId="13B9DD4A" w14:textId="77777777" w:rsidTr="00C176C7">
        <w:trPr>
          <w:trHeight w:val="255"/>
          <w:jc w:val="center"/>
        </w:trPr>
        <w:tc>
          <w:tcPr>
            <w:tcW w:w="825" w:type="dxa"/>
            <w:vMerge/>
            <w:vAlign w:val="center"/>
            <w:hideMark/>
          </w:tcPr>
          <w:p w14:paraId="15A18EE0" w14:textId="77777777" w:rsidR="00C176C7" w:rsidRPr="00C176C7" w:rsidRDefault="00C176C7" w:rsidP="00C176C7">
            <w:pPr>
              <w:jc w:val="center"/>
              <w:rPr>
                <w:sz w:val="18"/>
                <w:szCs w:val="18"/>
              </w:rPr>
            </w:pPr>
          </w:p>
        </w:tc>
        <w:tc>
          <w:tcPr>
            <w:tcW w:w="2195" w:type="dxa"/>
            <w:vMerge w:val="restart"/>
            <w:noWrap/>
            <w:vAlign w:val="center"/>
            <w:hideMark/>
          </w:tcPr>
          <w:p w14:paraId="71F2E424"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E271ED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DD69EA2"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7D906ABD"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285BD637" w14:textId="77777777" w:rsidR="00C176C7" w:rsidRPr="00C176C7" w:rsidRDefault="00C176C7" w:rsidP="00C176C7">
            <w:pPr>
              <w:jc w:val="center"/>
              <w:rPr>
                <w:sz w:val="18"/>
                <w:szCs w:val="18"/>
              </w:rPr>
            </w:pPr>
            <w:r w:rsidRPr="00C176C7">
              <w:rPr>
                <w:sz w:val="18"/>
                <w:szCs w:val="18"/>
              </w:rPr>
              <w:t>655.10</w:t>
            </w:r>
          </w:p>
        </w:tc>
        <w:tc>
          <w:tcPr>
            <w:tcW w:w="826" w:type="dxa"/>
            <w:noWrap/>
            <w:vAlign w:val="center"/>
            <w:hideMark/>
          </w:tcPr>
          <w:p w14:paraId="6635B1B4" w14:textId="77777777" w:rsidR="00C176C7" w:rsidRPr="00C176C7" w:rsidRDefault="00C176C7" w:rsidP="00C176C7">
            <w:pPr>
              <w:jc w:val="center"/>
              <w:rPr>
                <w:sz w:val="18"/>
                <w:szCs w:val="18"/>
              </w:rPr>
            </w:pPr>
            <w:r w:rsidRPr="00C176C7">
              <w:rPr>
                <w:sz w:val="18"/>
                <w:szCs w:val="18"/>
              </w:rPr>
              <w:t>7.94</w:t>
            </w:r>
          </w:p>
        </w:tc>
        <w:tc>
          <w:tcPr>
            <w:tcW w:w="826" w:type="dxa"/>
            <w:noWrap/>
            <w:vAlign w:val="center"/>
            <w:hideMark/>
          </w:tcPr>
          <w:p w14:paraId="34EF294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610197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AD76F8" w14:textId="77777777" w:rsidR="00C176C7" w:rsidRPr="00C176C7" w:rsidRDefault="00C176C7" w:rsidP="00C176C7">
            <w:pPr>
              <w:jc w:val="center"/>
              <w:rPr>
                <w:sz w:val="18"/>
                <w:szCs w:val="18"/>
              </w:rPr>
            </w:pPr>
            <w:r w:rsidRPr="00C176C7">
              <w:rPr>
                <w:sz w:val="18"/>
                <w:szCs w:val="18"/>
              </w:rPr>
              <w:t>699.78</w:t>
            </w:r>
          </w:p>
        </w:tc>
      </w:tr>
      <w:tr w:rsidR="00C176C7" w:rsidRPr="00C176C7" w14:paraId="5B831639" w14:textId="77777777" w:rsidTr="00C176C7">
        <w:trPr>
          <w:trHeight w:val="255"/>
          <w:jc w:val="center"/>
        </w:trPr>
        <w:tc>
          <w:tcPr>
            <w:tcW w:w="825" w:type="dxa"/>
            <w:vMerge/>
            <w:vAlign w:val="center"/>
            <w:hideMark/>
          </w:tcPr>
          <w:p w14:paraId="5C6B2783" w14:textId="77777777" w:rsidR="00C176C7" w:rsidRPr="00C176C7" w:rsidRDefault="00C176C7" w:rsidP="00C176C7">
            <w:pPr>
              <w:jc w:val="center"/>
              <w:rPr>
                <w:sz w:val="18"/>
                <w:szCs w:val="18"/>
              </w:rPr>
            </w:pPr>
          </w:p>
        </w:tc>
        <w:tc>
          <w:tcPr>
            <w:tcW w:w="2195" w:type="dxa"/>
            <w:vMerge/>
            <w:vAlign w:val="center"/>
            <w:hideMark/>
          </w:tcPr>
          <w:p w14:paraId="15D7BF4F" w14:textId="77777777" w:rsidR="00C176C7" w:rsidRPr="00C176C7" w:rsidRDefault="00C176C7" w:rsidP="00C176C7">
            <w:pPr>
              <w:jc w:val="center"/>
              <w:rPr>
                <w:sz w:val="18"/>
                <w:szCs w:val="18"/>
              </w:rPr>
            </w:pPr>
          </w:p>
        </w:tc>
        <w:tc>
          <w:tcPr>
            <w:tcW w:w="826" w:type="dxa"/>
            <w:noWrap/>
            <w:vAlign w:val="center"/>
            <w:hideMark/>
          </w:tcPr>
          <w:p w14:paraId="10D2F0B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768C2F2"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90B6F11"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26B0BF03" w14:textId="77777777" w:rsidR="00C176C7" w:rsidRPr="00C176C7" w:rsidRDefault="00C176C7" w:rsidP="00C176C7">
            <w:pPr>
              <w:jc w:val="center"/>
              <w:rPr>
                <w:sz w:val="18"/>
                <w:szCs w:val="18"/>
              </w:rPr>
            </w:pPr>
            <w:r w:rsidRPr="00C176C7">
              <w:rPr>
                <w:sz w:val="18"/>
                <w:szCs w:val="18"/>
              </w:rPr>
              <w:t>640.24</w:t>
            </w:r>
          </w:p>
        </w:tc>
        <w:tc>
          <w:tcPr>
            <w:tcW w:w="826" w:type="dxa"/>
            <w:noWrap/>
            <w:vAlign w:val="center"/>
            <w:hideMark/>
          </w:tcPr>
          <w:p w14:paraId="659C95C7" w14:textId="77777777" w:rsidR="00C176C7" w:rsidRPr="00C176C7" w:rsidRDefault="00C176C7" w:rsidP="00C176C7">
            <w:pPr>
              <w:jc w:val="center"/>
              <w:rPr>
                <w:sz w:val="18"/>
                <w:szCs w:val="18"/>
              </w:rPr>
            </w:pPr>
            <w:r w:rsidRPr="00C176C7">
              <w:rPr>
                <w:sz w:val="18"/>
                <w:szCs w:val="18"/>
              </w:rPr>
              <w:t>7.3</w:t>
            </w:r>
          </w:p>
        </w:tc>
        <w:tc>
          <w:tcPr>
            <w:tcW w:w="826" w:type="dxa"/>
            <w:noWrap/>
            <w:vAlign w:val="center"/>
            <w:hideMark/>
          </w:tcPr>
          <w:p w14:paraId="432ADC4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5108E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5CF447B" w14:textId="77777777" w:rsidR="00C176C7" w:rsidRPr="00C176C7" w:rsidRDefault="00C176C7" w:rsidP="00C176C7">
            <w:pPr>
              <w:jc w:val="center"/>
              <w:rPr>
                <w:sz w:val="18"/>
                <w:szCs w:val="18"/>
              </w:rPr>
            </w:pPr>
            <w:r w:rsidRPr="00C176C7">
              <w:rPr>
                <w:sz w:val="18"/>
                <w:szCs w:val="18"/>
              </w:rPr>
              <w:t>683.41</w:t>
            </w:r>
          </w:p>
        </w:tc>
      </w:tr>
      <w:tr w:rsidR="00C176C7" w:rsidRPr="00C176C7" w14:paraId="2BB4E8BF" w14:textId="77777777" w:rsidTr="00C176C7">
        <w:trPr>
          <w:trHeight w:val="255"/>
          <w:jc w:val="center"/>
        </w:trPr>
        <w:tc>
          <w:tcPr>
            <w:tcW w:w="825" w:type="dxa"/>
            <w:vMerge/>
            <w:vAlign w:val="center"/>
            <w:hideMark/>
          </w:tcPr>
          <w:p w14:paraId="4EF865FE" w14:textId="77777777" w:rsidR="00C176C7" w:rsidRPr="00C176C7" w:rsidRDefault="00C176C7" w:rsidP="00C176C7">
            <w:pPr>
              <w:jc w:val="center"/>
              <w:rPr>
                <w:sz w:val="18"/>
                <w:szCs w:val="18"/>
              </w:rPr>
            </w:pPr>
          </w:p>
        </w:tc>
        <w:tc>
          <w:tcPr>
            <w:tcW w:w="2195" w:type="dxa"/>
            <w:vMerge w:val="restart"/>
            <w:noWrap/>
            <w:vAlign w:val="center"/>
            <w:hideMark/>
          </w:tcPr>
          <w:p w14:paraId="2A6DA095"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AB64FC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F1EF1A9"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7129C9F7"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6B36064F" w14:textId="77777777" w:rsidR="00C176C7" w:rsidRPr="00C176C7" w:rsidRDefault="00C176C7" w:rsidP="00C176C7">
            <w:pPr>
              <w:jc w:val="center"/>
              <w:rPr>
                <w:sz w:val="18"/>
                <w:szCs w:val="18"/>
              </w:rPr>
            </w:pPr>
            <w:r w:rsidRPr="00C176C7">
              <w:rPr>
                <w:sz w:val="18"/>
                <w:szCs w:val="18"/>
              </w:rPr>
              <w:t>479.20</w:t>
            </w:r>
          </w:p>
        </w:tc>
        <w:tc>
          <w:tcPr>
            <w:tcW w:w="826" w:type="dxa"/>
            <w:noWrap/>
            <w:vAlign w:val="center"/>
            <w:hideMark/>
          </w:tcPr>
          <w:p w14:paraId="129CEF07" w14:textId="77777777" w:rsidR="00C176C7" w:rsidRPr="00C176C7" w:rsidRDefault="00C176C7" w:rsidP="00C176C7">
            <w:pPr>
              <w:jc w:val="center"/>
              <w:rPr>
                <w:sz w:val="18"/>
                <w:szCs w:val="18"/>
              </w:rPr>
            </w:pPr>
            <w:r w:rsidRPr="00C176C7">
              <w:rPr>
                <w:sz w:val="18"/>
                <w:szCs w:val="18"/>
              </w:rPr>
              <w:t>15.11</w:t>
            </w:r>
          </w:p>
        </w:tc>
        <w:tc>
          <w:tcPr>
            <w:tcW w:w="826" w:type="dxa"/>
            <w:noWrap/>
            <w:vAlign w:val="center"/>
            <w:hideMark/>
          </w:tcPr>
          <w:p w14:paraId="298A896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C709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B2BACB" w14:textId="77777777" w:rsidR="00C176C7" w:rsidRPr="00C176C7" w:rsidRDefault="00C176C7" w:rsidP="00C176C7">
            <w:pPr>
              <w:jc w:val="center"/>
              <w:rPr>
                <w:sz w:val="18"/>
                <w:szCs w:val="18"/>
              </w:rPr>
            </w:pPr>
            <w:r w:rsidRPr="00C176C7">
              <w:rPr>
                <w:sz w:val="18"/>
                <w:szCs w:val="18"/>
              </w:rPr>
              <w:t>479.20</w:t>
            </w:r>
          </w:p>
        </w:tc>
      </w:tr>
      <w:tr w:rsidR="00C176C7" w:rsidRPr="00C176C7" w14:paraId="6A14B81E" w14:textId="77777777" w:rsidTr="00C176C7">
        <w:trPr>
          <w:trHeight w:val="255"/>
          <w:jc w:val="center"/>
        </w:trPr>
        <w:tc>
          <w:tcPr>
            <w:tcW w:w="825" w:type="dxa"/>
            <w:vMerge/>
            <w:vAlign w:val="center"/>
            <w:hideMark/>
          </w:tcPr>
          <w:p w14:paraId="5651A98C" w14:textId="77777777" w:rsidR="00C176C7" w:rsidRPr="00C176C7" w:rsidRDefault="00C176C7" w:rsidP="00C176C7">
            <w:pPr>
              <w:jc w:val="center"/>
              <w:rPr>
                <w:sz w:val="18"/>
                <w:szCs w:val="18"/>
              </w:rPr>
            </w:pPr>
          </w:p>
        </w:tc>
        <w:tc>
          <w:tcPr>
            <w:tcW w:w="2195" w:type="dxa"/>
            <w:vMerge/>
            <w:vAlign w:val="center"/>
            <w:hideMark/>
          </w:tcPr>
          <w:p w14:paraId="15E2489D" w14:textId="77777777" w:rsidR="00C176C7" w:rsidRPr="00C176C7" w:rsidRDefault="00C176C7" w:rsidP="00C176C7">
            <w:pPr>
              <w:jc w:val="center"/>
              <w:rPr>
                <w:sz w:val="18"/>
                <w:szCs w:val="18"/>
              </w:rPr>
            </w:pPr>
          </w:p>
        </w:tc>
        <w:tc>
          <w:tcPr>
            <w:tcW w:w="826" w:type="dxa"/>
            <w:noWrap/>
            <w:vAlign w:val="center"/>
            <w:hideMark/>
          </w:tcPr>
          <w:p w14:paraId="25085FF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D5651A9"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03878C73"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0223D945" w14:textId="77777777" w:rsidR="00C176C7" w:rsidRPr="00C176C7" w:rsidRDefault="00C176C7" w:rsidP="00C176C7">
            <w:pPr>
              <w:jc w:val="center"/>
              <w:rPr>
                <w:sz w:val="18"/>
                <w:szCs w:val="18"/>
              </w:rPr>
            </w:pPr>
            <w:r w:rsidRPr="00C176C7">
              <w:rPr>
                <w:sz w:val="18"/>
                <w:szCs w:val="18"/>
              </w:rPr>
              <w:t>252.43</w:t>
            </w:r>
          </w:p>
        </w:tc>
        <w:tc>
          <w:tcPr>
            <w:tcW w:w="826" w:type="dxa"/>
            <w:noWrap/>
            <w:vAlign w:val="center"/>
            <w:hideMark/>
          </w:tcPr>
          <w:p w14:paraId="3452D61A" w14:textId="77777777" w:rsidR="00C176C7" w:rsidRPr="00C176C7" w:rsidRDefault="00C176C7" w:rsidP="00C176C7">
            <w:pPr>
              <w:jc w:val="center"/>
              <w:rPr>
                <w:sz w:val="18"/>
                <w:szCs w:val="18"/>
              </w:rPr>
            </w:pPr>
            <w:r w:rsidRPr="00C176C7">
              <w:rPr>
                <w:sz w:val="18"/>
                <w:szCs w:val="18"/>
              </w:rPr>
              <w:t>148.29</w:t>
            </w:r>
          </w:p>
        </w:tc>
        <w:tc>
          <w:tcPr>
            <w:tcW w:w="826" w:type="dxa"/>
            <w:noWrap/>
            <w:vAlign w:val="center"/>
            <w:hideMark/>
          </w:tcPr>
          <w:p w14:paraId="68EC79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FCA8C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E43010" w14:textId="77777777" w:rsidR="00C176C7" w:rsidRPr="00C176C7" w:rsidRDefault="00C176C7" w:rsidP="00C176C7">
            <w:pPr>
              <w:jc w:val="center"/>
              <w:rPr>
                <w:sz w:val="18"/>
                <w:szCs w:val="18"/>
              </w:rPr>
            </w:pPr>
            <w:r w:rsidRPr="00C176C7">
              <w:rPr>
                <w:sz w:val="18"/>
                <w:szCs w:val="18"/>
              </w:rPr>
              <w:t>252.43</w:t>
            </w:r>
          </w:p>
        </w:tc>
      </w:tr>
      <w:tr w:rsidR="00C176C7" w:rsidRPr="00C176C7" w14:paraId="5D424A69" w14:textId="77777777" w:rsidTr="00C176C7">
        <w:trPr>
          <w:trHeight w:val="255"/>
          <w:jc w:val="center"/>
        </w:trPr>
        <w:tc>
          <w:tcPr>
            <w:tcW w:w="825" w:type="dxa"/>
            <w:vMerge/>
            <w:vAlign w:val="center"/>
            <w:hideMark/>
          </w:tcPr>
          <w:p w14:paraId="37E83CBA" w14:textId="77777777" w:rsidR="00C176C7" w:rsidRPr="00C176C7" w:rsidRDefault="00C176C7" w:rsidP="00C176C7">
            <w:pPr>
              <w:jc w:val="center"/>
              <w:rPr>
                <w:sz w:val="18"/>
                <w:szCs w:val="18"/>
              </w:rPr>
            </w:pPr>
          </w:p>
        </w:tc>
        <w:tc>
          <w:tcPr>
            <w:tcW w:w="2195" w:type="dxa"/>
            <w:vMerge w:val="restart"/>
            <w:noWrap/>
            <w:vAlign w:val="center"/>
            <w:hideMark/>
          </w:tcPr>
          <w:p w14:paraId="636E7FA3"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212388C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B42F7BB"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0326BF0B" w14:textId="77777777" w:rsidR="00C176C7" w:rsidRPr="00C176C7" w:rsidRDefault="00C176C7" w:rsidP="00C176C7">
            <w:pPr>
              <w:jc w:val="center"/>
              <w:rPr>
                <w:sz w:val="18"/>
                <w:szCs w:val="18"/>
              </w:rPr>
            </w:pPr>
            <w:r w:rsidRPr="00C176C7">
              <w:rPr>
                <w:sz w:val="18"/>
                <w:szCs w:val="18"/>
              </w:rPr>
              <w:t>104.05</w:t>
            </w:r>
          </w:p>
        </w:tc>
        <w:tc>
          <w:tcPr>
            <w:tcW w:w="826" w:type="dxa"/>
            <w:noWrap/>
            <w:vAlign w:val="center"/>
            <w:hideMark/>
          </w:tcPr>
          <w:p w14:paraId="007BB116" w14:textId="77777777" w:rsidR="00C176C7" w:rsidRPr="00C176C7" w:rsidRDefault="00C176C7" w:rsidP="00C176C7">
            <w:pPr>
              <w:jc w:val="center"/>
              <w:rPr>
                <w:sz w:val="18"/>
                <w:szCs w:val="18"/>
              </w:rPr>
            </w:pPr>
            <w:r w:rsidRPr="00C176C7">
              <w:rPr>
                <w:sz w:val="18"/>
                <w:szCs w:val="18"/>
              </w:rPr>
              <w:t>111.39</w:t>
            </w:r>
          </w:p>
        </w:tc>
        <w:tc>
          <w:tcPr>
            <w:tcW w:w="826" w:type="dxa"/>
            <w:noWrap/>
            <w:vAlign w:val="center"/>
            <w:hideMark/>
          </w:tcPr>
          <w:p w14:paraId="2445534A" w14:textId="77777777" w:rsidR="00C176C7" w:rsidRPr="00C176C7" w:rsidRDefault="00C176C7" w:rsidP="00C176C7">
            <w:pPr>
              <w:jc w:val="center"/>
              <w:rPr>
                <w:sz w:val="18"/>
                <w:szCs w:val="18"/>
              </w:rPr>
            </w:pPr>
            <w:r w:rsidRPr="00C176C7">
              <w:rPr>
                <w:sz w:val="18"/>
                <w:szCs w:val="18"/>
              </w:rPr>
              <w:t>15.42</w:t>
            </w:r>
          </w:p>
        </w:tc>
        <w:tc>
          <w:tcPr>
            <w:tcW w:w="826" w:type="dxa"/>
            <w:noWrap/>
            <w:vAlign w:val="center"/>
            <w:hideMark/>
          </w:tcPr>
          <w:p w14:paraId="129914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B411E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20CC16" w14:textId="77777777" w:rsidR="00C176C7" w:rsidRPr="00C176C7" w:rsidRDefault="00C176C7" w:rsidP="00C176C7">
            <w:pPr>
              <w:jc w:val="center"/>
              <w:rPr>
                <w:sz w:val="18"/>
                <w:szCs w:val="18"/>
              </w:rPr>
            </w:pPr>
            <w:r w:rsidRPr="00C176C7">
              <w:rPr>
                <w:sz w:val="18"/>
                <w:szCs w:val="18"/>
              </w:rPr>
              <w:t>111.39</w:t>
            </w:r>
          </w:p>
        </w:tc>
      </w:tr>
      <w:tr w:rsidR="00C176C7" w:rsidRPr="00C176C7" w14:paraId="1A6DA88A" w14:textId="77777777" w:rsidTr="00C176C7">
        <w:trPr>
          <w:trHeight w:val="255"/>
          <w:jc w:val="center"/>
        </w:trPr>
        <w:tc>
          <w:tcPr>
            <w:tcW w:w="825" w:type="dxa"/>
            <w:vMerge/>
            <w:vAlign w:val="center"/>
            <w:hideMark/>
          </w:tcPr>
          <w:p w14:paraId="532D7B34" w14:textId="77777777" w:rsidR="00C176C7" w:rsidRPr="00C176C7" w:rsidRDefault="00C176C7" w:rsidP="00C176C7">
            <w:pPr>
              <w:jc w:val="center"/>
              <w:rPr>
                <w:sz w:val="18"/>
                <w:szCs w:val="18"/>
              </w:rPr>
            </w:pPr>
          </w:p>
        </w:tc>
        <w:tc>
          <w:tcPr>
            <w:tcW w:w="2195" w:type="dxa"/>
            <w:vMerge/>
            <w:vAlign w:val="center"/>
            <w:hideMark/>
          </w:tcPr>
          <w:p w14:paraId="12DC6AA9" w14:textId="77777777" w:rsidR="00C176C7" w:rsidRPr="00C176C7" w:rsidRDefault="00C176C7" w:rsidP="00C176C7">
            <w:pPr>
              <w:jc w:val="center"/>
              <w:rPr>
                <w:sz w:val="18"/>
                <w:szCs w:val="18"/>
              </w:rPr>
            </w:pPr>
          </w:p>
        </w:tc>
        <w:tc>
          <w:tcPr>
            <w:tcW w:w="826" w:type="dxa"/>
            <w:noWrap/>
            <w:vAlign w:val="center"/>
            <w:hideMark/>
          </w:tcPr>
          <w:p w14:paraId="2CF4970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E52EC3E"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0E3DD44D" w14:textId="77777777" w:rsidR="00C176C7" w:rsidRPr="00C176C7" w:rsidRDefault="00C176C7" w:rsidP="00C176C7">
            <w:pPr>
              <w:jc w:val="center"/>
              <w:rPr>
                <w:sz w:val="18"/>
                <w:szCs w:val="18"/>
              </w:rPr>
            </w:pPr>
            <w:r w:rsidRPr="00C176C7">
              <w:rPr>
                <w:sz w:val="18"/>
                <w:szCs w:val="18"/>
              </w:rPr>
              <w:t>103.98</w:t>
            </w:r>
          </w:p>
        </w:tc>
        <w:tc>
          <w:tcPr>
            <w:tcW w:w="826" w:type="dxa"/>
            <w:noWrap/>
            <w:vAlign w:val="center"/>
            <w:hideMark/>
          </w:tcPr>
          <w:p w14:paraId="75065647" w14:textId="77777777" w:rsidR="00C176C7" w:rsidRPr="00C176C7" w:rsidRDefault="00C176C7" w:rsidP="00C176C7">
            <w:pPr>
              <w:jc w:val="center"/>
              <w:rPr>
                <w:sz w:val="18"/>
                <w:szCs w:val="18"/>
              </w:rPr>
            </w:pPr>
            <w:r w:rsidRPr="00C176C7">
              <w:rPr>
                <w:sz w:val="18"/>
                <w:szCs w:val="18"/>
              </w:rPr>
              <w:t>117.61</w:t>
            </w:r>
          </w:p>
        </w:tc>
        <w:tc>
          <w:tcPr>
            <w:tcW w:w="826" w:type="dxa"/>
            <w:noWrap/>
            <w:vAlign w:val="center"/>
            <w:hideMark/>
          </w:tcPr>
          <w:p w14:paraId="0F28C680" w14:textId="77777777" w:rsidR="00C176C7" w:rsidRPr="00C176C7" w:rsidRDefault="00C176C7" w:rsidP="00C176C7">
            <w:pPr>
              <w:jc w:val="center"/>
              <w:rPr>
                <w:sz w:val="18"/>
                <w:szCs w:val="18"/>
              </w:rPr>
            </w:pPr>
            <w:r w:rsidRPr="00C176C7">
              <w:rPr>
                <w:sz w:val="18"/>
                <w:szCs w:val="18"/>
              </w:rPr>
              <w:t>16.2</w:t>
            </w:r>
          </w:p>
        </w:tc>
        <w:tc>
          <w:tcPr>
            <w:tcW w:w="826" w:type="dxa"/>
            <w:noWrap/>
            <w:vAlign w:val="center"/>
            <w:hideMark/>
          </w:tcPr>
          <w:p w14:paraId="2A53D4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D1673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4EE32B" w14:textId="77777777" w:rsidR="00C176C7" w:rsidRPr="00C176C7" w:rsidRDefault="00C176C7" w:rsidP="00C176C7">
            <w:pPr>
              <w:jc w:val="center"/>
              <w:rPr>
                <w:sz w:val="18"/>
                <w:szCs w:val="18"/>
              </w:rPr>
            </w:pPr>
            <w:r w:rsidRPr="00C176C7">
              <w:rPr>
                <w:sz w:val="18"/>
                <w:szCs w:val="18"/>
              </w:rPr>
              <w:t>117.61</w:t>
            </w:r>
          </w:p>
        </w:tc>
      </w:tr>
      <w:tr w:rsidR="00C176C7" w:rsidRPr="00C176C7" w14:paraId="292BAE74" w14:textId="77777777" w:rsidTr="00C176C7">
        <w:trPr>
          <w:trHeight w:val="255"/>
          <w:jc w:val="center"/>
        </w:trPr>
        <w:tc>
          <w:tcPr>
            <w:tcW w:w="825" w:type="dxa"/>
            <w:vMerge/>
            <w:vAlign w:val="center"/>
            <w:hideMark/>
          </w:tcPr>
          <w:p w14:paraId="7BE76748" w14:textId="77777777" w:rsidR="00C176C7" w:rsidRPr="00C176C7" w:rsidRDefault="00C176C7" w:rsidP="00C176C7">
            <w:pPr>
              <w:jc w:val="center"/>
              <w:rPr>
                <w:sz w:val="18"/>
                <w:szCs w:val="18"/>
              </w:rPr>
            </w:pPr>
          </w:p>
        </w:tc>
        <w:tc>
          <w:tcPr>
            <w:tcW w:w="2195" w:type="dxa"/>
            <w:vMerge w:val="restart"/>
            <w:noWrap/>
            <w:vAlign w:val="center"/>
            <w:hideMark/>
          </w:tcPr>
          <w:p w14:paraId="77723B5A"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45BD1D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18D5550"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260E8075" w14:textId="77777777" w:rsidR="00C176C7" w:rsidRPr="00C176C7" w:rsidRDefault="00C176C7" w:rsidP="00C176C7">
            <w:pPr>
              <w:jc w:val="center"/>
              <w:rPr>
                <w:sz w:val="18"/>
                <w:szCs w:val="18"/>
              </w:rPr>
            </w:pPr>
            <w:r w:rsidRPr="00C176C7">
              <w:rPr>
                <w:sz w:val="18"/>
                <w:szCs w:val="18"/>
              </w:rPr>
              <w:t>62.69</w:t>
            </w:r>
          </w:p>
        </w:tc>
        <w:tc>
          <w:tcPr>
            <w:tcW w:w="826" w:type="dxa"/>
            <w:noWrap/>
            <w:vAlign w:val="center"/>
            <w:hideMark/>
          </w:tcPr>
          <w:p w14:paraId="1562CA4C" w14:textId="77777777" w:rsidR="00C176C7" w:rsidRPr="00C176C7" w:rsidRDefault="00C176C7" w:rsidP="00C176C7">
            <w:pPr>
              <w:jc w:val="center"/>
              <w:rPr>
                <w:sz w:val="18"/>
                <w:szCs w:val="18"/>
              </w:rPr>
            </w:pPr>
            <w:r w:rsidRPr="00C176C7">
              <w:rPr>
                <w:sz w:val="18"/>
                <w:szCs w:val="18"/>
              </w:rPr>
              <w:t>60.61</w:t>
            </w:r>
          </w:p>
        </w:tc>
        <w:tc>
          <w:tcPr>
            <w:tcW w:w="826" w:type="dxa"/>
            <w:noWrap/>
            <w:vAlign w:val="center"/>
            <w:hideMark/>
          </w:tcPr>
          <w:p w14:paraId="09F770A9"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74A9B13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D00547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0B48A56" w14:textId="77777777" w:rsidR="00C176C7" w:rsidRPr="00C176C7" w:rsidRDefault="00C176C7" w:rsidP="00C176C7">
            <w:pPr>
              <w:jc w:val="center"/>
              <w:rPr>
                <w:sz w:val="18"/>
                <w:szCs w:val="18"/>
              </w:rPr>
            </w:pPr>
            <w:r w:rsidRPr="00C176C7">
              <w:rPr>
                <w:sz w:val="18"/>
                <w:szCs w:val="18"/>
              </w:rPr>
              <w:t>43.41</w:t>
            </w:r>
          </w:p>
        </w:tc>
      </w:tr>
      <w:tr w:rsidR="00C176C7" w:rsidRPr="00C176C7" w14:paraId="2929BACA" w14:textId="77777777" w:rsidTr="00C176C7">
        <w:trPr>
          <w:trHeight w:val="255"/>
          <w:jc w:val="center"/>
        </w:trPr>
        <w:tc>
          <w:tcPr>
            <w:tcW w:w="825" w:type="dxa"/>
            <w:vMerge/>
            <w:vAlign w:val="center"/>
            <w:hideMark/>
          </w:tcPr>
          <w:p w14:paraId="0BD06E3D" w14:textId="77777777" w:rsidR="00C176C7" w:rsidRPr="00C176C7" w:rsidRDefault="00C176C7" w:rsidP="00C176C7">
            <w:pPr>
              <w:jc w:val="center"/>
              <w:rPr>
                <w:sz w:val="18"/>
                <w:szCs w:val="18"/>
              </w:rPr>
            </w:pPr>
          </w:p>
        </w:tc>
        <w:tc>
          <w:tcPr>
            <w:tcW w:w="2195" w:type="dxa"/>
            <w:vMerge/>
            <w:vAlign w:val="center"/>
            <w:hideMark/>
          </w:tcPr>
          <w:p w14:paraId="5621CDD2" w14:textId="77777777" w:rsidR="00C176C7" w:rsidRPr="00C176C7" w:rsidRDefault="00C176C7" w:rsidP="00C176C7">
            <w:pPr>
              <w:jc w:val="center"/>
              <w:rPr>
                <w:sz w:val="18"/>
                <w:szCs w:val="18"/>
              </w:rPr>
            </w:pPr>
          </w:p>
        </w:tc>
        <w:tc>
          <w:tcPr>
            <w:tcW w:w="826" w:type="dxa"/>
            <w:noWrap/>
            <w:vAlign w:val="center"/>
            <w:hideMark/>
          </w:tcPr>
          <w:p w14:paraId="69E1E79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A7D619F"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716D03A" w14:textId="77777777" w:rsidR="00C176C7" w:rsidRPr="00C176C7" w:rsidRDefault="00C176C7" w:rsidP="00C176C7">
            <w:pPr>
              <w:jc w:val="center"/>
              <w:rPr>
                <w:sz w:val="18"/>
                <w:szCs w:val="18"/>
              </w:rPr>
            </w:pPr>
            <w:r w:rsidRPr="00C176C7">
              <w:rPr>
                <w:sz w:val="18"/>
                <w:szCs w:val="18"/>
              </w:rPr>
              <w:t>62.53</w:t>
            </w:r>
          </w:p>
        </w:tc>
        <w:tc>
          <w:tcPr>
            <w:tcW w:w="826" w:type="dxa"/>
            <w:noWrap/>
            <w:vAlign w:val="center"/>
            <w:hideMark/>
          </w:tcPr>
          <w:p w14:paraId="213F1524" w14:textId="77777777" w:rsidR="00C176C7" w:rsidRPr="00C176C7" w:rsidRDefault="00C176C7" w:rsidP="00C176C7">
            <w:pPr>
              <w:jc w:val="center"/>
              <w:rPr>
                <w:sz w:val="18"/>
                <w:szCs w:val="18"/>
              </w:rPr>
            </w:pPr>
            <w:r w:rsidRPr="00C176C7">
              <w:rPr>
                <w:sz w:val="18"/>
                <w:szCs w:val="18"/>
              </w:rPr>
              <w:t>59.98</w:t>
            </w:r>
          </w:p>
        </w:tc>
        <w:tc>
          <w:tcPr>
            <w:tcW w:w="826" w:type="dxa"/>
            <w:noWrap/>
            <w:vAlign w:val="center"/>
            <w:hideMark/>
          </w:tcPr>
          <w:p w14:paraId="0C1AD847" w14:textId="77777777" w:rsidR="00C176C7" w:rsidRPr="00C176C7" w:rsidRDefault="00C176C7" w:rsidP="00C176C7">
            <w:pPr>
              <w:jc w:val="center"/>
              <w:rPr>
                <w:sz w:val="18"/>
                <w:szCs w:val="18"/>
              </w:rPr>
            </w:pPr>
            <w:r w:rsidRPr="00C176C7">
              <w:rPr>
                <w:sz w:val="18"/>
                <w:szCs w:val="18"/>
              </w:rPr>
              <w:t>21.05</w:t>
            </w:r>
          </w:p>
        </w:tc>
        <w:tc>
          <w:tcPr>
            <w:tcW w:w="826" w:type="dxa"/>
            <w:noWrap/>
            <w:vAlign w:val="center"/>
            <w:hideMark/>
          </w:tcPr>
          <w:p w14:paraId="7CE7D93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585AA8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EC3E95" w14:textId="77777777" w:rsidR="00C176C7" w:rsidRPr="00C176C7" w:rsidRDefault="00C176C7" w:rsidP="00C176C7">
            <w:pPr>
              <w:jc w:val="center"/>
              <w:rPr>
                <w:sz w:val="18"/>
                <w:szCs w:val="18"/>
              </w:rPr>
            </w:pPr>
            <w:r w:rsidRPr="00C176C7">
              <w:rPr>
                <w:sz w:val="18"/>
                <w:szCs w:val="18"/>
              </w:rPr>
              <w:t>42.69</w:t>
            </w:r>
          </w:p>
        </w:tc>
      </w:tr>
      <w:tr w:rsidR="00C176C7" w:rsidRPr="00C176C7" w14:paraId="56632029" w14:textId="77777777" w:rsidTr="00C176C7">
        <w:trPr>
          <w:trHeight w:val="255"/>
          <w:jc w:val="center"/>
        </w:trPr>
        <w:tc>
          <w:tcPr>
            <w:tcW w:w="825" w:type="dxa"/>
            <w:vMerge/>
            <w:vAlign w:val="center"/>
            <w:hideMark/>
          </w:tcPr>
          <w:p w14:paraId="40EF96FF" w14:textId="77777777" w:rsidR="00C176C7" w:rsidRPr="00C176C7" w:rsidRDefault="00C176C7" w:rsidP="00C176C7">
            <w:pPr>
              <w:jc w:val="center"/>
              <w:rPr>
                <w:sz w:val="18"/>
                <w:szCs w:val="18"/>
              </w:rPr>
            </w:pPr>
          </w:p>
        </w:tc>
        <w:tc>
          <w:tcPr>
            <w:tcW w:w="2195" w:type="dxa"/>
            <w:vMerge w:val="restart"/>
            <w:noWrap/>
            <w:vAlign w:val="center"/>
            <w:hideMark/>
          </w:tcPr>
          <w:p w14:paraId="428096A5"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5A2001E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8F592BF"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200B7A1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3576984" w14:textId="77777777" w:rsidR="00C176C7" w:rsidRPr="00C176C7" w:rsidRDefault="00C176C7" w:rsidP="00C176C7">
            <w:pPr>
              <w:jc w:val="center"/>
              <w:rPr>
                <w:sz w:val="18"/>
                <w:szCs w:val="18"/>
              </w:rPr>
            </w:pPr>
            <w:r w:rsidRPr="00C176C7">
              <w:rPr>
                <w:sz w:val="18"/>
                <w:szCs w:val="18"/>
              </w:rPr>
              <w:t>587.17</w:t>
            </w:r>
          </w:p>
        </w:tc>
        <w:tc>
          <w:tcPr>
            <w:tcW w:w="826" w:type="dxa"/>
            <w:noWrap/>
            <w:vAlign w:val="center"/>
            <w:hideMark/>
          </w:tcPr>
          <w:p w14:paraId="7B77F0C0" w14:textId="77777777" w:rsidR="00C176C7" w:rsidRPr="00C176C7" w:rsidRDefault="00C176C7" w:rsidP="00C176C7">
            <w:pPr>
              <w:jc w:val="center"/>
              <w:rPr>
                <w:sz w:val="18"/>
                <w:szCs w:val="18"/>
              </w:rPr>
            </w:pPr>
            <w:r w:rsidRPr="00C176C7">
              <w:rPr>
                <w:sz w:val="18"/>
                <w:szCs w:val="18"/>
              </w:rPr>
              <w:t>6.21</w:t>
            </w:r>
          </w:p>
        </w:tc>
        <w:tc>
          <w:tcPr>
            <w:tcW w:w="826" w:type="dxa"/>
            <w:noWrap/>
            <w:vAlign w:val="center"/>
            <w:hideMark/>
          </w:tcPr>
          <w:p w14:paraId="435BE3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72303F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55C70E0" w14:textId="77777777" w:rsidR="00C176C7" w:rsidRPr="00C176C7" w:rsidRDefault="00C176C7" w:rsidP="00C176C7">
            <w:pPr>
              <w:jc w:val="center"/>
              <w:rPr>
                <w:sz w:val="18"/>
                <w:szCs w:val="18"/>
              </w:rPr>
            </w:pPr>
            <w:r w:rsidRPr="00C176C7">
              <w:rPr>
                <w:sz w:val="18"/>
                <w:szCs w:val="18"/>
              </w:rPr>
              <w:t>587.17</w:t>
            </w:r>
          </w:p>
        </w:tc>
      </w:tr>
      <w:tr w:rsidR="00C176C7" w:rsidRPr="00C176C7" w14:paraId="6C7CDE3D" w14:textId="77777777" w:rsidTr="00C176C7">
        <w:trPr>
          <w:trHeight w:val="255"/>
          <w:jc w:val="center"/>
        </w:trPr>
        <w:tc>
          <w:tcPr>
            <w:tcW w:w="825" w:type="dxa"/>
            <w:vMerge/>
            <w:vAlign w:val="center"/>
            <w:hideMark/>
          </w:tcPr>
          <w:p w14:paraId="33D5961E" w14:textId="77777777" w:rsidR="00C176C7" w:rsidRPr="00C176C7" w:rsidRDefault="00C176C7" w:rsidP="00C176C7">
            <w:pPr>
              <w:jc w:val="center"/>
              <w:rPr>
                <w:sz w:val="18"/>
                <w:szCs w:val="18"/>
              </w:rPr>
            </w:pPr>
          </w:p>
        </w:tc>
        <w:tc>
          <w:tcPr>
            <w:tcW w:w="2195" w:type="dxa"/>
            <w:vMerge/>
            <w:vAlign w:val="center"/>
            <w:hideMark/>
          </w:tcPr>
          <w:p w14:paraId="23ECD2D8" w14:textId="77777777" w:rsidR="00C176C7" w:rsidRPr="00C176C7" w:rsidRDefault="00C176C7" w:rsidP="00C176C7">
            <w:pPr>
              <w:jc w:val="center"/>
              <w:rPr>
                <w:sz w:val="18"/>
                <w:szCs w:val="18"/>
              </w:rPr>
            </w:pPr>
          </w:p>
        </w:tc>
        <w:tc>
          <w:tcPr>
            <w:tcW w:w="826" w:type="dxa"/>
            <w:noWrap/>
            <w:vAlign w:val="center"/>
            <w:hideMark/>
          </w:tcPr>
          <w:p w14:paraId="4F61690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7082DF4"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3FD7CAB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489EACF" w14:textId="77777777" w:rsidR="00C176C7" w:rsidRPr="00C176C7" w:rsidRDefault="00C176C7" w:rsidP="00C176C7">
            <w:pPr>
              <w:jc w:val="center"/>
              <w:rPr>
                <w:sz w:val="18"/>
                <w:szCs w:val="18"/>
              </w:rPr>
            </w:pPr>
            <w:r w:rsidRPr="00C176C7">
              <w:rPr>
                <w:sz w:val="18"/>
                <w:szCs w:val="18"/>
              </w:rPr>
              <w:t>595.42</w:t>
            </w:r>
          </w:p>
        </w:tc>
        <w:tc>
          <w:tcPr>
            <w:tcW w:w="826" w:type="dxa"/>
            <w:noWrap/>
            <w:vAlign w:val="center"/>
            <w:hideMark/>
          </w:tcPr>
          <w:p w14:paraId="4A01F6D8" w14:textId="77777777" w:rsidR="00C176C7" w:rsidRPr="00C176C7" w:rsidRDefault="00C176C7" w:rsidP="00C176C7">
            <w:pPr>
              <w:jc w:val="center"/>
              <w:rPr>
                <w:sz w:val="18"/>
                <w:szCs w:val="18"/>
              </w:rPr>
            </w:pPr>
            <w:r w:rsidRPr="00C176C7">
              <w:rPr>
                <w:sz w:val="18"/>
                <w:szCs w:val="18"/>
              </w:rPr>
              <w:t>6.85</w:t>
            </w:r>
          </w:p>
        </w:tc>
        <w:tc>
          <w:tcPr>
            <w:tcW w:w="826" w:type="dxa"/>
            <w:noWrap/>
            <w:vAlign w:val="center"/>
            <w:hideMark/>
          </w:tcPr>
          <w:p w14:paraId="486788A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F2FDE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39BCC" w14:textId="77777777" w:rsidR="00C176C7" w:rsidRPr="00C176C7" w:rsidRDefault="00C176C7" w:rsidP="00C176C7">
            <w:pPr>
              <w:jc w:val="center"/>
              <w:rPr>
                <w:sz w:val="18"/>
                <w:szCs w:val="18"/>
              </w:rPr>
            </w:pPr>
            <w:r w:rsidRPr="00C176C7">
              <w:rPr>
                <w:sz w:val="18"/>
                <w:szCs w:val="18"/>
              </w:rPr>
              <w:t>595.42</w:t>
            </w:r>
          </w:p>
        </w:tc>
      </w:tr>
      <w:tr w:rsidR="00C176C7" w:rsidRPr="00C176C7" w14:paraId="23BF37B2" w14:textId="77777777" w:rsidTr="00C176C7">
        <w:trPr>
          <w:trHeight w:val="255"/>
          <w:jc w:val="center"/>
        </w:trPr>
        <w:tc>
          <w:tcPr>
            <w:tcW w:w="825" w:type="dxa"/>
            <w:vMerge w:val="restart"/>
            <w:noWrap/>
            <w:vAlign w:val="center"/>
            <w:hideMark/>
          </w:tcPr>
          <w:p w14:paraId="0D66B131" w14:textId="77777777" w:rsidR="00C176C7" w:rsidRPr="00C176C7" w:rsidRDefault="00C176C7" w:rsidP="00C176C7">
            <w:pPr>
              <w:jc w:val="center"/>
              <w:rPr>
                <w:sz w:val="18"/>
                <w:szCs w:val="18"/>
              </w:rPr>
            </w:pPr>
            <w:r w:rsidRPr="00C176C7">
              <w:rPr>
                <w:sz w:val="18"/>
                <w:szCs w:val="18"/>
              </w:rPr>
              <w:lastRenderedPageBreak/>
              <w:t>JHT6</w:t>
            </w:r>
          </w:p>
        </w:tc>
        <w:tc>
          <w:tcPr>
            <w:tcW w:w="2195" w:type="dxa"/>
            <w:vMerge w:val="restart"/>
            <w:noWrap/>
            <w:vAlign w:val="center"/>
            <w:hideMark/>
          </w:tcPr>
          <w:p w14:paraId="37A84EF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EEAFD8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80BFD2E"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6EFC93D7" w14:textId="77777777" w:rsidR="00C176C7" w:rsidRPr="00C176C7" w:rsidRDefault="00C176C7" w:rsidP="00C176C7">
            <w:pPr>
              <w:jc w:val="center"/>
              <w:rPr>
                <w:sz w:val="18"/>
                <w:szCs w:val="18"/>
              </w:rPr>
            </w:pPr>
            <w:r w:rsidRPr="00C176C7">
              <w:rPr>
                <w:sz w:val="18"/>
                <w:szCs w:val="18"/>
              </w:rPr>
              <w:t>539.89</w:t>
            </w:r>
          </w:p>
        </w:tc>
        <w:tc>
          <w:tcPr>
            <w:tcW w:w="826" w:type="dxa"/>
            <w:noWrap/>
            <w:vAlign w:val="center"/>
            <w:hideMark/>
          </w:tcPr>
          <w:p w14:paraId="6AC09FE8" w14:textId="77777777" w:rsidR="00C176C7" w:rsidRPr="00C176C7" w:rsidRDefault="00C176C7" w:rsidP="00C176C7">
            <w:pPr>
              <w:jc w:val="center"/>
              <w:rPr>
                <w:sz w:val="18"/>
                <w:szCs w:val="18"/>
              </w:rPr>
            </w:pPr>
            <w:r w:rsidRPr="00C176C7">
              <w:rPr>
                <w:sz w:val="18"/>
                <w:szCs w:val="18"/>
              </w:rPr>
              <w:t>620.76</w:t>
            </w:r>
          </w:p>
        </w:tc>
        <w:tc>
          <w:tcPr>
            <w:tcW w:w="826" w:type="dxa"/>
            <w:noWrap/>
            <w:vAlign w:val="center"/>
            <w:hideMark/>
          </w:tcPr>
          <w:p w14:paraId="7AC36A68" w14:textId="77777777" w:rsidR="00C176C7" w:rsidRPr="00C176C7" w:rsidRDefault="00C176C7" w:rsidP="00C176C7">
            <w:pPr>
              <w:jc w:val="center"/>
              <w:rPr>
                <w:sz w:val="18"/>
                <w:szCs w:val="18"/>
              </w:rPr>
            </w:pPr>
            <w:r w:rsidRPr="00C176C7">
              <w:rPr>
                <w:sz w:val="18"/>
                <w:szCs w:val="18"/>
              </w:rPr>
              <w:t>7.29</w:t>
            </w:r>
          </w:p>
        </w:tc>
        <w:tc>
          <w:tcPr>
            <w:tcW w:w="826" w:type="dxa"/>
            <w:noWrap/>
            <w:vAlign w:val="center"/>
            <w:hideMark/>
          </w:tcPr>
          <w:p w14:paraId="35D623E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32BFBC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967F216" w14:textId="77777777" w:rsidR="00C176C7" w:rsidRPr="00C176C7" w:rsidRDefault="00C176C7" w:rsidP="00C176C7">
            <w:pPr>
              <w:jc w:val="center"/>
              <w:rPr>
                <w:sz w:val="18"/>
                <w:szCs w:val="18"/>
              </w:rPr>
            </w:pPr>
            <w:r w:rsidRPr="00C176C7">
              <w:rPr>
                <w:sz w:val="18"/>
                <w:szCs w:val="18"/>
              </w:rPr>
              <w:t>660.99</w:t>
            </w:r>
          </w:p>
        </w:tc>
      </w:tr>
      <w:tr w:rsidR="00C176C7" w:rsidRPr="00C176C7" w14:paraId="1F0D0DBB" w14:textId="77777777" w:rsidTr="00C176C7">
        <w:trPr>
          <w:trHeight w:val="255"/>
          <w:jc w:val="center"/>
        </w:trPr>
        <w:tc>
          <w:tcPr>
            <w:tcW w:w="825" w:type="dxa"/>
            <w:vMerge/>
            <w:vAlign w:val="center"/>
            <w:hideMark/>
          </w:tcPr>
          <w:p w14:paraId="79C86B52" w14:textId="77777777" w:rsidR="00C176C7" w:rsidRPr="00C176C7" w:rsidRDefault="00C176C7" w:rsidP="00C176C7">
            <w:pPr>
              <w:jc w:val="center"/>
              <w:rPr>
                <w:sz w:val="18"/>
                <w:szCs w:val="18"/>
              </w:rPr>
            </w:pPr>
          </w:p>
        </w:tc>
        <w:tc>
          <w:tcPr>
            <w:tcW w:w="2195" w:type="dxa"/>
            <w:vMerge/>
            <w:vAlign w:val="center"/>
            <w:hideMark/>
          </w:tcPr>
          <w:p w14:paraId="18CA29D1" w14:textId="77777777" w:rsidR="00C176C7" w:rsidRPr="00C176C7" w:rsidRDefault="00C176C7" w:rsidP="00C176C7">
            <w:pPr>
              <w:jc w:val="center"/>
              <w:rPr>
                <w:sz w:val="18"/>
                <w:szCs w:val="18"/>
              </w:rPr>
            </w:pPr>
          </w:p>
        </w:tc>
        <w:tc>
          <w:tcPr>
            <w:tcW w:w="826" w:type="dxa"/>
            <w:noWrap/>
            <w:vAlign w:val="center"/>
            <w:hideMark/>
          </w:tcPr>
          <w:p w14:paraId="1EB308A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5608ED7"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7454BE92" w14:textId="77777777" w:rsidR="00C176C7" w:rsidRPr="00C176C7" w:rsidRDefault="00C176C7" w:rsidP="00C176C7">
            <w:pPr>
              <w:jc w:val="center"/>
              <w:rPr>
                <w:sz w:val="18"/>
                <w:szCs w:val="18"/>
              </w:rPr>
            </w:pPr>
            <w:r w:rsidRPr="00C176C7">
              <w:rPr>
                <w:sz w:val="18"/>
                <w:szCs w:val="18"/>
              </w:rPr>
              <w:t>538.95</w:t>
            </w:r>
          </w:p>
        </w:tc>
        <w:tc>
          <w:tcPr>
            <w:tcW w:w="826" w:type="dxa"/>
            <w:noWrap/>
            <w:vAlign w:val="center"/>
            <w:hideMark/>
          </w:tcPr>
          <w:p w14:paraId="721FD987" w14:textId="77777777" w:rsidR="00C176C7" w:rsidRPr="00C176C7" w:rsidRDefault="00C176C7" w:rsidP="00C176C7">
            <w:pPr>
              <w:jc w:val="center"/>
              <w:rPr>
                <w:sz w:val="18"/>
                <w:szCs w:val="18"/>
              </w:rPr>
            </w:pPr>
            <w:r w:rsidRPr="00C176C7">
              <w:rPr>
                <w:sz w:val="18"/>
                <w:szCs w:val="18"/>
              </w:rPr>
              <w:t>634.72</w:t>
            </w:r>
          </w:p>
        </w:tc>
        <w:tc>
          <w:tcPr>
            <w:tcW w:w="826" w:type="dxa"/>
            <w:noWrap/>
            <w:vAlign w:val="center"/>
            <w:hideMark/>
          </w:tcPr>
          <w:p w14:paraId="4AE8FEDD" w14:textId="77777777" w:rsidR="00C176C7" w:rsidRPr="00C176C7" w:rsidRDefault="00C176C7" w:rsidP="00C176C7">
            <w:pPr>
              <w:jc w:val="center"/>
              <w:rPr>
                <w:sz w:val="18"/>
                <w:szCs w:val="18"/>
              </w:rPr>
            </w:pPr>
            <w:r w:rsidRPr="00C176C7">
              <w:rPr>
                <w:sz w:val="18"/>
                <w:szCs w:val="18"/>
              </w:rPr>
              <w:t>7.81</w:t>
            </w:r>
          </w:p>
        </w:tc>
        <w:tc>
          <w:tcPr>
            <w:tcW w:w="826" w:type="dxa"/>
            <w:noWrap/>
            <w:vAlign w:val="center"/>
            <w:hideMark/>
          </w:tcPr>
          <w:p w14:paraId="678630A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204BA9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A767FAE" w14:textId="77777777" w:rsidR="00C176C7" w:rsidRPr="00C176C7" w:rsidRDefault="00C176C7" w:rsidP="00C176C7">
            <w:pPr>
              <w:jc w:val="center"/>
              <w:rPr>
                <w:sz w:val="18"/>
                <w:szCs w:val="18"/>
              </w:rPr>
            </w:pPr>
            <w:r w:rsidRPr="00C176C7">
              <w:rPr>
                <w:sz w:val="18"/>
                <w:szCs w:val="18"/>
              </w:rPr>
              <w:t>676.52</w:t>
            </w:r>
          </w:p>
        </w:tc>
      </w:tr>
      <w:tr w:rsidR="00C176C7" w:rsidRPr="00C176C7" w14:paraId="3BC3B365" w14:textId="77777777" w:rsidTr="00C176C7">
        <w:trPr>
          <w:trHeight w:val="255"/>
          <w:jc w:val="center"/>
        </w:trPr>
        <w:tc>
          <w:tcPr>
            <w:tcW w:w="825" w:type="dxa"/>
            <w:vMerge/>
            <w:vAlign w:val="center"/>
            <w:hideMark/>
          </w:tcPr>
          <w:p w14:paraId="52D47867" w14:textId="77777777" w:rsidR="00C176C7" w:rsidRPr="00C176C7" w:rsidRDefault="00C176C7" w:rsidP="00C176C7">
            <w:pPr>
              <w:jc w:val="center"/>
              <w:rPr>
                <w:sz w:val="18"/>
                <w:szCs w:val="18"/>
              </w:rPr>
            </w:pPr>
          </w:p>
        </w:tc>
        <w:tc>
          <w:tcPr>
            <w:tcW w:w="2195" w:type="dxa"/>
            <w:vMerge w:val="restart"/>
            <w:noWrap/>
            <w:vAlign w:val="center"/>
            <w:hideMark/>
          </w:tcPr>
          <w:p w14:paraId="3C1BED79"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671FD9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E198FE0"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25B142F1"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1C61E4BB" w14:textId="77777777" w:rsidR="00C176C7" w:rsidRPr="00C176C7" w:rsidRDefault="00C176C7" w:rsidP="00C176C7">
            <w:pPr>
              <w:jc w:val="center"/>
              <w:rPr>
                <w:sz w:val="18"/>
                <w:szCs w:val="18"/>
              </w:rPr>
            </w:pPr>
            <w:r w:rsidRPr="00C176C7">
              <w:rPr>
                <w:sz w:val="18"/>
                <w:szCs w:val="18"/>
              </w:rPr>
              <w:t>634.72</w:t>
            </w:r>
          </w:p>
        </w:tc>
        <w:tc>
          <w:tcPr>
            <w:tcW w:w="826" w:type="dxa"/>
            <w:noWrap/>
            <w:vAlign w:val="center"/>
            <w:hideMark/>
          </w:tcPr>
          <w:p w14:paraId="729090DA" w14:textId="77777777" w:rsidR="00C176C7" w:rsidRPr="00C176C7" w:rsidRDefault="00C176C7" w:rsidP="00C176C7">
            <w:pPr>
              <w:jc w:val="center"/>
              <w:rPr>
                <w:sz w:val="18"/>
                <w:szCs w:val="18"/>
              </w:rPr>
            </w:pPr>
            <w:r w:rsidRPr="00C176C7">
              <w:rPr>
                <w:sz w:val="18"/>
                <w:szCs w:val="18"/>
              </w:rPr>
              <w:t>7.82</w:t>
            </w:r>
          </w:p>
        </w:tc>
        <w:tc>
          <w:tcPr>
            <w:tcW w:w="826" w:type="dxa"/>
            <w:noWrap/>
            <w:vAlign w:val="center"/>
            <w:hideMark/>
          </w:tcPr>
          <w:p w14:paraId="2F1200D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0B8204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2BB6FFB" w14:textId="77777777" w:rsidR="00C176C7" w:rsidRPr="00C176C7" w:rsidRDefault="00C176C7" w:rsidP="00C176C7">
            <w:pPr>
              <w:jc w:val="center"/>
              <w:rPr>
                <w:sz w:val="18"/>
                <w:szCs w:val="18"/>
              </w:rPr>
            </w:pPr>
            <w:r w:rsidRPr="00C176C7">
              <w:rPr>
                <w:sz w:val="18"/>
                <w:szCs w:val="18"/>
              </w:rPr>
              <w:t>676.99</w:t>
            </w:r>
          </w:p>
        </w:tc>
      </w:tr>
      <w:tr w:rsidR="00C176C7" w:rsidRPr="00C176C7" w14:paraId="3CEFAA67" w14:textId="77777777" w:rsidTr="00C176C7">
        <w:trPr>
          <w:trHeight w:val="255"/>
          <w:jc w:val="center"/>
        </w:trPr>
        <w:tc>
          <w:tcPr>
            <w:tcW w:w="825" w:type="dxa"/>
            <w:vMerge/>
            <w:vAlign w:val="center"/>
            <w:hideMark/>
          </w:tcPr>
          <w:p w14:paraId="5DC600E8" w14:textId="77777777" w:rsidR="00C176C7" w:rsidRPr="00C176C7" w:rsidRDefault="00C176C7" w:rsidP="00C176C7">
            <w:pPr>
              <w:jc w:val="center"/>
              <w:rPr>
                <w:sz w:val="18"/>
                <w:szCs w:val="18"/>
              </w:rPr>
            </w:pPr>
          </w:p>
        </w:tc>
        <w:tc>
          <w:tcPr>
            <w:tcW w:w="2195" w:type="dxa"/>
            <w:vMerge/>
            <w:vAlign w:val="center"/>
            <w:hideMark/>
          </w:tcPr>
          <w:p w14:paraId="101DAE9C" w14:textId="77777777" w:rsidR="00C176C7" w:rsidRPr="00C176C7" w:rsidRDefault="00C176C7" w:rsidP="00C176C7">
            <w:pPr>
              <w:jc w:val="center"/>
              <w:rPr>
                <w:sz w:val="18"/>
                <w:szCs w:val="18"/>
              </w:rPr>
            </w:pPr>
          </w:p>
        </w:tc>
        <w:tc>
          <w:tcPr>
            <w:tcW w:w="826" w:type="dxa"/>
            <w:noWrap/>
            <w:vAlign w:val="center"/>
            <w:hideMark/>
          </w:tcPr>
          <w:p w14:paraId="5DC0407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3769629"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676B76D0"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20B9F430" w14:textId="77777777" w:rsidR="00C176C7" w:rsidRPr="00C176C7" w:rsidRDefault="00C176C7" w:rsidP="00C176C7">
            <w:pPr>
              <w:jc w:val="center"/>
              <w:rPr>
                <w:sz w:val="18"/>
                <w:szCs w:val="18"/>
              </w:rPr>
            </w:pPr>
            <w:r w:rsidRPr="00C176C7">
              <w:rPr>
                <w:sz w:val="18"/>
                <w:szCs w:val="18"/>
              </w:rPr>
              <w:t>620.67</w:t>
            </w:r>
          </w:p>
        </w:tc>
        <w:tc>
          <w:tcPr>
            <w:tcW w:w="826" w:type="dxa"/>
            <w:noWrap/>
            <w:vAlign w:val="center"/>
            <w:hideMark/>
          </w:tcPr>
          <w:p w14:paraId="18D99B20" w14:textId="77777777" w:rsidR="00C176C7" w:rsidRPr="00C176C7" w:rsidRDefault="00C176C7" w:rsidP="00C176C7">
            <w:pPr>
              <w:jc w:val="center"/>
              <w:rPr>
                <w:sz w:val="18"/>
                <w:szCs w:val="18"/>
              </w:rPr>
            </w:pPr>
            <w:r w:rsidRPr="00C176C7">
              <w:rPr>
                <w:sz w:val="18"/>
                <w:szCs w:val="18"/>
              </w:rPr>
              <w:t>7.3</w:t>
            </w:r>
          </w:p>
        </w:tc>
        <w:tc>
          <w:tcPr>
            <w:tcW w:w="826" w:type="dxa"/>
            <w:noWrap/>
            <w:vAlign w:val="center"/>
            <w:hideMark/>
          </w:tcPr>
          <w:p w14:paraId="6F20CB4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822520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7B1D972" w14:textId="77777777" w:rsidR="00C176C7" w:rsidRPr="00C176C7" w:rsidRDefault="00C176C7" w:rsidP="00C176C7">
            <w:pPr>
              <w:jc w:val="center"/>
              <w:rPr>
                <w:sz w:val="18"/>
                <w:szCs w:val="18"/>
              </w:rPr>
            </w:pPr>
            <w:r w:rsidRPr="00C176C7">
              <w:rPr>
                <w:sz w:val="18"/>
                <w:szCs w:val="18"/>
              </w:rPr>
              <w:t>661.52</w:t>
            </w:r>
          </w:p>
        </w:tc>
      </w:tr>
      <w:tr w:rsidR="00C176C7" w:rsidRPr="00C176C7" w14:paraId="52081D49" w14:textId="77777777" w:rsidTr="00C176C7">
        <w:trPr>
          <w:trHeight w:val="255"/>
          <w:jc w:val="center"/>
        </w:trPr>
        <w:tc>
          <w:tcPr>
            <w:tcW w:w="825" w:type="dxa"/>
            <w:vMerge/>
            <w:vAlign w:val="center"/>
            <w:hideMark/>
          </w:tcPr>
          <w:p w14:paraId="51690FE7" w14:textId="77777777" w:rsidR="00C176C7" w:rsidRPr="00C176C7" w:rsidRDefault="00C176C7" w:rsidP="00C176C7">
            <w:pPr>
              <w:jc w:val="center"/>
              <w:rPr>
                <w:sz w:val="18"/>
                <w:szCs w:val="18"/>
              </w:rPr>
            </w:pPr>
          </w:p>
        </w:tc>
        <w:tc>
          <w:tcPr>
            <w:tcW w:w="2195" w:type="dxa"/>
            <w:vMerge w:val="restart"/>
            <w:noWrap/>
            <w:vAlign w:val="center"/>
            <w:hideMark/>
          </w:tcPr>
          <w:p w14:paraId="4693ECA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33E9C2E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9E77076"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2ED23676"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51800D4E" w14:textId="77777777" w:rsidR="00C176C7" w:rsidRPr="00C176C7" w:rsidRDefault="00C176C7" w:rsidP="00C176C7">
            <w:pPr>
              <w:jc w:val="center"/>
              <w:rPr>
                <w:sz w:val="18"/>
                <w:szCs w:val="18"/>
              </w:rPr>
            </w:pPr>
            <w:r w:rsidRPr="00C176C7">
              <w:rPr>
                <w:sz w:val="18"/>
                <w:szCs w:val="18"/>
              </w:rPr>
              <w:t>468.56</w:t>
            </w:r>
          </w:p>
        </w:tc>
        <w:tc>
          <w:tcPr>
            <w:tcW w:w="826" w:type="dxa"/>
            <w:noWrap/>
            <w:vAlign w:val="center"/>
            <w:hideMark/>
          </w:tcPr>
          <w:p w14:paraId="388B4B45" w14:textId="77777777" w:rsidR="00C176C7" w:rsidRPr="00C176C7" w:rsidRDefault="00C176C7" w:rsidP="00C176C7">
            <w:pPr>
              <w:jc w:val="center"/>
              <w:rPr>
                <w:sz w:val="18"/>
                <w:szCs w:val="18"/>
              </w:rPr>
            </w:pPr>
            <w:r w:rsidRPr="00C176C7">
              <w:rPr>
                <w:sz w:val="18"/>
                <w:szCs w:val="18"/>
              </w:rPr>
              <w:t>15.11</w:t>
            </w:r>
          </w:p>
        </w:tc>
        <w:tc>
          <w:tcPr>
            <w:tcW w:w="826" w:type="dxa"/>
            <w:noWrap/>
            <w:vAlign w:val="center"/>
            <w:hideMark/>
          </w:tcPr>
          <w:p w14:paraId="52D359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0C306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A98961" w14:textId="77777777" w:rsidR="00C176C7" w:rsidRPr="00C176C7" w:rsidRDefault="00C176C7" w:rsidP="00C176C7">
            <w:pPr>
              <w:jc w:val="center"/>
              <w:rPr>
                <w:sz w:val="18"/>
                <w:szCs w:val="18"/>
              </w:rPr>
            </w:pPr>
            <w:r w:rsidRPr="00C176C7">
              <w:rPr>
                <w:sz w:val="18"/>
                <w:szCs w:val="18"/>
              </w:rPr>
              <w:t>468.56</w:t>
            </w:r>
          </w:p>
        </w:tc>
      </w:tr>
      <w:tr w:rsidR="00C176C7" w:rsidRPr="00C176C7" w14:paraId="077BDCB7" w14:textId="77777777" w:rsidTr="00C176C7">
        <w:trPr>
          <w:trHeight w:val="255"/>
          <w:jc w:val="center"/>
        </w:trPr>
        <w:tc>
          <w:tcPr>
            <w:tcW w:w="825" w:type="dxa"/>
            <w:vMerge/>
            <w:vAlign w:val="center"/>
            <w:hideMark/>
          </w:tcPr>
          <w:p w14:paraId="1C586B90" w14:textId="77777777" w:rsidR="00C176C7" w:rsidRPr="00C176C7" w:rsidRDefault="00C176C7" w:rsidP="00C176C7">
            <w:pPr>
              <w:jc w:val="center"/>
              <w:rPr>
                <w:sz w:val="18"/>
                <w:szCs w:val="18"/>
              </w:rPr>
            </w:pPr>
          </w:p>
        </w:tc>
        <w:tc>
          <w:tcPr>
            <w:tcW w:w="2195" w:type="dxa"/>
            <w:vMerge/>
            <w:vAlign w:val="center"/>
            <w:hideMark/>
          </w:tcPr>
          <w:p w14:paraId="07233853" w14:textId="77777777" w:rsidR="00C176C7" w:rsidRPr="00C176C7" w:rsidRDefault="00C176C7" w:rsidP="00C176C7">
            <w:pPr>
              <w:jc w:val="center"/>
              <w:rPr>
                <w:sz w:val="18"/>
                <w:szCs w:val="18"/>
              </w:rPr>
            </w:pPr>
          </w:p>
        </w:tc>
        <w:tc>
          <w:tcPr>
            <w:tcW w:w="826" w:type="dxa"/>
            <w:noWrap/>
            <w:vAlign w:val="center"/>
            <w:hideMark/>
          </w:tcPr>
          <w:p w14:paraId="6D3486C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323EDE5"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646A1D11"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55E9FBD4" w14:textId="77777777" w:rsidR="00C176C7" w:rsidRPr="00C176C7" w:rsidRDefault="00C176C7" w:rsidP="00C176C7">
            <w:pPr>
              <w:jc w:val="center"/>
              <w:rPr>
                <w:sz w:val="18"/>
                <w:szCs w:val="18"/>
              </w:rPr>
            </w:pPr>
            <w:r w:rsidRPr="00C176C7">
              <w:rPr>
                <w:sz w:val="18"/>
                <w:szCs w:val="18"/>
              </w:rPr>
              <w:t>258.05</w:t>
            </w:r>
          </w:p>
        </w:tc>
        <w:tc>
          <w:tcPr>
            <w:tcW w:w="826" w:type="dxa"/>
            <w:noWrap/>
            <w:vAlign w:val="center"/>
            <w:hideMark/>
          </w:tcPr>
          <w:p w14:paraId="0C6EC804" w14:textId="77777777" w:rsidR="00C176C7" w:rsidRPr="00C176C7" w:rsidRDefault="00C176C7" w:rsidP="00C176C7">
            <w:pPr>
              <w:jc w:val="center"/>
              <w:rPr>
                <w:sz w:val="18"/>
                <w:szCs w:val="18"/>
              </w:rPr>
            </w:pPr>
            <w:r w:rsidRPr="00C176C7">
              <w:rPr>
                <w:sz w:val="18"/>
                <w:szCs w:val="18"/>
              </w:rPr>
              <w:t>143.7</w:t>
            </w:r>
          </w:p>
        </w:tc>
        <w:tc>
          <w:tcPr>
            <w:tcW w:w="826" w:type="dxa"/>
            <w:noWrap/>
            <w:vAlign w:val="center"/>
            <w:hideMark/>
          </w:tcPr>
          <w:p w14:paraId="10FBE6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BF995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6AE911" w14:textId="77777777" w:rsidR="00C176C7" w:rsidRPr="00C176C7" w:rsidRDefault="00C176C7" w:rsidP="00C176C7">
            <w:pPr>
              <w:jc w:val="center"/>
              <w:rPr>
                <w:sz w:val="18"/>
                <w:szCs w:val="18"/>
              </w:rPr>
            </w:pPr>
            <w:r w:rsidRPr="00C176C7">
              <w:rPr>
                <w:sz w:val="18"/>
                <w:szCs w:val="18"/>
              </w:rPr>
              <w:t>258.05</w:t>
            </w:r>
          </w:p>
        </w:tc>
      </w:tr>
      <w:tr w:rsidR="00C176C7" w:rsidRPr="00C176C7" w14:paraId="21094944" w14:textId="77777777" w:rsidTr="00C176C7">
        <w:trPr>
          <w:trHeight w:val="255"/>
          <w:jc w:val="center"/>
        </w:trPr>
        <w:tc>
          <w:tcPr>
            <w:tcW w:w="825" w:type="dxa"/>
            <w:vMerge/>
            <w:vAlign w:val="center"/>
            <w:hideMark/>
          </w:tcPr>
          <w:p w14:paraId="35CEFA0D" w14:textId="77777777" w:rsidR="00C176C7" w:rsidRPr="00C176C7" w:rsidRDefault="00C176C7" w:rsidP="00C176C7">
            <w:pPr>
              <w:jc w:val="center"/>
              <w:rPr>
                <w:sz w:val="18"/>
                <w:szCs w:val="18"/>
              </w:rPr>
            </w:pPr>
          </w:p>
        </w:tc>
        <w:tc>
          <w:tcPr>
            <w:tcW w:w="2195" w:type="dxa"/>
            <w:vMerge w:val="restart"/>
            <w:noWrap/>
            <w:vAlign w:val="center"/>
            <w:hideMark/>
          </w:tcPr>
          <w:p w14:paraId="605B8695"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246F55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73FFEEC"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1D239388" w14:textId="77777777" w:rsidR="00C176C7" w:rsidRPr="00C176C7" w:rsidRDefault="00C176C7" w:rsidP="00C176C7">
            <w:pPr>
              <w:jc w:val="center"/>
              <w:rPr>
                <w:sz w:val="18"/>
                <w:szCs w:val="18"/>
              </w:rPr>
            </w:pPr>
            <w:r w:rsidRPr="00C176C7">
              <w:rPr>
                <w:sz w:val="18"/>
                <w:szCs w:val="18"/>
              </w:rPr>
              <w:t>107.98</w:t>
            </w:r>
          </w:p>
        </w:tc>
        <w:tc>
          <w:tcPr>
            <w:tcW w:w="826" w:type="dxa"/>
            <w:noWrap/>
            <w:vAlign w:val="center"/>
            <w:hideMark/>
          </w:tcPr>
          <w:p w14:paraId="78DF7C2E" w14:textId="77777777" w:rsidR="00C176C7" w:rsidRPr="00C176C7" w:rsidRDefault="00C176C7" w:rsidP="00C176C7">
            <w:pPr>
              <w:jc w:val="center"/>
              <w:rPr>
                <w:sz w:val="18"/>
                <w:szCs w:val="18"/>
              </w:rPr>
            </w:pPr>
            <w:r w:rsidRPr="00C176C7">
              <w:rPr>
                <w:sz w:val="18"/>
                <w:szCs w:val="18"/>
              </w:rPr>
              <w:t>115.48</w:t>
            </w:r>
          </w:p>
        </w:tc>
        <w:tc>
          <w:tcPr>
            <w:tcW w:w="826" w:type="dxa"/>
            <w:noWrap/>
            <w:vAlign w:val="center"/>
            <w:hideMark/>
          </w:tcPr>
          <w:p w14:paraId="30ABDE42" w14:textId="77777777" w:rsidR="00C176C7" w:rsidRPr="00C176C7" w:rsidRDefault="00C176C7" w:rsidP="00C176C7">
            <w:pPr>
              <w:jc w:val="center"/>
              <w:rPr>
                <w:sz w:val="18"/>
                <w:szCs w:val="18"/>
              </w:rPr>
            </w:pPr>
            <w:r w:rsidRPr="00C176C7">
              <w:rPr>
                <w:sz w:val="18"/>
                <w:szCs w:val="18"/>
              </w:rPr>
              <w:t>14.78</w:t>
            </w:r>
          </w:p>
        </w:tc>
        <w:tc>
          <w:tcPr>
            <w:tcW w:w="826" w:type="dxa"/>
            <w:noWrap/>
            <w:vAlign w:val="center"/>
            <w:hideMark/>
          </w:tcPr>
          <w:p w14:paraId="4C7A53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BD037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F09176" w14:textId="77777777" w:rsidR="00C176C7" w:rsidRPr="00C176C7" w:rsidRDefault="00C176C7" w:rsidP="00C176C7">
            <w:pPr>
              <w:jc w:val="center"/>
              <w:rPr>
                <w:sz w:val="18"/>
                <w:szCs w:val="18"/>
              </w:rPr>
            </w:pPr>
            <w:r w:rsidRPr="00C176C7">
              <w:rPr>
                <w:sz w:val="18"/>
                <w:szCs w:val="18"/>
              </w:rPr>
              <w:t>115.48</w:t>
            </w:r>
          </w:p>
        </w:tc>
      </w:tr>
      <w:tr w:rsidR="00C176C7" w:rsidRPr="00C176C7" w14:paraId="35EC88C9" w14:textId="77777777" w:rsidTr="00C176C7">
        <w:trPr>
          <w:trHeight w:val="255"/>
          <w:jc w:val="center"/>
        </w:trPr>
        <w:tc>
          <w:tcPr>
            <w:tcW w:w="825" w:type="dxa"/>
            <w:vMerge/>
            <w:vAlign w:val="center"/>
            <w:hideMark/>
          </w:tcPr>
          <w:p w14:paraId="7C4C70AB" w14:textId="77777777" w:rsidR="00C176C7" w:rsidRPr="00C176C7" w:rsidRDefault="00C176C7" w:rsidP="00C176C7">
            <w:pPr>
              <w:jc w:val="center"/>
              <w:rPr>
                <w:sz w:val="18"/>
                <w:szCs w:val="18"/>
              </w:rPr>
            </w:pPr>
          </w:p>
        </w:tc>
        <w:tc>
          <w:tcPr>
            <w:tcW w:w="2195" w:type="dxa"/>
            <w:vMerge/>
            <w:vAlign w:val="center"/>
            <w:hideMark/>
          </w:tcPr>
          <w:p w14:paraId="1B8B4E74" w14:textId="77777777" w:rsidR="00C176C7" w:rsidRPr="00C176C7" w:rsidRDefault="00C176C7" w:rsidP="00C176C7">
            <w:pPr>
              <w:jc w:val="center"/>
              <w:rPr>
                <w:sz w:val="18"/>
                <w:szCs w:val="18"/>
              </w:rPr>
            </w:pPr>
          </w:p>
        </w:tc>
        <w:tc>
          <w:tcPr>
            <w:tcW w:w="826" w:type="dxa"/>
            <w:noWrap/>
            <w:vAlign w:val="center"/>
            <w:hideMark/>
          </w:tcPr>
          <w:p w14:paraId="4A4D753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8964D85"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5928A3EF" w14:textId="77777777" w:rsidR="00C176C7" w:rsidRPr="00C176C7" w:rsidRDefault="00C176C7" w:rsidP="00C176C7">
            <w:pPr>
              <w:jc w:val="center"/>
              <w:rPr>
                <w:sz w:val="18"/>
                <w:szCs w:val="18"/>
              </w:rPr>
            </w:pPr>
            <w:r w:rsidRPr="00C176C7">
              <w:rPr>
                <w:sz w:val="18"/>
                <w:szCs w:val="18"/>
              </w:rPr>
              <w:t>107.91</w:t>
            </w:r>
          </w:p>
        </w:tc>
        <w:tc>
          <w:tcPr>
            <w:tcW w:w="826" w:type="dxa"/>
            <w:noWrap/>
            <w:vAlign w:val="center"/>
            <w:hideMark/>
          </w:tcPr>
          <w:p w14:paraId="0725DFA5" w14:textId="77777777" w:rsidR="00C176C7" w:rsidRPr="00C176C7" w:rsidRDefault="00C176C7" w:rsidP="00C176C7">
            <w:pPr>
              <w:jc w:val="center"/>
              <w:rPr>
                <w:sz w:val="18"/>
                <w:szCs w:val="18"/>
              </w:rPr>
            </w:pPr>
            <w:r w:rsidRPr="00C176C7">
              <w:rPr>
                <w:sz w:val="18"/>
                <w:szCs w:val="18"/>
              </w:rPr>
              <w:t>120.15</w:t>
            </w:r>
          </w:p>
        </w:tc>
        <w:tc>
          <w:tcPr>
            <w:tcW w:w="826" w:type="dxa"/>
            <w:noWrap/>
            <w:vAlign w:val="center"/>
            <w:hideMark/>
          </w:tcPr>
          <w:p w14:paraId="53016BEC" w14:textId="77777777" w:rsidR="00C176C7" w:rsidRPr="00C176C7" w:rsidRDefault="00C176C7" w:rsidP="00C176C7">
            <w:pPr>
              <w:jc w:val="center"/>
              <w:rPr>
                <w:sz w:val="18"/>
                <w:szCs w:val="18"/>
              </w:rPr>
            </w:pPr>
            <w:r w:rsidRPr="00C176C7">
              <w:rPr>
                <w:sz w:val="18"/>
                <w:szCs w:val="18"/>
              </w:rPr>
              <w:t>16.2</w:t>
            </w:r>
          </w:p>
        </w:tc>
        <w:tc>
          <w:tcPr>
            <w:tcW w:w="826" w:type="dxa"/>
            <w:noWrap/>
            <w:vAlign w:val="center"/>
            <w:hideMark/>
          </w:tcPr>
          <w:p w14:paraId="7896124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48FE7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B563998" w14:textId="77777777" w:rsidR="00C176C7" w:rsidRPr="00C176C7" w:rsidRDefault="00C176C7" w:rsidP="00C176C7">
            <w:pPr>
              <w:jc w:val="center"/>
              <w:rPr>
                <w:sz w:val="18"/>
                <w:szCs w:val="18"/>
              </w:rPr>
            </w:pPr>
            <w:r w:rsidRPr="00C176C7">
              <w:rPr>
                <w:sz w:val="18"/>
                <w:szCs w:val="18"/>
              </w:rPr>
              <w:t>120.15</w:t>
            </w:r>
          </w:p>
        </w:tc>
      </w:tr>
      <w:tr w:rsidR="00C176C7" w:rsidRPr="00C176C7" w14:paraId="3E6AFF37" w14:textId="77777777" w:rsidTr="00C176C7">
        <w:trPr>
          <w:trHeight w:val="255"/>
          <w:jc w:val="center"/>
        </w:trPr>
        <w:tc>
          <w:tcPr>
            <w:tcW w:w="825" w:type="dxa"/>
            <w:vMerge/>
            <w:vAlign w:val="center"/>
            <w:hideMark/>
          </w:tcPr>
          <w:p w14:paraId="4E485791" w14:textId="77777777" w:rsidR="00C176C7" w:rsidRPr="00C176C7" w:rsidRDefault="00C176C7" w:rsidP="00C176C7">
            <w:pPr>
              <w:jc w:val="center"/>
              <w:rPr>
                <w:sz w:val="18"/>
                <w:szCs w:val="18"/>
              </w:rPr>
            </w:pPr>
          </w:p>
        </w:tc>
        <w:tc>
          <w:tcPr>
            <w:tcW w:w="2195" w:type="dxa"/>
            <w:vMerge w:val="restart"/>
            <w:noWrap/>
            <w:vAlign w:val="center"/>
            <w:hideMark/>
          </w:tcPr>
          <w:p w14:paraId="485439A1"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233BB2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5A026C0"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1BFB948E" w14:textId="77777777" w:rsidR="00C176C7" w:rsidRPr="00C176C7" w:rsidRDefault="00C176C7" w:rsidP="00C176C7">
            <w:pPr>
              <w:jc w:val="center"/>
              <w:rPr>
                <w:sz w:val="18"/>
                <w:szCs w:val="18"/>
              </w:rPr>
            </w:pPr>
            <w:r w:rsidRPr="00C176C7">
              <w:rPr>
                <w:sz w:val="18"/>
                <w:szCs w:val="18"/>
              </w:rPr>
              <w:t>74.28</w:t>
            </w:r>
          </w:p>
        </w:tc>
        <w:tc>
          <w:tcPr>
            <w:tcW w:w="826" w:type="dxa"/>
            <w:noWrap/>
            <w:vAlign w:val="center"/>
            <w:hideMark/>
          </w:tcPr>
          <w:p w14:paraId="1D7EC85B" w14:textId="77777777" w:rsidR="00C176C7" w:rsidRPr="00C176C7" w:rsidRDefault="00C176C7" w:rsidP="00C176C7">
            <w:pPr>
              <w:jc w:val="center"/>
              <w:rPr>
                <w:sz w:val="18"/>
                <w:szCs w:val="18"/>
              </w:rPr>
            </w:pPr>
            <w:r w:rsidRPr="00C176C7">
              <w:rPr>
                <w:sz w:val="18"/>
                <w:szCs w:val="18"/>
              </w:rPr>
              <w:t>71.97</w:t>
            </w:r>
          </w:p>
        </w:tc>
        <w:tc>
          <w:tcPr>
            <w:tcW w:w="826" w:type="dxa"/>
            <w:noWrap/>
            <w:vAlign w:val="center"/>
            <w:hideMark/>
          </w:tcPr>
          <w:p w14:paraId="23D90A73" w14:textId="77777777" w:rsidR="00C176C7" w:rsidRPr="00C176C7" w:rsidRDefault="00C176C7" w:rsidP="00C176C7">
            <w:pPr>
              <w:jc w:val="center"/>
              <w:rPr>
                <w:sz w:val="18"/>
                <w:szCs w:val="18"/>
              </w:rPr>
            </w:pPr>
            <w:r w:rsidRPr="00C176C7">
              <w:rPr>
                <w:sz w:val="18"/>
                <w:szCs w:val="18"/>
              </w:rPr>
              <w:t>2.3</w:t>
            </w:r>
          </w:p>
        </w:tc>
        <w:tc>
          <w:tcPr>
            <w:tcW w:w="826" w:type="dxa"/>
            <w:noWrap/>
            <w:vAlign w:val="center"/>
            <w:hideMark/>
          </w:tcPr>
          <w:p w14:paraId="5872AAE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212500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960C84" w14:textId="77777777" w:rsidR="00C176C7" w:rsidRPr="00C176C7" w:rsidRDefault="00C176C7" w:rsidP="00C176C7">
            <w:pPr>
              <w:jc w:val="center"/>
              <w:rPr>
                <w:sz w:val="18"/>
                <w:szCs w:val="18"/>
              </w:rPr>
            </w:pPr>
            <w:r w:rsidRPr="00C176C7">
              <w:rPr>
                <w:sz w:val="18"/>
                <w:szCs w:val="18"/>
              </w:rPr>
              <w:t>55.67</w:t>
            </w:r>
          </w:p>
        </w:tc>
      </w:tr>
      <w:tr w:rsidR="00C176C7" w:rsidRPr="00C176C7" w14:paraId="751565CF" w14:textId="77777777" w:rsidTr="00C176C7">
        <w:trPr>
          <w:trHeight w:val="255"/>
          <w:jc w:val="center"/>
        </w:trPr>
        <w:tc>
          <w:tcPr>
            <w:tcW w:w="825" w:type="dxa"/>
            <w:vMerge/>
            <w:vAlign w:val="center"/>
            <w:hideMark/>
          </w:tcPr>
          <w:p w14:paraId="29CDC3F6" w14:textId="77777777" w:rsidR="00C176C7" w:rsidRPr="00C176C7" w:rsidRDefault="00C176C7" w:rsidP="00C176C7">
            <w:pPr>
              <w:jc w:val="center"/>
              <w:rPr>
                <w:sz w:val="18"/>
                <w:szCs w:val="18"/>
              </w:rPr>
            </w:pPr>
          </w:p>
        </w:tc>
        <w:tc>
          <w:tcPr>
            <w:tcW w:w="2195" w:type="dxa"/>
            <w:vMerge/>
            <w:vAlign w:val="center"/>
            <w:hideMark/>
          </w:tcPr>
          <w:p w14:paraId="55E38C2F" w14:textId="77777777" w:rsidR="00C176C7" w:rsidRPr="00C176C7" w:rsidRDefault="00C176C7" w:rsidP="00C176C7">
            <w:pPr>
              <w:jc w:val="center"/>
              <w:rPr>
                <w:sz w:val="18"/>
                <w:szCs w:val="18"/>
              </w:rPr>
            </w:pPr>
          </w:p>
        </w:tc>
        <w:tc>
          <w:tcPr>
            <w:tcW w:w="826" w:type="dxa"/>
            <w:noWrap/>
            <w:vAlign w:val="center"/>
            <w:hideMark/>
          </w:tcPr>
          <w:p w14:paraId="1585BC6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69A2A70"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235AF52A" w14:textId="77777777" w:rsidR="00C176C7" w:rsidRPr="00C176C7" w:rsidRDefault="00C176C7" w:rsidP="00C176C7">
            <w:pPr>
              <w:jc w:val="center"/>
              <w:rPr>
                <w:sz w:val="18"/>
                <w:szCs w:val="18"/>
              </w:rPr>
            </w:pPr>
            <w:r w:rsidRPr="00C176C7">
              <w:rPr>
                <w:sz w:val="18"/>
                <w:szCs w:val="18"/>
              </w:rPr>
              <w:t>74.12</w:t>
            </w:r>
          </w:p>
        </w:tc>
        <w:tc>
          <w:tcPr>
            <w:tcW w:w="826" w:type="dxa"/>
            <w:noWrap/>
            <w:vAlign w:val="center"/>
            <w:hideMark/>
          </w:tcPr>
          <w:p w14:paraId="737C0400" w14:textId="77777777" w:rsidR="00C176C7" w:rsidRPr="00C176C7" w:rsidRDefault="00C176C7" w:rsidP="00C176C7">
            <w:pPr>
              <w:jc w:val="center"/>
              <w:rPr>
                <w:sz w:val="18"/>
                <w:szCs w:val="18"/>
              </w:rPr>
            </w:pPr>
            <w:r w:rsidRPr="00C176C7">
              <w:rPr>
                <w:sz w:val="18"/>
                <w:szCs w:val="18"/>
              </w:rPr>
              <w:t>71.15</w:t>
            </w:r>
          </w:p>
        </w:tc>
        <w:tc>
          <w:tcPr>
            <w:tcW w:w="826" w:type="dxa"/>
            <w:noWrap/>
            <w:vAlign w:val="center"/>
            <w:hideMark/>
          </w:tcPr>
          <w:p w14:paraId="77B27998" w14:textId="77777777" w:rsidR="00C176C7" w:rsidRPr="00C176C7" w:rsidRDefault="00C176C7" w:rsidP="00C176C7">
            <w:pPr>
              <w:jc w:val="center"/>
              <w:rPr>
                <w:sz w:val="18"/>
                <w:szCs w:val="18"/>
              </w:rPr>
            </w:pPr>
            <w:r w:rsidRPr="00C176C7">
              <w:rPr>
                <w:sz w:val="18"/>
                <w:szCs w:val="18"/>
              </w:rPr>
              <w:t>21.05</w:t>
            </w:r>
          </w:p>
        </w:tc>
        <w:tc>
          <w:tcPr>
            <w:tcW w:w="826" w:type="dxa"/>
            <w:noWrap/>
            <w:vAlign w:val="center"/>
            <w:hideMark/>
          </w:tcPr>
          <w:p w14:paraId="14EFB75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B58D5C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A0DF8FA" w14:textId="77777777" w:rsidR="00C176C7" w:rsidRPr="00C176C7" w:rsidRDefault="00C176C7" w:rsidP="00C176C7">
            <w:pPr>
              <w:jc w:val="center"/>
              <w:rPr>
                <w:sz w:val="18"/>
                <w:szCs w:val="18"/>
              </w:rPr>
            </w:pPr>
            <w:r w:rsidRPr="00C176C7">
              <w:rPr>
                <w:sz w:val="18"/>
                <w:szCs w:val="18"/>
              </w:rPr>
              <w:t>54.75</w:t>
            </w:r>
          </w:p>
        </w:tc>
      </w:tr>
      <w:tr w:rsidR="00C176C7" w:rsidRPr="00C176C7" w14:paraId="7E6B5CB7" w14:textId="77777777" w:rsidTr="00C176C7">
        <w:trPr>
          <w:trHeight w:val="255"/>
          <w:jc w:val="center"/>
        </w:trPr>
        <w:tc>
          <w:tcPr>
            <w:tcW w:w="825" w:type="dxa"/>
            <w:vMerge/>
            <w:vAlign w:val="center"/>
            <w:hideMark/>
          </w:tcPr>
          <w:p w14:paraId="50EFB1FB" w14:textId="77777777" w:rsidR="00C176C7" w:rsidRPr="00C176C7" w:rsidRDefault="00C176C7" w:rsidP="00C176C7">
            <w:pPr>
              <w:jc w:val="center"/>
              <w:rPr>
                <w:sz w:val="18"/>
                <w:szCs w:val="18"/>
              </w:rPr>
            </w:pPr>
          </w:p>
        </w:tc>
        <w:tc>
          <w:tcPr>
            <w:tcW w:w="2195" w:type="dxa"/>
            <w:vMerge w:val="restart"/>
            <w:noWrap/>
            <w:vAlign w:val="center"/>
            <w:hideMark/>
          </w:tcPr>
          <w:p w14:paraId="168BC6B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0B53673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9AAC7A7"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47BA070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6AC0AE1" w14:textId="77777777" w:rsidR="00C176C7" w:rsidRPr="00C176C7" w:rsidRDefault="00C176C7" w:rsidP="00C176C7">
            <w:pPr>
              <w:jc w:val="center"/>
              <w:rPr>
                <w:sz w:val="18"/>
                <w:szCs w:val="18"/>
              </w:rPr>
            </w:pPr>
            <w:r w:rsidRPr="00C176C7">
              <w:rPr>
                <w:sz w:val="18"/>
                <w:szCs w:val="18"/>
              </w:rPr>
              <w:t>571.65</w:t>
            </w:r>
          </w:p>
        </w:tc>
        <w:tc>
          <w:tcPr>
            <w:tcW w:w="826" w:type="dxa"/>
            <w:noWrap/>
            <w:vAlign w:val="center"/>
            <w:hideMark/>
          </w:tcPr>
          <w:p w14:paraId="512A3F31" w14:textId="77777777" w:rsidR="00C176C7" w:rsidRPr="00C176C7" w:rsidRDefault="00C176C7" w:rsidP="00C176C7">
            <w:pPr>
              <w:jc w:val="center"/>
              <w:rPr>
                <w:sz w:val="18"/>
                <w:szCs w:val="18"/>
              </w:rPr>
            </w:pPr>
            <w:r w:rsidRPr="00C176C7">
              <w:rPr>
                <w:sz w:val="18"/>
                <w:szCs w:val="18"/>
              </w:rPr>
              <w:t>6.13</w:t>
            </w:r>
          </w:p>
        </w:tc>
        <w:tc>
          <w:tcPr>
            <w:tcW w:w="826" w:type="dxa"/>
            <w:noWrap/>
            <w:vAlign w:val="center"/>
            <w:hideMark/>
          </w:tcPr>
          <w:p w14:paraId="5CC712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196D2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7C6CEB" w14:textId="77777777" w:rsidR="00C176C7" w:rsidRPr="00C176C7" w:rsidRDefault="00C176C7" w:rsidP="00C176C7">
            <w:pPr>
              <w:jc w:val="center"/>
              <w:rPr>
                <w:sz w:val="18"/>
                <w:szCs w:val="18"/>
              </w:rPr>
            </w:pPr>
            <w:r w:rsidRPr="00C176C7">
              <w:rPr>
                <w:sz w:val="18"/>
                <w:szCs w:val="18"/>
              </w:rPr>
              <w:t>571.65</w:t>
            </w:r>
          </w:p>
        </w:tc>
      </w:tr>
      <w:tr w:rsidR="00C176C7" w:rsidRPr="00C176C7" w14:paraId="0DD1D11B" w14:textId="77777777" w:rsidTr="00C176C7">
        <w:trPr>
          <w:trHeight w:val="255"/>
          <w:jc w:val="center"/>
        </w:trPr>
        <w:tc>
          <w:tcPr>
            <w:tcW w:w="825" w:type="dxa"/>
            <w:vMerge/>
            <w:vAlign w:val="center"/>
            <w:hideMark/>
          </w:tcPr>
          <w:p w14:paraId="77D0E784" w14:textId="77777777" w:rsidR="00C176C7" w:rsidRPr="00C176C7" w:rsidRDefault="00C176C7" w:rsidP="00C176C7">
            <w:pPr>
              <w:jc w:val="center"/>
              <w:rPr>
                <w:sz w:val="18"/>
                <w:szCs w:val="18"/>
              </w:rPr>
            </w:pPr>
          </w:p>
        </w:tc>
        <w:tc>
          <w:tcPr>
            <w:tcW w:w="2195" w:type="dxa"/>
            <w:vMerge/>
            <w:vAlign w:val="center"/>
            <w:hideMark/>
          </w:tcPr>
          <w:p w14:paraId="244EA9B7" w14:textId="77777777" w:rsidR="00C176C7" w:rsidRPr="00C176C7" w:rsidRDefault="00C176C7" w:rsidP="00C176C7">
            <w:pPr>
              <w:jc w:val="center"/>
              <w:rPr>
                <w:sz w:val="18"/>
                <w:szCs w:val="18"/>
              </w:rPr>
            </w:pPr>
          </w:p>
        </w:tc>
        <w:tc>
          <w:tcPr>
            <w:tcW w:w="826" w:type="dxa"/>
            <w:noWrap/>
            <w:vAlign w:val="center"/>
            <w:hideMark/>
          </w:tcPr>
          <w:p w14:paraId="78D1A79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E1680EE"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605CEBB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7CBFA10" w14:textId="77777777" w:rsidR="00C176C7" w:rsidRPr="00C176C7" w:rsidRDefault="00C176C7" w:rsidP="00C176C7">
            <w:pPr>
              <w:jc w:val="center"/>
              <w:rPr>
                <w:sz w:val="18"/>
                <w:szCs w:val="18"/>
              </w:rPr>
            </w:pPr>
            <w:r w:rsidRPr="00C176C7">
              <w:rPr>
                <w:sz w:val="18"/>
                <w:szCs w:val="18"/>
              </w:rPr>
              <w:t>579.19</w:t>
            </w:r>
          </w:p>
        </w:tc>
        <w:tc>
          <w:tcPr>
            <w:tcW w:w="826" w:type="dxa"/>
            <w:noWrap/>
            <w:vAlign w:val="center"/>
            <w:hideMark/>
          </w:tcPr>
          <w:p w14:paraId="17451A32" w14:textId="77777777" w:rsidR="00C176C7" w:rsidRPr="00C176C7" w:rsidRDefault="00C176C7" w:rsidP="00C176C7">
            <w:pPr>
              <w:jc w:val="center"/>
              <w:rPr>
                <w:sz w:val="18"/>
                <w:szCs w:val="18"/>
              </w:rPr>
            </w:pPr>
            <w:r w:rsidRPr="00C176C7">
              <w:rPr>
                <w:sz w:val="18"/>
                <w:szCs w:val="18"/>
              </w:rPr>
              <w:t>6.8</w:t>
            </w:r>
          </w:p>
        </w:tc>
        <w:tc>
          <w:tcPr>
            <w:tcW w:w="826" w:type="dxa"/>
            <w:noWrap/>
            <w:vAlign w:val="center"/>
            <w:hideMark/>
          </w:tcPr>
          <w:p w14:paraId="510AB6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0BDB8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F1C2FB" w14:textId="77777777" w:rsidR="00C176C7" w:rsidRPr="00C176C7" w:rsidRDefault="00C176C7" w:rsidP="00C176C7">
            <w:pPr>
              <w:jc w:val="center"/>
              <w:rPr>
                <w:sz w:val="18"/>
                <w:szCs w:val="18"/>
              </w:rPr>
            </w:pPr>
            <w:r w:rsidRPr="00C176C7">
              <w:rPr>
                <w:sz w:val="18"/>
                <w:szCs w:val="18"/>
              </w:rPr>
              <w:t>579.19</w:t>
            </w:r>
          </w:p>
        </w:tc>
      </w:tr>
      <w:tr w:rsidR="00C176C7" w:rsidRPr="00C176C7" w14:paraId="661DEA0F" w14:textId="77777777" w:rsidTr="00C176C7">
        <w:trPr>
          <w:trHeight w:val="255"/>
          <w:jc w:val="center"/>
        </w:trPr>
        <w:tc>
          <w:tcPr>
            <w:tcW w:w="825" w:type="dxa"/>
            <w:vMerge w:val="restart"/>
            <w:noWrap/>
            <w:vAlign w:val="center"/>
            <w:hideMark/>
          </w:tcPr>
          <w:p w14:paraId="454FBBF2" w14:textId="77777777" w:rsidR="00C176C7" w:rsidRPr="00C176C7" w:rsidRDefault="00C176C7" w:rsidP="00C176C7">
            <w:pPr>
              <w:jc w:val="center"/>
              <w:rPr>
                <w:sz w:val="18"/>
                <w:szCs w:val="18"/>
              </w:rPr>
            </w:pPr>
            <w:r w:rsidRPr="00C176C7">
              <w:rPr>
                <w:sz w:val="18"/>
                <w:szCs w:val="18"/>
              </w:rPr>
              <w:t>JHT7</w:t>
            </w:r>
          </w:p>
        </w:tc>
        <w:tc>
          <w:tcPr>
            <w:tcW w:w="2195" w:type="dxa"/>
            <w:vMerge w:val="restart"/>
            <w:noWrap/>
            <w:vAlign w:val="center"/>
            <w:hideMark/>
          </w:tcPr>
          <w:p w14:paraId="1EEA032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12882A5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CCD1B6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3A1296B"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48BEB008" w14:textId="77777777" w:rsidR="00C176C7" w:rsidRPr="00C176C7" w:rsidRDefault="00C176C7" w:rsidP="00C176C7">
            <w:pPr>
              <w:jc w:val="center"/>
              <w:rPr>
                <w:sz w:val="18"/>
                <w:szCs w:val="18"/>
              </w:rPr>
            </w:pPr>
            <w:r w:rsidRPr="00C176C7">
              <w:rPr>
                <w:sz w:val="18"/>
                <w:szCs w:val="18"/>
              </w:rPr>
              <w:t>689.84</w:t>
            </w:r>
          </w:p>
        </w:tc>
        <w:tc>
          <w:tcPr>
            <w:tcW w:w="826" w:type="dxa"/>
            <w:noWrap/>
            <w:vAlign w:val="center"/>
            <w:hideMark/>
          </w:tcPr>
          <w:p w14:paraId="56740BA8" w14:textId="77777777" w:rsidR="00C176C7" w:rsidRPr="00C176C7" w:rsidRDefault="00C176C7" w:rsidP="00C176C7">
            <w:pPr>
              <w:jc w:val="center"/>
              <w:rPr>
                <w:sz w:val="18"/>
                <w:szCs w:val="18"/>
              </w:rPr>
            </w:pPr>
            <w:r w:rsidRPr="00C176C7">
              <w:rPr>
                <w:sz w:val="18"/>
                <w:szCs w:val="18"/>
              </w:rPr>
              <w:t>60.13</w:t>
            </w:r>
          </w:p>
        </w:tc>
        <w:tc>
          <w:tcPr>
            <w:tcW w:w="826" w:type="dxa"/>
            <w:noWrap/>
            <w:vAlign w:val="center"/>
            <w:hideMark/>
          </w:tcPr>
          <w:p w14:paraId="3CF0035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BC521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9A5BBAE" w14:textId="77777777" w:rsidR="00C176C7" w:rsidRPr="00C176C7" w:rsidRDefault="00C176C7" w:rsidP="00C176C7">
            <w:pPr>
              <w:jc w:val="center"/>
              <w:rPr>
                <w:sz w:val="18"/>
                <w:szCs w:val="18"/>
              </w:rPr>
            </w:pPr>
            <w:r w:rsidRPr="00C176C7">
              <w:rPr>
                <w:sz w:val="18"/>
                <w:szCs w:val="18"/>
              </w:rPr>
              <w:t>737.25</w:t>
            </w:r>
          </w:p>
        </w:tc>
      </w:tr>
      <w:tr w:rsidR="00C176C7" w:rsidRPr="00C176C7" w14:paraId="6EA9A092" w14:textId="77777777" w:rsidTr="00C176C7">
        <w:trPr>
          <w:trHeight w:val="255"/>
          <w:jc w:val="center"/>
        </w:trPr>
        <w:tc>
          <w:tcPr>
            <w:tcW w:w="825" w:type="dxa"/>
            <w:vMerge/>
            <w:vAlign w:val="center"/>
            <w:hideMark/>
          </w:tcPr>
          <w:p w14:paraId="24A9385D" w14:textId="77777777" w:rsidR="00C176C7" w:rsidRPr="00C176C7" w:rsidRDefault="00C176C7" w:rsidP="00C176C7">
            <w:pPr>
              <w:jc w:val="center"/>
              <w:rPr>
                <w:sz w:val="18"/>
                <w:szCs w:val="18"/>
              </w:rPr>
            </w:pPr>
          </w:p>
        </w:tc>
        <w:tc>
          <w:tcPr>
            <w:tcW w:w="2195" w:type="dxa"/>
            <w:vMerge/>
            <w:vAlign w:val="center"/>
            <w:hideMark/>
          </w:tcPr>
          <w:p w14:paraId="0AE40561" w14:textId="77777777" w:rsidR="00C176C7" w:rsidRPr="00C176C7" w:rsidRDefault="00C176C7" w:rsidP="00C176C7">
            <w:pPr>
              <w:jc w:val="center"/>
              <w:rPr>
                <w:sz w:val="18"/>
                <w:szCs w:val="18"/>
              </w:rPr>
            </w:pPr>
          </w:p>
        </w:tc>
        <w:tc>
          <w:tcPr>
            <w:tcW w:w="826" w:type="dxa"/>
            <w:noWrap/>
            <w:vAlign w:val="center"/>
            <w:hideMark/>
          </w:tcPr>
          <w:p w14:paraId="68AF198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07422B9"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264C749"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0F3DF837" w14:textId="77777777" w:rsidR="00C176C7" w:rsidRPr="00C176C7" w:rsidRDefault="00C176C7" w:rsidP="00C176C7">
            <w:pPr>
              <w:jc w:val="center"/>
              <w:rPr>
                <w:sz w:val="18"/>
                <w:szCs w:val="18"/>
              </w:rPr>
            </w:pPr>
            <w:r w:rsidRPr="00C176C7">
              <w:rPr>
                <w:sz w:val="18"/>
                <w:szCs w:val="18"/>
              </w:rPr>
              <w:t>693.99</w:t>
            </w:r>
          </w:p>
        </w:tc>
        <w:tc>
          <w:tcPr>
            <w:tcW w:w="826" w:type="dxa"/>
            <w:noWrap/>
            <w:vAlign w:val="center"/>
            <w:hideMark/>
          </w:tcPr>
          <w:p w14:paraId="57680E66" w14:textId="77777777" w:rsidR="00C176C7" w:rsidRPr="00C176C7" w:rsidRDefault="00C176C7" w:rsidP="00C176C7">
            <w:pPr>
              <w:jc w:val="center"/>
              <w:rPr>
                <w:sz w:val="18"/>
                <w:szCs w:val="18"/>
              </w:rPr>
            </w:pPr>
            <w:r w:rsidRPr="00C176C7">
              <w:rPr>
                <w:sz w:val="18"/>
                <w:szCs w:val="18"/>
              </w:rPr>
              <w:t>60.24</w:t>
            </w:r>
          </w:p>
        </w:tc>
        <w:tc>
          <w:tcPr>
            <w:tcW w:w="826" w:type="dxa"/>
            <w:noWrap/>
            <w:vAlign w:val="center"/>
            <w:hideMark/>
          </w:tcPr>
          <w:p w14:paraId="4DFD56A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AF1A78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B48044" w14:textId="77777777" w:rsidR="00C176C7" w:rsidRPr="00C176C7" w:rsidRDefault="00C176C7" w:rsidP="00C176C7">
            <w:pPr>
              <w:jc w:val="center"/>
              <w:rPr>
                <w:sz w:val="18"/>
                <w:szCs w:val="18"/>
              </w:rPr>
            </w:pPr>
            <w:r w:rsidRPr="00C176C7">
              <w:rPr>
                <w:sz w:val="18"/>
                <w:szCs w:val="18"/>
              </w:rPr>
              <w:t>742.42</w:t>
            </w:r>
          </w:p>
        </w:tc>
      </w:tr>
      <w:tr w:rsidR="00C176C7" w:rsidRPr="00C176C7" w14:paraId="3B2268FF" w14:textId="77777777" w:rsidTr="00C176C7">
        <w:trPr>
          <w:trHeight w:val="255"/>
          <w:jc w:val="center"/>
        </w:trPr>
        <w:tc>
          <w:tcPr>
            <w:tcW w:w="825" w:type="dxa"/>
            <w:vMerge/>
            <w:vAlign w:val="center"/>
            <w:hideMark/>
          </w:tcPr>
          <w:p w14:paraId="7C81E238" w14:textId="77777777" w:rsidR="00C176C7" w:rsidRPr="00C176C7" w:rsidRDefault="00C176C7" w:rsidP="00C176C7">
            <w:pPr>
              <w:jc w:val="center"/>
              <w:rPr>
                <w:sz w:val="18"/>
                <w:szCs w:val="18"/>
              </w:rPr>
            </w:pPr>
          </w:p>
        </w:tc>
        <w:tc>
          <w:tcPr>
            <w:tcW w:w="2195" w:type="dxa"/>
            <w:vMerge/>
            <w:vAlign w:val="center"/>
            <w:hideMark/>
          </w:tcPr>
          <w:p w14:paraId="1DD06ED0" w14:textId="77777777" w:rsidR="00C176C7" w:rsidRPr="00C176C7" w:rsidRDefault="00C176C7" w:rsidP="00C176C7">
            <w:pPr>
              <w:jc w:val="center"/>
              <w:rPr>
                <w:sz w:val="18"/>
                <w:szCs w:val="18"/>
              </w:rPr>
            </w:pPr>
          </w:p>
        </w:tc>
        <w:tc>
          <w:tcPr>
            <w:tcW w:w="826" w:type="dxa"/>
            <w:noWrap/>
            <w:vAlign w:val="center"/>
            <w:hideMark/>
          </w:tcPr>
          <w:p w14:paraId="6037EDC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CA947A0"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52DB3A4"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255197B6" w14:textId="77777777" w:rsidR="00C176C7" w:rsidRPr="00C176C7" w:rsidRDefault="00C176C7" w:rsidP="00C176C7">
            <w:pPr>
              <w:jc w:val="center"/>
              <w:rPr>
                <w:sz w:val="18"/>
                <w:szCs w:val="18"/>
              </w:rPr>
            </w:pPr>
            <w:r w:rsidRPr="00C176C7">
              <w:rPr>
                <w:sz w:val="18"/>
                <w:szCs w:val="18"/>
              </w:rPr>
              <w:t>699.22</w:t>
            </w:r>
          </w:p>
        </w:tc>
        <w:tc>
          <w:tcPr>
            <w:tcW w:w="826" w:type="dxa"/>
            <w:noWrap/>
            <w:vAlign w:val="center"/>
            <w:hideMark/>
          </w:tcPr>
          <w:p w14:paraId="4635E1A1" w14:textId="77777777" w:rsidR="00C176C7" w:rsidRPr="00C176C7" w:rsidRDefault="00C176C7" w:rsidP="00C176C7">
            <w:pPr>
              <w:jc w:val="center"/>
              <w:rPr>
                <w:sz w:val="18"/>
                <w:szCs w:val="18"/>
              </w:rPr>
            </w:pPr>
            <w:r w:rsidRPr="00C176C7">
              <w:rPr>
                <w:sz w:val="18"/>
                <w:szCs w:val="18"/>
              </w:rPr>
              <w:t>60.3</w:t>
            </w:r>
          </w:p>
        </w:tc>
        <w:tc>
          <w:tcPr>
            <w:tcW w:w="826" w:type="dxa"/>
            <w:noWrap/>
            <w:vAlign w:val="center"/>
            <w:hideMark/>
          </w:tcPr>
          <w:p w14:paraId="1C1DC66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D50A93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77A5D9" w14:textId="77777777" w:rsidR="00C176C7" w:rsidRPr="00C176C7" w:rsidRDefault="00C176C7" w:rsidP="00C176C7">
            <w:pPr>
              <w:jc w:val="center"/>
              <w:rPr>
                <w:sz w:val="18"/>
                <w:szCs w:val="18"/>
              </w:rPr>
            </w:pPr>
            <w:r w:rsidRPr="00C176C7">
              <w:rPr>
                <w:sz w:val="18"/>
                <w:szCs w:val="18"/>
              </w:rPr>
              <w:t>747.26</w:t>
            </w:r>
          </w:p>
        </w:tc>
      </w:tr>
      <w:tr w:rsidR="00C176C7" w:rsidRPr="00C176C7" w14:paraId="12A0924C" w14:textId="77777777" w:rsidTr="00C176C7">
        <w:trPr>
          <w:trHeight w:val="255"/>
          <w:jc w:val="center"/>
        </w:trPr>
        <w:tc>
          <w:tcPr>
            <w:tcW w:w="825" w:type="dxa"/>
            <w:vMerge/>
            <w:vAlign w:val="center"/>
            <w:hideMark/>
          </w:tcPr>
          <w:p w14:paraId="3222DF72" w14:textId="77777777" w:rsidR="00C176C7" w:rsidRPr="00C176C7" w:rsidRDefault="00C176C7" w:rsidP="00C176C7">
            <w:pPr>
              <w:jc w:val="center"/>
              <w:rPr>
                <w:sz w:val="18"/>
                <w:szCs w:val="18"/>
              </w:rPr>
            </w:pPr>
          </w:p>
        </w:tc>
        <w:tc>
          <w:tcPr>
            <w:tcW w:w="2195" w:type="dxa"/>
            <w:vMerge w:val="restart"/>
            <w:noWrap/>
            <w:vAlign w:val="center"/>
            <w:hideMark/>
          </w:tcPr>
          <w:p w14:paraId="7EE2E5F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619D0E7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141E8FD"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8941D5C"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25371808" w14:textId="77777777" w:rsidR="00C176C7" w:rsidRPr="00C176C7" w:rsidRDefault="00C176C7" w:rsidP="00C176C7">
            <w:pPr>
              <w:jc w:val="center"/>
              <w:rPr>
                <w:sz w:val="18"/>
                <w:szCs w:val="18"/>
              </w:rPr>
            </w:pPr>
            <w:r w:rsidRPr="00C176C7">
              <w:rPr>
                <w:sz w:val="18"/>
                <w:szCs w:val="18"/>
              </w:rPr>
              <w:t>699.22</w:t>
            </w:r>
          </w:p>
        </w:tc>
        <w:tc>
          <w:tcPr>
            <w:tcW w:w="826" w:type="dxa"/>
            <w:noWrap/>
            <w:vAlign w:val="center"/>
            <w:hideMark/>
          </w:tcPr>
          <w:p w14:paraId="4DA1BAEE" w14:textId="77777777" w:rsidR="00C176C7" w:rsidRPr="00C176C7" w:rsidRDefault="00C176C7" w:rsidP="00C176C7">
            <w:pPr>
              <w:jc w:val="center"/>
              <w:rPr>
                <w:sz w:val="18"/>
                <w:szCs w:val="18"/>
              </w:rPr>
            </w:pPr>
            <w:r w:rsidRPr="00C176C7">
              <w:rPr>
                <w:sz w:val="18"/>
                <w:szCs w:val="18"/>
              </w:rPr>
              <w:t>60.31</w:t>
            </w:r>
          </w:p>
        </w:tc>
        <w:tc>
          <w:tcPr>
            <w:tcW w:w="826" w:type="dxa"/>
            <w:noWrap/>
            <w:vAlign w:val="center"/>
            <w:hideMark/>
          </w:tcPr>
          <w:p w14:paraId="508D160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F91DA2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6B40C5" w14:textId="77777777" w:rsidR="00C176C7" w:rsidRPr="00C176C7" w:rsidRDefault="00C176C7" w:rsidP="00C176C7">
            <w:pPr>
              <w:jc w:val="center"/>
              <w:rPr>
                <w:sz w:val="18"/>
                <w:szCs w:val="18"/>
              </w:rPr>
            </w:pPr>
            <w:r w:rsidRPr="00C176C7">
              <w:rPr>
                <w:sz w:val="18"/>
                <w:szCs w:val="18"/>
              </w:rPr>
              <w:t>748.70</w:t>
            </w:r>
          </w:p>
        </w:tc>
      </w:tr>
      <w:tr w:rsidR="00C176C7" w:rsidRPr="00C176C7" w14:paraId="5D69BEDC" w14:textId="77777777" w:rsidTr="00C176C7">
        <w:trPr>
          <w:trHeight w:val="255"/>
          <w:jc w:val="center"/>
        </w:trPr>
        <w:tc>
          <w:tcPr>
            <w:tcW w:w="825" w:type="dxa"/>
            <w:vMerge/>
            <w:vAlign w:val="center"/>
            <w:hideMark/>
          </w:tcPr>
          <w:p w14:paraId="35192116" w14:textId="77777777" w:rsidR="00C176C7" w:rsidRPr="00C176C7" w:rsidRDefault="00C176C7" w:rsidP="00C176C7">
            <w:pPr>
              <w:jc w:val="center"/>
              <w:rPr>
                <w:sz w:val="18"/>
                <w:szCs w:val="18"/>
              </w:rPr>
            </w:pPr>
          </w:p>
        </w:tc>
        <w:tc>
          <w:tcPr>
            <w:tcW w:w="2195" w:type="dxa"/>
            <w:vMerge/>
            <w:vAlign w:val="center"/>
            <w:hideMark/>
          </w:tcPr>
          <w:p w14:paraId="20171AAB" w14:textId="77777777" w:rsidR="00C176C7" w:rsidRPr="00C176C7" w:rsidRDefault="00C176C7" w:rsidP="00C176C7">
            <w:pPr>
              <w:jc w:val="center"/>
              <w:rPr>
                <w:sz w:val="18"/>
                <w:szCs w:val="18"/>
              </w:rPr>
            </w:pPr>
          </w:p>
        </w:tc>
        <w:tc>
          <w:tcPr>
            <w:tcW w:w="826" w:type="dxa"/>
            <w:noWrap/>
            <w:vAlign w:val="center"/>
            <w:hideMark/>
          </w:tcPr>
          <w:p w14:paraId="3166C52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EA61107"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53E82BA8"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0CDFBE60" w14:textId="77777777" w:rsidR="00C176C7" w:rsidRPr="00C176C7" w:rsidRDefault="00C176C7" w:rsidP="00C176C7">
            <w:pPr>
              <w:jc w:val="center"/>
              <w:rPr>
                <w:sz w:val="18"/>
                <w:szCs w:val="18"/>
              </w:rPr>
            </w:pPr>
            <w:r w:rsidRPr="00C176C7">
              <w:rPr>
                <w:sz w:val="18"/>
                <w:szCs w:val="18"/>
              </w:rPr>
              <w:t>693.99</w:t>
            </w:r>
          </w:p>
        </w:tc>
        <w:tc>
          <w:tcPr>
            <w:tcW w:w="826" w:type="dxa"/>
            <w:noWrap/>
            <w:vAlign w:val="center"/>
            <w:hideMark/>
          </w:tcPr>
          <w:p w14:paraId="7E972364" w14:textId="77777777" w:rsidR="00C176C7" w:rsidRPr="00C176C7" w:rsidRDefault="00C176C7" w:rsidP="00C176C7">
            <w:pPr>
              <w:jc w:val="center"/>
              <w:rPr>
                <w:sz w:val="18"/>
                <w:szCs w:val="18"/>
              </w:rPr>
            </w:pPr>
            <w:r w:rsidRPr="00C176C7">
              <w:rPr>
                <w:sz w:val="18"/>
                <w:szCs w:val="18"/>
              </w:rPr>
              <w:t>60.25</w:t>
            </w:r>
          </w:p>
        </w:tc>
        <w:tc>
          <w:tcPr>
            <w:tcW w:w="826" w:type="dxa"/>
            <w:noWrap/>
            <w:vAlign w:val="center"/>
            <w:hideMark/>
          </w:tcPr>
          <w:p w14:paraId="0735AE3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169234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7A8C6B" w14:textId="77777777" w:rsidR="00C176C7" w:rsidRPr="00C176C7" w:rsidRDefault="00C176C7" w:rsidP="00C176C7">
            <w:pPr>
              <w:jc w:val="center"/>
              <w:rPr>
                <w:sz w:val="18"/>
                <w:szCs w:val="18"/>
              </w:rPr>
            </w:pPr>
            <w:r w:rsidRPr="00C176C7">
              <w:rPr>
                <w:sz w:val="18"/>
                <w:szCs w:val="18"/>
              </w:rPr>
              <w:t>742.93</w:t>
            </w:r>
          </w:p>
        </w:tc>
      </w:tr>
      <w:tr w:rsidR="00C176C7" w:rsidRPr="00C176C7" w14:paraId="2B6BC1E1" w14:textId="77777777" w:rsidTr="00C176C7">
        <w:trPr>
          <w:trHeight w:val="255"/>
          <w:jc w:val="center"/>
        </w:trPr>
        <w:tc>
          <w:tcPr>
            <w:tcW w:w="825" w:type="dxa"/>
            <w:vMerge/>
            <w:vAlign w:val="center"/>
            <w:hideMark/>
          </w:tcPr>
          <w:p w14:paraId="3CCBDD88" w14:textId="77777777" w:rsidR="00C176C7" w:rsidRPr="00C176C7" w:rsidRDefault="00C176C7" w:rsidP="00C176C7">
            <w:pPr>
              <w:jc w:val="center"/>
              <w:rPr>
                <w:sz w:val="18"/>
                <w:szCs w:val="18"/>
              </w:rPr>
            </w:pPr>
          </w:p>
        </w:tc>
        <w:tc>
          <w:tcPr>
            <w:tcW w:w="2195" w:type="dxa"/>
            <w:vMerge/>
            <w:vAlign w:val="center"/>
            <w:hideMark/>
          </w:tcPr>
          <w:p w14:paraId="73FE7B8D" w14:textId="77777777" w:rsidR="00C176C7" w:rsidRPr="00C176C7" w:rsidRDefault="00C176C7" w:rsidP="00C176C7">
            <w:pPr>
              <w:jc w:val="center"/>
              <w:rPr>
                <w:sz w:val="18"/>
                <w:szCs w:val="18"/>
              </w:rPr>
            </w:pPr>
          </w:p>
        </w:tc>
        <w:tc>
          <w:tcPr>
            <w:tcW w:w="826" w:type="dxa"/>
            <w:noWrap/>
            <w:vAlign w:val="center"/>
            <w:hideMark/>
          </w:tcPr>
          <w:p w14:paraId="04D6C59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E65EA2C"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6D5710D"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255EDC1C" w14:textId="77777777" w:rsidR="00C176C7" w:rsidRPr="00C176C7" w:rsidRDefault="00C176C7" w:rsidP="00C176C7">
            <w:pPr>
              <w:jc w:val="center"/>
              <w:rPr>
                <w:sz w:val="18"/>
                <w:szCs w:val="18"/>
              </w:rPr>
            </w:pPr>
            <w:r w:rsidRPr="00C176C7">
              <w:rPr>
                <w:sz w:val="18"/>
                <w:szCs w:val="18"/>
              </w:rPr>
              <w:t>689.84</w:t>
            </w:r>
          </w:p>
        </w:tc>
        <w:tc>
          <w:tcPr>
            <w:tcW w:w="826" w:type="dxa"/>
            <w:noWrap/>
            <w:vAlign w:val="center"/>
            <w:hideMark/>
          </w:tcPr>
          <w:p w14:paraId="432EF696" w14:textId="77777777" w:rsidR="00C176C7" w:rsidRPr="00C176C7" w:rsidRDefault="00C176C7" w:rsidP="00C176C7">
            <w:pPr>
              <w:jc w:val="center"/>
              <w:rPr>
                <w:sz w:val="18"/>
                <w:szCs w:val="18"/>
              </w:rPr>
            </w:pPr>
            <w:r w:rsidRPr="00C176C7">
              <w:rPr>
                <w:sz w:val="18"/>
                <w:szCs w:val="18"/>
              </w:rPr>
              <w:t>60.14</w:t>
            </w:r>
          </w:p>
        </w:tc>
        <w:tc>
          <w:tcPr>
            <w:tcW w:w="826" w:type="dxa"/>
            <w:noWrap/>
            <w:vAlign w:val="center"/>
            <w:hideMark/>
          </w:tcPr>
          <w:p w14:paraId="7BB6BF3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CD2A24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7A977F5" w14:textId="77777777" w:rsidR="00C176C7" w:rsidRPr="00C176C7" w:rsidRDefault="00C176C7" w:rsidP="00C176C7">
            <w:pPr>
              <w:jc w:val="center"/>
              <w:rPr>
                <w:sz w:val="18"/>
                <w:szCs w:val="18"/>
              </w:rPr>
            </w:pPr>
            <w:r w:rsidRPr="00C176C7">
              <w:rPr>
                <w:sz w:val="18"/>
                <w:szCs w:val="18"/>
              </w:rPr>
              <w:t>736.33</w:t>
            </w:r>
          </w:p>
        </w:tc>
      </w:tr>
      <w:tr w:rsidR="00C176C7" w:rsidRPr="00C176C7" w14:paraId="50C86989" w14:textId="77777777" w:rsidTr="00C176C7">
        <w:trPr>
          <w:trHeight w:val="255"/>
          <w:jc w:val="center"/>
        </w:trPr>
        <w:tc>
          <w:tcPr>
            <w:tcW w:w="825" w:type="dxa"/>
            <w:vMerge/>
            <w:vAlign w:val="center"/>
            <w:hideMark/>
          </w:tcPr>
          <w:p w14:paraId="5FF9A057" w14:textId="77777777" w:rsidR="00C176C7" w:rsidRPr="00C176C7" w:rsidRDefault="00C176C7" w:rsidP="00C176C7">
            <w:pPr>
              <w:jc w:val="center"/>
              <w:rPr>
                <w:sz w:val="18"/>
                <w:szCs w:val="18"/>
              </w:rPr>
            </w:pPr>
          </w:p>
        </w:tc>
        <w:tc>
          <w:tcPr>
            <w:tcW w:w="2195" w:type="dxa"/>
            <w:vMerge w:val="restart"/>
            <w:noWrap/>
            <w:vAlign w:val="center"/>
            <w:hideMark/>
          </w:tcPr>
          <w:p w14:paraId="06890E03"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2EB4BD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C9BDF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0189896C"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14699BCD" w14:textId="77777777" w:rsidR="00C176C7" w:rsidRPr="00C176C7" w:rsidRDefault="00C176C7" w:rsidP="00C176C7">
            <w:pPr>
              <w:jc w:val="center"/>
              <w:rPr>
                <w:sz w:val="18"/>
                <w:szCs w:val="18"/>
              </w:rPr>
            </w:pPr>
            <w:r w:rsidRPr="00C176C7">
              <w:rPr>
                <w:sz w:val="18"/>
                <w:szCs w:val="18"/>
              </w:rPr>
              <w:t>475.32</w:t>
            </w:r>
          </w:p>
        </w:tc>
        <w:tc>
          <w:tcPr>
            <w:tcW w:w="826" w:type="dxa"/>
            <w:noWrap/>
            <w:vAlign w:val="center"/>
            <w:hideMark/>
          </w:tcPr>
          <w:p w14:paraId="328AB75B" w14:textId="77777777" w:rsidR="00C176C7" w:rsidRPr="00C176C7" w:rsidRDefault="00C176C7" w:rsidP="00C176C7">
            <w:pPr>
              <w:jc w:val="center"/>
              <w:rPr>
                <w:sz w:val="18"/>
                <w:szCs w:val="18"/>
              </w:rPr>
            </w:pPr>
            <w:r w:rsidRPr="00C176C7">
              <w:rPr>
                <w:sz w:val="18"/>
                <w:szCs w:val="18"/>
              </w:rPr>
              <w:t>67.19</w:t>
            </w:r>
          </w:p>
        </w:tc>
        <w:tc>
          <w:tcPr>
            <w:tcW w:w="826" w:type="dxa"/>
            <w:noWrap/>
            <w:vAlign w:val="center"/>
            <w:hideMark/>
          </w:tcPr>
          <w:p w14:paraId="0EA8DFA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991E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232ED5" w14:textId="77777777" w:rsidR="00C176C7" w:rsidRPr="00C176C7" w:rsidRDefault="00C176C7" w:rsidP="00C176C7">
            <w:pPr>
              <w:jc w:val="center"/>
              <w:rPr>
                <w:sz w:val="18"/>
                <w:szCs w:val="18"/>
              </w:rPr>
            </w:pPr>
            <w:r w:rsidRPr="00C176C7">
              <w:rPr>
                <w:sz w:val="18"/>
                <w:szCs w:val="18"/>
              </w:rPr>
              <w:t>475.32</w:t>
            </w:r>
          </w:p>
        </w:tc>
      </w:tr>
      <w:tr w:rsidR="00C176C7" w:rsidRPr="00C176C7" w14:paraId="66945391" w14:textId="77777777" w:rsidTr="00C176C7">
        <w:trPr>
          <w:trHeight w:val="255"/>
          <w:jc w:val="center"/>
        </w:trPr>
        <w:tc>
          <w:tcPr>
            <w:tcW w:w="825" w:type="dxa"/>
            <w:vMerge/>
            <w:vAlign w:val="center"/>
            <w:hideMark/>
          </w:tcPr>
          <w:p w14:paraId="3385838A" w14:textId="77777777" w:rsidR="00C176C7" w:rsidRPr="00C176C7" w:rsidRDefault="00C176C7" w:rsidP="00C176C7">
            <w:pPr>
              <w:jc w:val="center"/>
              <w:rPr>
                <w:sz w:val="18"/>
                <w:szCs w:val="18"/>
              </w:rPr>
            </w:pPr>
          </w:p>
        </w:tc>
        <w:tc>
          <w:tcPr>
            <w:tcW w:w="2195" w:type="dxa"/>
            <w:vMerge/>
            <w:vAlign w:val="center"/>
            <w:hideMark/>
          </w:tcPr>
          <w:p w14:paraId="241405A6" w14:textId="77777777" w:rsidR="00C176C7" w:rsidRPr="00C176C7" w:rsidRDefault="00C176C7" w:rsidP="00C176C7">
            <w:pPr>
              <w:jc w:val="center"/>
              <w:rPr>
                <w:sz w:val="18"/>
                <w:szCs w:val="18"/>
              </w:rPr>
            </w:pPr>
          </w:p>
        </w:tc>
        <w:tc>
          <w:tcPr>
            <w:tcW w:w="826" w:type="dxa"/>
            <w:noWrap/>
            <w:vAlign w:val="center"/>
            <w:hideMark/>
          </w:tcPr>
          <w:p w14:paraId="2F2973D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44DE455"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B3D79EE"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207B6C44" w14:textId="77777777" w:rsidR="00C176C7" w:rsidRPr="00C176C7" w:rsidRDefault="00C176C7" w:rsidP="00C176C7">
            <w:pPr>
              <w:jc w:val="center"/>
              <w:rPr>
                <w:sz w:val="18"/>
                <w:szCs w:val="18"/>
              </w:rPr>
            </w:pPr>
            <w:r w:rsidRPr="00C176C7">
              <w:rPr>
                <w:sz w:val="18"/>
                <w:szCs w:val="18"/>
              </w:rPr>
              <w:t>484.21</w:t>
            </w:r>
          </w:p>
        </w:tc>
        <w:tc>
          <w:tcPr>
            <w:tcW w:w="826" w:type="dxa"/>
            <w:noWrap/>
            <w:vAlign w:val="center"/>
            <w:hideMark/>
          </w:tcPr>
          <w:p w14:paraId="39F52726" w14:textId="77777777" w:rsidR="00C176C7" w:rsidRPr="00C176C7" w:rsidRDefault="00C176C7" w:rsidP="00C176C7">
            <w:pPr>
              <w:jc w:val="center"/>
              <w:rPr>
                <w:sz w:val="18"/>
                <w:szCs w:val="18"/>
              </w:rPr>
            </w:pPr>
            <w:r w:rsidRPr="00C176C7">
              <w:rPr>
                <w:sz w:val="18"/>
                <w:szCs w:val="18"/>
              </w:rPr>
              <w:t>67.07</w:t>
            </w:r>
          </w:p>
        </w:tc>
        <w:tc>
          <w:tcPr>
            <w:tcW w:w="826" w:type="dxa"/>
            <w:noWrap/>
            <w:vAlign w:val="center"/>
            <w:hideMark/>
          </w:tcPr>
          <w:p w14:paraId="0CEBAA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7F33ED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BDEF5B" w14:textId="77777777" w:rsidR="00C176C7" w:rsidRPr="00C176C7" w:rsidRDefault="00C176C7" w:rsidP="00C176C7">
            <w:pPr>
              <w:jc w:val="center"/>
              <w:rPr>
                <w:sz w:val="18"/>
                <w:szCs w:val="18"/>
              </w:rPr>
            </w:pPr>
            <w:r w:rsidRPr="00C176C7">
              <w:rPr>
                <w:sz w:val="18"/>
                <w:szCs w:val="18"/>
              </w:rPr>
              <w:t>484.21</w:t>
            </w:r>
          </w:p>
        </w:tc>
      </w:tr>
      <w:tr w:rsidR="00C176C7" w:rsidRPr="00C176C7" w14:paraId="082EE225" w14:textId="77777777" w:rsidTr="00C176C7">
        <w:trPr>
          <w:trHeight w:val="255"/>
          <w:jc w:val="center"/>
        </w:trPr>
        <w:tc>
          <w:tcPr>
            <w:tcW w:w="825" w:type="dxa"/>
            <w:vMerge/>
            <w:vAlign w:val="center"/>
            <w:hideMark/>
          </w:tcPr>
          <w:p w14:paraId="6356D5E3" w14:textId="77777777" w:rsidR="00C176C7" w:rsidRPr="00C176C7" w:rsidRDefault="00C176C7" w:rsidP="00C176C7">
            <w:pPr>
              <w:jc w:val="center"/>
              <w:rPr>
                <w:sz w:val="18"/>
                <w:szCs w:val="18"/>
              </w:rPr>
            </w:pPr>
          </w:p>
        </w:tc>
        <w:tc>
          <w:tcPr>
            <w:tcW w:w="2195" w:type="dxa"/>
            <w:vMerge/>
            <w:vAlign w:val="center"/>
            <w:hideMark/>
          </w:tcPr>
          <w:p w14:paraId="15585B1B" w14:textId="77777777" w:rsidR="00C176C7" w:rsidRPr="00C176C7" w:rsidRDefault="00C176C7" w:rsidP="00C176C7">
            <w:pPr>
              <w:jc w:val="center"/>
              <w:rPr>
                <w:sz w:val="18"/>
                <w:szCs w:val="18"/>
              </w:rPr>
            </w:pPr>
          </w:p>
        </w:tc>
        <w:tc>
          <w:tcPr>
            <w:tcW w:w="826" w:type="dxa"/>
            <w:noWrap/>
            <w:vAlign w:val="center"/>
            <w:hideMark/>
          </w:tcPr>
          <w:p w14:paraId="79ABD50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0184C8D"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F3DA359"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0AB07D47" w14:textId="77777777" w:rsidR="00C176C7" w:rsidRPr="00C176C7" w:rsidRDefault="00C176C7" w:rsidP="00C176C7">
            <w:pPr>
              <w:jc w:val="center"/>
              <w:rPr>
                <w:sz w:val="18"/>
                <w:szCs w:val="18"/>
              </w:rPr>
            </w:pPr>
            <w:r w:rsidRPr="00C176C7">
              <w:rPr>
                <w:sz w:val="18"/>
                <w:szCs w:val="18"/>
              </w:rPr>
              <w:t>492.20</w:t>
            </w:r>
          </w:p>
        </w:tc>
        <w:tc>
          <w:tcPr>
            <w:tcW w:w="826" w:type="dxa"/>
            <w:noWrap/>
            <w:vAlign w:val="center"/>
            <w:hideMark/>
          </w:tcPr>
          <w:p w14:paraId="2FC2CE82" w14:textId="77777777" w:rsidR="00C176C7" w:rsidRPr="00C176C7" w:rsidRDefault="00C176C7" w:rsidP="00C176C7">
            <w:pPr>
              <w:jc w:val="center"/>
              <w:rPr>
                <w:sz w:val="18"/>
                <w:szCs w:val="18"/>
              </w:rPr>
            </w:pPr>
            <w:r w:rsidRPr="00C176C7">
              <w:rPr>
                <w:sz w:val="18"/>
                <w:szCs w:val="18"/>
              </w:rPr>
              <w:t>66.94</w:t>
            </w:r>
          </w:p>
        </w:tc>
        <w:tc>
          <w:tcPr>
            <w:tcW w:w="826" w:type="dxa"/>
            <w:noWrap/>
            <w:vAlign w:val="center"/>
            <w:hideMark/>
          </w:tcPr>
          <w:p w14:paraId="5F79102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6E0B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2B36B7A" w14:textId="77777777" w:rsidR="00C176C7" w:rsidRPr="00C176C7" w:rsidRDefault="00C176C7" w:rsidP="00C176C7">
            <w:pPr>
              <w:jc w:val="center"/>
              <w:rPr>
                <w:sz w:val="18"/>
                <w:szCs w:val="18"/>
              </w:rPr>
            </w:pPr>
            <w:r w:rsidRPr="00C176C7">
              <w:rPr>
                <w:sz w:val="18"/>
                <w:szCs w:val="18"/>
              </w:rPr>
              <w:t>492.20</w:t>
            </w:r>
          </w:p>
        </w:tc>
      </w:tr>
      <w:tr w:rsidR="00C176C7" w:rsidRPr="00C176C7" w14:paraId="317A77EE" w14:textId="77777777" w:rsidTr="00C176C7">
        <w:trPr>
          <w:trHeight w:val="255"/>
          <w:jc w:val="center"/>
        </w:trPr>
        <w:tc>
          <w:tcPr>
            <w:tcW w:w="825" w:type="dxa"/>
            <w:vMerge/>
            <w:vAlign w:val="center"/>
            <w:hideMark/>
          </w:tcPr>
          <w:p w14:paraId="09A6491C" w14:textId="77777777" w:rsidR="00C176C7" w:rsidRPr="00C176C7" w:rsidRDefault="00C176C7" w:rsidP="00C176C7">
            <w:pPr>
              <w:jc w:val="center"/>
              <w:rPr>
                <w:sz w:val="18"/>
                <w:szCs w:val="18"/>
              </w:rPr>
            </w:pPr>
          </w:p>
        </w:tc>
        <w:tc>
          <w:tcPr>
            <w:tcW w:w="2195" w:type="dxa"/>
            <w:vMerge w:val="restart"/>
            <w:noWrap/>
            <w:vAlign w:val="center"/>
            <w:hideMark/>
          </w:tcPr>
          <w:p w14:paraId="4B4F7C55"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361957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1AF7569"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1337F0B3"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6419B54D"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494D469B"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349A76E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D090E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52BF1C" w14:textId="77777777" w:rsidR="00C176C7" w:rsidRPr="00C176C7" w:rsidRDefault="00C176C7" w:rsidP="00C176C7">
            <w:pPr>
              <w:jc w:val="center"/>
              <w:rPr>
                <w:sz w:val="18"/>
                <w:szCs w:val="18"/>
              </w:rPr>
            </w:pPr>
            <w:r w:rsidRPr="00C176C7">
              <w:rPr>
                <w:sz w:val="18"/>
                <w:szCs w:val="18"/>
              </w:rPr>
              <w:t>91.49</w:t>
            </w:r>
          </w:p>
        </w:tc>
      </w:tr>
      <w:tr w:rsidR="00C176C7" w:rsidRPr="00C176C7" w14:paraId="69911593" w14:textId="77777777" w:rsidTr="00C176C7">
        <w:trPr>
          <w:trHeight w:val="255"/>
          <w:jc w:val="center"/>
        </w:trPr>
        <w:tc>
          <w:tcPr>
            <w:tcW w:w="825" w:type="dxa"/>
            <w:vMerge/>
            <w:vAlign w:val="center"/>
            <w:hideMark/>
          </w:tcPr>
          <w:p w14:paraId="4257A886" w14:textId="77777777" w:rsidR="00C176C7" w:rsidRPr="00C176C7" w:rsidRDefault="00C176C7" w:rsidP="00C176C7">
            <w:pPr>
              <w:jc w:val="center"/>
              <w:rPr>
                <w:sz w:val="18"/>
                <w:szCs w:val="18"/>
              </w:rPr>
            </w:pPr>
          </w:p>
        </w:tc>
        <w:tc>
          <w:tcPr>
            <w:tcW w:w="2195" w:type="dxa"/>
            <w:vMerge/>
            <w:vAlign w:val="center"/>
            <w:hideMark/>
          </w:tcPr>
          <w:p w14:paraId="37E8E5F6" w14:textId="77777777" w:rsidR="00C176C7" w:rsidRPr="00C176C7" w:rsidRDefault="00C176C7" w:rsidP="00C176C7">
            <w:pPr>
              <w:jc w:val="center"/>
              <w:rPr>
                <w:sz w:val="18"/>
                <w:szCs w:val="18"/>
              </w:rPr>
            </w:pPr>
          </w:p>
        </w:tc>
        <w:tc>
          <w:tcPr>
            <w:tcW w:w="826" w:type="dxa"/>
            <w:noWrap/>
            <w:vAlign w:val="center"/>
            <w:hideMark/>
          </w:tcPr>
          <w:p w14:paraId="7CCADA9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D2FE277"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10FB764"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52FB27BB"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083017D1"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380E549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CEF5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ADEE05" w14:textId="77777777" w:rsidR="00C176C7" w:rsidRPr="00C176C7" w:rsidRDefault="00C176C7" w:rsidP="00C176C7">
            <w:pPr>
              <w:jc w:val="center"/>
              <w:rPr>
                <w:sz w:val="18"/>
                <w:szCs w:val="18"/>
              </w:rPr>
            </w:pPr>
            <w:r w:rsidRPr="00C176C7">
              <w:rPr>
                <w:sz w:val="18"/>
                <w:szCs w:val="18"/>
              </w:rPr>
              <w:t>91.72</w:t>
            </w:r>
          </w:p>
        </w:tc>
      </w:tr>
      <w:tr w:rsidR="00C176C7" w:rsidRPr="00C176C7" w14:paraId="6FD0E6B2" w14:textId="77777777" w:rsidTr="00C176C7">
        <w:trPr>
          <w:trHeight w:val="255"/>
          <w:jc w:val="center"/>
        </w:trPr>
        <w:tc>
          <w:tcPr>
            <w:tcW w:w="825" w:type="dxa"/>
            <w:vMerge/>
            <w:vAlign w:val="center"/>
            <w:hideMark/>
          </w:tcPr>
          <w:p w14:paraId="7DF5877C" w14:textId="77777777" w:rsidR="00C176C7" w:rsidRPr="00C176C7" w:rsidRDefault="00C176C7" w:rsidP="00C176C7">
            <w:pPr>
              <w:jc w:val="center"/>
              <w:rPr>
                <w:sz w:val="18"/>
                <w:szCs w:val="18"/>
              </w:rPr>
            </w:pPr>
          </w:p>
        </w:tc>
        <w:tc>
          <w:tcPr>
            <w:tcW w:w="2195" w:type="dxa"/>
            <w:vMerge/>
            <w:vAlign w:val="center"/>
            <w:hideMark/>
          </w:tcPr>
          <w:p w14:paraId="4F5B8D24" w14:textId="77777777" w:rsidR="00C176C7" w:rsidRPr="00C176C7" w:rsidRDefault="00C176C7" w:rsidP="00C176C7">
            <w:pPr>
              <w:jc w:val="center"/>
              <w:rPr>
                <w:sz w:val="18"/>
                <w:szCs w:val="18"/>
              </w:rPr>
            </w:pPr>
          </w:p>
        </w:tc>
        <w:tc>
          <w:tcPr>
            <w:tcW w:w="826" w:type="dxa"/>
            <w:noWrap/>
            <w:vAlign w:val="center"/>
            <w:hideMark/>
          </w:tcPr>
          <w:p w14:paraId="064289E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1B12501"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3E57925"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55655BDA"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2C81AB1D"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058E47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4AD3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97A63A" w14:textId="77777777" w:rsidR="00C176C7" w:rsidRPr="00C176C7" w:rsidRDefault="00C176C7" w:rsidP="00C176C7">
            <w:pPr>
              <w:jc w:val="center"/>
              <w:rPr>
                <w:sz w:val="18"/>
                <w:szCs w:val="18"/>
              </w:rPr>
            </w:pPr>
            <w:r w:rsidRPr="00C176C7">
              <w:rPr>
                <w:sz w:val="18"/>
                <w:szCs w:val="18"/>
              </w:rPr>
              <w:t>92.41</w:t>
            </w:r>
          </w:p>
        </w:tc>
      </w:tr>
      <w:tr w:rsidR="00C176C7" w:rsidRPr="00C176C7" w14:paraId="711AD303" w14:textId="77777777" w:rsidTr="00C176C7">
        <w:trPr>
          <w:trHeight w:val="255"/>
          <w:jc w:val="center"/>
        </w:trPr>
        <w:tc>
          <w:tcPr>
            <w:tcW w:w="825" w:type="dxa"/>
            <w:vMerge/>
            <w:vAlign w:val="center"/>
            <w:hideMark/>
          </w:tcPr>
          <w:p w14:paraId="3C2F1C85" w14:textId="77777777" w:rsidR="00C176C7" w:rsidRPr="00C176C7" w:rsidRDefault="00C176C7" w:rsidP="00C176C7">
            <w:pPr>
              <w:jc w:val="center"/>
              <w:rPr>
                <w:sz w:val="18"/>
                <w:szCs w:val="18"/>
              </w:rPr>
            </w:pPr>
          </w:p>
        </w:tc>
        <w:tc>
          <w:tcPr>
            <w:tcW w:w="2195" w:type="dxa"/>
            <w:vMerge w:val="restart"/>
            <w:noWrap/>
            <w:vAlign w:val="center"/>
            <w:hideMark/>
          </w:tcPr>
          <w:p w14:paraId="7665FCD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41A1E53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AE2C3BE"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87C57A4"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053B2618" w14:textId="77777777" w:rsidR="00C176C7" w:rsidRPr="00C176C7" w:rsidRDefault="00C176C7" w:rsidP="00C176C7">
            <w:pPr>
              <w:jc w:val="center"/>
              <w:rPr>
                <w:sz w:val="18"/>
                <w:szCs w:val="18"/>
              </w:rPr>
            </w:pPr>
            <w:r w:rsidRPr="00C176C7">
              <w:rPr>
                <w:sz w:val="18"/>
                <w:szCs w:val="18"/>
              </w:rPr>
              <w:t>50.15</w:t>
            </w:r>
          </w:p>
        </w:tc>
        <w:tc>
          <w:tcPr>
            <w:tcW w:w="826" w:type="dxa"/>
            <w:noWrap/>
            <w:vAlign w:val="center"/>
            <w:hideMark/>
          </w:tcPr>
          <w:p w14:paraId="49310F54" w14:textId="77777777" w:rsidR="00C176C7" w:rsidRPr="00C176C7" w:rsidRDefault="00C176C7" w:rsidP="00C176C7">
            <w:pPr>
              <w:jc w:val="center"/>
              <w:rPr>
                <w:sz w:val="18"/>
                <w:szCs w:val="18"/>
              </w:rPr>
            </w:pPr>
            <w:r w:rsidRPr="00C176C7">
              <w:rPr>
                <w:sz w:val="18"/>
                <w:szCs w:val="18"/>
              </w:rPr>
              <w:t>59.91</w:t>
            </w:r>
          </w:p>
        </w:tc>
        <w:tc>
          <w:tcPr>
            <w:tcW w:w="826" w:type="dxa"/>
            <w:noWrap/>
            <w:vAlign w:val="center"/>
            <w:hideMark/>
          </w:tcPr>
          <w:p w14:paraId="7A25F49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D250DF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196612D" w14:textId="77777777" w:rsidR="00C176C7" w:rsidRPr="00C176C7" w:rsidRDefault="00C176C7" w:rsidP="00C176C7">
            <w:pPr>
              <w:jc w:val="center"/>
              <w:rPr>
                <w:sz w:val="18"/>
                <w:szCs w:val="18"/>
              </w:rPr>
            </w:pPr>
            <w:r w:rsidRPr="00C176C7">
              <w:rPr>
                <w:sz w:val="18"/>
                <w:szCs w:val="18"/>
              </w:rPr>
              <w:t>32.17</w:t>
            </w:r>
          </w:p>
        </w:tc>
      </w:tr>
      <w:tr w:rsidR="00C176C7" w:rsidRPr="00C176C7" w14:paraId="1143F375" w14:textId="77777777" w:rsidTr="00C176C7">
        <w:trPr>
          <w:trHeight w:val="255"/>
          <w:jc w:val="center"/>
        </w:trPr>
        <w:tc>
          <w:tcPr>
            <w:tcW w:w="825" w:type="dxa"/>
            <w:vMerge/>
            <w:vAlign w:val="center"/>
            <w:hideMark/>
          </w:tcPr>
          <w:p w14:paraId="2D1E07DC" w14:textId="77777777" w:rsidR="00C176C7" w:rsidRPr="00C176C7" w:rsidRDefault="00C176C7" w:rsidP="00C176C7">
            <w:pPr>
              <w:jc w:val="center"/>
              <w:rPr>
                <w:sz w:val="18"/>
                <w:szCs w:val="18"/>
              </w:rPr>
            </w:pPr>
          </w:p>
        </w:tc>
        <w:tc>
          <w:tcPr>
            <w:tcW w:w="2195" w:type="dxa"/>
            <w:vMerge/>
            <w:vAlign w:val="center"/>
            <w:hideMark/>
          </w:tcPr>
          <w:p w14:paraId="742060CE" w14:textId="77777777" w:rsidR="00C176C7" w:rsidRPr="00C176C7" w:rsidRDefault="00C176C7" w:rsidP="00C176C7">
            <w:pPr>
              <w:jc w:val="center"/>
              <w:rPr>
                <w:sz w:val="18"/>
                <w:szCs w:val="18"/>
              </w:rPr>
            </w:pPr>
          </w:p>
        </w:tc>
        <w:tc>
          <w:tcPr>
            <w:tcW w:w="826" w:type="dxa"/>
            <w:noWrap/>
            <w:vAlign w:val="center"/>
            <w:hideMark/>
          </w:tcPr>
          <w:p w14:paraId="192EAF8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F10AF14"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E194E5C"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1BDFECD3" w14:textId="77777777" w:rsidR="00C176C7" w:rsidRPr="00C176C7" w:rsidRDefault="00C176C7" w:rsidP="00C176C7">
            <w:pPr>
              <w:jc w:val="center"/>
              <w:rPr>
                <w:sz w:val="18"/>
                <w:szCs w:val="18"/>
              </w:rPr>
            </w:pPr>
            <w:r w:rsidRPr="00C176C7">
              <w:rPr>
                <w:sz w:val="18"/>
                <w:szCs w:val="18"/>
              </w:rPr>
              <w:t>48.69</w:t>
            </w:r>
          </w:p>
        </w:tc>
        <w:tc>
          <w:tcPr>
            <w:tcW w:w="826" w:type="dxa"/>
            <w:noWrap/>
            <w:vAlign w:val="center"/>
            <w:hideMark/>
          </w:tcPr>
          <w:p w14:paraId="788D267A" w14:textId="77777777" w:rsidR="00C176C7" w:rsidRPr="00C176C7" w:rsidRDefault="00C176C7" w:rsidP="00C176C7">
            <w:pPr>
              <w:jc w:val="center"/>
              <w:rPr>
                <w:sz w:val="18"/>
                <w:szCs w:val="18"/>
              </w:rPr>
            </w:pPr>
            <w:r w:rsidRPr="00C176C7">
              <w:rPr>
                <w:sz w:val="18"/>
                <w:szCs w:val="18"/>
              </w:rPr>
              <w:t>59.93</w:t>
            </w:r>
          </w:p>
        </w:tc>
        <w:tc>
          <w:tcPr>
            <w:tcW w:w="826" w:type="dxa"/>
            <w:noWrap/>
            <w:vAlign w:val="center"/>
            <w:hideMark/>
          </w:tcPr>
          <w:p w14:paraId="5A0A0FA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F06705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50FFC04" w14:textId="77777777" w:rsidR="00C176C7" w:rsidRPr="00C176C7" w:rsidRDefault="00C176C7" w:rsidP="00C176C7">
            <w:pPr>
              <w:jc w:val="center"/>
              <w:rPr>
                <w:sz w:val="18"/>
                <w:szCs w:val="18"/>
              </w:rPr>
            </w:pPr>
            <w:r w:rsidRPr="00C176C7">
              <w:rPr>
                <w:sz w:val="18"/>
                <w:szCs w:val="18"/>
              </w:rPr>
              <w:t>30.54</w:t>
            </w:r>
          </w:p>
        </w:tc>
      </w:tr>
      <w:tr w:rsidR="00C176C7" w:rsidRPr="00C176C7" w14:paraId="411F7CC9" w14:textId="77777777" w:rsidTr="00C176C7">
        <w:trPr>
          <w:trHeight w:val="255"/>
          <w:jc w:val="center"/>
        </w:trPr>
        <w:tc>
          <w:tcPr>
            <w:tcW w:w="825" w:type="dxa"/>
            <w:vMerge/>
            <w:vAlign w:val="center"/>
            <w:hideMark/>
          </w:tcPr>
          <w:p w14:paraId="76DF8659" w14:textId="77777777" w:rsidR="00C176C7" w:rsidRPr="00C176C7" w:rsidRDefault="00C176C7" w:rsidP="00C176C7">
            <w:pPr>
              <w:jc w:val="center"/>
              <w:rPr>
                <w:sz w:val="18"/>
                <w:szCs w:val="18"/>
              </w:rPr>
            </w:pPr>
          </w:p>
        </w:tc>
        <w:tc>
          <w:tcPr>
            <w:tcW w:w="2195" w:type="dxa"/>
            <w:vMerge/>
            <w:vAlign w:val="center"/>
            <w:hideMark/>
          </w:tcPr>
          <w:p w14:paraId="78320308" w14:textId="77777777" w:rsidR="00C176C7" w:rsidRPr="00C176C7" w:rsidRDefault="00C176C7" w:rsidP="00C176C7">
            <w:pPr>
              <w:jc w:val="center"/>
              <w:rPr>
                <w:sz w:val="18"/>
                <w:szCs w:val="18"/>
              </w:rPr>
            </w:pPr>
          </w:p>
        </w:tc>
        <w:tc>
          <w:tcPr>
            <w:tcW w:w="826" w:type="dxa"/>
            <w:noWrap/>
            <w:vAlign w:val="center"/>
            <w:hideMark/>
          </w:tcPr>
          <w:p w14:paraId="31AB501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42CDB93"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17F05FFC"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7B9F0841" w14:textId="77777777" w:rsidR="00C176C7" w:rsidRPr="00C176C7" w:rsidRDefault="00C176C7" w:rsidP="00C176C7">
            <w:pPr>
              <w:jc w:val="center"/>
              <w:rPr>
                <w:sz w:val="18"/>
                <w:szCs w:val="18"/>
              </w:rPr>
            </w:pPr>
            <w:r w:rsidRPr="00C176C7">
              <w:rPr>
                <w:sz w:val="18"/>
                <w:szCs w:val="18"/>
              </w:rPr>
              <w:t>46.46</w:t>
            </w:r>
          </w:p>
        </w:tc>
        <w:tc>
          <w:tcPr>
            <w:tcW w:w="826" w:type="dxa"/>
            <w:noWrap/>
            <w:vAlign w:val="center"/>
            <w:hideMark/>
          </w:tcPr>
          <w:p w14:paraId="1F0CB148" w14:textId="77777777" w:rsidR="00C176C7" w:rsidRPr="00C176C7" w:rsidRDefault="00C176C7" w:rsidP="00C176C7">
            <w:pPr>
              <w:jc w:val="center"/>
              <w:rPr>
                <w:sz w:val="18"/>
                <w:szCs w:val="18"/>
              </w:rPr>
            </w:pPr>
            <w:r w:rsidRPr="00C176C7">
              <w:rPr>
                <w:sz w:val="18"/>
                <w:szCs w:val="18"/>
              </w:rPr>
              <w:t>60.03</w:t>
            </w:r>
          </w:p>
        </w:tc>
        <w:tc>
          <w:tcPr>
            <w:tcW w:w="826" w:type="dxa"/>
            <w:noWrap/>
            <w:vAlign w:val="center"/>
            <w:hideMark/>
          </w:tcPr>
          <w:p w14:paraId="44F9E0D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132543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D6AFB5" w14:textId="77777777" w:rsidR="00C176C7" w:rsidRPr="00C176C7" w:rsidRDefault="00C176C7" w:rsidP="00C176C7">
            <w:pPr>
              <w:jc w:val="center"/>
              <w:rPr>
                <w:sz w:val="18"/>
                <w:szCs w:val="18"/>
              </w:rPr>
            </w:pPr>
            <w:r w:rsidRPr="00C176C7">
              <w:rPr>
                <w:sz w:val="18"/>
                <w:szCs w:val="18"/>
              </w:rPr>
              <w:t>26.13</w:t>
            </w:r>
          </w:p>
        </w:tc>
      </w:tr>
      <w:tr w:rsidR="00C176C7" w:rsidRPr="00C176C7" w14:paraId="3F7AF2F9" w14:textId="77777777" w:rsidTr="00C176C7">
        <w:trPr>
          <w:trHeight w:val="255"/>
          <w:jc w:val="center"/>
        </w:trPr>
        <w:tc>
          <w:tcPr>
            <w:tcW w:w="825" w:type="dxa"/>
            <w:vMerge/>
            <w:vAlign w:val="center"/>
            <w:hideMark/>
          </w:tcPr>
          <w:p w14:paraId="7002F02D" w14:textId="77777777" w:rsidR="00C176C7" w:rsidRPr="00C176C7" w:rsidRDefault="00C176C7" w:rsidP="00C176C7">
            <w:pPr>
              <w:jc w:val="center"/>
              <w:rPr>
                <w:sz w:val="18"/>
                <w:szCs w:val="18"/>
              </w:rPr>
            </w:pPr>
          </w:p>
        </w:tc>
        <w:tc>
          <w:tcPr>
            <w:tcW w:w="2195" w:type="dxa"/>
            <w:vMerge w:val="restart"/>
            <w:noWrap/>
            <w:vAlign w:val="center"/>
            <w:hideMark/>
          </w:tcPr>
          <w:p w14:paraId="3BC4E14A"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0B039FF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51B7BAD"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2A646C3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99982E7" w14:textId="77777777" w:rsidR="00C176C7" w:rsidRPr="00C176C7" w:rsidRDefault="00C176C7" w:rsidP="00C176C7">
            <w:pPr>
              <w:jc w:val="center"/>
              <w:rPr>
                <w:sz w:val="18"/>
                <w:szCs w:val="18"/>
              </w:rPr>
            </w:pPr>
            <w:r w:rsidRPr="00C176C7">
              <w:rPr>
                <w:sz w:val="18"/>
                <w:szCs w:val="18"/>
              </w:rPr>
              <w:t>589.93</w:t>
            </w:r>
          </w:p>
        </w:tc>
        <w:tc>
          <w:tcPr>
            <w:tcW w:w="826" w:type="dxa"/>
            <w:noWrap/>
            <w:vAlign w:val="center"/>
            <w:hideMark/>
          </w:tcPr>
          <w:p w14:paraId="413FC5D7" w14:textId="77777777" w:rsidR="00C176C7" w:rsidRPr="00C176C7" w:rsidRDefault="00C176C7" w:rsidP="00C176C7">
            <w:pPr>
              <w:jc w:val="center"/>
              <w:rPr>
                <w:sz w:val="18"/>
                <w:szCs w:val="18"/>
              </w:rPr>
            </w:pPr>
            <w:r w:rsidRPr="00C176C7">
              <w:rPr>
                <w:sz w:val="18"/>
                <w:szCs w:val="18"/>
              </w:rPr>
              <w:t>58.18</w:t>
            </w:r>
          </w:p>
        </w:tc>
        <w:tc>
          <w:tcPr>
            <w:tcW w:w="826" w:type="dxa"/>
            <w:noWrap/>
            <w:vAlign w:val="center"/>
            <w:hideMark/>
          </w:tcPr>
          <w:p w14:paraId="46958E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8832E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153ABA" w14:textId="77777777" w:rsidR="00C176C7" w:rsidRPr="00C176C7" w:rsidRDefault="00C176C7" w:rsidP="00C176C7">
            <w:pPr>
              <w:jc w:val="center"/>
              <w:rPr>
                <w:sz w:val="18"/>
                <w:szCs w:val="18"/>
              </w:rPr>
            </w:pPr>
            <w:r w:rsidRPr="00C176C7">
              <w:rPr>
                <w:sz w:val="18"/>
                <w:szCs w:val="18"/>
              </w:rPr>
              <w:t>589.93</w:t>
            </w:r>
          </w:p>
        </w:tc>
      </w:tr>
      <w:tr w:rsidR="00C176C7" w:rsidRPr="00C176C7" w14:paraId="428A3084" w14:textId="77777777" w:rsidTr="00C176C7">
        <w:trPr>
          <w:trHeight w:val="255"/>
          <w:jc w:val="center"/>
        </w:trPr>
        <w:tc>
          <w:tcPr>
            <w:tcW w:w="825" w:type="dxa"/>
            <w:vMerge/>
            <w:vAlign w:val="center"/>
            <w:hideMark/>
          </w:tcPr>
          <w:p w14:paraId="6AC8089B" w14:textId="77777777" w:rsidR="00C176C7" w:rsidRPr="00C176C7" w:rsidRDefault="00C176C7" w:rsidP="00C176C7">
            <w:pPr>
              <w:jc w:val="center"/>
              <w:rPr>
                <w:sz w:val="18"/>
                <w:szCs w:val="18"/>
              </w:rPr>
            </w:pPr>
          </w:p>
        </w:tc>
        <w:tc>
          <w:tcPr>
            <w:tcW w:w="2195" w:type="dxa"/>
            <w:vMerge/>
            <w:vAlign w:val="center"/>
            <w:hideMark/>
          </w:tcPr>
          <w:p w14:paraId="16FF0D75" w14:textId="77777777" w:rsidR="00C176C7" w:rsidRPr="00C176C7" w:rsidRDefault="00C176C7" w:rsidP="00C176C7">
            <w:pPr>
              <w:jc w:val="center"/>
              <w:rPr>
                <w:sz w:val="18"/>
                <w:szCs w:val="18"/>
              </w:rPr>
            </w:pPr>
          </w:p>
        </w:tc>
        <w:tc>
          <w:tcPr>
            <w:tcW w:w="826" w:type="dxa"/>
            <w:noWrap/>
            <w:vAlign w:val="center"/>
            <w:hideMark/>
          </w:tcPr>
          <w:p w14:paraId="51B411C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419E133"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6FE10AF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76E6A5E" w14:textId="77777777" w:rsidR="00C176C7" w:rsidRPr="00C176C7" w:rsidRDefault="00C176C7" w:rsidP="00C176C7">
            <w:pPr>
              <w:jc w:val="center"/>
              <w:rPr>
                <w:sz w:val="18"/>
                <w:szCs w:val="18"/>
              </w:rPr>
            </w:pPr>
            <w:r w:rsidRPr="00C176C7">
              <w:rPr>
                <w:sz w:val="18"/>
                <w:szCs w:val="18"/>
              </w:rPr>
              <w:t>588.38</w:t>
            </w:r>
          </w:p>
        </w:tc>
        <w:tc>
          <w:tcPr>
            <w:tcW w:w="826" w:type="dxa"/>
            <w:noWrap/>
            <w:vAlign w:val="center"/>
            <w:hideMark/>
          </w:tcPr>
          <w:p w14:paraId="51F35A4F" w14:textId="77777777" w:rsidR="00C176C7" w:rsidRPr="00C176C7" w:rsidRDefault="00C176C7" w:rsidP="00C176C7">
            <w:pPr>
              <w:jc w:val="center"/>
              <w:rPr>
                <w:sz w:val="18"/>
                <w:szCs w:val="18"/>
              </w:rPr>
            </w:pPr>
            <w:r w:rsidRPr="00C176C7">
              <w:rPr>
                <w:sz w:val="18"/>
                <w:szCs w:val="18"/>
              </w:rPr>
              <w:t>58.09</w:t>
            </w:r>
          </w:p>
        </w:tc>
        <w:tc>
          <w:tcPr>
            <w:tcW w:w="826" w:type="dxa"/>
            <w:noWrap/>
            <w:vAlign w:val="center"/>
            <w:hideMark/>
          </w:tcPr>
          <w:p w14:paraId="7FDC717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F920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501D8A" w14:textId="77777777" w:rsidR="00C176C7" w:rsidRPr="00C176C7" w:rsidRDefault="00C176C7" w:rsidP="00C176C7">
            <w:pPr>
              <w:jc w:val="center"/>
              <w:rPr>
                <w:sz w:val="18"/>
                <w:szCs w:val="18"/>
              </w:rPr>
            </w:pPr>
            <w:r w:rsidRPr="00C176C7">
              <w:rPr>
                <w:sz w:val="18"/>
                <w:szCs w:val="18"/>
              </w:rPr>
              <w:t>588.38</w:t>
            </w:r>
          </w:p>
        </w:tc>
      </w:tr>
      <w:tr w:rsidR="00C176C7" w:rsidRPr="00C176C7" w14:paraId="7A707D1C" w14:textId="77777777" w:rsidTr="00C176C7">
        <w:trPr>
          <w:trHeight w:val="255"/>
          <w:jc w:val="center"/>
        </w:trPr>
        <w:tc>
          <w:tcPr>
            <w:tcW w:w="825" w:type="dxa"/>
            <w:vMerge/>
            <w:vAlign w:val="center"/>
            <w:hideMark/>
          </w:tcPr>
          <w:p w14:paraId="4A741BAF" w14:textId="77777777" w:rsidR="00C176C7" w:rsidRPr="00C176C7" w:rsidRDefault="00C176C7" w:rsidP="00C176C7">
            <w:pPr>
              <w:jc w:val="center"/>
              <w:rPr>
                <w:sz w:val="18"/>
                <w:szCs w:val="18"/>
              </w:rPr>
            </w:pPr>
          </w:p>
        </w:tc>
        <w:tc>
          <w:tcPr>
            <w:tcW w:w="2195" w:type="dxa"/>
            <w:vMerge/>
            <w:vAlign w:val="center"/>
            <w:hideMark/>
          </w:tcPr>
          <w:p w14:paraId="6356D958" w14:textId="77777777" w:rsidR="00C176C7" w:rsidRPr="00C176C7" w:rsidRDefault="00C176C7" w:rsidP="00C176C7">
            <w:pPr>
              <w:jc w:val="center"/>
              <w:rPr>
                <w:sz w:val="18"/>
                <w:szCs w:val="18"/>
              </w:rPr>
            </w:pPr>
          </w:p>
        </w:tc>
        <w:tc>
          <w:tcPr>
            <w:tcW w:w="826" w:type="dxa"/>
            <w:noWrap/>
            <w:vAlign w:val="center"/>
            <w:hideMark/>
          </w:tcPr>
          <w:p w14:paraId="15DCFDD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A028754"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2E0E8F2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F960196" w14:textId="77777777" w:rsidR="00C176C7" w:rsidRPr="00C176C7" w:rsidRDefault="00C176C7" w:rsidP="00C176C7">
            <w:pPr>
              <w:jc w:val="center"/>
              <w:rPr>
                <w:sz w:val="18"/>
                <w:szCs w:val="18"/>
              </w:rPr>
            </w:pPr>
            <w:r w:rsidRPr="00C176C7">
              <w:rPr>
                <w:sz w:val="18"/>
                <w:szCs w:val="18"/>
              </w:rPr>
              <w:t>587.17</w:t>
            </w:r>
          </w:p>
        </w:tc>
        <w:tc>
          <w:tcPr>
            <w:tcW w:w="826" w:type="dxa"/>
            <w:noWrap/>
            <w:vAlign w:val="center"/>
            <w:hideMark/>
          </w:tcPr>
          <w:p w14:paraId="38C7C975" w14:textId="77777777" w:rsidR="00C176C7" w:rsidRPr="00C176C7" w:rsidRDefault="00C176C7" w:rsidP="00C176C7">
            <w:pPr>
              <w:jc w:val="center"/>
              <w:rPr>
                <w:sz w:val="18"/>
                <w:szCs w:val="18"/>
              </w:rPr>
            </w:pPr>
            <w:r w:rsidRPr="00C176C7">
              <w:rPr>
                <w:sz w:val="18"/>
                <w:szCs w:val="18"/>
              </w:rPr>
              <w:t>58</w:t>
            </w:r>
          </w:p>
        </w:tc>
        <w:tc>
          <w:tcPr>
            <w:tcW w:w="826" w:type="dxa"/>
            <w:noWrap/>
            <w:vAlign w:val="center"/>
            <w:hideMark/>
          </w:tcPr>
          <w:p w14:paraId="638871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4899A4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F06571" w14:textId="77777777" w:rsidR="00C176C7" w:rsidRPr="00C176C7" w:rsidRDefault="00C176C7" w:rsidP="00C176C7">
            <w:pPr>
              <w:jc w:val="center"/>
              <w:rPr>
                <w:sz w:val="18"/>
                <w:szCs w:val="18"/>
              </w:rPr>
            </w:pPr>
            <w:r w:rsidRPr="00C176C7">
              <w:rPr>
                <w:sz w:val="18"/>
                <w:szCs w:val="18"/>
              </w:rPr>
              <w:t>587.17</w:t>
            </w:r>
          </w:p>
        </w:tc>
      </w:tr>
      <w:tr w:rsidR="00C176C7" w:rsidRPr="00C176C7" w14:paraId="57D84220" w14:textId="77777777" w:rsidTr="00C176C7">
        <w:trPr>
          <w:trHeight w:val="255"/>
          <w:jc w:val="center"/>
        </w:trPr>
        <w:tc>
          <w:tcPr>
            <w:tcW w:w="825" w:type="dxa"/>
            <w:vMerge w:val="restart"/>
            <w:noWrap/>
            <w:vAlign w:val="center"/>
            <w:hideMark/>
          </w:tcPr>
          <w:p w14:paraId="487C8BF0" w14:textId="77777777" w:rsidR="00C176C7" w:rsidRPr="00C176C7" w:rsidRDefault="00C176C7" w:rsidP="00C176C7">
            <w:pPr>
              <w:jc w:val="center"/>
              <w:rPr>
                <w:sz w:val="18"/>
                <w:szCs w:val="18"/>
              </w:rPr>
            </w:pPr>
            <w:r w:rsidRPr="00C176C7">
              <w:rPr>
                <w:sz w:val="18"/>
                <w:szCs w:val="18"/>
              </w:rPr>
              <w:t>JHT8</w:t>
            </w:r>
          </w:p>
        </w:tc>
        <w:tc>
          <w:tcPr>
            <w:tcW w:w="2195" w:type="dxa"/>
            <w:vMerge w:val="restart"/>
            <w:noWrap/>
            <w:vAlign w:val="center"/>
            <w:hideMark/>
          </w:tcPr>
          <w:p w14:paraId="6D115E43"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E5A15A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0FD249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A71CA43"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3A694DAC" w14:textId="77777777" w:rsidR="00C176C7" w:rsidRPr="00C176C7" w:rsidRDefault="00C176C7" w:rsidP="00C176C7">
            <w:pPr>
              <w:jc w:val="center"/>
              <w:rPr>
                <w:sz w:val="18"/>
                <w:szCs w:val="18"/>
              </w:rPr>
            </w:pPr>
            <w:r w:rsidRPr="00C176C7">
              <w:rPr>
                <w:sz w:val="18"/>
                <w:szCs w:val="18"/>
              </w:rPr>
              <w:t>692.40</w:t>
            </w:r>
          </w:p>
        </w:tc>
        <w:tc>
          <w:tcPr>
            <w:tcW w:w="826" w:type="dxa"/>
            <w:noWrap/>
            <w:vAlign w:val="center"/>
            <w:hideMark/>
          </w:tcPr>
          <w:p w14:paraId="74D59773" w14:textId="77777777" w:rsidR="00C176C7" w:rsidRPr="00C176C7" w:rsidRDefault="00C176C7" w:rsidP="00C176C7">
            <w:pPr>
              <w:jc w:val="center"/>
              <w:rPr>
                <w:sz w:val="18"/>
                <w:szCs w:val="18"/>
              </w:rPr>
            </w:pPr>
            <w:r w:rsidRPr="00C176C7">
              <w:rPr>
                <w:sz w:val="18"/>
                <w:szCs w:val="18"/>
              </w:rPr>
              <w:t>77.43</w:t>
            </w:r>
          </w:p>
        </w:tc>
        <w:tc>
          <w:tcPr>
            <w:tcW w:w="826" w:type="dxa"/>
            <w:noWrap/>
            <w:vAlign w:val="center"/>
            <w:hideMark/>
          </w:tcPr>
          <w:p w14:paraId="411FFA0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2C8DED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F1A1D05" w14:textId="77777777" w:rsidR="00C176C7" w:rsidRPr="00C176C7" w:rsidRDefault="00C176C7" w:rsidP="00C176C7">
            <w:pPr>
              <w:jc w:val="center"/>
              <w:rPr>
                <w:sz w:val="18"/>
                <w:szCs w:val="18"/>
              </w:rPr>
            </w:pPr>
            <w:r w:rsidRPr="00C176C7">
              <w:rPr>
                <w:sz w:val="18"/>
                <w:szCs w:val="18"/>
              </w:rPr>
              <w:t>740.08</w:t>
            </w:r>
          </w:p>
        </w:tc>
      </w:tr>
      <w:tr w:rsidR="00C176C7" w:rsidRPr="00C176C7" w14:paraId="58B72A84" w14:textId="77777777" w:rsidTr="00C176C7">
        <w:trPr>
          <w:trHeight w:val="255"/>
          <w:jc w:val="center"/>
        </w:trPr>
        <w:tc>
          <w:tcPr>
            <w:tcW w:w="825" w:type="dxa"/>
            <w:vMerge/>
            <w:vAlign w:val="center"/>
            <w:hideMark/>
          </w:tcPr>
          <w:p w14:paraId="1E6DB964" w14:textId="77777777" w:rsidR="00C176C7" w:rsidRPr="00C176C7" w:rsidRDefault="00C176C7" w:rsidP="00C176C7">
            <w:pPr>
              <w:jc w:val="center"/>
              <w:rPr>
                <w:sz w:val="18"/>
                <w:szCs w:val="18"/>
              </w:rPr>
            </w:pPr>
          </w:p>
        </w:tc>
        <w:tc>
          <w:tcPr>
            <w:tcW w:w="2195" w:type="dxa"/>
            <w:vMerge/>
            <w:vAlign w:val="center"/>
            <w:hideMark/>
          </w:tcPr>
          <w:p w14:paraId="726DFD27" w14:textId="77777777" w:rsidR="00C176C7" w:rsidRPr="00C176C7" w:rsidRDefault="00C176C7" w:rsidP="00C176C7">
            <w:pPr>
              <w:jc w:val="center"/>
              <w:rPr>
                <w:sz w:val="18"/>
                <w:szCs w:val="18"/>
              </w:rPr>
            </w:pPr>
          </w:p>
        </w:tc>
        <w:tc>
          <w:tcPr>
            <w:tcW w:w="826" w:type="dxa"/>
            <w:noWrap/>
            <w:vAlign w:val="center"/>
            <w:hideMark/>
          </w:tcPr>
          <w:p w14:paraId="0095BA7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B1FB729"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5AC25565"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6C52DD31" w14:textId="77777777" w:rsidR="00C176C7" w:rsidRPr="00C176C7" w:rsidRDefault="00C176C7" w:rsidP="00C176C7">
            <w:pPr>
              <w:jc w:val="center"/>
              <w:rPr>
                <w:sz w:val="18"/>
                <w:szCs w:val="18"/>
              </w:rPr>
            </w:pPr>
            <w:r w:rsidRPr="00C176C7">
              <w:rPr>
                <w:sz w:val="18"/>
                <w:szCs w:val="18"/>
              </w:rPr>
              <w:t>696.73</w:t>
            </w:r>
          </w:p>
        </w:tc>
        <w:tc>
          <w:tcPr>
            <w:tcW w:w="826" w:type="dxa"/>
            <w:noWrap/>
            <w:vAlign w:val="center"/>
            <w:hideMark/>
          </w:tcPr>
          <w:p w14:paraId="41FC8CB3" w14:textId="77777777" w:rsidR="00C176C7" w:rsidRPr="00C176C7" w:rsidRDefault="00C176C7" w:rsidP="00C176C7">
            <w:pPr>
              <w:jc w:val="center"/>
              <w:rPr>
                <w:sz w:val="18"/>
                <w:szCs w:val="18"/>
              </w:rPr>
            </w:pPr>
            <w:r w:rsidRPr="00C176C7">
              <w:rPr>
                <w:sz w:val="18"/>
                <w:szCs w:val="18"/>
              </w:rPr>
              <w:t>77.52</w:t>
            </w:r>
          </w:p>
        </w:tc>
        <w:tc>
          <w:tcPr>
            <w:tcW w:w="826" w:type="dxa"/>
            <w:noWrap/>
            <w:vAlign w:val="center"/>
            <w:hideMark/>
          </w:tcPr>
          <w:p w14:paraId="10AE781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0419B4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EF41AC" w14:textId="77777777" w:rsidR="00C176C7" w:rsidRPr="00C176C7" w:rsidRDefault="00C176C7" w:rsidP="00C176C7">
            <w:pPr>
              <w:jc w:val="center"/>
              <w:rPr>
                <w:sz w:val="18"/>
                <w:szCs w:val="18"/>
              </w:rPr>
            </w:pPr>
            <w:r w:rsidRPr="00C176C7">
              <w:rPr>
                <w:sz w:val="18"/>
                <w:szCs w:val="18"/>
              </w:rPr>
              <w:t>745.44</w:t>
            </w:r>
          </w:p>
        </w:tc>
      </w:tr>
      <w:tr w:rsidR="00C176C7" w:rsidRPr="00C176C7" w14:paraId="20272EB7" w14:textId="77777777" w:rsidTr="00C176C7">
        <w:trPr>
          <w:trHeight w:val="255"/>
          <w:jc w:val="center"/>
        </w:trPr>
        <w:tc>
          <w:tcPr>
            <w:tcW w:w="825" w:type="dxa"/>
            <w:vMerge/>
            <w:vAlign w:val="center"/>
            <w:hideMark/>
          </w:tcPr>
          <w:p w14:paraId="05E6EB4A" w14:textId="77777777" w:rsidR="00C176C7" w:rsidRPr="00C176C7" w:rsidRDefault="00C176C7" w:rsidP="00C176C7">
            <w:pPr>
              <w:jc w:val="center"/>
              <w:rPr>
                <w:sz w:val="18"/>
                <w:szCs w:val="18"/>
              </w:rPr>
            </w:pPr>
          </w:p>
        </w:tc>
        <w:tc>
          <w:tcPr>
            <w:tcW w:w="2195" w:type="dxa"/>
            <w:vMerge/>
            <w:vAlign w:val="center"/>
            <w:hideMark/>
          </w:tcPr>
          <w:p w14:paraId="06DD277D" w14:textId="77777777" w:rsidR="00C176C7" w:rsidRPr="00C176C7" w:rsidRDefault="00C176C7" w:rsidP="00C176C7">
            <w:pPr>
              <w:jc w:val="center"/>
              <w:rPr>
                <w:sz w:val="18"/>
                <w:szCs w:val="18"/>
              </w:rPr>
            </w:pPr>
          </w:p>
        </w:tc>
        <w:tc>
          <w:tcPr>
            <w:tcW w:w="826" w:type="dxa"/>
            <w:noWrap/>
            <w:vAlign w:val="center"/>
            <w:hideMark/>
          </w:tcPr>
          <w:p w14:paraId="6D40A35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3C69AD7"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552F1554"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0A520E96" w14:textId="77777777" w:rsidR="00C176C7" w:rsidRPr="00C176C7" w:rsidRDefault="00C176C7" w:rsidP="00C176C7">
            <w:pPr>
              <w:jc w:val="center"/>
              <w:rPr>
                <w:sz w:val="18"/>
                <w:szCs w:val="18"/>
              </w:rPr>
            </w:pPr>
            <w:r w:rsidRPr="00C176C7">
              <w:rPr>
                <w:sz w:val="18"/>
                <w:szCs w:val="18"/>
              </w:rPr>
              <w:t>702.00</w:t>
            </w:r>
          </w:p>
        </w:tc>
        <w:tc>
          <w:tcPr>
            <w:tcW w:w="826" w:type="dxa"/>
            <w:noWrap/>
            <w:vAlign w:val="center"/>
            <w:hideMark/>
          </w:tcPr>
          <w:p w14:paraId="09064685" w14:textId="77777777" w:rsidR="00C176C7" w:rsidRPr="00C176C7" w:rsidRDefault="00C176C7" w:rsidP="00C176C7">
            <w:pPr>
              <w:jc w:val="center"/>
              <w:rPr>
                <w:sz w:val="18"/>
                <w:szCs w:val="18"/>
              </w:rPr>
            </w:pPr>
            <w:r w:rsidRPr="00C176C7">
              <w:rPr>
                <w:sz w:val="18"/>
                <w:szCs w:val="18"/>
              </w:rPr>
              <w:t>77.6</w:t>
            </w:r>
          </w:p>
        </w:tc>
        <w:tc>
          <w:tcPr>
            <w:tcW w:w="826" w:type="dxa"/>
            <w:noWrap/>
            <w:vAlign w:val="center"/>
            <w:hideMark/>
          </w:tcPr>
          <w:p w14:paraId="50CC0E5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F5012E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F0F656" w14:textId="77777777" w:rsidR="00C176C7" w:rsidRPr="00C176C7" w:rsidRDefault="00C176C7" w:rsidP="00C176C7">
            <w:pPr>
              <w:jc w:val="center"/>
              <w:rPr>
                <w:sz w:val="18"/>
                <w:szCs w:val="18"/>
              </w:rPr>
            </w:pPr>
            <w:r w:rsidRPr="00C176C7">
              <w:rPr>
                <w:sz w:val="18"/>
                <w:szCs w:val="18"/>
              </w:rPr>
              <w:t>750.32</w:t>
            </w:r>
          </w:p>
        </w:tc>
      </w:tr>
      <w:tr w:rsidR="00C176C7" w:rsidRPr="00C176C7" w14:paraId="4A12BB70" w14:textId="77777777" w:rsidTr="00C176C7">
        <w:trPr>
          <w:trHeight w:val="255"/>
          <w:jc w:val="center"/>
        </w:trPr>
        <w:tc>
          <w:tcPr>
            <w:tcW w:w="825" w:type="dxa"/>
            <w:vMerge/>
            <w:vAlign w:val="center"/>
            <w:hideMark/>
          </w:tcPr>
          <w:p w14:paraId="1A37E47F" w14:textId="77777777" w:rsidR="00C176C7" w:rsidRPr="00C176C7" w:rsidRDefault="00C176C7" w:rsidP="00C176C7">
            <w:pPr>
              <w:jc w:val="center"/>
              <w:rPr>
                <w:sz w:val="18"/>
                <w:szCs w:val="18"/>
              </w:rPr>
            </w:pPr>
          </w:p>
        </w:tc>
        <w:tc>
          <w:tcPr>
            <w:tcW w:w="2195" w:type="dxa"/>
            <w:vMerge w:val="restart"/>
            <w:noWrap/>
            <w:vAlign w:val="center"/>
            <w:hideMark/>
          </w:tcPr>
          <w:p w14:paraId="6D45909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20C8AA0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D2F98CC"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605A42D"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11781290" w14:textId="77777777" w:rsidR="00C176C7" w:rsidRPr="00C176C7" w:rsidRDefault="00C176C7" w:rsidP="00C176C7">
            <w:pPr>
              <w:jc w:val="center"/>
              <w:rPr>
                <w:sz w:val="18"/>
                <w:szCs w:val="18"/>
              </w:rPr>
            </w:pPr>
            <w:r w:rsidRPr="00C176C7">
              <w:rPr>
                <w:sz w:val="18"/>
                <w:szCs w:val="18"/>
              </w:rPr>
              <w:t>702.00</w:t>
            </w:r>
          </w:p>
        </w:tc>
        <w:tc>
          <w:tcPr>
            <w:tcW w:w="826" w:type="dxa"/>
            <w:noWrap/>
            <w:vAlign w:val="center"/>
            <w:hideMark/>
          </w:tcPr>
          <w:p w14:paraId="466CEB57" w14:textId="77777777" w:rsidR="00C176C7" w:rsidRPr="00C176C7" w:rsidRDefault="00C176C7" w:rsidP="00C176C7">
            <w:pPr>
              <w:jc w:val="center"/>
              <w:rPr>
                <w:sz w:val="18"/>
                <w:szCs w:val="18"/>
              </w:rPr>
            </w:pPr>
            <w:r w:rsidRPr="00C176C7">
              <w:rPr>
                <w:sz w:val="18"/>
                <w:szCs w:val="18"/>
              </w:rPr>
              <w:t>77.61</w:t>
            </w:r>
          </w:p>
        </w:tc>
        <w:tc>
          <w:tcPr>
            <w:tcW w:w="826" w:type="dxa"/>
            <w:noWrap/>
            <w:vAlign w:val="center"/>
            <w:hideMark/>
          </w:tcPr>
          <w:p w14:paraId="5B8D37F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3A8733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057F9B1" w14:textId="77777777" w:rsidR="00C176C7" w:rsidRPr="00C176C7" w:rsidRDefault="00C176C7" w:rsidP="00C176C7">
            <w:pPr>
              <w:jc w:val="center"/>
              <w:rPr>
                <w:sz w:val="18"/>
                <w:szCs w:val="18"/>
              </w:rPr>
            </w:pPr>
            <w:r w:rsidRPr="00C176C7">
              <w:rPr>
                <w:sz w:val="18"/>
                <w:szCs w:val="18"/>
              </w:rPr>
              <w:t>751.76</w:t>
            </w:r>
          </w:p>
        </w:tc>
      </w:tr>
      <w:tr w:rsidR="00C176C7" w:rsidRPr="00C176C7" w14:paraId="6FB6B502" w14:textId="77777777" w:rsidTr="00C176C7">
        <w:trPr>
          <w:trHeight w:val="255"/>
          <w:jc w:val="center"/>
        </w:trPr>
        <w:tc>
          <w:tcPr>
            <w:tcW w:w="825" w:type="dxa"/>
            <w:vMerge/>
            <w:vAlign w:val="center"/>
            <w:hideMark/>
          </w:tcPr>
          <w:p w14:paraId="4BADA41C" w14:textId="77777777" w:rsidR="00C176C7" w:rsidRPr="00C176C7" w:rsidRDefault="00C176C7" w:rsidP="00C176C7">
            <w:pPr>
              <w:jc w:val="center"/>
              <w:rPr>
                <w:sz w:val="18"/>
                <w:szCs w:val="18"/>
              </w:rPr>
            </w:pPr>
          </w:p>
        </w:tc>
        <w:tc>
          <w:tcPr>
            <w:tcW w:w="2195" w:type="dxa"/>
            <w:vMerge/>
            <w:vAlign w:val="center"/>
            <w:hideMark/>
          </w:tcPr>
          <w:p w14:paraId="5F7DA807" w14:textId="77777777" w:rsidR="00C176C7" w:rsidRPr="00C176C7" w:rsidRDefault="00C176C7" w:rsidP="00C176C7">
            <w:pPr>
              <w:jc w:val="center"/>
              <w:rPr>
                <w:sz w:val="18"/>
                <w:szCs w:val="18"/>
              </w:rPr>
            </w:pPr>
          </w:p>
        </w:tc>
        <w:tc>
          <w:tcPr>
            <w:tcW w:w="826" w:type="dxa"/>
            <w:noWrap/>
            <w:vAlign w:val="center"/>
            <w:hideMark/>
          </w:tcPr>
          <w:p w14:paraId="72A3F6E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744A888"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4002395B"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305F2AA1" w14:textId="77777777" w:rsidR="00C176C7" w:rsidRPr="00C176C7" w:rsidRDefault="00C176C7" w:rsidP="00C176C7">
            <w:pPr>
              <w:jc w:val="center"/>
              <w:rPr>
                <w:sz w:val="18"/>
                <w:szCs w:val="18"/>
              </w:rPr>
            </w:pPr>
            <w:r w:rsidRPr="00C176C7">
              <w:rPr>
                <w:sz w:val="18"/>
                <w:szCs w:val="18"/>
              </w:rPr>
              <w:t>696.73</w:t>
            </w:r>
          </w:p>
        </w:tc>
        <w:tc>
          <w:tcPr>
            <w:tcW w:w="826" w:type="dxa"/>
            <w:noWrap/>
            <w:vAlign w:val="center"/>
            <w:hideMark/>
          </w:tcPr>
          <w:p w14:paraId="4DF342C5" w14:textId="77777777" w:rsidR="00C176C7" w:rsidRPr="00C176C7" w:rsidRDefault="00C176C7" w:rsidP="00C176C7">
            <w:pPr>
              <w:jc w:val="center"/>
              <w:rPr>
                <w:sz w:val="18"/>
                <w:szCs w:val="18"/>
              </w:rPr>
            </w:pPr>
            <w:r w:rsidRPr="00C176C7">
              <w:rPr>
                <w:sz w:val="18"/>
                <w:szCs w:val="18"/>
              </w:rPr>
              <w:t>77.53</w:t>
            </w:r>
          </w:p>
        </w:tc>
        <w:tc>
          <w:tcPr>
            <w:tcW w:w="826" w:type="dxa"/>
            <w:noWrap/>
            <w:vAlign w:val="center"/>
            <w:hideMark/>
          </w:tcPr>
          <w:p w14:paraId="0855691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FAC81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7EDFAAE" w14:textId="77777777" w:rsidR="00C176C7" w:rsidRPr="00C176C7" w:rsidRDefault="00C176C7" w:rsidP="00C176C7">
            <w:pPr>
              <w:jc w:val="center"/>
              <w:rPr>
                <w:sz w:val="18"/>
                <w:szCs w:val="18"/>
              </w:rPr>
            </w:pPr>
            <w:r w:rsidRPr="00C176C7">
              <w:rPr>
                <w:sz w:val="18"/>
                <w:szCs w:val="18"/>
              </w:rPr>
              <w:t>745.95</w:t>
            </w:r>
          </w:p>
        </w:tc>
      </w:tr>
      <w:tr w:rsidR="00C176C7" w:rsidRPr="00C176C7" w14:paraId="2513CD00" w14:textId="77777777" w:rsidTr="00C176C7">
        <w:trPr>
          <w:trHeight w:val="255"/>
          <w:jc w:val="center"/>
        </w:trPr>
        <w:tc>
          <w:tcPr>
            <w:tcW w:w="825" w:type="dxa"/>
            <w:vMerge/>
            <w:vAlign w:val="center"/>
            <w:hideMark/>
          </w:tcPr>
          <w:p w14:paraId="4F4AF8B9" w14:textId="77777777" w:rsidR="00C176C7" w:rsidRPr="00C176C7" w:rsidRDefault="00C176C7" w:rsidP="00C176C7">
            <w:pPr>
              <w:jc w:val="center"/>
              <w:rPr>
                <w:sz w:val="18"/>
                <w:szCs w:val="18"/>
              </w:rPr>
            </w:pPr>
          </w:p>
        </w:tc>
        <w:tc>
          <w:tcPr>
            <w:tcW w:w="2195" w:type="dxa"/>
            <w:vMerge/>
            <w:vAlign w:val="center"/>
            <w:hideMark/>
          </w:tcPr>
          <w:p w14:paraId="0A34B9BC" w14:textId="77777777" w:rsidR="00C176C7" w:rsidRPr="00C176C7" w:rsidRDefault="00C176C7" w:rsidP="00C176C7">
            <w:pPr>
              <w:jc w:val="center"/>
              <w:rPr>
                <w:sz w:val="18"/>
                <w:szCs w:val="18"/>
              </w:rPr>
            </w:pPr>
          </w:p>
        </w:tc>
        <w:tc>
          <w:tcPr>
            <w:tcW w:w="826" w:type="dxa"/>
            <w:noWrap/>
            <w:vAlign w:val="center"/>
            <w:hideMark/>
          </w:tcPr>
          <w:p w14:paraId="23C623A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353C7DF"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0275A94"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40CAABD2" w14:textId="77777777" w:rsidR="00C176C7" w:rsidRPr="00C176C7" w:rsidRDefault="00C176C7" w:rsidP="00C176C7">
            <w:pPr>
              <w:jc w:val="center"/>
              <w:rPr>
                <w:sz w:val="18"/>
                <w:szCs w:val="18"/>
              </w:rPr>
            </w:pPr>
            <w:r w:rsidRPr="00C176C7">
              <w:rPr>
                <w:sz w:val="18"/>
                <w:szCs w:val="18"/>
              </w:rPr>
              <w:t>692.40</w:t>
            </w:r>
          </w:p>
        </w:tc>
        <w:tc>
          <w:tcPr>
            <w:tcW w:w="826" w:type="dxa"/>
            <w:noWrap/>
            <w:vAlign w:val="center"/>
            <w:hideMark/>
          </w:tcPr>
          <w:p w14:paraId="3A2E6FC8" w14:textId="77777777" w:rsidR="00C176C7" w:rsidRPr="00C176C7" w:rsidRDefault="00C176C7" w:rsidP="00C176C7">
            <w:pPr>
              <w:jc w:val="center"/>
              <w:rPr>
                <w:sz w:val="18"/>
                <w:szCs w:val="18"/>
              </w:rPr>
            </w:pPr>
            <w:r w:rsidRPr="00C176C7">
              <w:rPr>
                <w:sz w:val="18"/>
                <w:szCs w:val="18"/>
              </w:rPr>
              <w:t>77.44</w:t>
            </w:r>
          </w:p>
        </w:tc>
        <w:tc>
          <w:tcPr>
            <w:tcW w:w="826" w:type="dxa"/>
            <w:noWrap/>
            <w:vAlign w:val="center"/>
            <w:hideMark/>
          </w:tcPr>
          <w:p w14:paraId="228312F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97C4AC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04C9598" w14:textId="77777777" w:rsidR="00C176C7" w:rsidRPr="00C176C7" w:rsidRDefault="00C176C7" w:rsidP="00C176C7">
            <w:pPr>
              <w:jc w:val="center"/>
              <w:rPr>
                <w:sz w:val="18"/>
                <w:szCs w:val="18"/>
              </w:rPr>
            </w:pPr>
            <w:r w:rsidRPr="00C176C7">
              <w:rPr>
                <w:sz w:val="18"/>
                <w:szCs w:val="18"/>
              </w:rPr>
              <w:t>739.16</w:t>
            </w:r>
          </w:p>
        </w:tc>
      </w:tr>
      <w:tr w:rsidR="00C176C7" w:rsidRPr="00C176C7" w14:paraId="1E250319" w14:textId="77777777" w:rsidTr="00C176C7">
        <w:trPr>
          <w:trHeight w:val="255"/>
          <w:jc w:val="center"/>
        </w:trPr>
        <w:tc>
          <w:tcPr>
            <w:tcW w:w="825" w:type="dxa"/>
            <w:vMerge/>
            <w:vAlign w:val="center"/>
            <w:hideMark/>
          </w:tcPr>
          <w:p w14:paraId="03AC383E" w14:textId="77777777" w:rsidR="00C176C7" w:rsidRPr="00C176C7" w:rsidRDefault="00C176C7" w:rsidP="00C176C7">
            <w:pPr>
              <w:jc w:val="center"/>
              <w:rPr>
                <w:sz w:val="18"/>
                <w:szCs w:val="18"/>
              </w:rPr>
            </w:pPr>
          </w:p>
        </w:tc>
        <w:tc>
          <w:tcPr>
            <w:tcW w:w="2195" w:type="dxa"/>
            <w:vMerge w:val="restart"/>
            <w:noWrap/>
            <w:vAlign w:val="center"/>
            <w:hideMark/>
          </w:tcPr>
          <w:p w14:paraId="00F661B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70E7B8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1A499D1"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2ADD4BC"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51C6FE5F" w14:textId="77777777" w:rsidR="00C176C7" w:rsidRPr="00C176C7" w:rsidRDefault="00C176C7" w:rsidP="00C176C7">
            <w:pPr>
              <w:jc w:val="center"/>
              <w:rPr>
                <w:sz w:val="18"/>
                <w:szCs w:val="18"/>
              </w:rPr>
            </w:pPr>
            <w:r w:rsidRPr="00C176C7">
              <w:rPr>
                <w:sz w:val="18"/>
                <w:szCs w:val="18"/>
              </w:rPr>
              <w:t>473.73</w:t>
            </w:r>
          </w:p>
        </w:tc>
        <w:tc>
          <w:tcPr>
            <w:tcW w:w="826" w:type="dxa"/>
            <w:noWrap/>
            <w:vAlign w:val="center"/>
            <w:hideMark/>
          </w:tcPr>
          <w:p w14:paraId="5A1966B1" w14:textId="77777777" w:rsidR="00C176C7" w:rsidRPr="00C176C7" w:rsidRDefault="00C176C7" w:rsidP="00C176C7">
            <w:pPr>
              <w:jc w:val="center"/>
              <w:rPr>
                <w:sz w:val="18"/>
                <w:szCs w:val="18"/>
              </w:rPr>
            </w:pPr>
            <w:r w:rsidRPr="00C176C7">
              <w:rPr>
                <w:sz w:val="18"/>
                <w:szCs w:val="18"/>
              </w:rPr>
              <w:t>84.46</w:t>
            </w:r>
          </w:p>
        </w:tc>
        <w:tc>
          <w:tcPr>
            <w:tcW w:w="826" w:type="dxa"/>
            <w:noWrap/>
            <w:vAlign w:val="center"/>
            <w:hideMark/>
          </w:tcPr>
          <w:p w14:paraId="1B8568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07967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239558" w14:textId="77777777" w:rsidR="00C176C7" w:rsidRPr="00C176C7" w:rsidRDefault="00C176C7" w:rsidP="00C176C7">
            <w:pPr>
              <w:jc w:val="center"/>
              <w:rPr>
                <w:sz w:val="18"/>
                <w:szCs w:val="18"/>
              </w:rPr>
            </w:pPr>
            <w:r w:rsidRPr="00C176C7">
              <w:rPr>
                <w:sz w:val="18"/>
                <w:szCs w:val="18"/>
              </w:rPr>
              <w:t>473.73</w:t>
            </w:r>
          </w:p>
        </w:tc>
      </w:tr>
      <w:tr w:rsidR="00C176C7" w:rsidRPr="00C176C7" w14:paraId="33D80002" w14:textId="77777777" w:rsidTr="00C176C7">
        <w:trPr>
          <w:trHeight w:val="255"/>
          <w:jc w:val="center"/>
        </w:trPr>
        <w:tc>
          <w:tcPr>
            <w:tcW w:w="825" w:type="dxa"/>
            <w:vMerge/>
            <w:vAlign w:val="center"/>
            <w:hideMark/>
          </w:tcPr>
          <w:p w14:paraId="0CF49D6B" w14:textId="77777777" w:rsidR="00C176C7" w:rsidRPr="00C176C7" w:rsidRDefault="00C176C7" w:rsidP="00C176C7">
            <w:pPr>
              <w:jc w:val="center"/>
              <w:rPr>
                <w:sz w:val="18"/>
                <w:szCs w:val="18"/>
              </w:rPr>
            </w:pPr>
          </w:p>
        </w:tc>
        <w:tc>
          <w:tcPr>
            <w:tcW w:w="2195" w:type="dxa"/>
            <w:vMerge/>
            <w:vAlign w:val="center"/>
            <w:hideMark/>
          </w:tcPr>
          <w:p w14:paraId="1F47C25A" w14:textId="77777777" w:rsidR="00C176C7" w:rsidRPr="00C176C7" w:rsidRDefault="00C176C7" w:rsidP="00C176C7">
            <w:pPr>
              <w:jc w:val="center"/>
              <w:rPr>
                <w:sz w:val="18"/>
                <w:szCs w:val="18"/>
              </w:rPr>
            </w:pPr>
          </w:p>
        </w:tc>
        <w:tc>
          <w:tcPr>
            <w:tcW w:w="826" w:type="dxa"/>
            <w:noWrap/>
            <w:vAlign w:val="center"/>
            <w:hideMark/>
          </w:tcPr>
          <w:p w14:paraId="1EF7BE2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147A921"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5530163A"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30D19499" w14:textId="77777777" w:rsidR="00C176C7" w:rsidRPr="00C176C7" w:rsidRDefault="00C176C7" w:rsidP="00C176C7">
            <w:pPr>
              <w:jc w:val="center"/>
              <w:rPr>
                <w:sz w:val="18"/>
                <w:szCs w:val="18"/>
              </w:rPr>
            </w:pPr>
            <w:r w:rsidRPr="00C176C7">
              <w:rPr>
                <w:sz w:val="18"/>
                <w:szCs w:val="18"/>
              </w:rPr>
              <w:t>482.77</w:t>
            </w:r>
          </w:p>
        </w:tc>
        <w:tc>
          <w:tcPr>
            <w:tcW w:w="826" w:type="dxa"/>
            <w:noWrap/>
            <w:vAlign w:val="center"/>
            <w:hideMark/>
          </w:tcPr>
          <w:p w14:paraId="733E9024" w14:textId="77777777" w:rsidR="00C176C7" w:rsidRPr="00C176C7" w:rsidRDefault="00C176C7" w:rsidP="00C176C7">
            <w:pPr>
              <w:jc w:val="center"/>
              <w:rPr>
                <w:sz w:val="18"/>
                <w:szCs w:val="18"/>
              </w:rPr>
            </w:pPr>
            <w:r w:rsidRPr="00C176C7">
              <w:rPr>
                <w:sz w:val="18"/>
                <w:szCs w:val="18"/>
              </w:rPr>
              <w:t>84.18</w:t>
            </w:r>
          </w:p>
        </w:tc>
        <w:tc>
          <w:tcPr>
            <w:tcW w:w="826" w:type="dxa"/>
            <w:noWrap/>
            <w:vAlign w:val="center"/>
            <w:hideMark/>
          </w:tcPr>
          <w:p w14:paraId="422C97C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C6CFD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20F15B" w14:textId="77777777" w:rsidR="00C176C7" w:rsidRPr="00C176C7" w:rsidRDefault="00C176C7" w:rsidP="00C176C7">
            <w:pPr>
              <w:jc w:val="center"/>
              <w:rPr>
                <w:sz w:val="18"/>
                <w:szCs w:val="18"/>
              </w:rPr>
            </w:pPr>
            <w:r w:rsidRPr="00C176C7">
              <w:rPr>
                <w:sz w:val="18"/>
                <w:szCs w:val="18"/>
              </w:rPr>
              <w:t>482.77</w:t>
            </w:r>
          </w:p>
        </w:tc>
      </w:tr>
      <w:tr w:rsidR="00C176C7" w:rsidRPr="00C176C7" w14:paraId="28EF957D" w14:textId="77777777" w:rsidTr="00C176C7">
        <w:trPr>
          <w:trHeight w:val="255"/>
          <w:jc w:val="center"/>
        </w:trPr>
        <w:tc>
          <w:tcPr>
            <w:tcW w:w="825" w:type="dxa"/>
            <w:vMerge/>
            <w:vAlign w:val="center"/>
            <w:hideMark/>
          </w:tcPr>
          <w:p w14:paraId="00851F4D" w14:textId="77777777" w:rsidR="00C176C7" w:rsidRPr="00C176C7" w:rsidRDefault="00C176C7" w:rsidP="00C176C7">
            <w:pPr>
              <w:jc w:val="center"/>
              <w:rPr>
                <w:sz w:val="18"/>
                <w:szCs w:val="18"/>
              </w:rPr>
            </w:pPr>
          </w:p>
        </w:tc>
        <w:tc>
          <w:tcPr>
            <w:tcW w:w="2195" w:type="dxa"/>
            <w:vMerge/>
            <w:vAlign w:val="center"/>
            <w:hideMark/>
          </w:tcPr>
          <w:p w14:paraId="0E0E86E5" w14:textId="77777777" w:rsidR="00C176C7" w:rsidRPr="00C176C7" w:rsidRDefault="00C176C7" w:rsidP="00C176C7">
            <w:pPr>
              <w:jc w:val="center"/>
              <w:rPr>
                <w:sz w:val="18"/>
                <w:szCs w:val="18"/>
              </w:rPr>
            </w:pPr>
          </w:p>
        </w:tc>
        <w:tc>
          <w:tcPr>
            <w:tcW w:w="826" w:type="dxa"/>
            <w:noWrap/>
            <w:vAlign w:val="center"/>
            <w:hideMark/>
          </w:tcPr>
          <w:p w14:paraId="5E59C25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480EC44"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50F4C378"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58FBB978" w14:textId="77777777" w:rsidR="00C176C7" w:rsidRPr="00C176C7" w:rsidRDefault="00C176C7" w:rsidP="00C176C7">
            <w:pPr>
              <w:jc w:val="center"/>
              <w:rPr>
                <w:sz w:val="18"/>
                <w:szCs w:val="18"/>
              </w:rPr>
            </w:pPr>
            <w:r w:rsidRPr="00C176C7">
              <w:rPr>
                <w:sz w:val="18"/>
                <w:szCs w:val="18"/>
              </w:rPr>
              <w:t>490.68</w:t>
            </w:r>
          </w:p>
        </w:tc>
        <w:tc>
          <w:tcPr>
            <w:tcW w:w="826" w:type="dxa"/>
            <w:noWrap/>
            <w:vAlign w:val="center"/>
            <w:hideMark/>
          </w:tcPr>
          <w:p w14:paraId="4C07197E" w14:textId="77777777" w:rsidR="00C176C7" w:rsidRPr="00C176C7" w:rsidRDefault="00C176C7" w:rsidP="00C176C7">
            <w:pPr>
              <w:jc w:val="center"/>
              <w:rPr>
                <w:sz w:val="18"/>
                <w:szCs w:val="18"/>
              </w:rPr>
            </w:pPr>
            <w:r w:rsidRPr="00C176C7">
              <w:rPr>
                <w:sz w:val="18"/>
                <w:szCs w:val="18"/>
              </w:rPr>
              <w:t>84.21</w:t>
            </w:r>
          </w:p>
        </w:tc>
        <w:tc>
          <w:tcPr>
            <w:tcW w:w="826" w:type="dxa"/>
            <w:noWrap/>
            <w:vAlign w:val="center"/>
            <w:hideMark/>
          </w:tcPr>
          <w:p w14:paraId="4769DC0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29D5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DF2086" w14:textId="77777777" w:rsidR="00C176C7" w:rsidRPr="00C176C7" w:rsidRDefault="00C176C7" w:rsidP="00C176C7">
            <w:pPr>
              <w:jc w:val="center"/>
              <w:rPr>
                <w:sz w:val="18"/>
                <w:szCs w:val="18"/>
              </w:rPr>
            </w:pPr>
            <w:r w:rsidRPr="00C176C7">
              <w:rPr>
                <w:sz w:val="18"/>
                <w:szCs w:val="18"/>
              </w:rPr>
              <w:t>490.68</w:t>
            </w:r>
          </w:p>
        </w:tc>
      </w:tr>
      <w:tr w:rsidR="00C176C7" w:rsidRPr="00C176C7" w14:paraId="0BBDC615" w14:textId="77777777" w:rsidTr="00C176C7">
        <w:trPr>
          <w:trHeight w:val="255"/>
          <w:jc w:val="center"/>
        </w:trPr>
        <w:tc>
          <w:tcPr>
            <w:tcW w:w="825" w:type="dxa"/>
            <w:vMerge/>
            <w:vAlign w:val="center"/>
            <w:hideMark/>
          </w:tcPr>
          <w:p w14:paraId="0A46A9F7" w14:textId="77777777" w:rsidR="00C176C7" w:rsidRPr="00C176C7" w:rsidRDefault="00C176C7" w:rsidP="00C176C7">
            <w:pPr>
              <w:jc w:val="center"/>
              <w:rPr>
                <w:sz w:val="18"/>
                <w:szCs w:val="18"/>
              </w:rPr>
            </w:pPr>
          </w:p>
        </w:tc>
        <w:tc>
          <w:tcPr>
            <w:tcW w:w="2195" w:type="dxa"/>
            <w:vMerge w:val="restart"/>
            <w:noWrap/>
            <w:vAlign w:val="center"/>
            <w:hideMark/>
          </w:tcPr>
          <w:p w14:paraId="53F31C21"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08B0F0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1CD699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2058E06F"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0CA6D19A"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76C3BB29"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4DF019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062BD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CC53F5" w14:textId="77777777" w:rsidR="00C176C7" w:rsidRPr="00C176C7" w:rsidRDefault="00C176C7" w:rsidP="00C176C7">
            <w:pPr>
              <w:jc w:val="center"/>
              <w:rPr>
                <w:sz w:val="18"/>
                <w:szCs w:val="18"/>
              </w:rPr>
            </w:pPr>
            <w:r w:rsidRPr="00C176C7">
              <w:rPr>
                <w:sz w:val="18"/>
                <w:szCs w:val="18"/>
              </w:rPr>
              <w:t>91.49</w:t>
            </w:r>
          </w:p>
        </w:tc>
      </w:tr>
      <w:tr w:rsidR="00C176C7" w:rsidRPr="00C176C7" w14:paraId="62E320DB" w14:textId="77777777" w:rsidTr="00C176C7">
        <w:trPr>
          <w:trHeight w:val="255"/>
          <w:jc w:val="center"/>
        </w:trPr>
        <w:tc>
          <w:tcPr>
            <w:tcW w:w="825" w:type="dxa"/>
            <w:vMerge/>
            <w:vAlign w:val="center"/>
            <w:hideMark/>
          </w:tcPr>
          <w:p w14:paraId="0A64D2A6" w14:textId="77777777" w:rsidR="00C176C7" w:rsidRPr="00C176C7" w:rsidRDefault="00C176C7" w:rsidP="00C176C7">
            <w:pPr>
              <w:jc w:val="center"/>
              <w:rPr>
                <w:sz w:val="18"/>
                <w:szCs w:val="18"/>
              </w:rPr>
            </w:pPr>
          </w:p>
        </w:tc>
        <w:tc>
          <w:tcPr>
            <w:tcW w:w="2195" w:type="dxa"/>
            <w:vMerge/>
            <w:vAlign w:val="center"/>
            <w:hideMark/>
          </w:tcPr>
          <w:p w14:paraId="58F1D490" w14:textId="77777777" w:rsidR="00C176C7" w:rsidRPr="00C176C7" w:rsidRDefault="00C176C7" w:rsidP="00C176C7">
            <w:pPr>
              <w:jc w:val="center"/>
              <w:rPr>
                <w:sz w:val="18"/>
                <w:szCs w:val="18"/>
              </w:rPr>
            </w:pPr>
          </w:p>
        </w:tc>
        <w:tc>
          <w:tcPr>
            <w:tcW w:w="826" w:type="dxa"/>
            <w:noWrap/>
            <w:vAlign w:val="center"/>
            <w:hideMark/>
          </w:tcPr>
          <w:p w14:paraId="5074833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0DB765B"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E584792"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3BBE5C98"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10F301AC"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5593DDC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B0014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2D9613" w14:textId="77777777" w:rsidR="00C176C7" w:rsidRPr="00C176C7" w:rsidRDefault="00C176C7" w:rsidP="00C176C7">
            <w:pPr>
              <w:jc w:val="center"/>
              <w:rPr>
                <w:sz w:val="18"/>
                <w:szCs w:val="18"/>
              </w:rPr>
            </w:pPr>
            <w:r w:rsidRPr="00C176C7">
              <w:rPr>
                <w:sz w:val="18"/>
                <w:szCs w:val="18"/>
              </w:rPr>
              <w:t>91.72</w:t>
            </w:r>
          </w:p>
        </w:tc>
      </w:tr>
      <w:tr w:rsidR="00C176C7" w:rsidRPr="00C176C7" w14:paraId="2482C18D" w14:textId="77777777" w:rsidTr="00C176C7">
        <w:trPr>
          <w:trHeight w:val="255"/>
          <w:jc w:val="center"/>
        </w:trPr>
        <w:tc>
          <w:tcPr>
            <w:tcW w:w="825" w:type="dxa"/>
            <w:vMerge/>
            <w:vAlign w:val="center"/>
            <w:hideMark/>
          </w:tcPr>
          <w:p w14:paraId="3E70561D" w14:textId="77777777" w:rsidR="00C176C7" w:rsidRPr="00C176C7" w:rsidRDefault="00C176C7" w:rsidP="00C176C7">
            <w:pPr>
              <w:jc w:val="center"/>
              <w:rPr>
                <w:sz w:val="18"/>
                <w:szCs w:val="18"/>
              </w:rPr>
            </w:pPr>
          </w:p>
        </w:tc>
        <w:tc>
          <w:tcPr>
            <w:tcW w:w="2195" w:type="dxa"/>
            <w:vMerge/>
            <w:vAlign w:val="center"/>
            <w:hideMark/>
          </w:tcPr>
          <w:p w14:paraId="76A4673B" w14:textId="77777777" w:rsidR="00C176C7" w:rsidRPr="00C176C7" w:rsidRDefault="00C176C7" w:rsidP="00C176C7">
            <w:pPr>
              <w:jc w:val="center"/>
              <w:rPr>
                <w:sz w:val="18"/>
                <w:szCs w:val="18"/>
              </w:rPr>
            </w:pPr>
          </w:p>
        </w:tc>
        <w:tc>
          <w:tcPr>
            <w:tcW w:w="826" w:type="dxa"/>
            <w:noWrap/>
            <w:vAlign w:val="center"/>
            <w:hideMark/>
          </w:tcPr>
          <w:p w14:paraId="1C19345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DF93197"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2BF034BD"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39240A0E"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36A29B4B"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172C6EC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A29C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F60ED76" w14:textId="77777777" w:rsidR="00C176C7" w:rsidRPr="00C176C7" w:rsidRDefault="00C176C7" w:rsidP="00C176C7">
            <w:pPr>
              <w:jc w:val="center"/>
              <w:rPr>
                <w:sz w:val="18"/>
                <w:szCs w:val="18"/>
              </w:rPr>
            </w:pPr>
            <w:r w:rsidRPr="00C176C7">
              <w:rPr>
                <w:sz w:val="18"/>
                <w:szCs w:val="18"/>
              </w:rPr>
              <w:t>92.41</w:t>
            </w:r>
          </w:p>
        </w:tc>
      </w:tr>
      <w:tr w:rsidR="00C176C7" w:rsidRPr="00C176C7" w14:paraId="0B3DE18E" w14:textId="77777777" w:rsidTr="00C176C7">
        <w:trPr>
          <w:trHeight w:val="255"/>
          <w:jc w:val="center"/>
        </w:trPr>
        <w:tc>
          <w:tcPr>
            <w:tcW w:w="825" w:type="dxa"/>
            <w:vMerge/>
            <w:vAlign w:val="center"/>
            <w:hideMark/>
          </w:tcPr>
          <w:p w14:paraId="47481776" w14:textId="77777777" w:rsidR="00C176C7" w:rsidRPr="00C176C7" w:rsidRDefault="00C176C7" w:rsidP="00C176C7">
            <w:pPr>
              <w:jc w:val="center"/>
              <w:rPr>
                <w:sz w:val="18"/>
                <w:szCs w:val="18"/>
              </w:rPr>
            </w:pPr>
          </w:p>
        </w:tc>
        <w:tc>
          <w:tcPr>
            <w:tcW w:w="2195" w:type="dxa"/>
            <w:vMerge w:val="restart"/>
            <w:noWrap/>
            <w:vAlign w:val="center"/>
            <w:hideMark/>
          </w:tcPr>
          <w:p w14:paraId="33B8F08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58EFF24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2FB24B"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28D7A8CF"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7473E490" w14:textId="77777777" w:rsidR="00C176C7" w:rsidRPr="00C176C7" w:rsidRDefault="00C176C7" w:rsidP="00C176C7">
            <w:pPr>
              <w:jc w:val="center"/>
              <w:rPr>
                <w:sz w:val="18"/>
                <w:szCs w:val="18"/>
              </w:rPr>
            </w:pPr>
            <w:r w:rsidRPr="00C176C7">
              <w:rPr>
                <w:sz w:val="18"/>
                <w:szCs w:val="18"/>
              </w:rPr>
              <w:t>46.74</w:t>
            </w:r>
          </w:p>
        </w:tc>
        <w:tc>
          <w:tcPr>
            <w:tcW w:w="826" w:type="dxa"/>
            <w:noWrap/>
            <w:vAlign w:val="center"/>
            <w:hideMark/>
          </w:tcPr>
          <w:p w14:paraId="1D146093" w14:textId="77777777" w:rsidR="00C176C7" w:rsidRPr="00C176C7" w:rsidRDefault="00C176C7" w:rsidP="00C176C7">
            <w:pPr>
              <w:jc w:val="center"/>
              <w:rPr>
                <w:sz w:val="18"/>
                <w:szCs w:val="18"/>
              </w:rPr>
            </w:pPr>
            <w:r w:rsidRPr="00C176C7">
              <w:rPr>
                <w:sz w:val="18"/>
                <w:szCs w:val="18"/>
              </w:rPr>
              <w:t>77.18</w:t>
            </w:r>
          </w:p>
        </w:tc>
        <w:tc>
          <w:tcPr>
            <w:tcW w:w="826" w:type="dxa"/>
            <w:noWrap/>
            <w:vAlign w:val="center"/>
            <w:hideMark/>
          </w:tcPr>
          <w:p w14:paraId="31C9AF6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15B17F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EB39A93" w14:textId="77777777" w:rsidR="00C176C7" w:rsidRPr="00C176C7" w:rsidRDefault="00C176C7" w:rsidP="00C176C7">
            <w:pPr>
              <w:jc w:val="center"/>
              <w:rPr>
                <w:sz w:val="18"/>
                <w:szCs w:val="18"/>
              </w:rPr>
            </w:pPr>
            <w:r w:rsidRPr="00C176C7">
              <w:rPr>
                <w:sz w:val="18"/>
                <w:szCs w:val="18"/>
              </w:rPr>
              <w:t>28.42</w:t>
            </w:r>
          </w:p>
        </w:tc>
      </w:tr>
      <w:tr w:rsidR="00C176C7" w:rsidRPr="00C176C7" w14:paraId="77864257" w14:textId="77777777" w:rsidTr="00C176C7">
        <w:trPr>
          <w:trHeight w:val="255"/>
          <w:jc w:val="center"/>
        </w:trPr>
        <w:tc>
          <w:tcPr>
            <w:tcW w:w="825" w:type="dxa"/>
            <w:vMerge/>
            <w:vAlign w:val="center"/>
            <w:hideMark/>
          </w:tcPr>
          <w:p w14:paraId="6002CA7E" w14:textId="77777777" w:rsidR="00C176C7" w:rsidRPr="00C176C7" w:rsidRDefault="00C176C7" w:rsidP="00C176C7">
            <w:pPr>
              <w:jc w:val="center"/>
              <w:rPr>
                <w:sz w:val="18"/>
                <w:szCs w:val="18"/>
              </w:rPr>
            </w:pPr>
          </w:p>
        </w:tc>
        <w:tc>
          <w:tcPr>
            <w:tcW w:w="2195" w:type="dxa"/>
            <w:vMerge/>
            <w:vAlign w:val="center"/>
            <w:hideMark/>
          </w:tcPr>
          <w:p w14:paraId="661F2FAB" w14:textId="77777777" w:rsidR="00C176C7" w:rsidRPr="00C176C7" w:rsidRDefault="00C176C7" w:rsidP="00C176C7">
            <w:pPr>
              <w:jc w:val="center"/>
              <w:rPr>
                <w:sz w:val="18"/>
                <w:szCs w:val="18"/>
              </w:rPr>
            </w:pPr>
          </w:p>
        </w:tc>
        <w:tc>
          <w:tcPr>
            <w:tcW w:w="826" w:type="dxa"/>
            <w:noWrap/>
            <w:vAlign w:val="center"/>
            <w:hideMark/>
          </w:tcPr>
          <w:p w14:paraId="5574A28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68C65CA"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329F88A"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7C3066E0" w14:textId="77777777" w:rsidR="00C176C7" w:rsidRPr="00C176C7" w:rsidRDefault="00C176C7" w:rsidP="00C176C7">
            <w:pPr>
              <w:jc w:val="center"/>
              <w:rPr>
                <w:sz w:val="18"/>
                <w:szCs w:val="18"/>
              </w:rPr>
            </w:pPr>
            <w:r w:rsidRPr="00C176C7">
              <w:rPr>
                <w:sz w:val="18"/>
                <w:szCs w:val="18"/>
              </w:rPr>
              <w:t>44.84</w:t>
            </w:r>
          </w:p>
        </w:tc>
        <w:tc>
          <w:tcPr>
            <w:tcW w:w="826" w:type="dxa"/>
            <w:noWrap/>
            <w:vAlign w:val="center"/>
            <w:hideMark/>
          </w:tcPr>
          <w:p w14:paraId="67E787AD" w14:textId="77777777" w:rsidR="00C176C7" w:rsidRPr="00C176C7" w:rsidRDefault="00C176C7" w:rsidP="00C176C7">
            <w:pPr>
              <w:jc w:val="center"/>
              <w:rPr>
                <w:sz w:val="18"/>
                <w:szCs w:val="18"/>
              </w:rPr>
            </w:pPr>
            <w:r w:rsidRPr="00C176C7">
              <w:rPr>
                <w:sz w:val="18"/>
                <w:szCs w:val="18"/>
              </w:rPr>
              <w:t>77.29</w:t>
            </w:r>
          </w:p>
        </w:tc>
        <w:tc>
          <w:tcPr>
            <w:tcW w:w="826" w:type="dxa"/>
            <w:noWrap/>
            <w:vAlign w:val="center"/>
            <w:hideMark/>
          </w:tcPr>
          <w:p w14:paraId="384CE2C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8A481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FA6F22" w14:textId="77777777" w:rsidR="00C176C7" w:rsidRPr="00C176C7" w:rsidRDefault="00C176C7" w:rsidP="00C176C7">
            <w:pPr>
              <w:jc w:val="center"/>
              <w:rPr>
                <w:sz w:val="18"/>
                <w:szCs w:val="18"/>
              </w:rPr>
            </w:pPr>
            <w:r w:rsidRPr="00C176C7">
              <w:rPr>
                <w:sz w:val="18"/>
                <w:szCs w:val="18"/>
              </w:rPr>
              <w:t>26.30</w:t>
            </w:r>
          </w:p>
        </w:tc>
      </w:tr>
      <w:tr w:rsidR="00C176C7" w:rsidRPr="00C176C7" w14:paraId="26CA8DF5" w14:textId="77777777" w:rsidTr="00C176C7">
        <w:trPr>
          <w:trHeight w:val="255"/>
          <w:jc w:val="center"/>
        </w:trPr>
        <w:tc>
          <w:tcPr>
            <w:tcW w:w="825" w:type="dxa"/>
            <w:vMerge/>
            <w:vAlign w:val="center"/>
            <w:hideMark/>
          </w:tcPr>
          <w:p w14:paraId="74ABFF62" w14:textId="77777777" w:rsidR="00C176C7" w:rsidRPr="00C176C7" w:rsidRDefault="00C176C7" w:rsidP="00C176C7">
            <w:pPr>
              <w:jc w:val="center"/>
              <w:rPr>
                <w:sz w:val="18"/>
                <w:szCs w:val="18"/>
              </w:rPr>
            </w:pPr>
          </w:p>
        </w:tc>
        <w:tc>
          <w:tcPr>
            <w:tcW w:w="2195" w:type="dxa"/>
            <w:vMerge/>
            <w:vAlign w:val="center"/>
            <w:hideMark/>
          </w:tcPr>
          <w:p w14:paraId="05715581" w14:textId="77777777" w:rsidR="00C176C7" w:rsidRPr="00C176C7" w:rsidRDefault="00C176C7" w:rsidP="00C176C7">
            <w:pPr>
              <w:jc w:val="center"/>
              <w:rPr>
                <w:sz w:val="18"/>
                <w:szCs w:val="18"/>
              </w:rPr>
            </w:pPr>
          </w:p>
        </w:tc>
        <w:tc>
          <w:tcPr>
            <w:tcW w:w="826" w:type="dxa"/>
            <w:noWrap/>
            <w:vAlign w:val="center"/>
            <w:hideMark/>
          </w:tcPr>
          <w:p w14:paraId="67E9F5E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58C6A8E"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6E07AD0"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2CD4645E" w14:textId="77777777" w:rsidR="00C176C7" w:rsidRPr="00C176C7" w:rsidRDefault="00C176C7" w:rsidP="00C176C7">
            <w:pPr>
              <w:jc w:val="center"/>
              <w:rPr>
                <w:sz w:val="18"/>
                <w:szCs w:val="18"/>
              </w:rPr>
            </w:pPr>
            <w:r w:rsidRPr="00C176C7">
              <w:rPr>
                <w:sz w:val="18"/>
                <w:szCs w:val="18"/>
              </w:rPr>
              <w:t>42.67</w:t>
            </w:r>
          </w:p>
        </w:tc>
        <w:tc>
          <w:tcPr>
            <w:tcW w:w="826" w:type="dxa"/>
            <w:noWrap/>
            <w:vAlign w:val="center"/>
            <w:hideMark/>
          </w:tcPr>
          <w:p w14:paraId="6B1B25B7" w14:textId="77777777" w:rsidR="00C176C7" w:rsidRPr="00C176C7" w:rsidRDefault="00C176C7" w:rsidP="00C176C7">
            <w:pPr>
              <w:jc w:val="center"/>
              <w:rPr>
                <w:sz w:val="18"/>
                <w:szCs w:val="18"/>
              </w:rPr>
            </w:pPr>
            <w:r w:rsidRPr="00C176C7">
              <w:rPr>
                <w:sz w:val="18"/>
                <w:szCs w:val="18"/>
              </w:rPr>
              <w:t>77.08</w:t>
            </w:r>
          </w:p>
        </w:tc>
        <w:tc>
          <w:tcPr>
            <w:tcW w:w="826" w:type="dxa"/>
            <w:noWrap/>
            <w:vAlign w:val="center"/>
            <w:hideMark/>
          </w:tcPr>
          <w:p w14:paraId="0B82C6D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3129BD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F1655D" w14:textId="77777777" w:rsidR="00C176C7" w:rsidRPr="00C176C7" w:rsidRDefault="00C176C7" w:rsidP="00C176C7">
            <w:pPr>
              <w:jc w:val="center"/>
              <w:rPr>
                <w:sz w:val="18"/>
                <w:szCs w:val="18"/>
              </w:rPr>
            </w:pPr>
            <w:r w:rsidRPr="00C176C7">
              <w:rPr>
                <w:sz w:val="18"/>
                <w:szCs w:val="18"/>
              </w:rPr>
              <w:t>21.96</w:t>
            </w:r>
          </w:p>
        </w:tc>
      </w:tr>
      <w:tr w:rsidR="00C176C7" w:rsidRPr="00C176C7" w14:paraId="7A5F35D8" w14:textId="77777777" w:rsidTr="00C176C7">
        <w:trPr>
          <w:trHeight w:val="255"/>
          <w:jc w:val="center"/>
        </w:trPr>
        <w:tc>
          <w:tcPr>
            <w:tcW w:w="825" w:type="dxa"/>
            <w:vMerge/>
            <w:vAlign w:val="center"/>
            <w:hideMark/>
          </w:tcPr>
          <w:p w14:paraId="43B4BC81" w14:textId="77777777" w:rsidR="00C176C7" w:rsidRPr="00C176C7" w:rsidRDefault="00C176C7" w:rsidP="00C176C7">
            <w:pPr>
              <w:jc w:val="center"/>
              <w:rPr>
                <w:sz w:val="18"/>
                <w:szCs w:val="18"/>
              </w:rPr>
            </w:pPr>
          </w:p>
        </w:tc>
        <w:tc>
          <w:tcPr>
            <w:tcW w:w="2195" w:type="dxa"/>
            <w:vMerge w:val="restart"/>
            <w:noWrap/>
            <w:vAlign w:val="center"/>
            <w:hideMark/>
          </w:tcPr>
          <w:p w14:paraId="07B08C2A"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AFDDEE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85E28BB"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F4D405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1AAECA2" w14:textId="77777777" w:rsidR="00C176C7" w:rsidRPr="00C176C7" w:rsidRDefault="00C176C7" w:rsidP="00C176C7">
            <w:pPr>
              <w:jc w:val="center"/>
              <w:rPr>
                <w:sz w:val="18"/>
                <w:szCs w:val="18"/>
              </w:rPr>
            </w:pPr>
            <w:r w:rsidRPr="00C176C7">
              <w:rPr>
                <w:sz w:val="18"/>
                <w:szCs w:val="18"/>
              </w:rPr>
              <w:t>592.88</w:t>
            </w:r>
          </w:p>
        </w:tc>
        <w:tc>
          <w:tcPr>
            <w:tcW w:w="826" w:type="dxa"/>
            <w:noWrap/>
            <w:vAlign w:val="center"/>
            <w:hideMark/>
          </w:tcPr>
          <w:p w14:paraId="1544A2D9" w14:textId="77777777" w:rsidR="00C176C7" w:rsidRPr="00C176C7" w:rsidRDefault="00C176C7" w:rsidP="00C176C7">
            <w:pPr>
              <w:jc w:val="center"/>
              <w:rPr>
                <w:sz w:val="18"/>
                <w:szCs w:val="18"/>
              </w:rPr>
            </w:pPr>
            <w:r w:rsidRPr="00C176C7">
              <w:rPr>
                <w:sz w:val="18"/>
                <w:szCs w:val="18"/>
              </w:rPr>
              <w:t>75.46</w:t>
            </w:r>
          </w:p>
        </w:tc>
        <w:tc>
          <w:tcPr>
            <w:tcW w:w="826" w:type="dxa"/>
            <w:noWrap/>
            <w:vAlign w:val="center"/>
            <w:hideMark/>
          </w:tcPr>
          <w:p w14:paraId="052827D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8C444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236ED1" w14:textId="77777777" w:rsidR="00C176C7" w:rsidRPr="00C176C7" w:rsidRDefault="00C176C7" w:rsidP="00C176C7">
            <w:pPr>
              <w:jc w:val="center"/>
              <w:rPr>
                <w:sz w:val="18"/>
                <w:szCs w:val="18"/>
              </w:rPr>
            </w:pPr>
            <w:r w:rsidRPr="00C176C7">
              <w:rPr>
                <w:sz w:val="18"/>
                <w:szCs w:val="18"/>
              </w:rPr>
              <w:t>592.88</w:t>
            </w:r>
          </w:p>
        </w:tc>
      </w:tr>
      <w:tr w:rsidR="00C176C7" w:rsidRPr="00C176C7" w14:paraId="5E93BABB" w14:textId="77777777" w:rsidTr="00C176C7">
        <w:trPr>
          <w:trHeight w:val="255"/>
          <w:jc w:val="center"/>
        </w:trPr>
        <w:tc>
          <w:tcPr>
            <w:tcW w:w="825" w:type="dxa"/>
            <w:vMerge/>
            <w:vAlign w:val="center"/>
            <w:hideMark/>
          </w:tcPr>
          <w:p w14:paraId="31A18B38" w14:textId="77777777" w:rsidR="00C176C7" w:rsidRPr="00C176C7" w:rsidRDefault="00C176C7" w:rsidP="00C176C7">
            <w:pPr>
              <w:jc w:val="center"/>
              <w:rPr>
                <w:sz w:val="18"/>
                <w:szCs w:val="18"/>
              </w:rPr>
            </w:pPr>
          </w:p>
        </w:tc>
        <w:tc>
          <w:tcPr>
            <w:tcW w:w="2195" w:type="dxa"/>
            <w:vMerge/>
            <w:vAlign w:val="center"/>
            <w:hideMark/>
          </w:tcPr>
          <w:p w14:paraId="1D669E9D" w14:textId="77777777" w:rsidR="00C176C7" w:rsidRPr="00C176C7" w:rsidRDefault="00C176C7" w:rsidP="00C176C7">
            <w:pPr>
              <w:jc w:val="center"/>
              <w:rPr>
                <w:sz w:val="18"/>
                <w:szCs w:val="18"/>
              </w:rPr>
            </w:pPr>
          </w:p>
        </w:tc>
        <w:tc>
          <w:tcPr>
            <w:tcW w:w="826" w:type="dxa"/>
            <w:noWrap/>
            <w:vAlign w:val="center"/>
            <w:hideMark/>
          </w:tcPr>
          <w:p w14:paraId="04DFBA8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6030663"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D18D2C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C5B6C86" w14:textId="77777777" w:rsidR="00C176C7" w:rsidRPr="00C176C7" w:rsidRDefault="00C176C7" w:rsidP="00C176C7">
            <w:pPr>
              <w:jc w:val="center"/>
              <w:rPr>
                <w:sz w:val="18"/>
                <w:szCs w:val="18"/>
              </w:rPr>
            </w:pPr>
            <w:r w:rsidRPr="00C176C7">
              <w:rPr>
                <w:sz w:val="18"/>
                <w:szCs w:val="18"/>
              </w:rPr>
              <w:t>591.30</w:t>
            </w:r>
          </w:p>
        </w:tc>
        <w:tc>
          <w:tcPr>
            <w:tcW w:w="826" w:type="dxa"/>
            <w:noWrap/>
            <w:vAlign w:val="center"/>
            <w:hideMark/>
          </w:tcPr>
          <w:p w14:paraId="2A5EFBB1" w14:textId="77777777" w:rsidR="00C176C7" w:rsidRPr="00C176C7" w:rsidRDefault="00C176C7" w:rsidP="00C176C7">
            <w:pPr>
              <w:jc w:val="center"/>
              <w:rPr>
                <w:sz w:val="18"/>
                <w:szCs w:val="18"/>
              </w:rPr>
            </w:pPr>
            <w:r w:rsidRPr="00C176C7">
              <w:rPr>
                <w:sz w:val="18"/>
                <w:szCs w:val="18"/>
              </w:rPr>
              <w:t>75.4</w:t>
            </w:r>
          </w:p>
        </w:tc>
        <w:tc>
          <w:tcPr>
            <w:tcW w:w="826" w:type="dxa"/>
            <w:noWrap/>
            <w:vAlign w:val="center"/>
            <w:hideMark/>
          </w:tcPr>
          <w:p w14:paraId="18EA72D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439A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902978" w14:textId="77777777" w:rsidR="00C176C7" w:rsidRPr="00C176C7" w:rsidRDefault="00C176C7" w:rsidP="00C176C7">
            <w:pPr>
              <w:jc w:val="center"/>
              <w:rPr>
                <w:sz w:val="18"/>
                <w:szCs w:val="18"/>
              </w:rPr>
            </w:pPr>
            <w:r w:rsidRPr="00C176C7">
              <w:rPr>
                <w:sz w:val="18"/>
                <w:szCs w:val="18"/>
              </w:rPr>
              <w:t>591.30</w:t>
            </w:r>
          </w:p>
        </w:tc>
      </w:tr>
      <w:tr w:rsidR="00C176C7" w:rsidRPr="00C176C7" w14:paraId="3B492F08" w14:textId="77777777" w:rsidTr="00C176C7">
        <w:trPr>
          <w:trHeight w:val="255"/>
          <w:jc w:val="center"/>
        </w:trPr>
        <w:tc>
          <w:tcPr>
            <w:tcW w:w="825" w:type="dxa"/>
            <w:vMerge/>
            <w:vAlign w:val="center"/>
            <w:hideMark/>
          </w:tcPr>
          <w:p w14:paraId="646F857A" w14:textId="77777777" w:rsidR="00C176C7" w:rsidRPr="00C176C7" w:rsidRDefault="00C176C7" w:rsidP="00C176C7">
            <w:pPr>
              <w:jc w:val="center"/>
              <w:rPr>
                <w:sz w:val="18"/>
                <w:szCs w:val="18"/>
              </w:rPr>
            </w:pPr>
          </w:p>
        </w:tc>
        <w:tc>
          <w:tcPr>
            <w:tcW w:w="2195" w:type="dxa"/>
            <w:vMerge/>
            <w:vAlign w:val="center"/>
            <w:hideMark/>
          </w:tcPr>
          <w:p w14:paraId="25608897" w14:textId="77777777" w:rsidR="00C176C7" w:rsidRPr="00C176C7" w:rsidRDefault="00C176C7" w:rsidP="00C176C7">
            <w:pPr>
              <w:jc w:val="center"/>
              <w:rPr>
                <w:sz w:val="18"/>
                <w:szCs w:val="18"/>
              </w:rPr>
            </w:pPr>
          </w:p>
        </w:tc>
        <w:tc>
          <w:tcPr>
            <w:tcW w:w="826" w:type="dxa"/>
            <w:noWrap/>
            <w:vAlign w:val="center"/>
            <w:hideMark/>
          </w:tcPr>
          <w:p w14:paraId="0364D89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D589CB"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71141D6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BB86DB4" w14:textId="77777777" w:rsidR="00C176C7" w:rsidRPr="00C176C7" w:rsidRDefault="00C176C7" w:rsidP="00C176C7">
            <w:pPr>
              <w:jc w:val="center"/>
              <w:rPr>
                <w:sz w:val="18"/>
                <w:szCs w:val="18"/>
              </w:rPr>
            </w:pPr>
            <w:r w:rsidRPr="00C176C7">
              <w:rPr>
                <w:sz w:val="18"/>
                <w:szCs w:val="18"/>
              </w:rPr>
              <w:t>590.09</w:t>
            </w:r>
          </w:p>
        </w:tc>
        <w:tc>
          <w:tcPr>
            <w:tcW w:w="826" w:type="dxa"/>
            <w:noWrap/>
            <w:vAlign w:val="center"/>
            <w:hideMark/>
          </w:tcPr>
          <w:p w14:paraId="5D556D47" w14:textId="77777777" w:rsidR="00C176C7" w:rsidRPr="00C176C7" w:rsidRDefault="00C176C7" w:rsidP="00C176C7">
            <w:pPr>
              <w:jc w:val="center"/>
              <w:rPr>
                <w:sz w:val="18"/>
                <w:szCs w:val="18"/>
              </w:rPr>
            </w:pPr>
            <w:r w:rsidRPr="00C176C7">
              <w:rPr>
                <w:sz w:val="18"/>
                <w:szCs w:val="18"/>
              </w:rPr>
              <w:t>75.31</w:t>
            </w:r>
          </w:p>
        </w:tc>
        <w:tc>
          <w:tcPr>
            <w:tcW w:w="826" w:type="dxa"/>
            <w:noWrap/>
            <w:vAlign w:val="center"/>
            <w:hideMark/>
          </w:tcPr>
          <w:p w14:paraId="314E23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DACE0A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33D398" w14:textId="77777777" w:rsidR="00C176C7" w:rsidRPr="00C176C7" w:rsidRDefault="00C176C7" w:rsidP="00C176C7">
            <w:pPr>
              <w:jc w:val="center"/>
              <w:rPr>
                <w:sz w:val="18"/>
                <w:szCs w:val="18"/>
              </w:rPr>
            </w:pPr>
            <w:r w:rsidRPr="00C176C7">
              <w:rPr>
                <w:sz w:val="18"/>
                <w:szCs w:val="18"/>
              </w:rPr>
              <w:t>590.09</w:t>
            </w:r>
          </w:p>
        </w:tc>
      </w:tr>
      <w:tr w:rsidR="00C176C7" w:rsidRPr="00C176C7" w14:paraId="79443112" w14:textId="77777777" w:rsidTr="00C176C7">
        <w:trPr>
          <w:trHeight w:val="255"/>
          <w:jc w:val="center"/>
        </w:trPr>
        <w:tc>
          <w:tcPr>
            <w:tcW w:w="825" w:type="dxa"/>
            <w:vMerge w:val="restart"/>
            <w:noWrap/>
            <w:vAlign w:val="center"/>
            <w:hideMark/>
          </w:tcPr>
          <w:p w14:paraId="019E2452" w14:textId="77777777" w:rsidR="00C176C7" w:rsidRPr="00C176C7" w:rsidRDefault="00C176C7" w:rsidP="00C176C7">
            <w:pPr>
              <w:jc w:val="center"/>
              <w:rPr>
                <w:sz w:val="18"/>
                <w:szCs w:val="18"/>
              </w:rPr>
            </w:pPr>
            <w:r w:rsidRPr="00C176C7">
              <w:rPr>
                <w:sz w:val="18"/>
                <w:szCs w:val="18"/>
              </w:rPr>
              <w:t>JHT9</w:t>
            </w:r>
          </w:p>
        </w:tc>
        <w:tc>
          <w:tcPr>
            <w:tcW w:w="2195" w:type="dxa"/>
            <w:vMerge w:val="restart"/>
            <w:noWrap/>
            <w:vAlign w:val="center"/>
            <w:hideMark/>
          </w:tcPr>
          <w:p w14:paraId="2AE40C2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09B3B82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EAD3A33"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69EA049"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6E780C4C" w14:textId="77777777" w:rsidR="00C176C7" w:rsidRPr="00C176C7" w:rsidRDefault="00C176C7" w:rsidP="00C176C7">
            <w:pPr>
              <w:jc w:val="center"/>
              <w:rPr>
                <w:sz w:val="18"/>
                <w:szCs w:val="18"/>
              </w:rPr>
            </w:pPr>
            <w:r w:rsidRPr="00C176C7">
              <w:rPr>
                <w:sz w:val="18"/>
                <w:szCs w:val="18"/>
              </w:rPr>
              <w:t>692.05</w:t>
            </w:r>
          </w:p>
        </w:tc>
        <w:tc>
          <w:tcPr>
            <w:tcW w:w="826" w:type="dxa"/>
            <w:noWrap/>
            <w:vAlign w:val="center"/>
            <w:hideMark/>
          </w:tcPr>
          <w:p w14:paraId="0E7CC283" w14:textId="77777777" w:rsidR="00C176C7" w:rsidRPr="00C176C7" w:rsidRDefault="00C176C7" w:rsidP="00C176C7">
            <w:pPr>
              <w:jc w:val="center"/>
              <w:rPr>
                <w:sz w:val="18"/>
                <w:szCs w:val="18"/>
              </w:rPr>
            </w:pPr>
            <w:r w:rsidRPr="00C176C7">
              <w:rPr>
                <w:sz w:val="18"/>
                <w:szCs w:val="18"/>
              </w:rPr>
              <w:t>74.6</w:t>
            </w:r>
          </w:p>
        </w:tc>
        <w:tc>
          <w:tcPr>
            <w:tcW w:w="826" w:type="dxa"/>
            <w:noWrap/>
            <w:vAlign w:val="center"/>
            <w:hideMark/>
          </w:tcPr>
          <w:p w14:paraId="633EDBA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D7D7B1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E92BDA" w14:textId="77777777" w:rsidR="00C176C7" w:rsidRPr="00C176C7" w:rsidRDefault="00C176C7" w:rsidP="00C176C7">
            <w:pPr>
              <w:jc w:val="center"/>
              <w:rPr>
                <w:sz w:val="18"/>
                <w:szCs w:val="18"/>
              </w:rPr>
            </w:pPr>
            <w:r w:rsidRPr="00C176C7">
              <w:rPr>
                <w:sz w:val="18"/>
                <w:szCs w:val="18"/>
              </w:rPr>
              <w:t>739.69</w:t>
            </w:r>
          </w:p>
        </w:tc>
      </w:tr>
      <w:tr w:rsidR="00C176C7" w:rsidRPr="00C176C7" w14:paraId="1C338944" w14:textId="77777777" w:rsidTr="00C176C7">
        <w:trPr>
          <w:trHeight w:val="255"/>
          <w:jc w:val="center"/>
        </w:trPr>
        <w:tc>
          <w:tcPr>
            <w:tcW w:w="825" w:type="dxa"/>
            <w:vMerge/>
            <w:vAlign w:val="center"/>
            <w:hideMark/>
          </w:tcPr>
          <w:p w14:paraId="481B6870" w14:textId="77777777" w:rsidR="00C176C7" w:rsidRPr="00C176C7" w:rsidRDefault="00C176C7" w:rsidP="00C176C7">
            <w:pPr>
              <w:jc w:val="center"/>
              <w:rPr>
                <w:sz w:val="18"/>
                <w:szCs w:val="18"/>
              </w:rPr>
            </w:pPr>
          </w:p>
        </w:tc>
        <w:tc>
          <w:tcPr>
            <w:tcW w:w="2195" w:type="dxa"/>
            <w:vMerge/>
            <w:vAlign w:val="center"/>
            <w:hideMark/>
          </w:tcPr>
          <w:p w14:paraId="5E8275EA" w14:textId="77777777" w:rsidR="00C176C7" w:rsidRPr="00C176C7" w:rsidRDefault="00C176C7" w:rsidP="00C176C7">
            <w:pPr>
              <w:jc w:val="center"/>
              <w:rPr>
                <w:sz w:val="18"/>
                <w:szCs w:val="18"/>
              </w:rPr>
            </w:pPr>
          </w:p>
        </w:tc>
        <w:tc>
          <w:tcPr>
            <w:tcW w:w="826" w:type="dxa"/>
            <w:noWrap/>
            <w:vAlign w:val="center"/>
            <w:hideMark/>
          </w:tcPr>
          <w:p w14:paraId="4DF27B0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67BB40"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887670F"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6D8977FF" w14:textId="77777777" w:rsidR="00C176C7" w:rsidRPr="00C176C7" w:rsidRDefault="00C176C7" w:rsidP="00C176C7">
            <w:pPr>
              <w:jc w:val="center"/>
              <w:rPr>
                <w:sz w:val="18"/>
                <w:szCs w:val="18"/>
              </w:rPr>
            </w:pPr>
            <w:r w:rsidRPr="00C176C7">
              <w:rPr>
                <w:sz w:val="18"/>
                <w:szCs w:val="18"/>
              </w:rPr>
              <w:t>696.47</w:t>
            </w:r>
          </w:p>
        </w:tc>
        <w:tc>
          <w:tcPr>
            <w:tcW w:w="826" w:type="dxa"/>
            <w:noWrap/>
            <w:vAlign w:val="center"/>
            <w:hideMark/>
          </w:tcPr>
          <w:p w14:paraId="4DCD71C3" w14:textId="77777777" w:rsidR="00C176C7" w:rsidRPr="00C176C7" w:rsidRDefault="00C176C7" w:rsidP="00C176C7">
            <w:pPr>
              <w:jc w:val="center"/>
              <w:rPr>
                <w:sz w:val="18"/>
                <w:szCs w:val="18"/>
              </w:rPr>
            </w:pPr>
            <w:r w:rsidRPr="00C176C7">
              <w:rPr>
                <w:sz w:val="18"/>
                <w:szCs w:val="18"/>
              </w:rPr>
              <w:t>74.72</w:t>
            </w:r>
          </w:p>
        </w:tc>
        <w:tc>
          <w:tcPr>
            <w:tcW w:w="826" w:type="dxa"/>
            <w:noWrap/>
            <w:vAlign w:val="center"/>
            <w:hideMark/>
          </w:tcPr>
          <w:p w14:paraId="5D92370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D56FF8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D95F061" w14:textId="77777777" w:rsidR="00C176C7" w:rsidRPr="00C176C7" w:rsidRDefault="00C176C7" w:rsidP="00C176C7">
            <w:pPr>
              <w:jc w:val="center"/>
              <w:rPr>
                <w:sz w:val="18"/>
                <w:szCs w:val="18"/>
              </w:rPr>
            </w:pPr>
            <w:r w:rsidRPr="00C176C7">
              <w:rPr>
                <w:sz w:val="18"/>
                <w:szCs w:val="18"/>
              </w:rPr>
              <w:t>745.15</w:t>
            </w:r>
          </w:p>
        </w:tc>
      </w:tr>
      <w:tr w:rsidR="00C176C7" w:rsidRPr="00C176C7" w14:paraId="2FF0A5EB" w14:textId="77777777" w:rsidTr="00C176C7">
        <w:trPr>
          <w:trHeight w:val="255"/>
          <w:jc w:val="center"/>
        </w:trPr>
        <w:tc>
          <w:tcPr>
            <w:tcW w:w="825" w:type="dxa"/>
            <w:vMerge/>
            <w:vAlign w:val="center"/>
            <w:hideMark/>
          </w:tcPr>
          <w:p w14:paraId="0025A8E2" w14:textId="77777777" w:rsidR="00C176C7" w:rsidRPr="00C176C7" w:rsidRDefault="00C176C7" w:rsidP="00C176C7">
            <w:pPr>
              <w:jc w:val="center"/>
              <w:rPr>
                <w:sz w:val="18"/>
                <w:szCs w:val="18"/>
              </w:rPr>
            </w:pPr>
          </w:p>
        </w:tc>
        <w:tc>
          <w:tcPr>
            <w:tcW w:w="2195" w:type="dxa"/>
            <w:vMerge/>
            <w:vAlign w:val="center"/>
            <w:hideMark/>
          </w:tcPr>
          <w:p w14:paraId="3FCC9BE7" w14:textId="77777777" w:rsidR="00C176C7" w:rsidRPr="00C176C7" w:rsidRDefault="00C176C7" w:rsidP="00C176C7">
            <w:pPr>
              <w:jc w:val="center"/>
              <w:rPr>
                <w:sz w:val="18"/>
                <w:szCs w:val="18"/>
              </w:rPr>
            </w:pPr>
          </w:p>
        </w:tc>
        <w:tc>
          <w:tcPr>
            <w:tcW w:w="826" w:type="dxa"/>
            <w:noWrap/>
            <w:vAlign w:val="center"/>
            <w:hideMark/>
          </w:tcPr>
          <w:p w14:paraId="2785B06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CE4713"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5A8978F2"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66F1BBF8" w14:textId="77777777" w:rsidR="00C176C7" w:rsidRPr="00C176C7" w:rsidRDefault="00C176C7" w:rsidP="00C176C7">
            <w:pPr>
              <w:jc w:val="center"/>
              <w:rPr>
                <w:sz w:val="18"/>
                <w:szCs w:val="18"/>
              </w:rPr>
            </w:pPr>
            <w:r w:rsidRPr="00C176C7">
              <w:rPr>
                <w:sz w:val="18"/>
                <w:szCs w:val="18"/>
              </w:rPr>
              <w:t>701.66</w:t>
            </w:r>
          </w:p>
        </w:tc>
        <w:tc>
          <w:tcPr>
            <w:tcW w:w="826" w:type="dxa"/>
            <w:noWrap/>
            <w:vAlign w:val="center"/>
            <w:hideMark/>
          </w:tcPr>
          <w:p w14:paraId="62C5140D" w14:textId="77777777" w:rsidR="00C176C7" w:rsidRPr="00C176C7" w:rsidRDefault="00C176C7" w:rsidP="00C176C7">
            <w:pPr>
              <w:jc w:val="center"/>
              <w:rPr>
                <w:sz w:val="18"/>
                <w:szCs w:val="18"/>
              </w:rPr>
            </w:pPr>
            <w:r w:rsidRPr="00C176C7">
              <w:rPr>
                <w:sz w:val="18"/>
                <w:szCs w:val="18"/>
              </w:rPr>
              <w:t>74.78</w:t>
            </w:r>
          </w:p>
        </w:tc>
        <w:tc>
          <w:tcPr>
            <w:tcW w:w="826" w:type="dxa"/>
            <w:noWrap/>
            <w:vAlign w:val="center"/>
            <w:hideMark/>
          </w:tcPr>
          <w:p w14:paraId="3D9F135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B591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902BE4" w14:textId="77777777" w:rsidR="00C176C7" w:rsidRPr="00C176C7" w:rsidRDefault="00C176C7" w:rsidP="00C176C7">
            <w:pPr>
              <w:jc w:val="center"/>
              <w:rPr>
                <w:sz w:val="18"/>
                <w:szCs w:val="18"/>
              </w:rPr>
            </w:pPr>
            <w:r w:rsidRPr="00C176C7">
              <w:rPr>
                <w:sz w:val="18"/>
                <w:szCs w:val="18"/>
              </w:rPr>
              <w:t>749.95</w:t>
            </w:r>
          </w:p>
        </w:tc>
      </w:tr>
      <w:tr w:rsidR="00C176C7" w:rsidRPr="00C176C7" w14:paraId="29ECF327" w14:textId="77777777" w:rsidTr="00C176C7">
        <w:trPr>
          <w:trHeight w:val="255"/>
          <w:jc w:val="center"/>
        </w:trPr>
        <w:tc>
          <w:tcPr>
            <w:tcW w:w="825" w:type="dxa"/>
            <w:vMerge/>
            <w:vAlign w:val="center"/>
            <w:hideMark/>
          </w:tcPr>
          <w:p w14:paraId="3E19E4EA" w14:textId="77777777" w:rsidR="00C176C7" w:rsidRPr="00C176C7" w:rsidRDefault="00C176C7" w:rsidP="00C176C7">
            <w:pPr>
              <w:jc w:val="center"/>
              <w:rPr>
                <w:sz w:val="18"/>
                <w:szCs w:val="18"/>
              </w:rPr>
            </w:pPr>
          </w:p>
        </w:tc>
        <w:tc>
          <w:tcPr>
            <w:tcW w:w="2195" w:type="dxa"/>
            <w:vMerge w:val="restart"/>
            <w:noWrap/>
            <w:vAlign w:val="center"/>
            <w:hideMark/>
          </w:tcPr>
          <w:p w14:paraId="026FB5DC"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2A06C0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F5CF760"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1C8AFC83"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1B05F0E1" w14:textId="77777777" w:rsidR="00C176C7" w:rsidRPr="00C176C7" w:rsidRDefault="00C176C7" w:rsidP="00C176C7">
            <w:pPr>
              <w:jc w:val="center"/>
              <w:rPr>
                <w:sz w:val="18"/>
                <w:szCs w:val="18"/>
              </w:rPr>
            </w:pPr>
            <w:r w:rsidRPr="00C176C7">
              <w:rPr>
                <w:sz w:val="18"/>
                <w:szCs w:val="18"/>
              </w:rPr>
              <w:t>701.66</w:t>
            </w:r>
          </w:p>
        </w:tc>
        <w:tc>
          <w:tcPr>
            <w:tcW w:w="826" w:type="dxa"/>
            <w:noWrap/>
            <w:vAlign w:val="center"/>
            <w:hideMark/>
          </w:tcPr>
          <w:p w14:paraId="4DF69F8F" w14:textId="77777777" w:rsidR="00C176C7" w:rsidRPr="00C176C7" w:rsidRDefault="00C176C7" w:rsidP="00C176C7">
            <w:pPr>
              <w:jc w:val="center"/>
              <w:rPr>
                <w:sz w:val="18"/>
                <w:szCs w:val="18"/>
              </w:rPr>
            </w:pPr>
            <w:r w:rsidRPr="00C176C7">
              <w:rPr>
                <w:sz w:val="18"/>
                <w:szCs w:val="18"/>
              </w:rPr>
              <w:t>74.79</w:t>
            </w:r>
          </w:p>
        </w:tc>
        <w:tc>
          <w:tcPr>
            <w:tcW w:w="826" w:type="dxa"/>
            <w:noWrap/>
            <w:vAlign w:val="center"/>
            <w:hideMark/>
          </w:tcPr>
          <w:p w14:paraId="0954172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A0903B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6E0676F" w14:textId="77777777" w:rsidR="00C176C7" w:rsidRPr="00C176C7" w:rsidRDefault="00C176C7" w:rsidP="00C176C7">
            <w:pPr>
              <w:jc w:val="center"/>
              <w:rPr>
                <w:sz w:val="18"/>
                <w:szCs w:val="18"/>
              </w:rPr>
            </w:pPr>
            <w:r w:rsidRPr="00C176C7">
              <w:rPr>
                <w:sz w:val="18"/>
                <w:szCs w:val="18"/>
              </w:rPr>
              <w:t>751.39</w:t>
            </w:r>
          </w:p>
        </w:tc>
      </w:tr>
      <w:tr w:rsidR="00C176C7" w:rsidRPr="00C176C7" w14:paraId="5E353CC7" w14:textId="77777777" w:rsidTr="00C176C7">
        <w:trPr>
          <w:trHeight w:val="255"/>
          <w:jc w:val="center"/>
        </w:trPr>
        <w:tc>
          <w:tcPr>
            <w:tcW w:w="825" w:type="dxa"/>
            <w:vMerge/>
            <w:vAlign w:val="center"/>
            <w:hideMark/>
          </w:tcPr>
          <w:p w14:paraId="0238F33E" w14:textId="77777777" w:rsidR="00C176C7" w:rsidRPr="00C176C7" w:rsidRDefault="00C176C7" w:rsidP="00C176C7">
            <w:pPr>
              <w:jc w:val="center"/>
              <w:rPr>
                <w:sz w:val="18"/>
                <w:szCs w:val="18"/>
              </w:rPr>
            </w:pPr>
          </w:p>
        </w:tc>
        <w:tc>
          <w:tcPr>
            <w:tcW w:w="2195" w:type="dxa"/>
            <w:vMerge/>
            <w:vAlign w:val="center"/>
            <w:hideMark/>
          </w:tcPr>
          <w:p w14:paraId="5DD83D5B" w14:textId="77777777" w:rsidR="00C176C7" w:rsidRPr="00C176C7" w:rsidRDefault="00C176C7" w:rsidP="00C176C7">
            <w:pPr>
              <w:jc w:val="center"/>
              <w:rPr>
                <w:sz w:val="18"/>
                <w:szCs w:val="18"/>
              </w:rPr>
            </w:pPr>
          </w:p>
        </w:tc>
        <w:tc>
          <w:tcPr>
            <w:tcW w:w="826" w:type="dxa"/>
            <w:noWrap/>
            <w:vAlign w:val="center"/>
            <w:hideMark/>
          </w:tcPr>
          <w:p w14:paraId="4BB6AFD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A85A008"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33591837"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7C02D07E" w14:textId="77777777" w:rsidR="00C176C7" w:rsidRPr="00C176C7" w:rsidRDefault="00C176C7" w:rsidP="00C176C7">
            <w:pPr>
              <w:jc w:val="center"/>
              <w:rPr>
                <w:sz w:val="18"/>
                <w:szCs w:val="18"/>
              </w:rPr>
            </w:pPr>
            <w:r w:rsidRPr="00C176C7">
              <w:rPr>
                <w:sz w:val="18"/>
                <w:szCs w:val="18"/>
              </w:rPr>
              <w:t>696.47</w:t>
            </w:r>
          </w:p>
        </w:tc>
        <w:tc>
          <w:tcPr>
            <w:tcW w:w="826" w:type="dxa"/>
            <w:noWrap/>
            <w:vAlign w:val="center"/>
            <w:hideMark/>
          </w:tcPr>
          <w:p w14:paraId="13055BCD" w14:textId="77777777" w:rsidR="00C176C7" w:rsidRPr="00C176C7" w:rsidRDefault="00C176C7" w:rsidP="00C176C7">
            <w:pPr>
              <w:jc w:val="center"/>
              <w:rPr>
                <w:sz w:val="18"/>
                <w:szCs w:val="18"/>
              </w:rPr>
            </w:pPr>
            <w:r w:rsidRPr="00C176C7">
              <w:rPr>
                <w:sz w:val="18"/>
                <w:szCs w:val="18"/>
              </w:rPr>
              <w:t>74.73</w:t>
            </w:r>
          </w:p>
        </w:tc>
        <w:tc>
          <w:tcPr>
            <w:tcW w:w="826" w:type="dxa"/>
            <w:noWrap/>
            <w:vAlign w:val="center"/>
            <w:hideMark/>
          </w:tcPr>
          <w:p w14:paraId="4F9F7BD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45F0C6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D6B735B" w14:textId="77777777" w:rsidR="00C176C7" w:rsidRPr="00C176C7" w:rsidRDefault="00C176C7" w:rsidP="00C176C7">
            <w:pPr>
              <w:jc w:val="center"/>
              <w:rPr>
                <w:sz w:val="18"/>
                <w:szCs w:val="18"/>
              </w:rPr>
            </w:pPr>
            <w:r w:rsidRPr="00C176C7">
              <w:rPr>
                <w:sz w:val="18"/>
                <w:szCs w:val="18"/>
              </w:rPr>
              <w:t>745.66</w:t>
            </w:r>
          </w:p>
        </w:tc>
      </w:tr>
      <w:tr w:rsidR="00C176C7" w:rsidRPr="00C176C7" w14:paraId="01D518A1" w14:textId="77777777" w:rsidTr="00C176C7">
        <w:trPr>
          <w:trHeight w:val="255"/>
          <w:jc w:val="center"/>
        </w:trPr>
        <w:tc>
          <w:tcPr>
            <w:tcW w:w="825" w:type="dxa"/>
            <w:vMerge/>
            <w:vAlign w:val="center"/>
            <w:hideMark/>
          </w:tcPr>
          <w:p w14:paraId="3B698C83" w14:textId="77777777" w:rsidR="00C176C7" w:rsidRPr="00C176C7" w:rsidRDefault="00C176C7" w:rsidP="00C176C7">
            <w:pPr>
              <w:jc w:val="center"/>
              <w:rPr>
                <w:sz w:val="18"/>
                <w:szCs w:val="18"/>
              </w:rPr>
            </w:pPr>
          </w:p>
        </w:tc>
        <w:tc>
          <w:tcPr>
            <w:tcW w:w="2195" w:type="dxa"/>
            <w:vMerge/>
            <w:vAlign w:val="center"/>
            <w:hideMark/>
          </w:tcPr>
          <w:p w14:paraId="5B405ED8" w14:textId="77777777" w:rsidR="00C176C7" w:rsidRPr="00C176C7" w:rsidRDefault="00C176C7" w:rsidP="00C176C7">
            <w:pPr>
              <w:jc w:val="center"/>
              <w:rPr>
                <w:sz w:val="18"/>
                <w:szCs w:val="18"/>
              </w:rPr>
            </w:pPr>
          </w:p>
        </w:tc>
        <w:tc>
          <w:tcPr>
            <w:tcW w:w="826" w:type="dxa"/>
            <w:noWrap/>
            <w:vAlign w:val="center"/>
            <w:hideMark/>
          </w:tcPr>
          <w:p w14:paraId="4F837BD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2325B6C"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0E9E4D2"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07FC3B0A" w14:textId="77777777" w:rsidR="00C176C7" w:rsidRPr="00C176C7" w:rsidRDefault="00C176C7" w:rsidP="00C176C7">
            <w:pPr>
              <w:jc w:val="center"/>
              <w:rPr>
                <w:sz w:val="18"/>
                <w:szCs w:val="18"/>
              </w:rPr>
            </w:pPr>
            <w:r w:rsidRPr="00C176C7">
              <w:rPr>
                <w:sz w:val="18"/>
                <w:szCs w:val="18"/>
              </w:rPr>
              <w:t>692.05</w:t>
            </w:r>
          </w:p>
        </w:tc>
        <w:tc>
          <w:tcPr>
            <w:tcW w:w="826" w:type="dxa"/>
            <w:noWrap/>
            <w:vAlign w:val="center"/>
            <w:hideMark/>
          </w:tcPr>
          <w:p w14:paraId="7271A494" w14:textId="77777777" w:rsidR="00C176C7" w:rsidRPr="00C176C7" w:rsidRDefault="00C176C7" w:rsidP="00C176C7">
            <w:pPr>
              <w:jc w:val="center"/>
              <w:rPr>
                <w:sz w:val="18"/>
                <w:szCs w:val="18"/>
              </w:rPr>
            </w:pPr>
            <w:r w:rsidRPr="00C176C7">
              <w:rPr>
                <w:sz w:val="18"/>
                <w:szCs w:val="18"/>
              </w:rPr>
              <w:t>74.61</w:t>
            </w:r>
          </w:p>
        </w:tc>
        <w:tc>
          <w:tcPr>
            <w:tcW w:w="826" w:type="dxa"/>
            <w:noWrap/>
            <w:vAlign w:val="center"/>
            <w:hideMark/>
          </w:tcPr>
          <w:p w14:paraId="0CC3B99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B3275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2F87CB6" w14:textId="77777777" w:rsidR="00C176C7" w:rsidRPr="00C176C7" w:rsidRDefault="00C176C7" w:rsidP="00C176C7">
            <w:pPr>
              <w:jc w:val="center"/>
              <w:rPr>
                <w:sz w:val="18"/>
                <w:szCs w:val="18"/>
              </w:rPr>
            </w:pPr>
            <w:r w:rsidRPr="00C176C7">
              <w:rPr>
                <w:sz w:val="18"/>
                <w:szCs w:val="18"/>
              </w:rPr>
              <w:t>738.77</w:t>
            </w:r>
          </w:p>
        </w:tc>
      </w:tr>
      <w:tr w:rsidR="00C176C7" w:rsidRPr="00C176C7" w14:paraId="1E84DB94" w14:textId="77777777" w:rsidTr="00C176C7">
        <w:trPr>
          <w:trHeight w:val="255"/>
          <w:jc w:val="center"/>
        </w:trPr>
        <w:tc>
          <w:tcPr>
            <w:tcW w:w="825" w:type="dxa"/>
            <w:vMerge/>
            <w:vAlign w:val="center"/>
            <w:hideMark/>
          </w:tcPr>
          <w:p w14:paraId="671E890A" w14:textId="77777777" w:rsidR="00C176C7" w:rsidRPr="00C176C7" w:rsidRDefault="00C176C7" w:rsidP="00C176C7">
            <w:pPr>
              <w:jc w:val="center"/>
              <w:rPr>
                <w:sz w:val="18"/>
                <w:szCs w:val="18"/>
              </w:rPr>
            </w:pPr>
          </w:p>
        </w:tc>
        <w:tc>
          <w:tcPr>
            <w:tcW w:w="2195" w:type="dxa"/>
            <w:vMerge w:val="restart"/>
            <w:noWrap/>
            <w:vAlign w:val="center"/>
            <w:hideMark/>
          </w:tcPr>
          <w:p w14:paraId="197C3973"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DB4C21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A862FD1"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78E52164"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093EE993" w14:textId="77777777" w:rsidR="00C176C7" w:rsidRPr="00C176C7" w:rsidRDefault="00C176C7" w:rsidP="00C176C7">
            <w:pPr>
              <w:jc w:val="center"/>
              <w:rPr>
                <w:sz w:val="18"/>
                <w:szCs w:val="18"/>
              </w:rPr>
            </w:pPr>
            <w:r w:rsidRPr="00C176C7">
              <w:rPr>
                <w:sz w:val="18"/>
                <w:szCs w:val="18"/>
              </w:rPr>
              <w:t>474.21</w:t>
            </w:r>
          </w:p>
        </w:tc>
        <w:tc>
          <w:tcPr>
            <w:tcW w:w="826" w:type="dxa"/>
            <w:noWrap/>
            <w:vAlign w:val="center"/>
            <w:hideMark/>
          </w:tcPr>
          <w:p w14:paraId="4D9363C6" w14:textId="77777777" w:rsidR="00C176C7" w:rsidRPr="00C176C7" w:rsidRDefault="00C176C7" w:rsidP="00C176C7">
            <w:pPr>
              <w:jc w:val="center"/>
              <w:rPr>
                <w:sz w:val="18"/>
                <w:szCs w:val="18"/>
              </w:rPr>
            </w:pPr>
            <w:r w:rsidRPr="00C176C7">
              <w:rPr>
                <w:sz w:val="18"/>
                <w:szCs w:val="18"/>
              </w:rPr>
              <w:t>81.65</w:t>
            </w:r>
          </w:p>
        </w:tc>
        <w:tc>
          <w:tcPr>
            <w:tcW w:w="826" w:type="dxa"/>
            <w:noWrap/>
            <w:vAlign w:val="center"/>
            <w:hideMark/>
          </w:tcPr>
          <w:p w14:paraId="2A6785B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073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E92D8A" w14:textId="77777777" w:rsidR="00C176C7" w:rsidRPr="00C176C7" w:rsidRDefault="00C176C7" w:rsidP="00C176C7">
            <w:pPr>
              <w:jc w:val="center"/>
              <w:rPr>
                <w:sz w:val="18"/>
                <w:szCs w:val="18"/>
              </w:rPr>
            </w:pPr>
            <w:r w:rsidRPr="00C176C7">
              <w:rPr>
                <w:sz w:val="18"/>
                <w:szCs w:val="18"/>
              </w:rPr>
              <w:t>474.21</w:t>
            </w:r>
          </w:p>
        </w:tc>
      </w:tr>
      <w:tr w:rsidR="00C176C7" w:rsidRPr="00C176C7" w14:paraId="02C43ADE" w14:textId="77777777" w:rsidTr="00C176C7">
        <w:trPr>
          <w:trHeight w:val="255"/>
          <w:jc w:val="center"/>
        </w:trPr>
        <w:tc>
          <w:tcPr>
            <w:tcW w:w="825" w:type="dxa"/>
            <w:vMerge/>
            <w:vAlign w:val="center"/>
            <w:hideMark/>
          </w:tcPr>
          <w:p w14:paraId="69E88B70" w14:textId="77777777" w:rsidR="00C176C7" w:rsidRPr="00C176C7" w:rsidRDefault="00C176C7" w:rsidP="00C176C7">
            <w:pPr>
              <w:jc w:val="center"/>
              <w:rPr>
                <w:sz w:val="18"/>
                <w:szCs w:val="18"/>
              </w:rPr>
            </w:pPr>
          </w:p>
        </w:tc>
        <w:tc>
          <w:tcPr>
            <w:tcW w:w="2195" w:type="dxa"/>
            <w:vMerge/>
            <w:vAlign w:val="center"/>
            <w:hideMark/>
          </w:tcPr>
          <w:p w14:paraId="193A3D41" w14:textId="77777777" w:rsidR="00C176C7" w:rsidRPr="00C176C7" w:rsidRDefault="00C176C7" w:rsidP="00C176C7">
            <w:pPr>
              <w:jc w:val="center"/>
              <w:rPr>
                <w:sz w:val="18"/>
                <w:szCs w:val="18"/>
              </w:rPr>
            </w:pPr>
          </w:p>
        </w:tc>
        <w:tc>
          <w:tcPr>
            <w:tcW w:w="826" w:type="dxa"/>
            <w:noWrap/>
            <w:vAlign w:val="center"/>
            <w:hideMark/>
          </w:tcPr>
          <w:p w14:paraId="6A4C99D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7B7966B"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79124642"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4D1E4571" w14:textId="77777777" w:rsidR="00C176C7" w:rsidRPr="00C176C7" w:rsidRDefault="00C176C7" w:rsidP="00C176C7">
            <w:pPr>
              <w:jc w:val="center"/>
              <w:rPr>
                <w:sz w:val="18"/>
                <w:szCs w:val="18"/>
              </w:rPr>
            </w:pPr>
            <w:r w:rsidRPr="00C176C7">
              <w:rPr>
                <w:sz w:val="18"/>
                <w:szCs w:val="18"/>
              </w:rPr>
              <w:t>483.37</w:t>
            </w:r>
          </w:p>
        </w:tc>
        <w:tc>
          <w:tcPr>
            <w:tcW w:w="826" w:type="dxa"/>
            <w:noWrap/>
            <w:vAlign w:val="center"/>
            <w:hideMark/>
          </w:tcPr>
          <w:p w14:paraId="1D5AD672" w14:textId="77777777" w:rsidR="00C176C7" w:rsidRPr="00C176C7" w:rsidRDefault="00C176C7" w:rsidP="00C176C7">
            <w:pPr>
              <w:jc w:val="center"/>
              <w:rPr>
                <w:sz w:val="18"/>
                <w:szCs w:val="18"/>
              </w:rPr>
            </w:pPr>
            <w:r w:rsidRPr="00C176C7">
              <w:rPr>
                <w:sz w:val="18"/>
                <w:szCs w:val="18"/>
              </w:rPr>
              <w:t>81.37</w:t>
            </w:r>
          </w:p>
        </w:tc>
        <w:tc>
          <w:tcPr>
            <w:tcW w:w="826" w:type="dxa"/>
            <w:noWrap/>
            <w:vAlign w:val="center"/>
            <w:hideMark/>
          </w:tcPr>
          <w:p w14:paraId="40E1977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7BEDE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26333BB" w14:textId="77777777" w:rsidR="00C176C7" w:rsidRPr="00C176C7" w:rsidRDefault="00C176C7" w:rsidP="00C176C7">
            <w:pPr>
              <w:jc w:val="center"/>
              <w:rPr>
                <w:sz w:val="18"/>
                <w:szCs w:val="18"/>
              </w:rPr>
            </w:pPr>
            <w:r w:rsidRPr="00C176C7">
              <w:rPr>
                <w:sz w:val="18"/>
                <w:szCs w:val="18"/>
              </w:rPr>
              <w:t>483.37</w:t>
            </w:r>
          </w:p>
        </w:tc>
      </w:tr>
      <w:tr w:rsidR="00C176C7" w:rsidRPr="00C176C7" w14:paraId="30F6EFFC" w14:textId="77777777" w:rsidTr="00C176C7">
        <w:trPr>
          <w:trHeight w:val="255"/>
          <w:jc w:val="center"/>
        </w:trPr>
        <w:tc>
          <w:tcPr>
            <w:tcW w:w="825" w:type="dxa"/>
            <w:vMerge/>
            <w:vAlign w:val="center"/>
            <w:hideMark/>
          </w:tcPr>
          <w:p w14:paraId="3D131763" w14:textId="77777777" w:rsidR="00C176C7" w:rsidRPr="00C176C7" w:rsidRDefault="00C176C7" w:rsidP="00C176C7">
            <w:pPr>
              <w:jc w:val="center"/>
              <w:rPr>
                <w:sz w:val="18"/>
                <w:szCs w:val="18"/>
              </w:rPr>
            </w:pPr>
          </w:p>
        </w:tc>
        <w:tc>
          <w:tcPr>
            <w:tcW w:w="2195" w:type="dxa"/>
            <w:vMerge/>
            <w:vAlign w:val="center"/>
            <w:hideMark/>
          </w:tcPr>
          <w:p w14:paraId="20750869" w14:textId="77777777" w:rsidR="00C176C7" w:rsidRPr="00C176C7" w:rsidRDefault="00C176C7" w:rsidP="00C176C7">
            <w:pPr>
              <w:jc w:val="center"/>
              <w:rPr>
                <w:sz w:val="18"/>
                <w:szCs w:val="18"/>
              </w:rPr>
            </w:pPr>
          </w:p>
        </w:tc>
        <w:tc>
          <w:tcPr>
            <w:tcW w:w="826" w:type="dxa"/>
            <w:noWrap/>
            <w:vAlign w:val="center"/>
            <w:hideMark/>
          </w:tcPr>
          <w:p w14:paraId="44D06DA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B0B5A6A"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D985791"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68644551" w14:textId="77777777" w:rsidR="00C176C7" w:rsidRPr="00C176C7" w:rsidRDefault="00C176C7" w:rsidP="00C176C7">
            <w:pPr>
              <w:jc w:val="center"/>
              <w:rPr>
                <w:sz w:val="18"/>
                <w:szCs w:val="18"/>
              </w:rPr>
            </w:pPr>
            <w:r w:rsidRPr="00C176C7">
              <w:rPr>
                <w:sz w:val="18"/>
                <w:szCs w:val="18"/>
              </w:rPr>
              <w:t>491.04</w:t>
            </w:r>
          </w:p>
        </w:tc>
        <w:tc>
          <w:tcPr>
            <w:tcW w:w="826" w:type="dxa"/>
            <w:noWrap/>
            <w:vAlign w:val="center"/>
            <w:hideMark/>
          </w:tcPr>
          <w:p w14:paraId="69C426FD" w14:textId="77777777" w:rsidR="00C176C7" w:rsidRPr="00C176C7" w:rsidRDefault="00C176C7" w:rsidP="00C176C7">
            <w:pPr>
              <w:jc w:val="center"/>
              <w:rPr>
                <w:sz w:val="18"/>
                <w:szCs w:val="18"/>
              </w:rPr>
            </w:pPr>
            <w:r w:rsidRPr="00C176C7">
              <w:rPr>
                <w:sz w:val="18"/>
                <w:szCs w:val="18"/>
              </w:rPr>
              <w:t>81.41</w:t>
            </w:r>
          </w:p>
        </w:tc>
        <w:tc>
          <w:tcPr>
            <w:tcW w:w="826" w:type="dxa"/>
            <w:noWrap/>
            <w:vAlign w:val="center"/>
            <w:hideMark/>
          </w:tcPr>
          <w:p w14:paraId="2518ADB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CC742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9205D7" w14:textId="77777777" w:rsidR="00C176C7" w:rsidRPr="00C176C7" w:rsidRDefault="00C176C7" w:rsidP="00C176C7">
            <w:pPr>
              <w:jc w:val="center"/>
              <w:rPr>
                <w:sz w:val="18"/>
                <w:szCs w:val="18"/>
              </w:rPr>
            </w:pPr>
            <w:r w:rsidRPr="00C176C7">
              <w:rPr>
                <w:sz w:val="18"/>
                <w:szCs w:val="18"/>
              </w:rPr>
              <w:t>491.04</w:t>
            </w:r>
          </w:p>
        </w:tc>
      </w:tr>
      <w:tr w:rsidR="00C176C7" w:rsidRPr="00C176C7" w14:paraId="5547DBF0" w14:textId="77777777" w:rsidTr="00C176C7">
        <w:trPr>
          <w:trHeight w:val="255"/>
          <w:jc w:val="center"/>
        </w:trPr>
        <w:tc>
          <w:tcPr>
            <w:tcW w:w="825" w:type="dxa"/>
            <w:vMerge/>
            <w:vAlign w:val="center"/>
            <w:hideMark/>
          </w:tcPr>
          <w:p w14:paraId="0C615916" w14:textId="77777777" w:rsidR="00C176C7" w:rsidRPr="00C176C7" w:rsidRDefault="00C176C7" w:rsidP="00C176C7">
            <w:pPr>
              <w:jc w:val="center"/>
              <w:rPr>
                <w:sz w:val="18"/>
                <w:szCs w:val="18"/>
              </w:rPr>
            </w:pPr>
          </w:p>
        </w:tc>
        <w:tc>
          <w:tcPr>
            <w:tcW w:w="2195" w:type="dxa"/>
            <w:vMerge w:val="restart"/>
            <w:noWrap/>
            <w:vAlign w:val="center"/>
            <w:hideMark/>
          </w:tcPr>
          <w:p w14:paraId="0DA35FD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FA13D9C"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7C5567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89340C3"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74286CC0"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4DE101E0"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4C11DF9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BB8F4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7568F3" w14:textId="77777777" w:rsidR="00C176C7" w:rsidRPr="00C176C7" w:rsidRDefault="00C176C7" w:rsidP="00C176C7">
            <w:pPr>
              <w:jc w:val="center"/>
              <w:rPr>
                <w:sz w:val="18"/>
                <w:szCs w:val="18"/>
              </w:rPr>
            </w:pPr>
            <w:r w:rsidRPr="00C176C7">
              <w:rPr>
                <w:sz w:val="18"/>
                <w:szCs w:val="18"/>
              </w:rPr>
              <w:t>91.49</w:t>
            </w:r>
          </w:p>
        </w:tc>
      </w:tr>
      <w:tr w:rsidR="00C176C7" w:rsidRPr="00C176C7" w14:paraId="13C73198" w14:textId="77777777" w:rsidTr="00C176C7">
        <w:trPr>
          <w:trHeight w:val="255"/>
          <w:jc w:val="center"/>
        </w:trPr>
        <w:tc>
          <w:tcPr>
            <w:tcW w:w="825" w:type="dxa"/>
            <w:vMerge/>
            <w:vAlign w:val="center"/>
            <w:hideMark/>
          </w:tcPr>
          <w:p w14:paraId="40CD5FBA" w14:textId="77777777" w:rsidR="00C176C7" w:rsidRPr="00C176C7" w:rsidRDefault="00C176C7" w:rsidP="00C176C7">
            <w:pPr>
              <w:jc w:val="center"/>
              <w:rPr>
                <w:sz w:val="18"/>
                <w:szCs w:val="18"/>
              </w:rPr>
            </w:pPr>
          </w:p>
        </w:tc>
        <w:tc>
          <w:tcPr>
            <w:tcW w:w="2195" w:type="dxa"/>
            <w:vMerge/>
            <w:vAlign w:val="center"/>
            <w:hideMark/>
          </w:tcPr>
          <w:p w14:paraId="21DE3EBC" w14:textId="77777777" w:rsidR="00C176C7" w:rsidRPr="00C176C7" w:rsidRDefault="00C176C7" w:rsidP="00C176C7">
            <w:pPr>
              <w:jc w:val="center"/>
              <w:rPr>
                <w:sz w:val="18"/>
                <w:szCs w:val="18"/>
              </w:rPr>
            </w:pPr>
          </w:p>
        </w:tc>
        <w:tc>
          <w:tcPr>
            <w:tcW w:w="826" w:type="dxa"/>
            <w:noWrap/>
            <w:vAlign w:val="center"/>
            <w:hideMark/>
          </w:tcPr>
          <w:p w14:paraId="661975C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9C952EC"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3B7F27F0"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182BF3F0"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6939F82E"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6FF2ED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581C9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29058F" w14:textId="77777777" w:rsidR="00C176C7" w:rsidRPr="00C176C7" w:rsidRDefault="00C176C7" w:rsidP="00C176C7">
            <w:pPr>
              <w:jc w:val="center"/>
              <w:rPr>
                <w:sz w:val="18"/>
                <w:szCs w:val="18"/>
              </w:rPr>
            </w:pPr>
            <w:r w:rsidRPr="00C176C7">
              <w:rPr>
                <w:sz w:val="18"/>
                <w:szCs w:val="18"/>
              </w:rPr>
              <w:t>91.72</w:t>
            </w:r>
          </w:p>
        </w:tc>
      </w:tr>
      <w:tr w:rsidR="00C176C7" w:rsidRPr="00C176C7" w14:paraId="4D2DACC7" w14:textId="77777777" w:rsidTr="00C176C7">
        <w:trPr>
          <w:trHeight w:val="255"/>
          <w:jc w:val="center"/>
        </w:trPr>
        <w:tc>
          <w:tcPr>
            <w:tcW w:w="825" w:type="dxa"/>
            <w:vMerge/>
            <w:vAlign w:val="center"/>
            <w:hideMark/>
          </w:tcPr>
          <w:p w14:paraId="5BC64465" w14:textId="77777777" w:rsidR="00C176C7" w:rsidRPr="00C176C7" w:rsidRDefault="00C176C7" w:rsidP="00C176C7">
            <w:pPr>
              <w:jc w:val="center"/>
              <w:rPr>
                <w:sz w:val="18"/>
                <w:szCs w:val="18"/>
              </w:rPr>
            </w:pPr>
          </w:p>
        </w:tc>
        <w:tc>
          <w:tcPr>
            <w:tcW w:w="2195" w:type="dxa"/>
            <w:vMerge/>
            <w:vAlign w:val="center"/>
            <w:hideMark/>
          </w:tcPr>
          <w:p w14:paraId="603ACF06" w14:textId="77777777" w:rsidR="00C176C7" w:rsidRPr="00C176C7" w:rsidRDefault="00C176C7" w:rsidP="00C176C7">
            <w:pPr>
              <w:jc w:val="center"/>
              <w:rPr>
                <w:sz w:val="18"/>
                <w:szCs w:val="18"/>
              </w:rPr>
            </w:pPr>
          </w:p>
        </w:tc>
        <w:tc>
          <w:tcPr>
            <w:tcW w:w="826" w:type="dxa"/>
            <w:noWrap/>
            <w:vAlign w:val="center"/>
            <w:hideMark/>
          </w:tcPr>
          <w:p w14:paraId="4B250E7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7A7E927"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2FA870C9"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6BFB8CE8"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2C59A1D5"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05A2447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296C2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264B8F" w14:textId="77777777" w:rsidR="00C176C7" w:rsidRPr="00C176C7" w:rsidRDefault="00C176C7" w:rsidP="00C176C7">
            <w:pPr>
              <w:jc w:val="center"/>
              <w:rPr>
                <w:sz w:val="18"/>
                <w:szCs w:val="18"/>
              </w:rPr>
            </w:pPr>
            <w:r w:rsidRPr="00C176C7">
              <w:rPr>
                <w:sz w:val="18"/>
                <w:szCs w:val="18"/>
              </w:rPr>
              <w:t>92.41</w:t>
            </w:r>
          </w:p>
        </w:tc>
      </w:tr>
      <w:tr w:rsidR="00C176C7" w:rsidRPr="00C176C7" w14:paraId="2303CA82" w14:textId="77777777" w:rsidTr="00C176C7">
        <w:trPr>
          <w:trHeight w:val="255"/>
          <w:jc w:val="center"/>
        </w:trPr>
        <w:tc>
          <w:tcPr>
            <w:tcW w:w="825" w:type="dxa"/>
            <w:vMerge/>
            <w:vAlign w:val="center"/>
            <w:hideMark/>
          </w:tcPr>
          <w:p w14:paraId="6C4A23A2" w14:textId="77777777" w:rsidR="00C176C7" w:rsidRPr="00C176C7" w:rsidRDefault="00C176C7" w:rsidP="00C176C7">
            <w:pPr>
              <w:jc w:val="center"/>
              <w:rPr>
                <w:sz w:val="18"/>
                <w:szCs w:val="18"/>
              </w:rPr>
            </w:pPr>
          </w:p>
        </w:tc>
        <w:tc>
          <w:tcPr>
            <w:tcW w:w="2195" w:type="dxa"/>
            <w:vMerge w:val="restart"/>
            <w:noWrap/>
            <w:vAlign w:val="center"/>
            <w:hideMark/>
          </w:tcPr>
          <w:p w14:paraId="7345F9C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5E8C584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92387EA"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7321F9F7"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797F7063" w14:textId="77777777" w:rsidR="00C176C7" w:rsidRPr="00C176C7" w:rsidRDefault="00C176C7" w:rsidP="00C176C7">
            <w:pPr>
              <w:jc w:val="center"/>
              <w:rPr>
                <w:sz w:val="18"/>
                <w:szCs w:val="18"/>
              </w:rPr>
            </w:pPr>
            <w:r w:rsidRPr="00C176C7">
              <w:rPr>
                <w:sz w:val="18"/>
                <w:szCs w:val="18"/>
              </w:rPr>
              <w:t>47.26</w:t>
            </w:r>
          </w:p>
        </w:tc>
        <w:tc>
          <w:tcPr>
            <w:tcW w:w="826" w:type="dxa"/>
            <w:noWrap/>
            <w:vAlign w:val="center"/>
            <w:hideMark/>
          </w:tcPr>
          <w:p w14:paraId="29078951" w14:textId="77777777" w:rsidR="00C176C7" w:rsidRPr="00C176C7" w:rsidRDefault="00C176C7" w:rsidP="00C176C7">
            <w:pPr>
              <w:jc w:val="center"/>
              <w:rPr>
                <w:sz w:val="18"/>
                <w:szCs w:val="18"/>
              </w:rPr>
            </w:pPr>
            <w:r w:rsidRPr="00C176C7">
              <w:rPr>
                <w:sz w:val="18"/>
                <w:szCs w:val="18"/>
              </w:rPr>
              <w:t>74.39</w:t>
            </w:r>
          </w:p>
        </w:tc>
        <w:tc>
          <w:tcPr>
            <w:tcW w:w="826" w:type="dxa"/>
            <w:noWrap/>
            <w:vAlign w:val="center"/>
            <w:hideMark/>
          </w:tcPr>
          <w:p w14:paraId="212BABF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36FE2E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66104DA" w14:textId="77777777" w:rsidR="00C176C7" w:rsidRPr="00C176C7" w:rsidRDefault="00C176C7" w:rsidP="00C176C7">
            <w:pPr>
              <w:jc w:val="center"/>
              <w:rPr>
                <w:sz w:val="18"/>
                <w:szCs w:val="18"/>
              </w:rPr>
            </w:pPr>
            <w:r w:rsidRPr="00C176C7">
              <w:rPr>
                <w:sz w:val="18"/>
                <w:szCs w:val="18"/>
              </w:rPr>
              <w:t>28.98</w:t>
            </w:r>
          </w:p>
        </w:tc>
      </w:tr>
      <w:tr w:rsidR="00C176C7" w:rsidRPr="00C176C7" w14:paraId="13C16AA1" w14:textId="77777777" w:rsidTr="00C176C7">
        <w:trPr>
          <w:trHeight w:val="255"/>
          <w:jc w:val="center"/>
        </w:trPr>
        <w:tc>
          <w:tcPr>
            <w:tcW w:w="825" w:type="dxa"/>
            <w:vMerge/>
            <w:vAlign w:val="center"/>
            <w:hideMark/>
          </w:tcPr>
          <w:p w14:paraId="637C9040" w14:textId="77777777" w:rsidR="00C176C7" w:rsidRPr="00C176C7" w:rsidRDefault="00C176C7" w:rsidP="00C176C7">
            <w:pPr>
              <w:jc w:val="center"/>
              <w:rPr>
                <w:sz w:val="18"/>
                <w:szCs w:val="18"/>
              </w:rPr>
            </w:pPr>
          </w:p>
        </w:tc>
        <w:tc>
          <w:tcPr>
            <w:tcW w:w="2195" w:type="dxa"/>
            <w:vMerge/>
            <w:vAlign w:val="center"/>
            <w:hideMark/>
          </w:tcPr>
          <w:p w14:paraId="3CB6DBD7" w14:textId="77777777" w:rsidR="00C176C7" w:rsidRPr="00C176C7" w:rsidRDefault="00C176C7" w:rsidP="00C176C7">
            <w:pPr>
              <w:jc w:val="center"/>
              <w:rPr>
                <w:sz w:val="18"/>
                <w:szCs w:val="18"/>
              </w:rPr>
            </w:pPr>
          </w:p>
        </w:tc>
        <w:tc>
          <w:tcPr>
            <w:tcW w:w="826" w:type="dxa"/>
            <w:noWrap/>
            <w:vAlign w:val="center"/>
            <w:hideMark/>
          </w:tcPr>
          <w:p w14:paraId="4E1C92D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93ACDE6"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FF9D170"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4DE48A35" w14:textId="77777777" w:rsidR="00C176C7" w:rsidRPr="00C176C7" w:rsidRDefault="00C176C7" w:rsidP="00C176C7">
            <w:pPr>
              <w:jc w:val="center"/>
              <w:rPr>
                <w:sz w:val="18"/>
                <w:szCs w:val="18"/>
              </w:rPr>
            </w:pPr>
            <w:r w:rsidRPr="00C176C7">
              <w:rPr>
                <w:sz w:val="18"/>
                <w:szCs w:val="18"/>
              </w:rPr>
              <w:t>45.43</w:t>
            </w:r>
          </w:p>
        </w:tc>
        <w:tc>
          <w:tcPr>
            <w:tcW w:w="826" w:type="dxa"/>
            <w:noWrap/>
            <w:vAlign w:val="center"/>
            <w:hideMark/>
          </w:tcPr>
          <w:p w14:paraId="5396E8E5" w14:textId="77777777" w:rsidR="00C176C7" w:rsidRPr="00C176C7" w:rsidRDefault="00C176C7" w:rsidP="00C176C7">
            <w:pPr>
              <w:jc w:val="center"/>
              <w:rPr>
                <w:sz w:val="18"/>
                <w:szCs w:val="18"/>
              </w:rPr>
            </w:pPr>
            <w:r w:rsidRPr="00C176C7">
              <w:rPr>
                <w:sz w:val="18"/>
                <w:szCs w:val="18"/>
              </w:rPr>
              <w:t>74.48</w:t>
            </w:r>
          </w:p>
        </w:tc>
        <w:tc>
          <w:tcPr>
            <w:tcW w:w="826" w:type="dxa"/>
            <w:noWrap/>
            <w:vAlign w:val="center"/>
            <w:hideMark/>
          </w:tcPr>
          <w:p w14:paraId="5F718AA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1E042D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37111B7" w14:textId="77777777" w:rsidR="00C176C7" w:rsidRPr="00C176C7" w:rsidRDefault="00C176C7" w:rsidP="00C176C7">
            <w:pPr>
              <w:jc w:val="center"/>
              <w:rPr>
                <w:sz w:val="18"/>
                <w:szCs w:val="18"/>
              </w:rPr>
            </w:pPr>
            <w:r w:rsidRPr="00C176C7">
              <w:rPr>
                <w:sz w:val="18"/>
                <w:szCs w:val="18"/>
              </w:rPr>
              <w:t>26.95</w:t>
            </w:r>
          </w:p>
        </w:tc>
      </w:tr>
      <w:tr w:rsidR="00C176C7" w:rsidRPr="00C176C7" w14:paraId="7DC58132" w14:textId="77777777" w:rsidTr="00C176C7">
        <w:trPr>
          <w:trHeight w:val="255"/>
          <w:jc w:val="center"/>
        </w:trPr>
        <w:tc>
          <w:tcPr>
            <w:tcW w:w="825" w:type="dxa"/>
            <w:vMerge/>
            <w:vAlign w:val="center"/>
            <w:hideMark/>
          </w:tcPr>
          <w:p w14:paraId="7E247176" w14:textId="77777777" w:rsidR="00C176C7" w:rsidRPr="00C176C7" w:rsidRDefault="00C176C7" w:rsidP="00C176C7">
            <w:pPr>
              <w:jc w:val="center"/>
              <w:rPr>
                <w:sz w:val="18"/>
                <w:szCs w:val="18"/>
              </w:rPr>
            </w:pPr>
          </w:p>
        </w:tc>
        <w:tc>
          <w:tcPr>
            <w:tcW w:w="2195" w:type="dxa"/>
            <w:vMerge/>
            <w:vAlign w:val="center"/>
            <w:hideMark/>
          </w:tcPr>
          <w:p w14:paraId="5721A6F0" w14:textId="77777777" w:rsidR="00C176C7" w:rsidRPr="00C176C7" w:rsidRDefault="00C176C7" w:rsidP="00C176C7">
            <w:pPr>
              <w:jc w:val="center"/>
              <w:rPr>
                <w:sz w:val="18"/>
                <w:szCs w:val="18"/>
              </w:rPr>
            </w:pPr>
          </w:p>
        </w:tc>
        <w:tc>
          <w:tcPr>
            <w:tcW w:w="826" w:type="dxa"/>
            <w:noWrap/>
            <w:vAlign w:val="center"/>
            <w:hideMark/>
          </w:tcPr>
          <w:p w14:paraId="410E34C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90ABBB6"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0BD008AA"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46E9298A" w14:textId="77777777" w:rsidR="00C176C7" w:rsidRPr="00C176C7" w:rsidRDefault="00C176C7" w:rsidP="00C176C7">
            <w:pPr>
              <w:jc w:val="center"/>
              <w:rPr>
                <w:sz w:val="18"/>
                <w:szCs w:val="18"/>
              </w:rPr>
            </w:pPr>
            <w:r w:rsidRPr="00C176C7">
              <w:rPr>
                <w:sz w:val="18"/>
                <w:szCs w:val="18"/>
              </w:rPr>
              <w:t>43.36</w:t>
            </w:r>
          </w:p>
        </w:tc>
        <w:tc>
          <w:tcPr>
            <w:tcW w:w="826" w:type="dxa"/>
            <w:noWrap/>
            <w:vAlign w:val="center"/>
            <w:hideMark/>
          </w:tcPr>
          <w:p w14:paraId="79EB6D6B" w14:textId="77777777" w:rsidR="00C176C7" w:rsidRPr="00C176C7" w:rsidRDefault="00C176C7" w:rsidP="00C176C7">
            <w:pPr>
              <w:jc w:val="center"/>
              <w:rPr>
                <w:sz w:val="18"/>
                <w:szCs w:val="18"/>
              </w:rPr>
            </w:pPr>
            <w:r w:rsidRPr="00C176C7">
              <w:rPr>
                <w:sz w:val="18"/>
                <w:szCs w:val="18"/>
              </w:rPr>
              <w:t>74.27</w:t>
            </w:r>
          </w:p>
        </w:tc>
        <w:tc>
          <w:tcPr>
            <w:tcW w:w="826" w:type="dxa"/>
            <w:noWrap/>
            <w:vAlign w:val="center"/>
            <w:hideMark/>
          </w:tcPr>
          <w:p w14:paraId="57D19D5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F8E6CB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5EDC5AE" w14:textId="77777777" w:rsidR="00C176C7" w:rsidRPr="00C176C7" w:rsidRDefault="00C176C7" w:rsidP="00C176C7">
            <w:pPr>
              <w:jc w:val="center"/>
              <w:rPr>
                <w:sz w:val="18"/>
                <w:szCs w:val="18"/>
              </w:rPr>
            </w:pPr>
            <w:r w:rsidRPr="00C176C7">
              <w:rPr>
                <w:sz w:val="18"/>
                <w:szCs w:val="18"/>
              </w:rPr>
              <w:t>22.71</w:t>
            </w:r>
          </w:p>
        </w:tc>
      </w:tr>
      <w:tr w:rsidR="00C176C7" w:rsidRPr="00C176C7" w14:paraId="137CA9F7" w14:textId="77777777" w:rsidTr="00C176C7">
        <w:trPr>
          <w:trHeight w:val="255"/>
          <w:jc w:val="center"/>
        </w:trPr>
        <w:tc>
          <w:tcPr>
            <w:tcW w:w="825" w:type="dxa"/>
            <w:vMerge/>
            <w:vAlign w:val="center"/>
            <w:hideMark/>
          </w:tcPr>
          <w:p w14:paraId="1CFA44F7" w14:textId="77777777" w:rsidR="00C176C7" w:rsidRPr="00C176C7" w:rsidRDefault="00C176C7" w:rsidP="00C176C7">
            <w:pPr>
              <w:jc w:val="center"/>
              <w:rPr>
                <w:sz w:val="18"/>
                <w:szCs w:val="18"/>
              </w:rPr>
            </w:pPr>
          </w:p>
        </w:tc>
        <w:tc>
          <w:tcPr>
            <w:tcW w:w="2195" w:type="dxa"/>
            <w:vMerge w:val="restart"/>
            <w:noWrap/>
            <w:vAlign w:val="center"/>
            <w:hideMark/>
          </w:tcPr>
          <w:p w14:paraId="48347D7D"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0BF025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ACAC7CF"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0602D1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4AF6E00" w14:textId="77777777" w:rsidR="00C176C7" w:rsidRPr="00C176C7" w:rsidRDefault="00C176C7" w:rsidP="00C176C7">
            <w:pPr>
              <w:jc w:val="center"/>
              <w:rPr>
                <w:sz w:val="18"/>
                <w:szCs w:val="18"/>
              </w:rPr>
            </w:pPr>
            <w:r w:rsidRPr="00C176C7">
              <w:rPr>
                <w:sz w:val="18"/>
                <w:szCs w:val="18"/>
              </w:rPr>
              <w:t>592.53</w:t>
            </w:r>
          </w:p>
        </w:tc>
        <w:tc>
          <w:tcPr>
            <w:tcW w:w="826" w:type="dxa"/>
            <w:noWrap/>
            <w:vAlign w:val="center"/>
            <w:hideMark/>
          </w:tcPr>
          <w:p w14:paraId="091BE63F" w14:textId="77777777" w:rsidR="00C176C7" w:rsidRPr="00C176C7" w:rsidRDefault="00C176C7" w:rsidP="00C176C7">
            <w:pPr>
              <w:jc w:val="center"/>
              <w:rPr>
                <w:sz w:val="18"/>
                <w:szCs w:val="18"/>
              </w:rPr>
            </w:pPr>
            <w:r w:rsidRPr="00C176C7">
              <w:rPr>
                <w:sz w:val="18"/>
                <w:szCs w:val="18"/>
              </w:rPr>
              <w:t>72.65</w:t>
            </w:r>
          </w:p>
        </w:tc>
        <w:tc>
          <w:tcPr>
            <w:tcW w:w="826" w:type="dxa"/>
            <w:noWrap/>
            <w:vAlign w:val="center"/>
            <w:hideMark/>
          </w:tcPr>
          <w:p w14:paraId="0E5CB64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C8E4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FBC335" w14:textId="77777777" w:rsidR="00C176C7" w:rsidRPr="00C176C7" w:rsidRDefault="00C176C7" w:rsidP="00C176C7">
            <w:pPr>
              <w:jc w:val="center"/>
              <w:rPr>
                <w:sz w:val="18"/>
                <w:szCs w:val="18"/>
              </w:rPr>
            </w:pPr>
            <w:r w:rsidRPr="00C176C7">
              <w:rPr>
                <w:sz w:val="18"/>
                <w:szCs w:val="18"/>
              </w:rPr>
              <w:t>592.53</w:t>
            </w:r>
          </w:p>
        </w:tc>
      </w:tr>
      <w:tr w:rsidR="00C176C7" w:rsidRPr="00C176C7" w14:paraId="6A5B6609" w14:textId="77777777" w:rsidTr="00C176C7">
        <w:trPr>
          <w:trHeight w:val="255"/>
          <w:jc w:val="center"/>
        </w:trPr>
        <w:tc>
          <w:tcPr>
            <w:tcW w:w="825" w:type="dxa"/>
            <w:vMerge/>
            <w:vAlign w:val="center"/>
            <w:hideMark/>
          </w:tcPr>
          <w:p w14:paraId="309116D0" w14:textId="77777777" w:rsidR="00C176C7" w:rsidRPr="00C176C7" w:rsidRDefault="00C176C7" w:rsidP="00C176C7">
            <w:pPr>
              <w:jc w:val="center"/>
              <w:rPr>
                <w:sz w:val="18"/>
                <w:szCs w:val="18"/>
              </w:rPr>
            </w:pPr>
          </w:p>
        </w:tc>
        <w:tc>
          <w:tcPr>
            <w:tcW w:w="2195" w:type="dxa"/>
            <w:vMerge/>
            <w:vAlign w:val="center"/>
            <w:hideMark/>
          </w:tcPr>
          <w:p w14:paraId="4924F83D" w14:textId="77777777" w:rsidR="00C176C7" w:rsidRPr="00C176C7" w:rsidRDefault="00C176C7" w:rsidP="00C176C7">
            <w:pPr>
              <w:jc w:val="center"/>
              <w:rPr>
                <w:sz w:val="18"/>
                <w:szCs w:val="18"/>
              </w:rPr>
            </w:pPr>
          </w:p>
        </w:tc>
        <w:tc>
          <w:tcPr>
            <w:tcW w:w="826" w:type="dxa"/>
            <w:noWrap/>
            <w:vAlign w:val="center"/>
            <w:hideMark/>
          </w:tcPr>
          <w:p w14:paraId="2A540B5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544A208"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6509166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8AD2CE2" w14:textId="77777777" w:rsidR="00C176C7" w:rsidRPr="00C176C7" w:rsidRDefault="00C176C7" w:rsidP="00C176C7">
            <w:pPr>
              <w:jc w:val="center"/>
              <w:rPr>
                <w:sz w:val="18"/>
                <w:szCs w:val="18"/>
              </w:rPr>
            </w:pPr>
            <w:r w:rsidRPr="00C176C7">
              <w:rPr>
                <w:sz w:val="18"/>
                <w:szCs w:val="18"/>
              </w:rPr>
              <w:t>590.97</w:t>
            </w:r>
          </w:p>
        </w:tc>
        <w:tc>
          <w:tcPr>
            <w:tcW w:w="826" w:type="dxa"/>
            <w:noWrap/>
            <w:vAlign w:val="center"/>
            <w:hideMark/>
          </w:tcPr>
          <w:p w14:paraId="169FAE2D" w14:textId="77777777" w:rsidR="00C176C7" w:rsidRPr="00C176C7" w:rsidRDefault="00C176C7" w:rsidP="00C176C7">
            <w:pPr>
              <w:jc w:val="center"/>
              <w:rPr>
                <w:sz w:val="18"/>
                <w:szCs w:val="18"/>
              </w:rPr>
            </w:pPr>
            <w:r w:rsidRPr="00C176C7">
              <w:rPr>
                <w:sz w:val="18"/>
                <w:szCs w:val="18"/>
              </w:rPr>
              <w:t>72.59</w:t>
            </w:r>
          </w:p>
        </w:tc>
        <w:tc>
          <w:tcPr>
            <w:tcW w:w="826" w:type="dxa"/>
            <w:noWrap/>
            <w:vAlign w:val="center"/>
            <w:hideMark/>
          </w:tcPr>
          <w:p w14:paraId="06E9A02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B2E88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8EE7B2" w14:textId="77777777" w:rsidR="00C176C7" w:rsidRPr="00C176C7" w:rsidRDefault="00C176C7" w:rsidP="00C176C7">
            <w:pPr>
              <w:jc w:val="center"/>
              <w:rPr>
                <w:sz w:val="18"/>
                <w:szCs w:val="18"/>
              </w:rPr>
            </w:pPr>
            <w:r w:rsidRPr="00C176C7">
              <w:rPr>
                <w:sz w:val="18"/>
                <w:szCs w:val="18"/>
              </w:rPr>
              <w:t>590.97</w:t>
            </w:r>
          </w:p>
        </w:tc>
      </w:tr>
      <w:tr w:rsidR="00C176C7" w:rsidRPr="00C176C7" w14:paraId="387664C3" w14:textId="77777777" w:rsidTr="00C176C7">
        <w:trPr>
          <w:trHeight w:val="255"/>
          <w:jc w:val="center"/>
        </w:trPr>
        <w:tc>
          <w:tcPr>
            <w:tcW w:w="825" w:type="dxa"/>
            <w:vMerge/>
            <w:vAlign w:val="center"/>
            <w:hideMark/>
          </w:tcPr>
          <w:p w14:paraId="4F666752" w14:textId="77777777" w:rsidR="00C176C7" w:rsidRPr="00C176C7" w:rsidRDefault="00C176C7" w:rsidP="00C176C7">
            <w:pPr>
              <w:jc w:val="center"/>
              <w:rPr>
                <w:sz w:val="18"/>
                <w:szCs w:val="18"/>
              </w:rPr>
            </w:pPr>
          </w:p>
        </w:tc>
        <w:tc>
          <w:tcPr>
            <w:tcW w:w="2195" w:type="dxa"/>
            <w:vMerge/>
            <w:vAlign w:val="center"/>
            <w:hideMark/>
          </w:tcPr>
          <w:p w14:paraId="26969EE4" w14:textId="77777777" w:rsidR="00C176C7" w:rsidRPr="00C176C7" w:rsidRDefault="00C176C7" w:rsidP="00C176C7">
            <w:pPr>
              <w:jc w:val="center"/>
              <w:rPr>
                <w:sz w:val="18"/>
                <w:szCs w:val="18"/>
              </w:rPr>
            </w:pPr>
          </w:p>
        </w:tc>
        <w:tc>
          <w:tcPr>
            <w:tcW w:w="826" w:type="dxa"/>
            <w:noWrap/>
            <w:vAlign w:val="center"/>
            <w:hideMark/>
          </w:tcPr>
          <w:p w14:paraId="7B5A4C1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226288F"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1CEEC8E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F9DD5F5" w14:textId="77777777" w:rsidR="00C176C7" w:rsidRPr="00C176C7" w:rsidRDefault="00C176C7" w:rsidP="00C176C7">
            <w:pPr>
              <w:jc w:val="center"/>
              <w:rPr>
                <w:sz w:val="18"/>
                <w:szCs w:val="18"/>
              </w:rPr>
            </w:pPr>
            <w:r w:rsidRPr="00C176C7">
              <w:rPr>
                <w:sz w:val="18"/>
                <w:szCs w:val="18"/>
              </w:rPr>
              <w:t>589.76</w:t>
            </w:r>
          </w:p>
        </w:tc>
        <w:tc>
          <w:tcPr>
            <w:tcW w:w="826" w:type="dxa"/>
            <w:noWrap/>
            <w:vAlign w:val="center"/>
            <w:hideMark/>
          </w:tcPr>
          <w:p w14:paraId="3525C689" w14:textId="77777777" w:rsidR="00C176C7" w:rsidRPr="00C176C7" w:rsidRDefault="00C176C7" w:rsidP="00C176C7">
            <w:pPr>
              <w:jc w:val="center"/>
              <w:rPr>
                <w:sz w:val="18"/>
                <w:szCs w:val="18"/>
              </w:rPr>
            </w:pPr>
            <w:r w:rsidRPr="00C176C7">
              <w:rPr>
                <w:sz w:val="18"/>
                <w:szCs w:val="18"/>
              </w:rPr>
              <w:t>72.48</w:t>
            </w:r>
          </w:p>
        </w:tc>
        <w:tc>
          <w:tcPr>
            <w:tcW w:w="826" w:type="dxa"/>
            <w:noWrap/>
            <w:vAlign w:val="center"/>
            <w:hideMark/>
          </w:tcPr>
          <w:p w14:paraId="053E47E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58D2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969FA0" w14:textId="77777777" w:rsidR="00C176C7" w:rsidRPr="00C176C7" w:rsidRDefault="00C176C7" w:rsidP="00C176C7">
            <w:pPr>
              <w:jc w:val="center"/>
              <w:rPr>
                <w:sz w:val="18"/>
                <w:szCs w:val="18"/>
              </w:rPr>
            </w:pPr>
            <w:r w:rsidRPr="00C176C7">
              <w:rPr>
                <w:sz w:val="18"/>
                <w:szCs w:val="18"/>
              </w:rPr>
              <w:t>589.76</w:t>
            </w:r>
          </w:p>
        </w:tc>
      </w:tr>
      <w:tr w:rsidR="00C176C7" w:rsidRPr="00C176C7" w14:paraId="5D53F7A2" w14:textId="77777777" w:rsidTr="00C176C7">
        <w:trPr>
          <w:trHeight w:val="255"/>
          <w:jc w:val="center"/>
        </w:trPr>
        <w:tc>
          <w:tcPr>
            <w:tcW w:w="825" w:type="dxa"/>
            <w:vMerge w:val="restart"/>
            <w:noWrap/>
            <w:vAlign w:val="center"/>
            <w:hideMark/>
          </w:tcPr>
          <w:p w14:paraId="31046A0D" w14:textId="77777777" w:rsidR="00C176C7" w:rsidRPr="00C176C7" w:rsidRDefault="00C176C7" w:rsidP="00C176C7">
            <w:pPr>
              <w:jc w:val="center"/>
              <w:rPr>
                <w:sz w:val="18"/>
                <w:szCs w:val="18"/>
              </w:rPr>
            </w:pPr>
            <w:r w:rsidRPr="00C176C7">
              <w:rPr>
                <w:sz w:val="18"/>
                <w:szCs w:val="18"/>
              </w:rPr>
              <w:t>JHT10</w:t>
            </w:r>
          </w:p>
        </w:tc>
        <w:tc>
          <w:tcPr>
            <w:tcW w:w="2195" w:type="dxa"/>
            <w:vMerge w:val="restart"/>
            <w:noWrap/>
            <w:vAlign w:val="center"/>
            <w:hideMark/>
          </w:tcPr>
          <w:p w14:paraId="11654D1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64A3E9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94F4620"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142006F"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2C176EC1"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A00A015"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250A016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BE5642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A3EFBEF" w14:textId="77777777" w:rsidR="00C176C7" w:rsidRPr="00C176C7" w:rsidRDefault="00C176C7" w:rsidP="00C176C7">
            <w:pPr>
              <w:jc w:val="center"/>
              <w:rPr>
                <w:sz w:val="18"/>
                <w:szCs w:val="18"/>
              </w:rPr>
            </w:pPr>
            <w:r w:rsidRPr="00C176C7">
              <w:rPr>
                <w:sz w:val="18"/>
                <w:szCs w:val="18"/>
              </w:rPr>
              <w:t>682.73</w:t>
            </w:r>
          </w:p>
        </w:tc>
      </w:tr>
      <w:tr w:rsidR="00C176C7" w:rsidRPr="00C176C7" w14:paraId="7E7A7A6D" w14:textId="77777777" w:rsidTr="00C176C7">
        <w:trPr>
          <w:trHeight w:val="255"/>
          <w:jc w:val="center"/>
        </w:trPr>
        <w:tc>
          <w:tcPr>
            <w:tcW w:w="825" w:type="dxa"/>
            <w:vMerge/>
            <w:vAlign w:val="center"/>
            <w:hideMark/>
          </w:tcPr>
          <w:p w14:paraId="794FECC5" w14:textId="77777777" w:rsidR="00C176C7" w:rsidRPr="00C176C7" w:rsidRDefault="00C176C7" w:rsidP="00C176C7">
            <w:pPr>
              <w:jc w:val="center"/>
              <w:rPr>
                <w:sz w:val="18"/>
                <w:szCs w:val="18"/>
              </w:rPr>
            </w:pPr>
          </w:p>
        </w:tc>
        <w:tc>
          <w:tcPr>
            <w:tcW w:w="2195" w:type="dxa"/>
            <w:vMerge/>
            <w:vAlign w:val="center"/>
            <w:hideMark/>
          </w:tcPr>
          <w:p w14:paraId="0A3B497D" w14:textId="77777777" w:rsidR="00C176C7" w:rsidRPr="00C176C7" w:rsidRDefault="00C176C7" w:rsidP="00C176C7">
            <w:pPr>
              <w:jc w:val="center"/>
              <w:rPr>
                <w:sz w:val="18"/>
                <w:szCs w:val="18"/>
              </w:rPr>
            </w:pPr>
          </w:p>
        </w:tc>
        <w:tc>
          <w:tcPr>
            <w:tcW w:w="826" w:type="dxa"/>
            <w:noWrap/>
            <w:vAlign w:val="center"/>
            <w:hideMark/>
          </w:tcPr>
          <w:p w14:paraId="1F7F071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73EFC07"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657851C"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169A8AF2"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41D11E7C"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0E8B5A3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31070F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8CA2857" w14:textId="77777777" w:rsidR="00C176C7" w:rsidRPr="00C176C7" w:rsidRDefault="00C176C7" w:rsidP="00C176C7">
            <w:pPr>
              <w:jc w:val="center"/>
              <w:rPr>
                <w:sz w:val="18"/>
                <w:szCs w:val="18"/>
              </w:rPr>
            </w:pPr>
            <w:r w:rsidRPr="00C176C7">
              <w:rPr>
                <w:sz w:val="18"/>
                <w:szCs w:val="18"/>
              </w:rPr>
              <w:t>686.55</w:t>
            </w:r>
          </w:p>
        </w:tc>
      </w:tr>
      <w:tr w:rsidR="00C176C7" w:rsidRPr="00C176C7" w14:paraId="367C3522" w14:textId="77777777" w:rsidTr="00C176C7">
        <w:trPr>
          <w:trHeight w:val="255"/>
          <w:jc w:val="center"/>
        </w:trPr>
        <w:tc>
          <w:tcPr>
            <w:tcW w:w="825" w:type="dxa"/>
            <w:vMerge/>
            <w:vAlign w:val="center"/>
            <w:hideMark/>
          </w:tcPr>
          <w:p w14:paraId="3BB7AC4C" w14:textId="77777777" w:rsidR="00C176C7" w:rsidRPr="00C176C7" w:rsidRDefault="00C176C7" w:rsidP="00C176C7">
            <w:pPr>
              <w:jc w:val="center"/>
              <w:rPr>
                <w:sz w:val="18"/>
                <w:szCs w:val="18"/>
              </w:rPr>
            </w:pPr>
          </w:p>
        </w:tc>
        <w:tc>
          <w:tcPr>
            <w:tcW w:w="2195" w:type="dxa"/>
            <w:vMerge/>
            <w:vAlign w:val="center"/>
            <w:hideMark/>
          </w:tcPr>
          <w:p w14:paraId="1059AD77" w14:textId="77777777" w:rsidR="00C176C7" w:rsidRPr="00C176C7" w:rsidRDefault="00C176C7" w:rsidP="00C176C7">
            <w:pPr>
              <w:jc w:val="center"/>
              <w:rPr>
                <w:sz w:val="18"/>
                <w:szCs w:val="18"/>
              </w:rPr>
            </w:pPr>
          </w:p>
        </w:tc>
        <w:tc>
          <w:tcPr>
            <w:tcW w:w="826" w:type="dxa"/>
            <w:noWrap/>
            <w:vAlign w:val="center"/>
            <w:hideMark/>
          </w:tcPr>
          <w:p w14:paraId="5B60572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9FBE0AA"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EE69267"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1E8B5F8C"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63DD4783"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3B0D5BA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A8137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A291E4D" w14:textId="77777777" w:rsidR="00C176C7" w:rsidRPr="00C176C7" w:rsidRDefault="00C176C7" w:rsidP="00C176C7">
            <w:pPr>
              <w:jc w:val="center"/>
              <w:rPr>
                <w:sz w:val="18"/>
                <w:szCs w:val="18"/>
              </w:rPr>
            </w:pPr>
            <w:r w:rsidRPr="00C176C7">
              <w:rPr>
                <w:sz w:val="18"/>
                <w:szCs w:val="18"/>
              </w:rPr>
              <w:t>694.11</w:t>
            </w:r>
          </w:p>
        </w:tc>
      </w:tr>
      <w:tr w:rsidR="00C176C7" w:rsidRPr="00C176C7" w14:paraId="391F44E1" w14:textId="77777777" w:rsidTr="00C176C7">
        <w:trPr>
          <w:trHeight w:val="255"/>
          <w:jc w:val="center"/>
        </w:trPr>
        <w:tc>
          <w:tcPr>
            <w:tcW w:w="825" w:type="dxa"/>
            <w:vMerge/>
            <w:vAlign w:val="center"/>
            <w:hideMark/>
          </w:tcPr>
          <w:p w14:paraId="560F25ED" w14:textId="77777777" w:rsidR="00C176C7" w:rsidRPr="00C176C7" w:rsidRDefault="00C176C7" w:rsidP="00C176C7">
            <w:pPr>
              <w:jc w:val="center"/>
              <w:rPr>
                <w:sz w:val="18"/>
                <w:szCs w:val="18"/>
              </w:rPr>
            </w:pPr>
          </w:p>
        </w:tc>
        <w:tc>
          <w:tcPr>
            <w:tcW w:w="2195" w:type="dxa"/>
            <w:vMerge w:val="restart"/>
            <w:noWrap/>
            <w:vAlign w:val="center"/>
            <w:hideMark/>
          </w:tcPr>
          <w:p w14:paraId="1E2EE75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86EB4B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A170FAC"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1C0E865"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60A012ED"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7802FCB1"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25A5070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70BE47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E48C7A1" w14:textId="77777777" w:rsidR="00C176C7" w:rsidRPr="00C176C7" w:rsidRDefault="00C176C7" w:rsidP="00C176C7">
            <w:pPr>
              <w:jc w:val="center"/>
              <w:rPr>
                <w:sz w:val="18"/>
                <w:szCs w:val="18"/>
              </w:rPr>
            </w:pPr>
            <w:r w:rsidRPr="00C176C7">
              <w:rPr>
                <w:sz w:val="18"/>
                <w:szCs w:val="18"/>
              </w:rPr>
              <w:t>694.46</w:t>
            </w:r>
          </w:p>
        </w:tc>
      </w:tr>
      <w:tr w:rsidR="00C176C7" w:rsidRPr="00C176C7" w14:paraId="36635263" w14:textId="77777777" w:rsidTr="00C176C7">
        <w:trPr>
          <w:trHeight w:val="255"/>
          <w:jc w:val="center"/>
        </w:trPr>
        <w:tc>
          <w:tcPr>
            <w:tcW w:w="825" w:type="dxa"/>
            <w:vMerge/>
            <w:vAlign w:val="center"/>
            <w:hideMark/>
          </w:tcPr>
          <w:p w14:paraId="7FA239F6" w14:textId="77777777" w:rsidR="00C176C7" w:rsidRPr="00C176C7" w:rsidRDefault="00C176C7" w:rsidP="00C176C7">
            <w:pPr>
              <w:jc w:val="center"/>
              <w:rPr>
                <w:sz w:val="18"/>
                <w:szCs w:val="18"/>
              </w:rPr>
            </w:pPr>
          </w:p>
        </w:tc>
        <w:tc>
          <w:tcPr>
            <w:tcW w:w="2195" w:type="dxa"/>
            <w:vMerge/>
            <w:vAlign w:val="center"/>
            <w:hideMark/>
          </w:tcPr>
          <w:p w14:paraId="0D96847D" w14:textId="77777777" w:rsidR="00C176C7" w:rsidRPr="00C176C7" w:rsidRDefault="00C176C7" w:rsidP="00C176C7">
            <w:pPr>
              <w:jc w:val="center"/>
              <w:rPr>
                <w:sz w:val="18"/>
                <w:szCs w:val="18"/>
              </w:rPr>
            </w:pPr>
          </w:p>
        </w:tc>
        <w:tc>
          <w:tcPr>
            <w:tcW w:w="826" w:type="dxa"/>
            <w:noWrap/>
            <w:vAlign w:val="center"/>
            <w:hideMark/>
          </w:tcPr>
          <w:p w14:paraId="6265551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47E87EE"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531AC38"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3DA8DCBA"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12289321"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39A11E5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51703F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010D2E" w14:textId="77777777" w:rsidR="00C176C7" w:rsidRPr="00C176C7" w:rsidRDefault="00C176C7" w:rsidP="00C176C7">
            <w:pPr>
              <w:jc w:val="center"/>
              <w:rPr>
                <w:sz w:val="18"/>
                <w:szCs w:val="18"/>
              </w:rPr>
            </w:pPr>
            <w:r w:rsidRPr="00C176C7">
              <w:rPr>
                <w:sz w:val="18"/>
                <w:szCs w:val="18"/>
              </w:rPr>
              <w:t>687.10</w:t>
            </w:r>
          </w:p>
        </w:tc>
      </w:tr>
      <w:tr w:rsidR="00C176C7" w:rsidRPr="00C176C7" w14:paraId="554B7E20" w14:textId="77777777" w:rsidTr="00C176C7">
        <w:trPr>
          <w:trHeight w:val="255"/>
          <w:jc w:val="center"/>
        </w:trPr>
        <w:tc>
          <w:tcPr>
            <w:tcW w:w="825" w:type="dxa"/>
            <w:vMerge/>
            <w:vAlign w:val="center"/>
            <w:hideMark/>
          </w:tcPr>
          <w:p w14:paraId="1B5C6E0B" w14:textId="77777777" w:rsidR="00C176C7" w:rsidRPr="00C176C7" w:rsidRDefault="00C176C7" w:rsidP="00C176C7">
            <w:pPr>
              <w:jc w:val="center"/>
              <w:rPr>
                <w:sz w:val="18"/>
                <w:szCs w:val="18"/>
              </w:rPr>
            </w:pPr>
          </w:p>
        </w:tc>
        <w:tc>
          <w:tcPr>
            <w:tcW w:w="2195" w:type="dxa"/>
            <w:vMerge/>
            <w:vAlign w:val="center"/>
            <w:hideMark/>
          </w:tcPr>
          <w:p w14:paraId="43F659D0" w14:textId="77777777" w:rsidR="00C176C7" w:rsidRPr="00C176C7" w:rsidRDefault="00C176C7" w:rsidP="00C176C7">
            <w:pPr>
              <w:jc w:val="center"/>
              <w:rPr>
                <w:sz w:val="18"/>
                <w:szCs w:val="18"/>
              </w:rPr>
            </w:pPr>
          </w:p>
        </w:tc>
        <w:tc>
          <w:tcPr>
            <w:tcW w:w="826" w:type="dxa"/>
            <w:noWrap/>
            <w:vAlign w:val="center"/>
            <w:hideMark/>
          </w:tcPr>
          <w:p w14:paraId="5CE054C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5215CC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BF18CF3"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4CB8F867"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6F1E751C"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7E7FB06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39E40C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9289791" w14:textId="77777777" w:rsidR="00C176C7" w:rsidRPr="00C176C7" w:rsidRDefault="00C176C7" w:rsidP="00C176C7">
            <w:pPr>
              <w:jc w:val="center"/>
              <w:rPr>
                <w:sz w:val="18"/>
                <w:szCs w:val="18"/>
              </w:rPr>
            </w:pPr>
            <w:r w:rsidRPr="00C176C7">
              <w:rPr>
                <w:sz w:val="18"/>
                <w:szCs w:val="18"/>
              </w:rPr>
              <w:t>683.48</w:t>
            </w:r>
          </w:p>
        </w:tc>
      </w:tr>
      <w:tr w:rsidR="00C176C7" w:rsidRPr="00C176C7" w14:paraId="143E2E4D" w14:textId="77777777" w:rsidTr="00C176C7">
        <w:trPr>
          <w:trHeight w:val="255"/>
          <w:jc w:val="center"/>
        </w:trPr>
        <w:tc>
          <w:tcPr>
            <w:tcW w:w="825" w:type="dxa"/>
            <w:vMerge/>
            <w:vAlign w:val="center"/>
            <w:hideMark/>
          </w:tcPr>
          <w:p w14:paraId="4C327368" w14:textId="77777777" w:rsidR="00C176C7" w:rsidRPr="00C176C7" w:rsidRDefault="00C176C7" w:rsidP="00C176C7">
            <w:pPr>
              <w:jc w:val="center"/>
              <w:rPr>
                <w:sz w:val="18"/>
                <w:szCs w:val="18"/>
              </w:rPr>
            </w:pPr>
          </w:p>
        </w:tc>
        <w:tc>
          <w:tcPr>
            <w:tcW w:w="2195" w:type="dxa"/>
            <w:vMerge w:val="restart"/>
            <w:noWrap/>
            <w:vAlign w:val="center"/>
            <w:hideMark/>
          </w:tcPr>
          <w:p w14:paraId="46823832"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CB2A0B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BCC826B"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2FB418F7"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B2E8A42"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337AC73D"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083A510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042E8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EB202C" w14:textId="77777777" w:rsidR="00C176C7" w:rsidRPr="00C176C7" w:rsidRDefault="00C176C7" w:rsidP="00C176C7">
            <w:pPr>
              <w:jc w:val="center"/>
              <w:rPr>
                <w:sz w:val="18"/>
                <w:szCs w:val="18"/>
              </w:rPr>
            </w:pPr>
            <w:r w:rsidRPr="00C176C7">
              <w:rPr>
                <w:sz w:val="18"/>
                <w:szCs w:val="18"/>
              </w:rPr>
              <w:t>462.59</w:t>
            </w:r>
          </w:p>
        </w:tc>
      </w:tr>
      <w:tr w:rsidR="00C176C7" w:rsidRPr="00C176C7" w14:paraId="76485426" w14:textId="77777777" w:rsidTr="00C176C7">
        <w:trPr>
          <w:trHeight w:val="255"/>
          <w:jc w:val="center"/>
        </w:trPr>
        <w:tc>
          <w:tcPr>
            <w:tcW w:w="825" w:type="dxa"/>
            <w:vMerge/>
            <w:vAlign w:val="center"/>
            <w:hideMark/>
          </w:tcPr>
          <w:p w14:paraId="3082EC2E" w14:textId="77777777" w:rsidR="00C176C7" w:rsidRPr="00C176C7" w:rsidRDefault="00C176C7" w:rsidP="00C176C7">
            <w:pPr>
              <w:jc w:val="center"/>
              <w:rPr>
                <w:sz w:val="18"/>
                <w:szCs w:val="18"/>
              </w:rPr>
            </w:pPr>
          </w:p>
        </w:tc>
        <w:tc>
          <w:tcPr>
            <w:tcW w:w="2195" w:type="dxa"/>
            <w:vMerge/>
            <w:vAlign w:val="center"/>
            <w:hideMark/>
          </w:tcPr>
          <w:p w14:paraId="29AB80FF" w14:textId="77777777" w:rsidR="00C176C7" w:rsidRPr="00C176C7" w:rsidRDefault="00C176C7" w:rsidP="00C176C7">
            <w:pPr>
              <w:jc w:val="center"/>
              <w:rPr>
                <w:sz w:val="18"/>
                <w:szCs w:val="18"/>
              </w:rPr>
            </w:pPr>
          </w:p>
        </w:tc>
        <w:tc>
          <w:tcPr>
            <w:tcW w:w="826" w:type="dxa"/>
            <w:noWrap/>
            <w:vAlign w:val="center"/>
            <w:hideMark/>
          </w:tcPr>
          <w:p w14:paraId="338079C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2CC712D"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81EB9CA"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DCA708C"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4A4C6F7E"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715E1D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96D5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8401DD" w14:textId="77777777" w:rsidR="00C176C7" w:rsidRPr="00C176C7" w:rsidRDefault="00C176C7" w:rsidP="00C176C7">
            <w:pPr>
              <w:jc w:val="center"/>
              <w:rPr>
                <w:sz w:val="18"/>
                <w:szCs w:val="18"/>
              </w:rPr>
            </w:pPr>
            <w:r w:rsidRPr="00C176C7">
              <w:rPr>
                <w:sz w:val="18"/>
                <w:szCs w:val="18"/>
              </w:rPr>
              <w:t>469.98</w:t>
            </w:r>
          </w:p>
        </w:tc>
      </w:tr>
      <w:tr w:rsidR="00C176C7" w:rsidRPr="00C176C7" w14:paraId="4DC9EC67" w14:textId="77777777" w:rsidTr="00C176C7">
        <w:trPr>
          <w:trHeight w:val="255"/>
          <w:jc w:val="center"/>
        </w:trPr>
        <w:tc>
          <w:tcPr>
            <w:tcW w:w="825" w:type="dxa"/>
            <w:vMerge/>
            <w:vAlign w:val="center"/>
            <w:hideMark/>
          </w:tcPr>
          <w:p w14:paraId="4FD11FFA" w14:textId="77777777" w:rsidR="00C176C7" w:rsidRPr="00C176C7" w:rsidRDefault="00C176C7" w:rsidP="00C176C7">
            <w:pPr>
              <w:jc w:val="center"/>
              <w:rPr>
                <w:sz w:val="18"/>
                <w:szCs w:val="18"/>
              </w:rPr>
            </w:pPr>
          </w:p>
        </w:tc>
        <w:tc>
          <w:tcPr>
            <w:tcW w:w="2195" w:type="dxa"/>
            <w:vMerge/>
            <w:vAlign w:val="center"/>
            <w:hideMark/>
          </w:tcPr>
          <w:p w14:paraId="24C4A27F" w14:textId="77777777" w:rsidR="00C176C7" w:rsidRPr="00C176C7" w:rsidRDefault="00C176C7" w:rsidP="00C176C7">
            <w:pPr>
              <w:jc w:val="center"/>
              <w:rPr>
                <w:sz w:val="18"/>
                <w:szCs w:val="18"/>
              </w:rPr>
            </w:pPr>
          </w:p>
        </w:tc>
        <w:tc>
          <w:tcPr>
            <w:tcW w:w="826" w:type="dxa"/>
            <w:noWrap/>
            <w:vAlign w:val="center"/>
            <w:hideMark/>
          </w:tcPr>
          <w:p w14:paraId="269AB27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7BD27E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EB12E0C"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7E406DBA"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08BE83F1"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0FD862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B41300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DCF5AF" w14:textId="77777777" w:rsidR="00C176C7" w:rsidRPr="00C176C7" w:rsidRDefault="00C176C7" w:rsidP="00C176C7">
            <w:pPr>
              <w:jc w:val="center"/>
              <w:rPr>
                <w:sz w:val="18"/>
                <w:szCs w:val="18"/>
              </w:rPr>
            </w:pPr>
            <w:r w:rsidRPr="00C176C7">
              <w:rPr>
                <w:sz w:val="18"/>
                <w:szCs w:val="18"/>
              </w:rPr>
              <w:t>477.23</w:t>
            </w:r>
          </w:p>
        </w:tc>
      </w:tr>
      <w:tr w:rsidR="00C176C7" w:rsidRPr="00C176C7" w14:paraId="5373E540" w14:textId="77777777" w:rsidTr="00C176C7">
        <w:trPr>
          <w:trHeight w:val="255"/>
          <w:jc w:val="center"/>
        </w:trPr>
        <w:tc>
          <w:tcPr>
            <w:tcW w:w="825" w:type="dxa"/>
            <w:vMerge/>
            <w:vAlign w:val="center"/>
            <w:hideMark/>
          </w:tcPr>
          <w:p w14:paraId="567EFD3D" w14:textId="77777777" w:rsidR="00C176C7" w:rsidRPr="00C176C7" w:rsidRDefault="00C176C7" w:rsidP="00C176C7">
            <w:pPr>
              <w:jc w:val="center"/>
              <w:rPr>
                <w:sz w:val="18"/>
                <w:szCs w:val="18"/>
              </w:rPr>
            </w:pPr>
          </w:p>
        </w:tc>
        <w:tc>
          <w:tcPr>
            <w:tcW w:w="2195" w:type="dxa"/>
            <w:vMerge w:val="restart"/>
            <w:noWrap/>
            <w:vAlign w:val="center"/>
            <w:hideMark/>
          </w:tcPr>
          <w:p w14:paraId="60C5F47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2541256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F446031"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D2B231A"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4AEE541E" w14:textId="77777777" w:rsidR="00C176C7" w:rsidRPr="00C176C7" w:rsidRDefault="00C176C7" w:rsidP="00C176C7">
            <w:pPr>
              <w:jc w:val="center"/>
              <w:rPr>
                <w:sz w:val="18"/>
                <w:szCs w:val="18"/>
              </w:rPr>
            </w:pPr>
            <w:r w:rsidRPr="00C176C7">
              <w:rPr>
                <w:sz w:val="18"/>
                <w:szCs w:val="18"/>
              </w:rPr>
              <w:t>114.81</w:t>
            </w:r>
          </w:p>
        </w:tc>
        <w:tc>
          <w:tcPr>
            <w:tcW w:w="826" w:type="dxa"/>
            <w:noWrap/>
            <w:vAlign w:val="center"/>
            <w:hideMark/>
          </w:tcPr>
          <w:p w14:paraId="341DDB2A" w14:textId="77777777" w:rsidR="00C176C7" w:rsidRPr="00C176C7" w:rsidRDefault="00C176C7" w:rsidP="00C176C7">
            <w:pPr>
              <w:jc w:val="center"/>
              <w:rPr>
                <w:sz w:val="18"/>
                <w:szCs w:val="18"/>
              </w:rPr>
            </w:pPr>
            <w:r w:rsidRPr="00C176C7">
              <w:rPr>
                <w:sz w:val="18"/>
                <w:szCs w:val="18"/>
              </w:rPr>
              <w:t>79.51</w:t>
            </w:r>
          </w:p>
        </w:tc>
        <w:tc>
          <w:tcPr>
            <w:tcW w:w="826" w:type="dxa"/>
            <w:noWrap/>
            <w:vAlign w:val="center"/>
            <w:hideMark/>
          </w:tcPr>
          <w:p w14:paraId="786DB3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7AB6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BA9F09" w14:textId="77777777" w:rsidR="00C176C7" w:rsidRPr="00C176C7" w:rsidRDefault="00C176C7" w:rsidP="00C176C7">
            <w:pPr>
              <w:jc w:val="center"/>
              <w:rPr>
                <w:sz w:val="18"/>
                <w:szCs w:val="18"/>
              </w:rPr>
            </w:pPr>
            <w:r w:rsidRPr="00C176C7">
              <w:rPr>
                <w:sz w:val="18"/>
                <w:szCs w:val="18"/>
              </w:rPr>
              <w:t>114.81</w:t>
            </w:r>
          </w:p>
        </w:tc>
      </w:tr>
      <w:tr w:rsidR="00C176C7" w:rsidRPr="00C176C7" w14:paraId="13DB0104" w14:textId="77777777" w:rsidTr="00C176C7">
        <w:trPr>
          <w:trHeight w:val="255"/>
          <w:jc w:val="center"/>
        </w:trPr>
        <w:tc>
          <w:tcPr>
            <w:tcW w:w="825" w:type="dxa"/>
            <w:vMerge/>
            <w:vAlign w:val="center"/>
            <w:hideMark/>
          </w:tcPr>
          <w:p w14:paraId="202E9EF2" w14:textId="77777777" w:rsidR="00C176C7" w:rsidRPr="00C176C7" w:rsidRDefault="00C176C7" w:rsidP="00C176C7">
            <w:pPr>
              <w:jc w:val="center"/>
              <w:rPr>
                <w:sz w:val="18"/>
                <w:szCs w:val="18"/>
              </w:rPr>
            </w:pPr>
          </w:p>
        </w:tc>
        <w:tc>
          <w:tcPr>
            <w:tcW w:w="2195" w:type="dxa"/>
            <w:vMerge/>
            <w:vAlign w:val="center"/>
            <w:hideMark/>
          </w:tcPr>
          <w:p w14:paraId="37946376" w14:textId="77777777" w:rsidR="00C176C7" w:rsidRPr="00C176C7" w:rsidRDefault="00C176C7" w:rsidP="00C176C7">
            <w:pPr>
              <w:jc w:val="center"/>
              <w:rPr>
                <w:sz w:val="18"/>
                <w:szCs w:val="18"/>
              </w:rPr>
            </w:pPr>
          </w:p>
        </w:tc>
        <w:tc>
          <w:tcPr>
            <w:tcW w:w="826" w:type="dxa"/>
            <w:noWrap/>
            <w:vAlign w:val="center"/>
            <w:hideMark/>
          </w:tcPr>
          <w:p w14:paraId="52B86C8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828358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99A8EFB"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096BEE3B" w14:textId="77777777" w:rsidR="00C176C7" w:rsidRPr="00C176C7" w:rsidRDefault="00C176C7" w:rsidP="00C176C7">
            <w:pPr>
              <w:jc w:val="center"/>
              <w:rPr>
                <w:sz w:val="18"/>
                <w:szCs w:val="18"/>
              </w:rPr>
            </w:pPr>
            <w:r w:rsidRPr="00C176C7">
              <w:rPr>
                <w:sz w:val="18"/>
                <w:szCs w:val="18"/>
              </w:rPr>
              <w:t>115.55</w:t>
            </w:r>
          </w:p>
        </w:tc>
        <w:tc>
          <w:tcPr>
            <w:tcW w:w="826" w:type="dxa"/>
            <w:noWrap/>
            <w:vAlign w:val="center"/>
            <w:hideMark/>
          </w:tcPr>
          <w:p w14:paraId="0C9F0602" w14:textId="77777777" w:rsidR="00C176C7" w:rsidRPr="00C176C7" w:rsidRDefault="00C176C7" w:rsidP="00C176C7">
            <w:pPr>
              <w:jc w:val="center"/>
              <w:rPr>
                <w:sz w:val="18"/>
                <w:szCs w:val="18"/>
              </w:rPr>
            </w:pPr>
            <w:r w:rsidRPr="00C176C7">
              <w:rPr>
                <w:sz w:val="18"/>
                <w:szCs w:val="18"/>
              </w:rPr>
              <w:t>75.69</w:t>
            </w:r>
          </w:p>
        </w:tc>
        <w:tc>
          <w:tcPr>
            <w:tcW w:w="826" w:type="dxa"/>
            <w:noWrap/>
            <w:vAlign w:val="center"/>
            <w:hideMark/>
          </w:tcPr>
          <w:p w14:paraId="4BB633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E3696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4E95F0" w14:textId="77777777" w:rsidR="00C176C7" w:rsidRPr="00C176C7" w:rsidRDefault="00C176C7" w:rsidP="00C176C7">
            <w:pPr>
              <w:jc w:val="center"/>
              <w:rPr>
                <w:sz w:val="18"/>
                <w:szCs w:val="18"/>
              </w:rPr>
            </w:pPr>
            <w:r w:rsidRPr="00C176C7">
              <w:rPr>
                <w:sz w:val="18"/>
                <w:szCs w:val="18"/>
              </w:rPr>
              <w:t>115.55</w:t>
            </w:r>
          </w:p>
        </w:tc>
      </w:tr>
      <w:tr w:rsidR="00C176C7" w:rsidRPr="00C176C7" w14:paraId="0EED6AD2" w14:textId="77777777" w:rsidTr="00C176C7">
        <w:trPr>
          <w:trHeight w:val="255"/>
          <w:jc w:val="center"/>
        </w:trPr>
        <w:tc>
          <w:tcPr>
            <w:tcW w:w="825" w:type="dxa"/>
            <w:vMerge/>
            <w:vAlign w:val="center"/>
            <w:hideMark/>
          </w:tcPr>
          <w:p w14:paraId="53C2AE59" w14:textId="77777777" w:rsidR="00C176C7" w:rsidRPr="00C176C7" w:rsidRDefault="00C176C7" w:rsidP="00C176C7">
            <w:pPr>
              <w:jc w:val="center"/>
              <w:rPr>
                <w:sz w:val="18"/>
                <w:szCs w:val="18"/>
              </w:rPr>
            </w:pPr>
          </w:p>
        </w:tc>
        <w:tc>
          <w:tcPr>
            <w:tcW w:w="2195" w:type="dxa"/>
            <w:vMerge/>
            <w:vAlign w:val="center"/>
            <w:hideMark/>
          </w:tcPr>
          <w:p w14:paraId="6EA77980" w14:textId="77777777" w:rsidR="00C176C7" w:rsidRPr="00C176C7" w:rsidRDefault="00C176C7" w:rsidP="00C176C7">
            <w:pPr>
              <w:jc w:val="center"/>
              <w:rPr>
                <w:sz w:val="18"/>
                <w:szCs w:val="18"/>
              </w:rPr>
            </w:pPr>
          </w:p>
        </w:tc>
        <w:tc>
          <w:tcPr>
            <w:tcW w:w="826" w:type="dxa"/>
            <w:noWrap/>
            <w:vAlign w:val="center"/>
            <w:hideMark/>
          </w:tcPr>
          <w:p w14:paraId="29ED164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77CF937"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0716EC6"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7AB379D1" w14:textId="77777777" w:rsidR="00C176C7" w:rsidRPr="00C176C7" w:rsidRDefault="00C176C7" w:rsidP="00C176C7">
            <w:pPr>
              <w:jc w:val="center"/>
              <w:rPr>
                <w:sz w:val="18"/>
                <w:szCs w:val="18"/>
              </w:rPr>
            </w:pPr>
            <w:r w:rsidRPr="00C176C7">
              <w:rPr>
                <w:sz w:val="18"/>
                <w:szCs w:val="18"/>
              </w:rPr>
              <w:t>123.22</w:t>
            </w:r>
          </w:p>
        </w:tc>
        <w:tc>
          <w:tcPr>
            <w:tcW w:w="826" w:type="dxa"/>
            <w:noWrap/>
            <w:vAlign w:val="center"/>
            <w:hideMark/>
          </w:tcPr>
          <w:p w14:paraId="5255499A" w14:textId="77777777" w:rsidR="00C176C7" w:rsidRPr="00C176C7" w:rsidRDefault="00C176C7" w:rsidP="00C176C7">
            <w:pPr>
              <w:jc w:val="center"/>
              <w:rPr>
                <w:sz w:val="18"/>
                <w:szCs w:val="18"/>
              </w:rPr>
            </w:pPr>
            <w:r w:rsidRPr="00C176C7">
              <w:rPr>
                <w:sz w:val="18"/>
                <w:szCs w:val="18"/>
              </w:rPr>
              <w:t>75.58</w:t>
            </w:r>
          </w:p>
        </w:tc>
        <w:tc>
          <w:tcPr>
            <w:tcW w:w="826" w:type="dxa"/>
            <w:noWrap/>
            <w:vAlign w:val="center"/>
            <w:hideMark/>
          </w:tcPr>
          <w:p w14:paraId="2CF56A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FF69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72BDF0" w14:textId="77777777" w:rsidR="00C176C7" w:rsidRPr="00C176C7" w:rsidRDefault="00C176C7" w:rsidP="00C176C7">
            <w:pPr>
              <w:jc w:val="center"/>
              <w:rPr>
                <w:sz w:val="18"/>
                <w:szCs w:val="18"/>
              </w:rPr>
            </w:pPr>
            <w:r w:rsidRPr="00C176C7">
              <w:rPr>
                <w:sz w:val="18"/>
                <w:szCs w:val="18"/>
              </w:rPr>
              <w:t>123.22</w:t>
            </w:r>
          </w:p>
        </w:tc>
      </w:tr>
      <w:tr w:rsidR="00C176C7" w:rsidRPr="00C176C7" w14:paraId="60FA0A0C" w14:textId="77777777" w:rsidTr="00C176C7">
        <w:trPr>
          <w:trHeight w:val="255"/>
          <w:jc w:val="center"/>
        </w:trPr>
        <w:tc>
          <w:tcPr>
            <w:tcW w:w="825" w:type="dxa"/>
            <w:vMerge/>
            <w:vAlign w:val="center"/>
            <w:hideMark/>
          </w:tcPr>
          <w:p w14:paraId="4527AA78" w14:textId="77777777" w:rsidR="00C176C7" w:rsidRPr="00C176C7" w:rsidRDefault="00C176C7" w:rsidP="00C176C7">
            <w:pPr>
              <w:jc w:val="center"/>
              <w:rPr>
                <w:sz w:val="18"/>
                <w:szCs w:val="18"/>
              </w:rPr>
            </w:pPr>
          </w:p>
        </w:tc>
        <w:tc>
          <w:tcPr>
            <w:tcW w:w="2195" w:type="dxa"/>
            <w:vMerge w:val="restart"/>
            <w:noWrap/>
            <w:vAlign w:val="center"/>
            <w:hideMark/>
          </w:tcPr>
          <w:p w14:paraId="1DC38F91"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2677C9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722F783"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37E037A"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74584392"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79253996"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241F31F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BCBCD8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498B239" w14:textId="77777777" w:rsidR="00C176C7" w:rsidRPr="00C176C7" w:rsidRDefault="00C176C7" w:rsidP="00C176C7">
            <w:pPr>
              <w:jc w:val="center"/>
              <w:rPr>
                <w:sz w:val="18"/>
                <w:szCs w:val="18"/>
              </w:rPr>
            </w:pPr>
            <w:r w:rsidRPr="00C176C7">
              <w:rPr>
                <w:sz w:val="18"/>
                <w:szCs w:val="18"/>
              </w:rPr>
              <w:t>56.94</w:t>
            </w:r>
          </w:p>
        </w:tc>
      </w:tr>
      <w:tr w:rsidR="00C176C7" w:rsidRPr="00C176C7" w14:paraId="2B944838" w14:textId="77777777" w:rsidTr="00C176C7">
        <w:trPr>
          <w:trHeight w:val="255"/>
          <w:jc w:val="center"/>
        </w:trPr>
        <w:tc>
          <w:tcPr>
            <w:tcW w:w="825" w:type="dxa"/>
            <w:vMerge/>
            <w:vAlign w:val="center"/>
            <w:hideMark/>
          </w:tcPr>
          <w:p w14:paraId="73606A4A" w14:textId="77777777" w:rsidR="00C176C7" w:rsidRPr="00C176C7" w:rsidRDefault="00C176C7" w:rsidP="00C176C7">
            <w:pPr>
              <w:jc w:val="center"/>
              <w:rPr>
                <w:sz w:val="18"/>
                <w:szCs w:val="18"/>
              </w:rPr>
            </w:pPr>
          </w:p>
        </w:tc>
        <w:tc>
          <w:tcPr>
            <w:tcW w:w="2195" w:type="dxa"/>
            <w:vMerge/>
            <w:vAlign w:val="center"/>
            <w:hideMark/>
          </w:tcPr>
          <w:p w14:paraId="54DA835B" w14:textId="77777777" w:rsidR="00C176C7" w:rsidRPr="00C176C7" w:rsidRDefault="00C176C7" w:rsidP="00C176C7">
            <w:pPr>
              <w:jc w:val="center"/>
              <w:rPr>
                <w:sz w:val="18"/>
                <w:szCs w:val="18"/>
              </w:rPr>
            </w:pPr>
          </w:p>
        </w:tc>
        <w:tc>
          <w:tcPr>
            <w:tcW w:w="826" w:type="dxa"/>
            <w:noWrap/>
            <w:vAlign w:val="center"/>
            <w:hideMark/>
          </w:tcPr>
          <w:p w14:paraId="5DEE183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224E8B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D00F81F"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193B7ADB"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19E4E2E0"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CE0718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96F62A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28F6E3" w14:textId="77777777" w:rsidR="00C176C7" w:rsidRPr="00C176C7" w:rsidRDefault="00C176C7" w:rsidP="00C176C7">
            <w:pPr>
              <w:jc w:val="center"/>
              <w:rPr>
                <w:sz w:val="18"/>
                <w:szCs w:val="18"/>
              </w:rPr>
            </w:pPr>
            <w:r w:rsidRPr="00C176C7">
              <w:rPr>
                <w:sz w:val="18"/>
                <w:szCs w:val="18"/>
              </w:rPr>
              <w:t>55.97</w:t>
            </w:r>
          </w:p>
        </w:tc>
      </w:tr>
      <w:tr w:rsidR="00C176C7" w:rsidRPr="00C176C7" w14:paraId="029852B3" w14:textId="77777777" w:rsidTr="00C176C7">
        <w:trPr>
          <w:trHeight w:val="255"/>
          <w:jc w:val="center"/>
        </w:trPr>
        <w:tc>
          <w:tcPr>
            <w:tcW w:w="825" w:type="dxa"/>
            <w:vMerge/>
            <w:vAlign w:val="center"/>
            <w:hideMark/>
          </w:tcPr>
          <w:p w14:paraId="72A35971" w14:textId="77777777" w:rsidR="00C176C7" w:rsidRPr="00C176C7" w:rsidRDefault="00C176C7" w:rsidP="00C176C7">
            <w:pPr>
              <w:jc w:val="center"/>
              <w:rPr>
                <w:sz w:val="18"/>
                <w:szCs w:val="18"/>
              </w:rPr>
            </w:pPr>
          </w:p>
        </w:tc>
        <w:tc>
          <w:tcPr>
            <w:tcW w:w="2195" w:type="dxa"/>
            <w:vMerge/>
            <w:vAlign w:val="center"/>
            <w:hideMark/>
          </w:tcPr>
          <w:p w14:paraId="7FAB40BA" w14:textId="77777777" w:rsidR="00C176C7" w:rsidRPr="00C176C7" w:rsidRDefault="00C176C7" w:rsidP="00C176C7">
            <w:pPr>
              <w:jc w:val="center"/>
              <w:rPr>
                <w:sz w:val="18"/>
                <w:szCs w:val="18"/>
              </w:rPr>
            </w:pPr>
          </w:p>
        </w:tc>
        <w:tc>
          <w:tcPr>
            <w:tcW w:w="826" w:type="dxa"/>
            <w:noWrap/>
            <w:vAlign w:val="center"/>
            <w:hideMark/>
          </w:tcPr>
          <w:p w14:paraId="67DF295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742B01F"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46B7F36"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3AFC0E76" w14:textId="77777777" w:rsidR="00C176C7" w:rsidRPr="00C176C7" w:rsidRDefault="00C176C7" w:rsidP="00C176C7">
            <w:pPr>
              <w:jc w:val="center"/>
              <w:rPr>
                <w:sz w:val="18"/>
                <w:szCs w:val="18"/>
              </w:rPr>
            </w:pPr>
            <w:r w:rsidRPr="00C176C7">
              <w:rPr>
                <w:sz w:val="18"/>
                <w:szCs w:val="18"/>
              </w:rPr>
              <w:t>70.71</w:t>
            </w:r>
          </w:p>
        </w:tc>
        <w:tc>
          <w:tcPr>
            <w:tcW w:w="826" w:type="dxa"/>
            <w:noWrap/>
            <w:vAlign w:val="center"/>
            <w:hideMark/>
          </w:tcPr>
          <w:p w14:paraId="72C3A885" w14:textId="77777777" w:rsidR="00C176C7" w:rsidRPr="00C176C7" w:rsidRDefault="00C176C7" w:rsidP="00C176C7">
            <w:pPr>
              <w:jc w:val="center"/>
              <w:rPr>
                <w:sz w:val="18"/>
                <w:szCs w:val="18"/>
              </w:rPr>
            </w:pPr>
            <w:r w:rsidRPr="00C176C7">
              <w:rPr>
                <w:sz w:val="18"/>
                <w:szCs w:val="18"/>
              </w:rPr>
              <w:t>191.9</w:t>
            </w:r>
          </w:p>
        </w:tc>
        <w:tc>
          <w:tcPr>
            <w:tcW w:w="826" w:type="dxa"/>
            <w:noWrap/>
            <w:vAlign w:val="center"/>
            <w:hideMark/>
          </w:tcPr>
          <w:p w14:paraId="5724E67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DAAF9B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3BA791" w14:textId="77777777" w:rsidR="00C176C7" w:rsidRPr="00C176C7" w:rsidRDefault="00C176C7" w:rsidP="00C176C7">
            <w:pPr>
              <w:jc w:val="center"/>
              <w:rPr>
                <w:sz w:val="18"/>
                <w:szCs w:val="18"/>
              </w:rPr>
            </w:pPr>
            <w:r w:rsidRPr="00C176C7">
              <w:rPr>
                <w:sz w:val="18"/>
                <w:szCs w:val="18"/>
              </w:rPr>
              <w:t>54.16</w:t>
            </w:r>
          </w:p>
        </w:tc>
      </w:tr>
      <w:tr w:rsidR="00C176C7" w:rsidRPr="00C176C7" w14:paraId="5B88465D" w14:textId="77777777" w:rsidTr="00C176C7">
        <w:trPr>
          <w:trHeight w:val="255"/>
          <w:jc w:val="center"/>
        </w:trPr>
        <w:tc>
          <w:tcPr>
            <w:tcW w:w="825" w:type="dxa"/>
            <w:vMerge/>
            <w:vAlign w:val="center"/>
            <w:hideMark/>
          </w:tcPr>
          <w:p w14:paraId="28A95B85" w14:textId="77777777" w:rsidR="00C176C7" w:rsidRPr="00C176C7" w:rsidRDefault="00C176C7" w:rsidP="00C176C7">
            <w:pPr>
              <w:jc w:val="center"/>
              <w:rPr>
                <w:sz w:val="18"/>
                <w:szCs w:val="18"/>
              </w:rPr>
            </w:pPr>
          </w:p>
        </w:tc>
        <w:tc>
          <w:tcPr>
            <w:tcW w:w="2195" w:type="dxa"/>
            <w:vMerge w:val="restart"/>
            <w:noWrap/>
            <w:vAlign w:val="center"/>
            <w:hideMark/>
          </w:tcPr>
          <w:p w14:paraId="0428C388"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AE1E41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F81C3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75F96B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924D1ED"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749651D4"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45CE1EF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86A16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EAC4AF" w14:textId="77777777" w:rsidR="00C176C7" w:rsidRPr="00C176C7" w:rsidRDefault="00C176C7" w:rsidP="00C176C7">
            <w:pPr>
              <w:jc w:val="center"/>
              <w:rPr>
                <w:sz w:val="18"/>
                <w:szCs w:val="18"/>
              </w:rPr>
            </w:pPr>
            <w:r w:rsidRPr="00C176C7">
              <w:rPr>
                <w:sz w:val="18"/>
                <w:szCs w:val="18"/>
              </w:rPr>
              <w:t>579.64</w:t>
            </w:r>
          </w:p>
        </w:tc>
      </w:tr>
      <w:tr w:rsidR="00C176C7" w:rsidRPr="00C176C7" w14:paraId="10DFDB20" w14:textId="77777777" w:rsidTr="00C176C7">
        <w:trPr>
          <w:trHeight w:val="255"/>
          <w:jc w:val="center"/>
        </w:trPr>
        <w:tc>
          <w:tcPr>
            <w:tcW w:w="825" w:type="dxa"/>
            <w:vMerge/>
            <w:vAlign w:val="center"/>
            <w:hideMark/>
          </w:tcPr>
          <w:p w14:paraId="160040FE" w14:textId="77777777" w:rsidR="00C176C7" w:rsidRPr="00C176C7" w:rsidRDefault="00C176C7" w:rsidP="00C176C7">
            <w:pPr>
              <w:jc w:val="center"/>
              <w:rPr>
                <w:sz w:val="18"/>
                <w:szCs w:val="18"/>
              </w:rPr>
            </w:pPr>
          </w:p>
        </w:tc>
        <w:tc>
          <w:tcPr>
            <w:tcW w:w="2195" w:type="dxa"/>
            <w:vMerge/>
            <w:vAlign w:val="center"/>
            <w:hideMark/>
          </w:tcPr>
          <w:p w14:paraId="22CA16A2" w14:textId="77777777" w:rsidR="00C176C7" w:rsidRPr="00C176C7" w:rsidRDefault="00C176C7" w:rsidP="00C176C7">
            <w:pPr>
              <w:jc w:val="center"/>
              <w:rPr>
                <w:sz w:val="18"/>
                <w:szCs w:val="18"/>
              </w:rPr>
            </w:pPr>
          </w:p>
        </w:tc>
        <w:tc>
          <w:tcPr>
            <w:tcW w:w="826" w:type="dxa"/>
            <w:noWrap/>
            <w:vAlign w:val="center"/>
            <w:hideMark/>
          </w:tcPr>
          <w:p w14:paraId="3DD30DD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4C67B1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D6C417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D179F70"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7E4C4A2D"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4FC68CE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18F4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763519" w14:textId="77777777" w:rsidR="00C176C7" w:rsidRPr="00C176C7" w:rsidRDefault="00C176C7" w:rsidP="00C176C7">
            <w:pPr>
              <w:jc w:val="center"/>
              <w:rPr>
                <w:sz w:val="18"/>
                <w:szCs w:val="18"/>
              </w:rPr>
            </w:pPr>
            <w:r w:rsidRPr="00C176C7">
              <w:rPr>
                <w:sz w:val="18"/>
                <w:szCs w:val="18"/>
              </w:rPr>
              <w:t>578.07</w:t>
            </w:r>
          </w:p>
        </w:tc>
      </w:tr>
      <w:tr w:rsidR="00C176C7" w:rsidRPr="00C176C7" w14:paraId="49D57E69" w14:textId="77777777" w:rsidTr="00C176C7">
        <w:trPr>
          <w:trHeight w:val="255"/>
          <w:jc w:val="center"/>
        </w:trPr>
        <w:tc>
          <w:tcPr>
            <w:tcW w:w="825" w:type="dxa"/>
            <w:vMerge/>
            <w:vAlign w:val="center"/>
            <w:hideMark/>
          </w:tcPr>
          <w:p w14:paraId="76E60255" w14:textId="77777777" w:rsidR="00C176C7" w:rsidRPr="00C176C7" w:rsidRDefault="00C176C7" w:rsidP="00C176C7">
            <w:pPr>
              <w:jc w:val="center"/>
              <w:rPr>
                <w:sz w:val="18"/>
                <w:szCs w:val="18"/>
              </w:rPr>
            </w:pPr>
          </w:p>
        </w:tc>
        <w:tc>
          <w:tcPr>
            <w:tcW w:w="2195" w:type="dxa"/>
            <w:vMerge/>
            <w:vAlign w:val="center"/>
            <w:hideMark/>
          </w:tcPr>
          <w:p w14:paraId="70F4816B" w14:textId="77777777" w:rsidR="00C176C7" w:rsidRPr="00C176C7" w:rsidRDefault="00C176C7" w:rsidP="00C176C7">
            <w:pPr>
              <w:jc w:val="center"/>
              <w:rPr>
                <w:sz w:val="18"/>
                <w:szCs w:val="18"/>
              </w:rPr>
            </w:pPr>
          </w:p>
        </w:tc>
        <w:tc>
          <w:tcPr>
            <w:tcW w:w="826" w:type="dxa"/>
            <w:noWrap/>
            <w:vAlign w:val="center"/>
            <w:hideMark/>
          </w:tcPr>
          <w:p w14:paraId="6F15E08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553823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FB77CD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D3CACBB"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3BBB41FF"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19DFB9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CC7EF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2EF0B7" w14:textId="77777777" w:rsidR="00C176C7" w:rsidRPr="00C176C7" w:rsidRDefault="00C176C7" w:rsidP="00C176C7">
            <w:pPr>
              <w:jc w:val="center"/>
              <w:rPr>
                <w:sz w:val="18"/>
                <w:szCs w:val="18"/>
              </w:rPr>
            </w:pPr>
            <w:r w:rsidRPr="00C176C7">
              <w:rPr>
                <w:sz w:val="18"/>
                <w:szCs w:val="18"/>
              </w:rPr>
              <w:t>576.83</w:t>
            </w:r>
          </w:p>
        </w:tc>
      </w:tr>
      <w:tr w:rsidR="00C176C7" w:rsidRPr="00C176C7" w14:paraId="4A353178" w14:textId="77777777" w:rsidTr="00C176C7">
        <w:trPr>
          <w:trHeight w:val="255"/>
          <w:jc w:val="center"/>
        </w:trPr>
        <w:tc>
          <w:tcPr>
            <w:tcW w:w="825" w:type="dxa"/>
            <w:vMerge w:val="restart"/>
            <w:noWrap/>
            <w:vAlign w:val="center"/>
            <w:hideMark/>
          </w:tcPr>
          <w:p w14:paraId="1E5F6B7F" w14:textId="77777777" w:rsidR="00C176C7" w:rsidRPr="00C176C7" w:rsidRDefault="00C176C7" w:rsidP="00C176C7">
            <w:pPr>
              <w:jc w:val="center"/>
              <w:rPr>
                <w:sz w:val="18"/>
                <w:szCs w:val="18"/>
              </w:rPr>
            </w:pPr>
            <w:r w:rsidRPr="00C176C7">
              <w:rPr>
                <w:sz w:val="18"/>
                <w:szCs w:val="18"/>
              </w:rPr>
              <w:t>JHT11</w:t>
            </w:r>
          </w:p>
        </w:tc>
        <w:tc>
          <w:tcPr>
            <w:tcW w:w="2195" w:type="dxa"/>
            <w:vMerge w:val="restart"/>
            <w:noWrap/>
            <w:vAlign w:val="center"/>
            <w:hideMark/>
          </w:tcPr>
          <w:p w14:paraId="4DABA973"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D90711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94FC17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43BEF0D0"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0F2946F0"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3D9323D4"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50D2502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F5A0E0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CDA3522" w14:textId="77777777" w:rsidR="00C176C7" w:rsidRPr="00C176C7" w:rsidRDefault="00C176C7" w:rsidP="00C176C7">
            <w:pPr>
              <w:jc w:val="center"/>
              <w:rPr>
                <w:sz w:val="18"/>
                <w:szCs w:val="18"/>
              </w:rPr>
            </w:pPr>
            <w:r w:rsidRPr="00C176C7">
              <w:rPr>
                <w:sz w:val="18"/>
                <w:szCs w:val="18"/>
              </w:rPr>
              <w:t>682.73</w:t>
            </w:r>
          </w:p>
        </w:tc>
      </w:tr>
      <w:tr w:rsidR="00C176C7" w:rsidRPr="00C176C7" w14:paraId="4FA889BB" w14:textId="77777777" w:rsidTr="00C176C7">
        <w:trPr>
          <w:trHeight w:val="255"/>
          <w:jc w:val="center"/>
        </w:trPr>
        <w:tc>
          <w:tcPr>
            <w:tcW w:w="825" w:type="dxa"/>
            <w:vMerge/>
            <w:vAlign w:val="center"/>
            <w:hideMark/>
          </w:tcPr>
          <w:p w14:paraId="75B79372" w14:textId="77777777" w:rsidR="00C176C7" w:rsidRPr="00C176C7" w:rsidRDefault="00C176C7" w:rsidP="00C176C7">
            <w:pPr>
              <w:jc w:val="center"/>
              <w:rPr>
                <w:sz w:val="18"/>
                <w:szCs w:val="18"/>
              </w:rPr>
            </w:pPr>
          </w:p>
        </w:tc>
        <w:tc>
          <w:tcPr>
            <w:tcW w:w="2195" w:type="dxa"/>
            <w:vMerge/>
            <w:vAlign w:val="center"/>
            <w:hideMark/>
          </w:tcPr>
          <w:p w14:paraId="1EA067DD" w14:textId="77777777" w:rsidR="00C176C7" w:rsidRPr="00C176C7" w:rsidRDefault="00C176C7" w:rsidP="00C176C7">
            <w:pPr>
              <w:jc w:val="center"/>
              <w:rPr>
                <w:sz w:val="18"/>
                <w:szCs w:val="18"/>
              </w:rPr>
            </w:pPr>
          </w:p>
        </w:tc>
        <w:tc>
          <w:tcPr>
            <w:tcW w:w="826" w:type="dxa"/>
            <w:noWrap/>
            <w:vAlign w:val="center"/>
            <w:hideMark/>
          </w:tcPr>
          <w:p w14:paraId="0ABD4F0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B8E36F5"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39DF264D"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40CD34E2"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1B72A4EF"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182E2EB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EC28CF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8A727A4" w14:textId="77777777" w:rsidR="00C176C7" w:rsidRPr="00C176C7" w:rsidRDefault="00C176C7" w:rsidP="00C176C7">
            <w:pPr>
              <w:jc w:val="center"/>
              <w:rPr>
                <w:sz w:val="18"/>
                <w:szCs w:val="18"/>
              </w:rPr>
            </w:pPr>
            <w:r w:rsidRPr="00C176C7">
              <w:rPr>
                <w:sz w:val="18"/>
                <w:szCs w:val="18"/>
              </w:rPr>
              <w:t>686.55</w:t>
            </w:r>
          </w:p>
        </w:tc>
      </w:tr>
      <w:tr w:rsidR="00C176C7" w:rsidRPr="00C176C7" w14:paraId="7F64D9A1" w14:textId="77777777" w:rsidTr="00C176C7">
        <w:trPr>
          <w:trHeight w:val="255"/>
          <w:jc w:val="center"/>
        </w:trPr>
        <w:tc>
          <w:tcPr>
            <w:tcW w:w="825" w:type="dxa"/>
            <w:vMerge/>
            <w:vAlign w:val="center"/>
            <w:hideMark/>
          </w:tcPr>
          <w:p w14:paraId="0FB8ABE5" w14:textId="77777777" w:rsidR="00C176C7" w:rsidRPr="00C176C7" w:rsidRDefault="00C176C7" w:rsidP="00C176C7">
            <w:pPr>
              <w:jc w:val="center"/>
              <w:rPr>
                <w:sz w:val="18"/>
                <w:szCs w:val="18"/>
              </w:rPr>
            </w:pPr>
          </w:p>
        </w:tc>
        <w:tc>
          <w:tcPr>
            <w:tcW w:w="2195" w:type="dxa"/>
            <w:vMerge/>
            <w:vAlign w:val="center"/>
            <w:hideMark/>
          </w:tcPr>
          <w:p w14:paraId="3AA72551" w14:textId="77777777" w:rsidR="00C176C7" w:rsidRPr="00C176C7" w:rsidRDefault="00C176C7" w:rsidP="00C176C7">
            <w:pPr>
              <w:jc w:val="center"/>
              <w:rPr>
                <w:sz w:val="18"/>
                <w:szCs w:val="18"/>
              </w:rPr>
            </w:pPr>
          </w:p>
        </w:tc>
        <w:tc>
          <w:tcPr>
            <w:tcW w:w="826" w:type="dxa"/>
            <w:noWrap/>
            <w:vAlign w:val="center"/>
            <w:hideMark/>
          </w:tcPr>
          <w:p w14:paraId="394F65F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606E6B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1CE6A67"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26D4BC6C"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4A4D4E41"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12BFF75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980BBB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AAF3A86" w14:textId="77777777" w:rsidR="00C176C7" w:rsidRPr="00C176C7" w:rsidRDefault="00C176C7" w:rsidP="00C176C7">
            <w:pPr>
              <w:jc w:val="center"/>
              <w:rPr>
                <w:sz w:val="18"/>
                <w:szCs w:val="18"/>
              </w:rPr>
            </w:pPr>
            <w:r w:rsidRPr="00C176C7">
              <w:rPr>
                <w:sz w:val="18"/>
                <w:szCs w:val="18"/>
              </w:rPr>
              <w:t>694.11</w:t>
            </w:r>
          </w:p>
        </w:tc>
      </w:tr>
      <w:tr w:rsidR="00C176C7" w:rsidRPr="00C176C7" w14:paraId="57D246DE" w14:textId="77777777" w:rsidTr="00C176C7">
        <w:trPr>
          <w:trHeight w:val="255"/>
          <w:jc w:val="center"/>
        </w:trPr>
        <w:tc>
          <w:tcPr>
            <w:tcW w:w="825" w:type="dxa"/>
            <w:vMerge/>
            <w:vAlign w:val="center"/>
            <w:hideMark/>
          </w:tcPr>
          <w:p w14:paraId="5AFDE31B" w14:textId="77777777" w:rsidR="00C176C7" w:rsidRPr="00C176C7" w:rsidRDefault="00C176C7" w:rsidP="00C176C7">
            <w:pPr>
              <w:jc w:val="center"/>
              <w:rPr>
                <w:sz w:val="18"/>
                <w:szCs w:val="18"/>
              </w:rPr>
            </w:pPr>
          </w:p>
        </w:tc>
        <w:tc>
          <w:tcPr>
            <w:tcW w:w="2195" w:type="dxa"/>
            <w:vMerge w:val="restart"/>
            <w:noWrap/>
            <w:vAlign w:val="center"/>
            <w:hideMark/>
          </w:tcPr>
          <w:p w14:paraId="58FE791F"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5796CD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E5107AA"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59FC7E4"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6DC46C70"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2380F322"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24FC2F4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9AF6F8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5707C7" w14:textId="77777777" w:rsidR="00C176C7" w:rsidRPr="00C176C7" w:rsidRDefault="00C176C7" w:rsidP="00C176C7">
            <w:pPr>
              <w:jc w:val="center"/>
              <w:rPr>
                <w:sz w:val="18"/>
                <w:szCs w:val="18"/>
              </w:rPr>
            </w:pPr>
            <w:r w:rsidRPr="00C176C7">
              <w:rPr>
                <w:sz w:val="18"/>
                <w:szCs w:val="18"/>
              </w:rPr>
              <w:t>694.46</w:t>
            </w:r>
          </w:p>
        </w:tc>
      </w:tr>
      <w:tr w:rsidR="00C176C7" w:rsidRPr="00C176C7" w14:paraId="3A59DE30" w14:textId="77777777" w:rsidTr="00C176C7">
        <w:trPr>
          <w:trHeight w:val="255"/>
          <w:jc w:val="center"/>
        </w:trPr>
        <w:tc>
          <w:tcPr>
            <w:tcW w:w="825" w:type="dxa"/>
            <w:vMerge/>
            <w:vAlign w:val="center"/>
            <w:hideMark/>
          </w:tcPr>
          <w:p w14:paraId="38F589DE" w14:textId="77777777" w:rsidR="00C176C7" w:rsidRPr="00C176C7" w:rsidRDefault="00C176C7" w:rsidP="00C176C7">
            <w:pPr>
              <w:jc w:val="center"/>
              <w:rPr>
                <w:sz w:val="18"/>
                <w:szCs w:val="18"/>
              </w:rPr>
            </w:pPr>
          </w:p>
        </w:tc>
        <w:tc>
          <w:tcPr>
            <w:tcW w:w="2195" w:type="dxa"/>
            <w:vMerge/>
            <w:vAlign w:val="center"/>
            <w:hideMark/>
          </w:tcPr>
          <w:p w14:paraId="3EB6CD9C" w14:textId="77777777" w:rsidR="00C176C7" w:rsidRPr="00C176C7" w:rsidRDefault="00C176C7" w:rsidP="00C176C7">
            <w:pPr>
              <w:jc w:val="center"/>
              <w:rPr>
                <w:sz w:val="18"/>
                <w:szCs w:val="18"/>
              </w:rPr>
            </w:pPr>
          </w:p>
        </w:tc>
        <w:tc>
          <w:tcPr>
            <w:tcW w:w="826" w:type="dxa"/>
            <w:noWrap/>
            <w:vAlign w:val="center"/>
            <w:hideMark/>
          </w:tcPr>
          <w:p w14:paraId="05FAA9D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C52AAF1"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A74D9D6"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3FD5AB01"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030E0B0D"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4CCAA25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4C32C1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E804814" w14:textId="77777777" w:rsidR="00C176C7" w:rsidRPr="00C176C7" w:rsidRDefault="00C176C7" w:rsidP="00C176C7">
            <w:pPr>
              <w:jc w:val="center"/>
              <w:rPr>
                <w:sz w:val="18"/>
                <w:szCs w:val="18"/>
              </w:rPr>
            </w:pPr>
            <w:r w:rsidRPr="00C176C7">
              <w:rPr>
                <w:sz w:val="18"/>
                <w:szCs w:val="18"/>
              </w:rPr>
              <w:t>687.10</w:t>
            </w:r>
          </w:p>
        </w:tc>
      </w:tr>
      <w:tr w:rsidR="00C176C7" w:rsidRPr="00C176C7" w14:paraId="7308878F" w14:textId="77777777" w:rsidTr="00C176C7">
        <w:trPr>
          <w:trHeight w:val="255"/>
          <w:jc w:val="center"/>
        </w:trPr>
        <w:tc>
          <w:tcPr>
            <w:tcW w:w="825" w:type="dxa"/>
            <w:vMerge/>
            <w:vAlign w:val="center"/>
            <w:hideMark/>
          </w:tcPr>
          <w:p w14:paraId="24ADB6C0" w14:textId="77777777" w:rsidR="00C176C7" w:rsidRPr="00C176C7" w:rsidRDefault="00C176C7" w:rsidP="00C176C7">
            <w:pPr>
              <w:jc w:val="center"/>
              <w:rPr>
                <w:sz w:val="18"/>
                <w:szCs w:val="18"/>
              </w:rPr>
            </w:pPr>
          </w:p>
        </w:tc>
        <w:tc>
          <w:tcPr>
            <w:tcW w:w="2195" w:type="dxa"/>
            <w:vMerge/>
            <w:vAlign w:val="center"/>
            <w:hideMark/>
          </w:tcPr>
          <w:p w14:paraId="37489906" w14:textId="77777777" w:rsidR="00C176C7" w:rsidRPr="00C176C7" w:rsidRDefault="00C176C7" w:rsidP="00C176C7">
            <w:pPr>
              <w:jc w:val="center"/>
              <w:rPr>
                <w:sz w:val="18"/>
                <w:szCs w:val="18"/>
              </w:rPr>
            </w:pPr>
          </w:p>
        </w:tc>
        <w:tc>
          <w:tcPr>
            <w:tcW w:w="826" w:type="dxa"/>
            <w:noWrap/>
            <w:vAlign w:val="center"/>
            <w:hideMark/>
          </w:tcPr>
          <w:p w14:paraId="77235AA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25908CA"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CB304AC"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AC72BC8"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5E73D59"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632940D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0A888B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C909DF5" w14:textId="77777777" w:rsidR="00C176C7" w:rsidRPr="00C176C7" w:rsidRDefault="00C176C7" w:rsidP="00C176C7">
            <w:pPr>
              <w:jc w:val="center"/>
              <w:rPr>
                <w:sz w:val="18"/>
                <w:szCs w:val="18"/>
              </w:rPr>
            </w:pPr>
            <w:r w:rsidRPr="00C176C7">
              <w:rPr>
                <w:sz w:val="18"/>
                <w:szCs w:val="18"/>
              </w:rPr>
              <w:t>683.48</w:t>
            </w:r>
          </w:p>
        </w:tc>
      </w:tr>
      <w:tr w:rsidR="00C176C7" w:rsidRPr="00C176C7" w14:paraId="748618FF" w14:textId="77777777" w:rsidTr="00C176C7">
        <w:trPr>
          <w:trHeight w:val="255"/>
          <w:jc w:val="center"/>
        </w:trPr>
        <w:tc>
          <w:tcPr>
            <w:tcW w:w="825" w:type="dxa"/>
            <w:vMerge/>
            <w:vAlign w:val="center"/>
            <w:hideMark/>
          </w:tcPr>
          <w:p w14:paraId="294564B3" w14:textId="77777777" w:rsidR="00C176C7" w:rsidRPr="00C176C7" w:rsidRDefault="00C176C7" w:rsidP="00C176C7">
            <w:pPr>
              <w:jc w:val="center"/>
              <w:rPr>
                <w:sz w:val="18"/>
                <w:szCs w:val="18"/>
              </w:rPr>
            </w:pPr>
          </w:p>
        </w:tc>
        <w:tc>
          <w:tcPr>
            <w:tcW w:w="2195" w:type="dxa"/>
            <w:vMerge w:val="restart"/>
            <w:noWrap/>
            <w:vAlign w:val="center"/>
            <w:hideMark/>
          </w:tcPr>
          <w:p w14:paraId="6634E24B"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15DA4B1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27F5DC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B3DDD36"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F5C1764"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7AFA28B2"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69F83EE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92291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3E4266" w14:textId="77777777" w:rsidR="00C176C7" w:rsidRPr="00C176C7" w:rsidRDefault="00C176C7" w:rsidP="00C176C7">
            <w:pPr>
              <w:jc w:val="center"/>
              <w:rPr>
                <w:sz w:val="18"/>
                <w:szCs w:val="18"/>
              </w:rPr>
            </w:pPr>
            <w:r w:rsidRPr="00C176C7">
              <w:rPr>
                <w:sz w:val="18"/>
                <w:szCs w:val="18"/>
              </w:rPr>
              <w:t>462.59</w:t>
            </w:r>
          </w:p>
        </w:tc>
      </w:tr>
      <w:tr w:rsidR="00C176C7" w:rsidRPr="00C176C7" w14:paraId="3F431DD3" w14:textId="77777777" w:rsidTr="00C176C7">
        <w:trPr>
          <w:trHeight w:val="255"/>
          <w:jc w:val="center"/>
        </w:trPr>
        <w:tc>
          <w:tcPr>
            <w:tcW w:w="825" w:type="dxa"/>
            <w:vMerge/>
            <w:vAlign w:val="center"/>
            <w:hideMark/>
          </w:tcPr>
          <w:p w14:paraId="5779D596" w14:textId="77777777" w:rsidR="00C176C7" w:rsidRPr="00C176C7" w:rsidRDefault="00C176C7" w:rsidP="00C176C7">
            <w:pPr>
              <w:jc w:val="center"/>
              <w:rPr>
                <w:sz w:val="18"/>
                <w:szCs w:val="18"/>
              </w:rPr>
            </w:pPr>
          </w:p>
        </w:tc>
        <w:tc>
          <w:tcPr>
            <w:tcW w:w="2195" w:type="dxa"/>
            <w:vMerge/>
            <w:vAlign w:val="center"/>
            <w:hideMark/>
          </w:tcPr>
          <w:p w14:paraId="7803CB82" w14:textId="77777777" w:rsidR="00C176C7" w:rsidRPr="00C176C7" w:rsidRDefault="00C176C7" w:rsidP="00C176C7">
            <w:pPr>
              <w:jc w:val="center"/>
              <w:rPr>
                <w:sz w:val="18"/>
                <w:szCs w:val="18"/>
              </w:rPr>
            </w:pPr>
          </w:p>
        </w:tc>
        <w:tc>
          <w:tcPr>
            <w:tcW w:w="826" w:type="dxa"/>
            <w:noWrap/>
            <w:vAlign w:val="center"/>
            <w:hideMark/>
          </w:tcPr>
          <w:p w14:paraId="44A3294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2731D66"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53BAA05"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6CF66518"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43913D68"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5EDAA0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9FBF6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7FBB5A" w14:textId="77777777" w:rsidR="00C176C7" w:rsidRPr="00C176C7" w:rsidRDefault="00C176C7" w:rsidP="00C176C7">
            <w:pPr>
              <w:jc w:val="center"/>
              <w:rPr>
                <w:sz w:val="18"/>
                <w:szCs w:val="18"/>
              </w:rPr>
            </w:pPr>
            <w:r w:rsidRPr="00C176C7">
              <w:rPr>
                <w:sz w:val="18"/>
                <w:szCs w:val="18"/>
              </w:rPr>
              <w:t>469.98</w:t>
            </w:r>
          </w:p>
        </w:tc>
      </w:tr>
      <w:tr w:rsidR="00C176C7" w:rsidRPr="00C176C7" w14:paraId="5A9D5A2D" w14:textId="77777777" w:rsidTr="00C176C7">
        <w:trPr>
          <w:trHeight w:val="255"/>
          <w:jc w:val="center"/>
        </w:trPr>
        <w:tc>
          <w:tcPr>
            <w:tcW w:w="825" w:type="dxa"/>
            <w:vMerge/>
            <w:vAlign w:val="center"/>
            <w:hideMark/>
          </w:tcPr>
          <w:p w14:paraId="0CDBEEFD" w14:textId="77777777" w:rsidR="00C176C7" w:rsidRPr="00C176C7" w:rsidRDefault="00C176C7" w:rsidP="00C176C7">
            <w:pPr>
              <w:jc w:val="center"/>
              <w:rPr>
                <w:sz w:val="18"/>
                <w:szCs w:val="18"/>
              </w:rPr>
            </w:pPr>
          </w:p>
        </w:tc>
        <w:tc>
          <w:tcPr>
            <w:tcW w:w="2195" w:type="dxa"/>
            <w:vMerge/>
            <w:vAlign w:val="center"/>
            <w:hideMark/>
          </w:tcPr>
          <w:p w14:paraId="6C6C1BDA" w14:textId="77777777" w:rsidR="00C176C7" w:rsidRPr="00C176C7" w:rsidRDefault="00C176C7" w:rsidP="00C176C7">
            <w:pPr>
              <w:jc w:val="center"/>
              <w:rPr>
                <w:sz w:val="18"/>
                <w:szCs w:val="18"/>
              </w:rPr>
            </w:pPr>
          </w:p>
        </w:tc>
        <w:tc>
          <w:tcPr>
            <w:tcW w:w="826" w:type="dxa"/>
            <w:noWrap/>
            <w:vAlign w:val="center"/>
            <w:hideMark/>
          </w:tcPr>
          <w:p w14:paraId="0A75600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3F19A53"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6BA3B50"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6182721C"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6460745C"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635CE5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E152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82BFD33" w14:textId="77777777" w:rsidR="00C176C7" w:rsidRPr="00C176C7" w:rsidRDefault="00C176C7" w:rsidP="00C176C7">
            <w:pPr>
              <w:jc w:val="center"/>
              <w:rPr>
                <w:sz w:val="18"/>
                <w:szCs w:val="18"/>
              </w:rPr>
            </w:pPr>
            <w:r w:rsidRPr="00C176C7">
              <w:rPr>
                <w:sz w:val="18"/>
                <w:szCs w:val="18"/>
              </w:rPr>
              <w:t>477.23</w:t>
            </w:r>
          </w:p>
        </w:tc>
      </w:tr>
      <w:tr w:rsidR="00C176C7" w:rsidRPr="00C176C7" w14:paraId="59BF5FFD" w14:textId="77777777" w:rsidTr="00C176C7">
        <w:trPr>
          <w:trHeight w:val="255"/>
          <w:jc w:val="center"/>
        </w:trPr>
        <w:tc>
          <w:tcPr>
            <w:tcW w:w="825" w:type="dxa"/>
            <w:vMerge/>
            <w:vAlign w:val="center"/>
            <w:hideMark/>
          </w:tcPr>
          <w:p w14:paraId="61996994" w14:textId="77777777" w:rsidR="00C176C7" w:rsidRPr="00C176C7" w:rsidRDefault="00C176C7" w:rsidP="00C176C7">
            <w:pPr>
              <w:jc w:val="center"/>
              <w:rPr>
                <w:sz w:val="18"/>
                <w:szCs w:val="18"/>
              </w:rPr>
            </w:pPr>
          </w:p>
        </w:tc>
        <w:tc>
          <w:tcPr>
            <w:tcW w:w="2195" w:type="dxa"/>
            <w:vMerge w:val="restart"/>
            <w:noWrap/>
            <w:vAlign w:val="center"/>
            <w:hideMark/>
          </w:tcPr>
          <w:p w14:paraId="55744EE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A048CB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B98737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3293AF7F"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66C0653D" w14:textId="77777777" w:rsidR="00C176C7" w:rsidRPr="00C176C7" w:rsidRDefault="00C176C7" w:rsidP="00C176C7">
            <w:pPr>
              <w:jc w:val="center"/>
              <w:rPr>
                <w:sz w:val="18"/>
                <w:szCs w:val="18"/>
              </w:rPr>
            </w:pPr>
            <w:r w:rsidRPr="00C176C7">
              <w:rPr>
                <w:sz w:val="18"/>
                <w:szCs w:val="18"/>
              </w:rPr>
              <w:t>114.45</w:t>
            </w:r>
          </w:p>
        </w:tc>
        <w:tc>
          <w:tcPr>
            <w:tcW w:w="826" w:type="dxa"/>
            <w:noWrap/>
            <w:vAlign w:val="center"/>
            <w:hideMark/>
          </w:tcPr>
          <w:p w14:paraId="7DF8C7A6" w14:textId="77777777" w:rsidR="00C176C7" w:rsidRPr="00C176C7" w:rsidRDefault="00C176C7" w:rsidP="00C176C7">
            <w:pPr>
              <w:jc w:val="center"/>
              <w:rPr>
                <w:sz w:val="18"/>
                <w:szCs w:val="18"/>
              </w:rPr>
            </w:pPr>
            <w:r w:rsidRPr="00C176C7">
              <w:rPr>
                <w:sz w:val="18"/>
                <w:szCs w:val="18"/>
              </w:rPr>
              <w:t>94.78</w:t>
            </w:r>
          </w:p>
        </w:tc>
        <w:tc>
          <w:tcPr>
            <w:tcW w:w="826" w:type="dxa"/>
            <w:noWrap/>
            <w:vAlign w:val="center"/>
            <w:hideMark/>
          </w:tcPr>
          <w:p w14:paraId="4C101A2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C709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D6992F" w14:textId="77777777" w:rsidR="00C176C7" w:rsidRPr="00C176C7" w:rsidRDefault="00C176C7" w:rsidP="00C176C7">
            <w:pPr>
              <w:jc w:val="center"/>
              <w:rPr>
                <w:sz w:val="18"/>
                <w:szCs w:val="18"/>
              </w:rPr>
            </w:pPr>
            <w:r w:rsidRPr="00C176C7">
              <w:rPr>
                <w:sz w:val="18"/>
                <w:szCs w:val="18"/>
              </w:rPr>
              <w:t>114.45</w:t>
            </w:r>
          </w:p>
        </w:tc>
      </w:tr>
      <w:tr w:rsidR="00C176C7" w:rsidRPr="00C176C7" w14:paraId="3DBFF00B" w14:textId="77777777" w:rsidTr="00C176C7">
        <w:trPr>
          <w:trHeight w:val="255"/>
          <w:jc w:val="center"/>
        </w:trPr>
        <w:tc>
          <w:tcPr>
            <w:tcW w:w="825" w:type="dxa"/>
            <w:vMerge/>
            <w:vAlign w:val="center"/>
            <w:hideMark/>
          </w:tcPr>
          <w:p w14:paraId="1DD2446E" w14:textId="77777777" w:rsidR="00C176C7" w:rsidRPr="00C176C7" w:rsidRDefault="00C176C7" w:rsidP="00C176C7">
            <w:pPr>
              <w:jc w:val="center"/>
              <w:rPr>
                <w:sz w:val="18"/>
                <w:szCs w:val="18"/>
              </w:rPr>
            </w:pPr>
          </w:p>
        </w:tc>
        <w:tc>
          <w:tcPr>
            <w:tcW w:w="2195" w:type="dxa"/>
            <w:vMerge/>
            <w:vAlign w:val="center"/>
            <w:hideMark/>
          </w:tcPr>
          <w:p w14:paraId="2697E96F" w14:textId="77777777" w:rsidR="00C176C7" w:rsidRPr="00C176C7" w:rsidRDefault="00C176C7" w:rsidP="00C176C7">
            <w:pPr>
              <w:jc w:val="center"/>
              <w:rPr>
                <w:sz w:val="18"/>
                <w:szCs w:val="18"/>
              </w:rPr>
            </w:pPr>
          </w:p>
        </w:tc>
        <w:tc>
          <w:tcPr>
            <w:tcW w:w="826" w:type="dxa"/>
            <w:noWrap/>
            <w:vAlign w:val="center"/>
            <w:hideMark/>
          </w:tcPr>
          <w:p w14:paraId="2CE3070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90E711"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DFD3D01"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771A5AA7" w14:textId="77777777" w:rsidR="00C176C7" w:rsidRPr="00C176C7" w:rsidRDefault="00C176C7" w:rsidP="00C176C7">
            <w:pPr>
              <w:jc w:val="center"/>
              <w:rPr>
                <w:sz w:val="18"/>
                <w:szCs w:val="18"/>
              </w:rPr>
            </w:pPr>
            <w:r w:rsidRPr="00C176C7">
              <w:rPr>
                <w:sz w:val="18"/>
                <w:szCs w:val="18"/>
              </w:rPr>
              <w:t>114.76</w:t>
            </w:r>
          </w:p>
        </w:tc>
        <w:tc>
          <w:tcPr>
            <w:tcW w:w="826" w:type="dxa"/>
            <w:noWrap/>
            <w:vAlign w:val="center"/>
            <w:hideMark/>
          </w:tcPr>
          <w:p w14:paraId="4914AC48" w14:textId="77777777" w:rsidR="00C176C7" w:rsidRPr="00C176C7" w:rsidRDefault="00C176C7" w:rsidP="00C176C7">
            <w:pPr>
              <w:jc w:val="center"/>
              <w:rPr>
                <w:sz w:val="18"/>
                <w:szCs w:val="18"/>
              </w:rPr>
            </w:pPr>
            <w:r w:rsidRPr="00C176C7">
              <w:rPr>
                <w:sz w:val="18"/>
                <w:szCs w:val="18"/>
              </w:rPr>
              <w:t>95.67</w:t>
            </w:r>
          </w:p>
        </w:tc>
        <w:tc>
          <w:tcPr>
            <w:tcW w:w="826" w:type="dxa"/>
            <w:noWrap/>
            <w:vAlign w:val="center"/>
            <w:hideMark/>
          </w:tcPr>
          <w:p w14:paraId="39222A7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C4B93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01D7C9" w14:textId="77777777" w:rsidR="00C176C7" w:rsidRPr="00C176C7" w:rsidRDefault="00C176C7" w:rsidP="00C176C7">
            <w:pPr>
              <w:jc w:val="center"/>
              <w:rPr>
                <w:sz w:val="18"/>
                <w:szCs w:val="18"/>
              </w:rPr>
            </w:pPr>
            <w:r w:rsidRPr="00C176C7">
              <w:rPr>
                <w:sz w:val="18"/>
                <w:szCs w:val="18"/>
              </w:rPr>
              <w:t>114.76</w:t>
            </w:r>
          </w:p>
        </w:tc>
      </w:tr>
      <w:tr w:rsidR="00C176C7" w:rsidRPr="00C176C7" w14:paraId="3DBBF07E" w14:textId="77777777" w:rsidTr="00C176C7">
        <w:trPr>
          <w:trHeight w:val="255"/>
          <w:jc w:val="center"/>
        </w:trPr>
        <w:tc>
          <w:tcPr>
            <w:tcW w:w="825" w:type="dxa"/>
            <w:vMerge/>
            <w:vAlign w:val="center"/>
            <w:hideMark/>
          </w:tcPr>
          <w:p w14:paraId="0768AE6A" w14:textId="77777777" w:rsidR="00C176C7" w:rsidRPr="00C176C7" w:rsidRDefault="00C176C7" w:rsidP="00C176C7">
            <w:pPr>
              <w:jc w:val="center"/>
              <w:rPr>
                <w:sz w:val="18"/>
                <w:szCs w:val="18"/>
              </w:rPr>
            </w:pPr>
          </w:p>
        </w:tc>
        <w:tc>
          <w:tcPr>
            <w:tcW w:w="2195" w:type="dxa"/>
            <w:vMerge/>
            <w:vAlign w:val="center"/>
            <w:hideMark/>
          </w:tcPr>
          <w:p w14:paraId="55F7D8DF" w14:textId="77777777" w:rsidR="00C176C7" w:rsidRPr="00C176C7" w:rsidRDefault="00C176C7" w:rsidP="00C176C7">
            <w:pPr>
              <w:jc w:val="center"/>
              <w:rPr>
                <w:sz w:val="18"/>
                <w:szCs w:val="18"/>
              </w:rPr>
            </w:pPr>
          </w:p>
        </w:tc>
        <w:tc>
          <w:tcPr>
            <w:tcW w:w="826" w:type="dxa"/>
            <w:noWrap/>
            <w:vAlign w:val="center"/>
            <w:hideMark/>
          </w:tcPr>
          <w:p w14:paraId="2047BDF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B4FE6ED"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35AFA66"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1444EEE7" w14:textId="77777777" w:rsidR="00C176C7" w:rsidRPr="00C176C7" w:rsidRDefault="00C176C7" w:rsidP="00C176C7">
            <w:pPr>
              <w:jc w:val="center"/>
              <w:rPr>
                <w:sz w:val="18"/>
                <w:szCs w:val="18"/>
              </w:rPr>
            </w:pPr>
            <w:r w:rsidRPr="00C176C7">
              <w:rPr>
                <w:sz w:val="18"/>
                <w:szCs w:val="18"/>
              </w:rPr>
              <w:t>123.55</w:t>
            </w:r>
          </w:p>
        </w:tc>
        <w:tc>
          <w:tcPr>
            <w:tcW w:w="826" w:type="dxa"/>
            <w:noWrap/>
            <w:vAlign w:val="center"/>
            <w:hideMark/>
          </w:tcPr>
          <w:p w14:paraId="338DD136" w14:textId="77777777" w:rsidR="00C176C7" w:rsidRPr="00C176C7" w:rsidRDefault="00C176C7" w:rsidP="00C176C7">
            <w:pPr>
              <w:jc w:val="center"/>
              <w:rPr>
                <w:sz w:val="18"/>
                <w:szCs w:val="18"/>
              </w:rPr>
            </w:pPr>
            <w:r w:rsidRPr="00C176C7">
              <w:rPr>
                <w:sz w:val="18"/>
                <w:szCs w:val="18"/>
              </w:rPr>
              <w:t>78.85</w:t>
            </w:r>
          </w:p>
        </w:tc>
        <w:tc>
          <w:tcPr>
            <w:tcW w:w="826" w:type="dxa"/>
            <w:noWrap/>
            <w:vAlign w:val="center"/>
            <w:hideMark/>
          </w:tcPr>
          <w:p w14:paraId="629FCE6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BEDBD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051322" w14:textId="77777777" w:rsidR="00C176C7" w:rsidRPr="00C176C7" w:rsidRDefault="00C176C7" w:rsidP="00C176C7">
            <w:pPr>
              <w:jc w:val="center"/>
              <w:rPr>
                <w:sz w:val="18"/>
                <w:szCs w:val="18"/>
              </w:rPr>
            </w:pPr>
            <w:r w:rsidRPr="00C176C7">
              <w:rPr>
                <w:sz w:val="18"/>
                <w:szCs w:val="18"/>
              </w:rPr>
              <w:t>123.55</w:t>
            </w:r>
          </w:p>
        </w:tc>
      </w:tr>
      <w:tr w:rsidR="00C176C7" w:rsidRPr="00C176C7" w14:paraId="5CE75E35" w14:textId="77777777" w:rsidTr="00C176C7">
        <w:trPr>
          <w:trHeight w:val="255"/>
          <w:jc w:val="center"/>
        </w:trPr>
        <w:tc>
          <w:tcPr>
            <w:tcW w:w="825" w:type="dxa"/>
            <w:vMerge/>
            <w:vAlign w:val="center"/>
            <w:hideMark/>
          </w:tcPr>
          <w:p w14:paraId="6E05F640" w14:textId="77777777" w:rsidR="00C176C7" w:rsidRPr="00C176C7" w:rsidRDefault="00C176C7" w:rsidP="00C176C7">
            <w:pPr>
              <w:jc w:val="center"/>
              <w:rPr>
                <w:sz w:val="18"/>
                <w:szCs w:val="18"/>
              </w:rPr>
            </w:pPr>
          </w:p>
        </w:tc>
        <w:tc>
          <w:tcPr>
            <w:tcW w:w="2195" w:type="dxa"/>
            <w:vMerge w:val="restart"/>
            <w:noWrap/>
            <w:vAlign w:val="center"/>
            <w:hideMark/>
          </w:tcPr>
          <w:p w14:paraId="75C4E55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1D9F309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F18FA88"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C502B23"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2A93E81C"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073C4089"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2D846A6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BF22EA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4F4C2F1" w14:textId="77777777" w:rsidR="00C176C7" w:rsidRPr="00C176C7" w:rsidRDefault="00C176C7" w:rsidP="00C176C7">
            <w:pPr>
              <w:jc w:val="center"/>
              <w:rPr>
                <w:sz w:val="18"/>
                <w:szCs w:val="18"/>
              </w:rPr>
            </w:pPr>
            <w:r w:rsidRPr="00C176C7">
              <w:rPr>
                <w:sz w:val="18"/>
                <w:szCs w:val="18"/>
              </w:rPr>
              <w:t>56.94</w:t>
            </w:r>
          </w:p>
        </w:tc>
      </w:tr>
      <w:tr w:rsidR="00C176C7" w:rsidRPr="00C176C7" w14:paraId="75391195" w14:textId="77777777" w:rsidTr="00C176C7">
        <w:trPr>
          <w:trHeight w:val="255"/>
          <w:jc w:val="center"/>
        </w:trPr>
        <w:tc>
          <w:tcPr>
            <w:tcW w:w="825" w:type="dxa"/>
            <w:vMerge/>
            <w:vAlign w:val="center"/>
            <w:hideMark/>
          </w:tcPr>
          <w:p w14:paraId="3315FC1C" w14:textId="77777777" w:rsidR="00C176C7" w:rsidRPr="00C176C7" w:rsidRDefault="00C176C7" w:rsidP="00C176C7">
            <w:pPr>
              <w:jc w:val="center"/>
              <w:rPr>
                <w:sz w:val="18"/>
                <w:szCs w:val="18"/>
              </w:rPr>
            </w:pPr>
          </w:p>
        </w:tc>
        <w:tc>
          <w:tcPr>
            <w:tcW w:w="2195" w:type="dxa"/>
            <w:vMerge/>
            <w:vAlign w:val="center"/>
            <w:hideMark/>
          </w:tcPr>
          <w:p w14:paraId="6D758461" w14:textId="77777777" w:rsidR="00C176C7" w:rsidRPr="00C176C7" w:rsidRDefault="00C176C7" w:rsidP="00C176C7">
            <w:pPr>
              <w:jc w:val="center"/>
              <w:rPr>
                <w:sz w:val="18"/>
                <w:szCs w:val="18"/>
              </w:rPr>
            </w:pPr>
          </w:p>
        </w:tc>
        <w:tc>
          <w:tcPr>
            <w:tcW w:w="826" w:type="dxa"/>
            <w:noWrap/>
            <w:vAlign w:val="center"/>
            <w:hideMark/>
          </w:tcPr>
          <w:p w14:paraId="50645EA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58FBEE0"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69A7688"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4EC23378"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0B3D6A4C"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4E23A81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8F398C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439B748" w14:textId="77777777" w:rsidR="00C176C7" w:rsidRPr="00C176C7" w:rsidRDefault="00C176C7" w:rsidP="00C176C7">
            <w:pPr>
              <w:jc w:val="center"/>
              <w:rPr>
                <w:sz w:val="18"/>
                <w:szCs w:val="18"/>
              </w:rPr>
            </w:pPr>
            <w:r w:rsidRPr="00C176C7">
              <w:rPr>
                <w:sz w:val="18"/>
                <w:szCs w:val="18"/>
              </w:rPr>
              <w:t>55.97</w:t>
            </w:r>
          </w:p>
        </w:tc>
      </w:tr>
      <w:tr w:rsidR="00C176C7" w:rsidRPr="00C176C7" w14:paraId="736E1BFD" w14:textId="77777777" w:rsidTr="00C176C7">
        <w:trPr>
          <w:trHeight w:val="255"/>
          <w:jc w:val="center"/>
        </w:trPr>
        <w:tc>
          <w:tcPr>
            <w:tcW w:w="825" w:type="dxa"/>
            <w:vMerge/>
            <w:vAlign w:val="center"/>
            <w:hideMark/>
          </w:tcPr>
          <w:p w14:paraId="29646576" w14:textId="77777777" w:rsidR="00C176C7" w:rsidRPr="00C176C7" w:rsidRDefault="00C176C7" w:rsidP="00C176C7">
            <w:pPr>
              <w:jc w:val="center"/>
              <w:rPr>
                <w:sz w:val="18"/>
                <w:szCs w:val="18"/>
              </w:rPr>
            </w:pPr>
          </w:p>
        </w:tc>
        <w:tc>
          <w:tcPr>
            <w:tcW w:w="2195" w:type="dxa"/>
            <w:vMerge/>
            <w:vAlign w:val="center"/>
            <w:hideMark/>
          </w:tcPr>
          <w:p w14:paraId="0B951BBD" w14:textId="77777777" w:rsidR="00C176C7" w:rsidRPr="00C176C7" w:rsidRDefault="00C176C7" w:rsidP="00C176C7">
            <w:pPr>
              <w:jc w:val="center"/>
              <w:rPr>
                <w:sz w:val="18"/>
                <w:szCs w:val="18"/>
              </w:rPr>
            </w:pPr>
          </w:p>
        </w:tc>
        <w:tc>
          <w:tcPr>
            <w:tcW w:w="826" w:type="dxa"/>
            <w:noWrap/>
            <w:vAlign w:val="center"/>
            <w:hideMark/>
          </w:tcPr>
          <w:p w14:paraId="7255DA2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29F08B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A1E731B"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4D329ABD" w14:textId="77777777" w:rsidR="00C176C7" w:rsidRPr="00C176C7" w:rsidRDefault="00C176C7" w:rsidP="00C176C7">
            <w:pPr>
              <w:jc w:val="center"/>
              <w:rPr>
                <w:sz w:val="18"/>
                <w:szCs w:val="18"/>
              </w:rPr>
            </w:pPr>
            <w:r w:rsidRPr="00C176C7">
              <w:rPr>
                <w:sz w:val="18"/>
                <w:szCs w:val="18"/>
              </w:rPr>
              <w:t>70.77</w:t>
            </w:r>
          </w:p>
        </w:tc>
        <w:tc>
          <w:tcPr>
            <w:tcW w:w="826" w:type="dxa"/>
            <w:noWrap/>
            <w:vAlign w:val="center"/>
            <w:hideMark/>
          </w:tcPr>
          <w:p w14:paraId="29672CE3" w14:textId="77777777" w:rsidR="00C176C7" w:rsidRPr="00C176C7" w:rsidRDefault="00C176C7" w:rsidP="00C176C7">
            <w:pPr>
              <w:jc w:val="center"/>
              <w:rPr>
                <w:sz w:val="18"/>
                <w:szCs w:val="18"/>
              </w:rPr>
            </w:pPr>
            <w:r w:rsidRPr="00C176C7">
              <w:rPr>
                <w:sz w:val="18"/>
                <w:szCs w:val="18"/>
              </w:rPr>
              <w:t>192.75</w:t>
            </w:r>
          </w:p>
        </w:tc>
        <w:tc>
          <w:tcPr>
            <w:tcW w:w="826" w:type="dxa"/>
            <w:noWrap/>
            <w:vAlign w:val="center"/>
            <w:hideMark/>
          </w:tcPr>
          <w:p w14:paraId="7631CD5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F9F6A6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C0FB1B" w14:textId="77777777" w:rsidR="00C176C7" w:rsidRPr="00C176C7" w:rsidRDefault="00C176C7" w:rsidP="00C176C7">
            <w:pPr>
              <w:jc w:val="center"/>
              <w:rPr>
                <w:sz w:val="18"/>
                <w:szCs w:val="18"/>
              </w:rPr>
            </w:pPr>
            <w:r w:rsidRPr="00C176C7">
              <w:rPr>
                <w:sz w:val="18"/>
                <w:szCs w:val="18"/>
              </w:rPr>
              <w:t>54.23</w:t>
            </w:r>
          </w:p>
        </w:tc>
      </w:tr>
      <w:tr w:rsidR="00C176C7" w:rsidRPr="00C176C7" w14:paraId="3837B722" w14:textId="77777777" w:rsidTr="00C176C7">
        <w:trPr>
          <w:trHeight w:val="255"/>
          <w:jc w:val="center"/>
        </w:trPr>
        <w:tc>
          <w:tcPr>
            <w:tcW w:w="825" w:type="dxa"/>
            <w:vMerge/>
            <w:vAlign w:val="center"/>
            <w:hideMark/>
          </w:tcPr>
          <w:p w14:paraId="6234A94D" w14:textId="77777777" w:rsidR="00C176C7" w:rsidRPr="00C176C7" w:rsidRDefault="00C176C7" w:rsidP="00C176C7">
            <w:pPr>
              <w:jc w:val="center"/>
              <w:rPr>
                <w:sz w:val="18"/>
                <w:szCs w:val="18"/>
              </w:rPr>
            </w:pPr>
          </w:p>
        </w:tc>
        <w:tc>
          <w:tcPr>
            <w:tcW w:w="2195" w:type="dxa"/>
            <w:vMerge w:val="restart"/>
            <w:noWrap/>
            <w:vAlign w:val="center"/>
            <w:hideMark/>
          </w:tcPr>
          <w:p w14:paraId="194FDA7F"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77E06B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8D46662"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768978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2897B99"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6F574B8F"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02FAA8E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2DC14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5D0FE6" w14:textId="77777777" w:rsidR="00C176C7" w:rsidRPr="00C176C7" w:rsidRDefault="00C176C7" w:rsidP="00C176C7">
            <w:pPr>
              <w:jc w:val="center"/>
              <w:rPr>
                <w:sz w:val="18"/>
                <w:szCs w:val="18"/>
              </w:rPr>
            </w:pPr>
            <w:r w:rsidRPr="00C176C7">
              <w:rPr>
                <w:sz w:val="18"/>
                <w:szCs w:val="18"/>
              </w:rPr>
              <w:t>579.64</w:t>
            </w:r>
          </w:p>
        </w:tc>
      </w:tr>
      <w:tr w:rsidR="00C176C7" w:rsidRPr="00C176C7" w14:paraId="5DDFF74B" w14:textId="77777777" w:rsidTr="00C176C7">
        <w:trPr>
          <w:trHeight w:val="255"/>
          <w:jc w:val="center"/>
        </w:trPr>
        <w:tc>
          <w:tcPr>
            <w:tcW w:w="825" w:type="dxa"/>
            <w:vMerge/>
            <w:vAlign w:val="center"/>
            <w:hideMark/>
          </w:tcPr>
          <w:p w14:paraId="4C795F41" w14:textId="77777777" w:rsidR="00C176C7" w:rsidRPr="00C176C7" w:rsidRDefault="00C176C7" w:rsidP="00C176C7">
            <w:pPr>
              <w:jc w:val="center"/>
              <w:rPr>
                <w:sz w:val="18"/>
                <w:szCs w:val="18"/>
              </w:rPr>
            </w:pPr>
          </w:p>
        </w:tc>
        <w:tc>
          <w:tcPr>
            <w:tcW w:w="2195" w:type="dxa"/>
            <w:vMerge/>
            <w:vAlign w:val="center"/>
            <w:hideMark/>
          </w:tcPr>
          <w:p w14:paraId="67481A86" w14:textId="77777777" w:rsidR="00C176C7" w:rsidRPr="00C176C7" w:rsidRDefault="00C176C7" w:rsidP="00C176C7">
            <w:pPr>
              <w:jc w:val="center"/>
              <w:rPr>
                <w:sz w:val="18"/>
                <w:szCs w:val="18"/>
              </w:rPr>
            </w:pPr>
          </w:p>
        </w:tc>
        <w:tc>
          <w:tcPr>
            <w:tcW w:w="826" w:type="dxa"/>
            <w:noWrap/>
            <w:vAlign w:val="center"/>
            <w:hideMark/>
          </w:tcPr>
          <w:p w14:paraId="542E85A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7CB5FD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028B01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3F76AC5"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25C7E54E"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00B49D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13D1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662D2E" w14:textId="77777777" w:rsidR="00C176C7" w:rsidRPr="00C176C7" w:rsidRDefault="00C176C7" w:rsidP="00C176C7">
            <w:pPr>
              <w:jc w:val="center"/>
              <w:rPr>
                <w:sz w:val="18"/>
                <w:szCs w:val="18"/>
              </w:rPr>
            </w:pPr>
            <w:r w:rsidRPr="00C176C7">
              <w:rPr>
                <w:sz w:val="18"/>
                <w:szCs w:val="18"/>
              </w:rPr>
              <w:t>578.07</w:t>
            </w:r>
          </w:p>
        </w:tc>
      </w:tr>
      <w:tr w:rsidR="00C176C7" w:rsidRPr="00C176C7" w14:paraId="711919FE" w14:textId="77777777" w:rsidTr="00C176C7">
        <w:trPr>
          <w:trHeight w:val="255"/>
          <w:jc w:val="center"/>
        </w:trPr>
        <w:tc>
          <w:tcPr>
            <w:tcW w:w="825" w:type="dxa"/>
            <w:vMerge/>
            <w:vAlign w:val="center"/>
            <w:hideMark/>
          </w:tcPr>
          <w:p w14:paraId="741ED591" w14:textId="77777777" w:rsidR="00C176C7" w:rsidRPr="00C176C7" w:rsidRDefault="00C176C7" w:rsidP="00C176C7">
            <w:pPr>
              <w:jc w:val="center"/>
              <w:rPr>
                <w:sz w:val="18"/>
                <w:szCs w:val="18"/>
              </w:rPr>
            </w:pPr>
          </w:p>
        </w:tc>
        <w:tc>
          <w:tcPr>
            <w:tcW w:w="2195" w:type="dxa"/>
            <w:vMerge/>
            <w:vAlign w:val="center"/>
            <w:hideMark/>
          </w:tcPr>
          <w:p w14:paraId="5DF4119D" w14:textId="77777777" w:rsidR="00C176C7" w:rsidRPr="00C176C7" w:rsidRDefault="00C176C7" w:rsidP="00C176C7">
            <w:pPr>
              <w:jc w:val="center"/>
              <w:rPr>
                <w:sz w:val="18"/>
                <w:szCs w:val="18"/>
              </w:rPr>
            </w:pPr>
          </w:p>
        </w:tc>
        <w:tc>
          <w:tcPr>
            <w:tcW w:w="826" w:type="dxa"/>
            <w:noWrap/>
            <w:vAlign w:val="center"/>
            <w:hideMark/>
          </w:tcPr>
          <w:p w14:paraId="77548A4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149A242"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0E2772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B01B6FD"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5BD5C024"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3239076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DEEC5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1D963B" w14:textId="77777777" w:rsidR="00C176C7" w:rsidRPr="00C176C7" w:rsidRDefault="00C176C7" w:rsidP="00C176C7">
            <w:pPr>
              <w:jc w:val="center"/>
              <w:rPr>
                <w:sz w:val="18"/>
                <w:szCs w:val="18"/>
              </w:rPr>
            </w:pPr>
            <w:r w:rsidRPr="00C176C7">
              <w:rPr>
                <w:sz w:val="18"/>
                <w:szCs w:val="18"/>
              </w:rPr>
              <w:t>576.83</w:t>
            </w:r>
          </w:p>
        </w:tc>
      </w:tr>
      <w:tr w:rsidR="00C176C7" w:rsidRPr="00C176C7" w14:paraId="40A2A2FC" w14:textId="77777777" w:rsidTr="00C176C7">
        <w:trPr>
          <w:trHeight w:val="255"/>
          <w:jc w:val="center"/>
        </w:trPr>
        <w:tc>
          <w:tcPr>
            <w:tcW w:w="825" w:type="dxa"/>
            <w:vMerge w:val="restart"/>
            <w:noWrap/>
            <w:vAlign w:val="center"/>
            <w:hideMark/>
          </w:tcPr>
          <w:p w14:paraId="6B0706D4" w14:textId="77777777" w:rsidR="00C176C7" w:rsidRPr="00C176C7" w:rsidRDefault="00C176C7" w:rsidP="00C176C7">
            <w:pPr>
              <w:jc w:val="center"/>
              <w:rPr>
                <w:sz w:val="18"/>
                <w:szCs w:val="18"/>
              </w:rPr>
            </w:pPr>
            <w:r w:rsidRPr="00C176C7">
              <w:rPr>
                <w:sz w:val="18"/>
                <w:szCs w:val="18"/>
              </w:rPr>
              <w:t>JHT12</w:t>
            </w:r>
          </w:p>
        </w:tc>
        <w:tc>
          <w:tcPr>
            <w:tcW w:w="2195" w:type="dxa"/>
            <w:vMerge w:val="restart"/>
            <w:noWrap/>
            <w:vAlign w:val="center"/>
            <w:hideMark/>
          </w:tcPr>
          <w:p w14:paraId="079DE00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EA89E3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5C9D7B4"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B64F1AE"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0A985929"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1A12F2C"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6F9B641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75B3CD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39DB66" w14:textId="77777777" w:rsidR="00C176C7" w:rsidRPr="00C176C7" w:rsidRDefault="00C176C7" w:rsidP="00C176C7">
            <w:pPr>
              <w:jc w:val="center"/>
              <w:rPr>
                <w:sz w:val="18"/>
                <w:szCs w:val="18"/>
              </w:rPr>
            </w:pPr>
            <w:r w:rsidRPr="00C176C7">
              <w:rPr>
                <w:sz w:val="18"/>
                <w:szCs w:val="18"/>
              </w:rPr>
              <w:t>682.73</w:t>
            </w:r>
          </w:p>
        </w:tc>
      </w:tr>
      <w:tr w:rsidR="00C176C7" w:rsidRPr="00C176C7" w14:paraId="0B56D0ED" w14:textId="77777777" w:rsidTr="00C176C7">
        <w:trPr>
          <w:trHeight w:val="255"/>
          <w:jc w:val="center"/>
        </w:trPr>
        <w:tc>
          <w:tcPr>
            <w:tcW w:w="825" w:type="dxa"/>
            <w:vMerge/>
            <w:vAlign w:val="center"/>
            <w:hideMark/>
          </w:tcPr>
          <w:p w14:paraId="3A53699A" w14:textId="77777777" w:rsidR="00C176C7" w:rsidRPr="00C176C7" w:rsidRDefault="00C176C7" w:rsidP="00C176C7">
            <w:pPr>
              <w:jc w:val="center"/>
              <w:rPr>
                <w:sz w:val="18"/>
                <w:szCs w:val="18"/>
              </w:rPr>
            </w:pPr>
          </w:p>
        </w:tc>
        <w:tc>
          <w:tcPr>
            <w:tcW w:w="2195" w:type="dxa"/>
            <w:vMerge/>
            <w:vAlign w:val="center"/>
            <w:hideMark/>
          </w:tcPr>
          <w:p w14:paraId="2D06FA6F" w14:textId="77777777" w:rsidR="00C176C7" w:rsidRPr="00C176C7" w:rsidRDefault="00C176C7" w:rsidP="00C176C7">
            <w:pPr>
              <w:jc w:val="center"/>
              <w:rPr>
                <w:sz w:val="18"/>
                <w:szCs w:val="18"/>
              </w:rPr>
            </w:pPr>
          </w:p>
        </w:tc>
        <w:tc>
          <w:tcPr>
            <w:tcW w:w="826" w:type="dxa"/>
            <w:noWrap/>
            <w:vAlign w:val="center"/>
            <w:hideMark/>
          </w:tcPr>
          <w:p w14:paraId="7FC244B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AD3433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5C6CFA0"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671818DF"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227F04A5"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7DE1FB6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1770AA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EE11106" w14:textId="77777777" w:rsidR="00C176C7" w:rsidRPr="00C176C7" w:rsidRDefault="00C176C7" w:rsidP="00C176C7">
            <w:pPr>
              <w:jc w:val="center"/>
              <w:rPr>
                <w:sz w:val="18"/>
                <w:szCs w:val="18"/>
              </w:rPr>
            </w:pPr>
            <w:r w:rsidRPr="00C176C7">
              <w:rPr>
                <w:sz w:val="18"/>
                <w:szCs w:val="18"/>
              </w:rPr>
              <w:t>686.55</w:t>
            </w:r>
          </w:p>
        </w:tc>
      </w:tr>
      <w:tr w:rsidR="00C176C7" w:rsidRPr="00C176C7" w14:paraId="6ABC4618" w14:textId="77777777" w:rsidTr="00C176C7">
        <w:trPr>
          <w:trHeight w:val="255"/>
          <w:jc w:val="center"/>
        </w:trPr>
        <w:tc>
          <w:tcPr>
            <w:tcW w:w="825" w:type="dxa"/>
            <w:vMerge/>
            <w:vAlign w:val="center"/>
            <w:hideMark/>
          </w:tcPr>
          <w:p w14:paraId="1C99BAFD" w14:textId="77777777" w:rsidR="00C176C7" w:rsidRPr="00C176C7" w:rsidRDefault="00C176C7" w:rsidP="00C176C7">
            <w:pPr>
              <w:jc w:val="center"/>
              <w:rPr>
                <w:sz w:val="18"/>
                <w:szCs w:val="18"/>
              </w:rPr>
            </w:pPr>
          </w:p>
        </w:tc>
        <w:tc>
          <w:tcPr>
            <w:tcW w:w="2195" w:type="dxa"/>
            <w:vMerge/>
            <w:vAlign w:val="center"/>
            <w:hideMark/>
          </w:tcPr>
          <w:p w14:paraId="50A739CD" w14:textId="77777777" w:rsidR="00C176C7" w:rsidRPr="00C176C7" w:rsidRDefault="00C176C7" w:rsidP="00C176C7">
            <w:pPr>
              <w:jc w:val="center"/>
              <w:rPr>
                <w:sz w:val="18"/>
                <w:szCs w:val="18"/>
              </w:rPr>
            </w:pPr>
          </w:p>
        </w:tc>
        <w:tc>
          <w:tcPr>
            <w:tcW w:w="826" w:type="dxa"/>
            <w:noWrap/>
            <w:vAlign w:val="center"/>
            <w:hideMark/>
          </w:tcPr>
          <w:p w14:paraId="3A6148A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12D576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37F0CB9"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3C17C3D0"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76BFDBA6"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395A6E6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D4981D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806DF95" w14:textId="77777777" w:rsidR="00C176C7" w:rsidRPr="00C176C7" w:rsidRDefault="00C176C7" w:rsidP="00C176C7">
            <w:pPr>
              <w:jc w:val="center"/>
              <w:rPr>
                <w:sz w:val="18"/>
                <w:szCs w:val="18"/>
              </w:rPr>
            </w:pPr>
            <w:r w:rsidRPr="00C176C7">
              <w:rPr>
                <w:sz w:val="18"/>
                <w:szCs w:val="18"/>
              </w:rPr>
              <w:t>694.11</w:t>
            </w:r>
          </w:p>
        </w:tc>
      </w:tr>
      <w:tr w:rsidR="00C176C7" w:rsidRPr="00C176C7" w14:paraId="1E5338F2" w14:textId="77777777" w:rsidTr="00C176C7">
        <w:trPr>
          <w:trHeight w:val="255"/>
          <w:jc w:val="center"/>
        </w:trPr>
        <w:tc>
          <w:tcPr>
            <w:tcW w:w="825" w:type="dxa"/>
            <w:vMerge/>
            <w:vAlign w:val="center"/>
            <w:hideMark/>
          </w:tcPr>
          <w:p w14:paraId="53DA074B" w14:textId="77777777" w:rsidR="00C176C7" w:rsidRPr="00C176C7" w:rsidRDefault="00C176C7" w:rsidP="00C176C7">
            <w:pPr>
              <w:jc w:val="center"/>
              <w:rPr>
                <w:sz w:val="18"/>
                <w:szCs w:val="18"/>
              </w:rPr>
            </w:pPr>
          </w:p>
        </w:tc>
        <w:tc>
          <w:tcPr>
            <w:tcW w:w="2195" w:type="dxa"/>
            <w:vMerge w:val="restart"/>
            <w:noWrap/>
            <w:vAlign w:val="center"/>
            <w:hideMark/>
          </w:tcPr>
          <w:p w14:paraId="6E56BCC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09449A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3D94F60"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2C6DDF4"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023DCFCE"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1859D679"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4985A21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6A958A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BACCE5" w14:textId="77777777" w:rsidR="00C176C7" w:rsidRPr="00C176C7" w:rsidRDefault="00C176C7" w:rsidP="00C176C7">
            <w:pPr>
              <w:jc w:val="center"/>
              <w:rPr>
                <w:sz w:val="18"/>
                <w:szCs w:val="18"/>
              </w:rPr>
            </w:pPr>
            <w:r w:rsidRPr="00C176C7">
              <w:rPr>
                <w:sz w:val="18"/>
                <w:szCs w:val="18"/>
              </w:rPr>
              <w:t>694.46</w:t>
            </w:r>
          </w:p>
        </w:tc>
      </w:tr>
      <w:tr w:rsidR="00C176C7" w:rsidRPr="00C176C7" w14:paraId="548F5DA8" w14:textId="77777777" w:rsidTr="00C176C7">
        <w:trPr>
          <w:trHeight w:val="255"/>
          <w:jc w:val="center"/>
        </w:trPr>
        <w:tc>
          <w:tcPr>
            <w:tcW w:w="825" w:type="dxa"/>
            <w:vMerge/>
            <w:vAlign w:val="center"/>
            <w:hideMark/>
          </w:tcPr>
          <w:p w14:paraId="79BC67E3" w14:textId="77777777" w:rsidR="00C176C7" w:rsidRPr="00C176C7" w:rsidRDefault="00C176C7" w:rsidP="00C176C7">
            <w:pPr>
              <w:jc w:val="center"/>
              <w:rPr>
                <w:sz w:val="18"/>
                <w:szCs w:val="18"/>
              </w:rPr>
            </w:pPr>
          </w:p>
        </w:tc>
        <w:tc>
          <w:tcPr>
            <w:tcW w:w="2195" w:type="dxa"/>
            <w:vMerge/>
            <w:vAlign w:val="center"/>
            <w:hideMark/>
          </w:tcPr>
          <w:p w14:paraId="4BEA76B6" w14:textId="77777777" w:rsidR="00C176C7" w:rsidRPr="00C176C7" w:rsidRDefault="00C176C7" w:rsidP="00C176C7">
            <w:pPr>
              <w:jc w:val="center"/>
              <w:rPr>
                <w:sz w:val="18"/>
                <w:szCs w:val="18"/>
              </w:rPr>
            </w:pPr>
          </w:p>
        </w:tc>
        <w:tc>
          <w:tcPr>
            <w:tcW w:w="826" w:type="dxa"/>
            <w:noWrap/>
            <w:vAlign w:val="center"/>
            <w:hideMark/>
          </w:tcPr>
          <w:p w14:paraId="7CD8F8B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ACA3AB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B3BDEE4"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32E2AB31"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3CCE52E3"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524EB15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FF75A5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5254E3" w14:textId="77777777" w:rsidR="00C176C7" w:rsidRPr="00C176C7" w:rsidRDefault="00C176C7" w:rsidP="00C176C7">
            <w:pPr>
              <w:jc w:val="center"/>
              <w:rPr>
                <w:sz w:val="18"/>
                <w:szCs w:val="18"/>
              </w:rPr>
            </w:pPr>
            <w:r w:rsidRPr="00C176C7">
              <w:rPr>
                <w:sz w:val="18"/>
                <w:szCs w:val="18"/>
              </w:rPr>
              <w:t>687.10</w:t>
            </w:r>
          </w:p>
        </w:tc>
      </w:tr>
      <w:tr w:rsidR="00C176C7" w:rsidRPr="00C176C7" w14:paraId="5915A81F" w14:textId="77777777" w:rsidTr="00C176C7">
        <w:trPr>
          <w:trHeight w:val="255"/>
          <w:jc w:val="center"/>
        </w:trPr>
        <w:tc>
          <w:tcPr>
            <w:tcW w:w="825" w:type="dxa"/>
            <w:vMerge/>
            <w:vAlign w:val="center"/>
            <w:hideMark/>
          </w:tcPr>
          <w:p w14:paraId="1B08E407" w14:textId="77777777" w:rsidR="00C176C7" w:rsidRPr="00C176C7" w:rsidRDefault="00C176C7" w:rsidP="00C176C7">
            <w:pPr>
              <w:jc w:val="center"/>
              <w:rPr>
                <w:sz w:val="18"/>
                <w:szCs w:val="18"/>
              </w:rPr>
            </w:pPr>
          </w:p>
        </w:tc>
        <w:tc>
          <w:tcPr>
            <w:tcW w:w="2195" w:type="dxa"/>
            <w:vMerge/>
            <w:vAlign w:val="center"/>
            <w:hideMark/>
          </w:tcPr>
          <w:p w14:paraId="3F20ACE5" w14:textId="77777777" w:rsidR="00C176C7" w:rsidRPr="00C176C7" w:rsidRDefault="00C176C7" w:rsidP="00C176C7">
            <w:pPr>
              <w:jc w:val="center"/>
              <w:rPr>
                <w:sz w:val="18"/>
                <w:szCs w:val="18"/>
              </w:rPr>
            </w:pPr>
          </w:p>
        </w:tc>
        <w:tc>
          <w:tcPr>
            <w:tcW w:w="826" w:type="dxa"/>
            <w:noWrap/>
            <w:vAlign w:val="center"/>
            <w:hideMark/>
          </w:tcPr>
          <w:p w14:paraId="6395AA8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FBCC97F"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88B0B05"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59327849"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003D6E93"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4FC7C00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D1E1F4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7A326D6" w14:textId="77777777" w:rsidR="00C176C7" w:rsidRPr="00C176C7" w:rsidRDefault="00C176C7" w:rsidP="00C176C7">
            <w:pPr>
              <w:jc w:val="center"/>
              <w:rPr>
                <w:sz w:val="18"/>
                <w:szCs w:val="18"/>
              </w:rPr>
            </w:pPr>
            <w:r w:rsidRPr="00C176C7">
              <w:rPr>
                <w:sz w:val="18"/>
                <w:szCs w:val="18"/>
              </w:rPr>
              <w:t>683.48</w:t>
            </w:r>
          </w:p>
        </w:tc>
      </w:tr>
      <w:tr w:rsidR="00C176C7" w:rsidRPr="00C176C7" w14:paraId="78E5A245" w14:textId="77777777" w:rsidTr="00C176C7">
        <w:trPr>
          <w:trHeight w:val="255"/>
          <w:jc w:val="center"/>
        </w:trPr>
        <w:tc>
          <w:tcPr>
            <w:tcW w:w="825" w:type="dxa"/>
            <w:vMerge/>
            <w:vAlign w:val="center"/>
            <w:hideMark/>
          </w:tcPr>
          <w:p w14:paraId="2EDF98EF" w14:textId="77777777" w:rsidR="00C176C7" w:rsidRPr="00C176C7" w:rsidRDefault="00C176C7" w:rsidP="00C176C7">
            <w:pPr>
              <w:jc w:val="center"/>
              <w:rPr>
                <w:sz w:val="18"/>
                <w:szCs w:val="18"/>
              </w:rPr>
            </w:pPr>
          </w:p>
        </w:tc>
        <w:tc>
          <w:tcPr>
            <w:tcW w:w="2195" w:type="dxa"/>
            <w:vMerge w:val="restart"/>
            <w:noWrap/>
            <w:vAlign w:val="center"/>
            <w:hideMark/>
          </w:tcPr>
          <w:p w14:paraId="52FAE356"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DF0444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577BF5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DF54AE5"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647138D"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0FC5D254"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3322ACA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445FE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3D5B56" w14:textId="77777777" w:rsidR="00C176C7" w:rsidRPr="00C176C7" w:rsidRDefault="00C176C7" w:rsidP="00C176C7">
            <w:pPr>
              <w:jc w:val="center"/>
              <w:rPr>
                <w:sz w:val="18"/>
                <w:szCs w:val="18"/>
              </w:rPr>
            </w:pPr>
            <w:r w:rsidRPr="00C176C7">
              <w:rPr>
                <w:sz w:val="18"/>
                <w:szCs w:val="18"/>
              </w:rPr>
              <w:t>462.59</w:t>
            </w:r>
          </w:p>
        </w:tc>
      </w:tr>
      <w:tr w:rsidR="00C176C7" w:rsidRPr="00C176C7" w14:paraId="72033C3D" w14:textId="77777777" w:rsidTr="00C176C7">
        <w:trPr>
          <w:trHeight w:val="255"/>
          <w:jc w:val="center"/>
        </w:trPr>
        <w:tc>
          <w:tcPr>
            <w:tcW w:w="825" w:type="dxa"/>
            <w:vMerge/>
            <w:vAlign w:val="center"/>
            <w:hideMark/>
          </w:tcPr>
          <w:p w14:paraId="1C8F1B78" w14:textId="77777777" w:rsidR="00C176C7" w:rsidRPr="00C176C7" w:rsidRDefault="00C176C7" w:rsidP="00C176C7">
            <w:pPr>
              <w:jc w:val="center"/>
              <w:rPr>
                <w:sz w:val="18"/>
                <w:szCs w:val="18"/>
              </w:rPr>
            </w:pPr>
          </w:p>
        </w:tc>
        <w:tc>
          <w:tcPr>
            <w:tcW w:w="2195" w:type="dxa"/>
            <w:vMerge/>
            <w:vAlign w:val="center"/>
            <w:hideMark/>
          </w:tcPr>
          <w:p w14:paraId="391D7B5F" w14:textId="77777777" w:rsidR="00C176C7" w:rsidRPr="00C176C7" w:rsidRDefault="00C176C7" w:rsidP="00C176C7">
            <w:pPr>
              <w:jc w:val="center"/>
              <w:rPr>
                <w:sz w:val="18"/>
                <w:szCs w:val="18"/>
              </w:rPr>
            </w:pPr>
          </w:p>
        </w:tc>
        <w:tc>
          <w:tcPr>
            <w:tcW w:w="826" w:type="dxa"/>
            <w:noWrap/>
            <w:vAlign w:val="center"/>
            <w:hideMark/>
          </w:tcPr>
          <w:p w14:paraId="3B12CED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B96EEF1"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8597AA7"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BC3301C"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7A197B09"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E91F27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0EC1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12ACCE5" w14:textId="77777777" w:rsidR="00C176C7" w:rsidRPr="00C176C7" w:rsidRDefault="00C176C7" w:rsidP="00C176C7">
            <w:pPr>
              <w:jc w:val="center"/>
              <w:rPr>
                <w:sz w:val="18"/>
                <w:szCs w:val="18"/>
              </w:rPr>
            </w:pPr>
            <w:r w:rsidRPr="00C176C7">
              <w:rPr>
                <w:sz w:val="18"/>
                <w:szCs w:val="18"/>
              </w:rPr>
              <w:t>469.98</w:t>
            </w:r>
          </w:p>
        </w:tc>
      </w:tr>
      <w:tr w:rsidR="00C176C7" w:rsidRPr="00C176C7" w14:paraId="1597122D" w14:textId="77777777" w:rsidTr="00C176C7">
        <w:trPr>
          <w:trHeight w:val="255"/>
          <w:jc w:val="center"/>
        </w:trPr>
        <w:tc>
          <w:tcPr>
            <w:tcW w:w="825" w:type="dxa"/>
            <w:vMerge/>
            <w:vAlign w:val="center"/>
            <w:hideMark/>
          </w:tcPr>
          <w:p w14:paraId="012AEFD8" w14:textId="77777777" w:rsidR="00C176C7" w:rsidRPr="00C176C7" w:rsidRDefault="00C176C7" w:rsidP="00C176C7">
            <w:pPr>
              <w:jc w:val="center"/>
              <w:rPr>
                <w:sz w:val="18"/>
                <w:szCs w:val="18"/>
              </w:rPr>
            </w:pPr>
          </w:p>
        </w:tc>
        <w:tc>
          <w:tcPr>
            <w:tcW w:w="2195" w:type="dxa"/>
            <w:vMerge/>
            <w:vAlign w:val="center"/>
            <w:hideMark/>
          </w:tcPr>
          <w:p w14:paraId="673FD25C" w14:textId="77777777" w:rsidR="00C176C7" w:rsidRPr="00C176C7" w:rsidRDefault="00C176C7" w:rsidP="00C176C7">
            <w:pPr>
              <w:jc w:val="center"/>
              <w:rPr>
                <w:sz w:val="18"/>
                <w:szCs w:val="18"/>
              </w:rPr>
            </w:pPr>
          </w:p>
        </w:tc>
        <w:tc>
          <w:tcPr>
            <w:tcW w:w="826" w:type="dxa"/>
            <w:noWrap/>
            <w:vAlign w:val="center"/>
            <w:hideMark/>
          </w:tcPr>
          <w:p w14:paraId="167609A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95D6F76"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2089DE42"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64203C07"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43ABBF45"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2ED595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C31B0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F02A64" w14:textId="77777777" w:rsidR="00C176C7" w:rsidRPr="00C176C7" w:rsidRDefault="00C176C7" w:rsidP="00C176C7">
            <w:pPr>
              <w:jc w:val="center"/>
              <w:rPr>
                <w:sz w:val="18"/>
                <w:szCs w:val="18"/>
              </w:rPr>
            </w:pPr>
            <w:r w:rsidRPr="00C176C7">
              <w:rPr>
                <w:sz w:val="18"/>
                <w:szCs w:val="18"/>
              </w:rPr>
              <w:t>477.23</w:t>
            </w:r>
          </w:p>
        </w:tc>
      </w:tr>
      <w:tr w:rsidR="00C176C7" w:rsidRPr="00C176C7" w14:paraId="4E482900" w14:textId="77777777" w:rsidTr="00C176C7">
        <w:trPr>
          <w:trHeight w:val="255"/>
          <w:jc w:val="center"/>
        </w:trPr>
        <w:tc>
          <w:tcPr>
            <w:tcW w:w="825" w:type="dxa"/>
            <w:vMerge/>
            <w:vAlign w:val="center"/>
            <w:hideMark/>
          </w:tcPr>
          <w:p w14:paraId="5FA105A3" w14:textId="77777777" w:rsidR="00C176C7" w:rsidRPr="00C176C7" w:rsidRDefault="00C176C7" w:rsidP="00C176C7">
            <w:pPr>
              <w:jc w:val="center"/>
              <w:rPr>
                <w:sz w:val="18"/>
                <w:szCs w:val="18"/>
              </w:rPr>
            </w:pPr>
          </w:p>
        </w:tc>
        <w:tc>
          <w:tcPr>
            <w:tcW w:w="2195" w:type="dxa"/>
            <w:vMerge w:val="restart"/>
            <w:noWrap/>
            <w:vAlign w:val="center"/>
            <w:hideMark/>
          </w:tcPr>
          <w:p w14:paraId="3F622E6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49A3C3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C05094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842004D"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67124816" w14:textId="77777777" w:rsidR="00C176C7" w:rsidRPr="00C176C7" w:rsidRDefault="00C176C7" w:rsidP="00C176C7">
            <w:pPr>
              <w:jc w:val="center"/>
              <w:rPr>
                <w:sz w:val="18"/>
                <w:szCs w:val="18"/>
              </w:rPr>
            </w:pPr>
            <w:r w:rsidRPr="00C176C7">
              <w:rPr>
                <w:sz w:val="18"/>
                <w:szCs w:val="18"/>
              </w:rPr>
              <w:t>114.59</w:t>
            </w:r>
          </w:p>
        </w:tc>
        <w:tc>
          <w:tcPr>
            <w:tcW w:w="826" w:type="dxa"/>
            <w:noWrap/>
            <w:vAlign w:val="center"/>
            <w:hideMark/>
          </w:tcPr>
          <w:p w14:paraId="43646416" w14:textId="77777777" w:rsidR="00C176C7" w:rsidRPr="00C176C7" w:rsidRDefault="00C176C7" w:rsidP="00C176C7">
            <w:pPr>
              <w:jc w:val="center"/>
              <w:rPr>
                <w:sz w:val="18"/>
                <w:szCs w:val="18"/>
              </w:rPr>
            </w:pPr>
            <w:r w:rsidRPr="00C176C7">
              <w:rPr>
                <w:sz w:val="18"/>
                <w:szCs w:val="18"/>
              </w:rPr>
              <w:t>74.83</w:t>
            </w:r>
          </w:p>
        </w:tc>
        <w:tc>
          <w:tcPr>
            <w:tcW w:w="826" w:type="dxa"/>
            <w:noWrap/>
            <w:vAlign w:val="center"/>
            <w:hideMark/>
          </w:tcPr>
          <w:p w14:paraId="7D606FA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A7C3A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093521" w14:textId="77777777" w:rsidR="00C176C7" w:rsidRPr="00C176C7" w:rsidRDefault="00C176C7" w:rsidP="00C176C7">
            <w:pPr>
              <w:jc w:val="center"/>
              <w:rPr>
                <w:sz w:val="18"/>
                <w:szCs w:val="18"/>
              </w:rPr>
            </w:pPr>
            <w:r w:rsidRPr="00C176C7">
              <w:rPr>
                <w:sz w:val="18"/>
                <w:szCs w:val="18"/>
              </w:rPr>
              <w:t>114.59</w:t>
            </w:r>
          </w:p>
        </w:tc>
      </w:tr>
      <w:tr w:rsidR="00C176C7" w:rsidRPr="00C176C7" w14:paraId="1813F24B" w14:textId="77777777" w:rsidTr="00C176C7">
        <w:trPr>
          <w:trHeight w:val="255"/>
          <w:jc w:val="center"/>
        </w:trPr>
        <w:tc>
          <w:tcPr>
            <w:tcW w:w="825" w:type="dxa"/>
            <w:vMerge/>
            <w:vAlign w:val="center"/>
            <w:hideMark/>
          </w:tcPr>
          <w:p w14:paraId="4159C223" w14:textId="77777777" w:rsidR="00C176C7" w:rsidRPr="00C176C7" w:rsidRDefault="00C176C7" w:rsidP="00C176C7">
            <w:pPr>
              <w:jc w:val="center"/>
              <w:rPr>
                <w:sz w:val="18"/>
                <w:szCs w:val="18"/>
              </w:rPr>
            </w:pPr>
          </w:p>
        </w:tc>
        <w:tc>
          <w:tcPr>
            <w:tcW w:w="2195" w:type="dxa"/>
            <w:vMerge/>
            <w:vAlign w:val="center"/>
            <w:hideMark/>
          </w:tcPr>
          <w:p w14:paraId="2B798A17" w14:textId="77777777" w:rsidR="00C176C7" w:rsidRPr="00C176C7" w:rsidRDefault="00C176C7" w:rsidP="00C176C7">
            <w:pPr>
              <w:jc w:val="center"/>
              <w:rPr>
                <w:sz w:val="18"/>
                <w:szCs w:val="18"/>
              </w:rPr>
            </w:pPr>
          </w:p>
        </w:tc>
        <w:tc>
          <w:tcPr>
            <w:tcW w:w="826" w:type="dxa"/>
            <w:noWrap/>
            <w:vAlign w:val="center"/>
            <w:hideMark/>
          </w:tcPr>
          <w:p w14:paraId="70B351D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A58B6B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866A176"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044D05EF" w14:textId="77777777" w:rsidR="00C176C7" w:rsidRPr="00C176C7" w:rsidRDefault="00C176C7" w:rsidP="00C176C7">
            <w:pPr>
              <w:jc w:val="center"/>
              <w:rPr>
                <w:sz w:val="18"/>
                <w:szCs w:val="18"/>
              </w:rPr>
            </w:pPr>
            <w:r w:rsidRPr="00C176C7">
              <w:rPr>
                <w:sz w:val="18"/>
                <w:szCs w:val="18"/>
              </w:rPr>
              <w:t>114.86</w:t>
            </w:r>
          </w:p>
        </w:tc>
        <w:tc>
          <w:tcPr>
            <w:tcW w:w="826" w:type="dxa"/>
            <w:noWrap/>
            <w:vAlign w:val="center"/>
            <w:hideMark/>
          </w:tcPr>
          <w:p w14:paraId="19E9620A" w14:textId="77777777" w:rsidR="00C176C7" w:rsidRPr="00C176C7" w:rsidRDefault="00C176C7" w:rsidP="00C176C7">
            <w:pPr>
              <w:jc w:val="center"/>
              <w:rPr>
                <w:sz w:val="18"/>
                <w:szCs w:val="18"/>
              </w:rPr>
            </w:pPr>
            <w:r w:rsidRPr="00C176C7">
              <w:rPr>
                <w:sz w:val="18"/>
                <w:szCs w:val="18"/>
              </w:rPr>
              <w:t>85.57</w:t>
            </w:r>
          </w:p>
        </w:tc>
        <w:tc>
          <w:tcPr>
            <w:tcW w:w="826" w:type="dxa"/>
            <w:noWrap/>
            <w:vAlign w:val="center"/>
            <w:hideMark/>
          </w:tcPr>
          <w:p w14:paraId="2962E6A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37B0B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845093" w14:textId="77777777" w:rsidR="00C176C7" w:rsidRPr="00C176C7" w:rsidRDefault="00C176C7" w:rsidP="00C176C7">
            <w:pPr>
              <w:jc w:val="center"/>
              <w:rPr>
                <w:sz w:val="18"/>
                <w:szCs w:val="18"/>
              </w:rPr>
            </w:pPr>
            <w:r w:rsidRPr="00C176C7">
              <w:rPr>
                <w:sz w:val="18"/>
                <w:szCs w:val="18"/>
              </w:rPr>
              <w:t>114.86</w:t>
            </w:r>
          </w:p>
        </w:tc>
      </w:tr>
      <w:tr w:rsidR="00C176C7" w:rsidRPr="00C176C7" w14:paraId="420B351F" w14:textId="77777777" w:rsidTr="00C176C7">
        <w:trPr>
          <w:trHeight w:val="255"/>
          <w:jc w:val="center"/>
        </w:trPr>
        <w:tc>
          <w:tcPr>
            <w:tcW w:w="825" w:type="dxa"/>
            <w:vMerge/>
            <w:vAlign w:val="center"/>
            <w:hideMark/>
          </w:tcPr>
          <w:p w14:paraId="5042E762" w14:textId="77777777" w:rsidR="00C176C7" w:rsidRPr="00C176C7" w:rsidRDefault="00C176C7" w:rsidP="00C176C7">
            <w:pPr>
              <w:jc w:val="center"/>
              <w:rPr>
                <w:sz w:val="18"/>
                <w:szCs w:val="18"/>
              </w:rPr>
            </w:pPr>
          </w:p>
        </w:tc>
        <w:tc>
          <w:tcPr>
            <w:tcW w:w="2195" w:type="dxa"/>
            <w:vMerge/>
            <w:vAlign w:val="center"/>
            <w:hideMark/>
          </w:tcPr>
          <w:p w14:paraId="31B38706" w14:textId="77777777" w:rsidR="00C176C7" w:rsidRPr="00C176C7" w:rsidRDefault="00C176C7" w:rsidP="00C176C7">
            <w:pPr>
              <w:jc w:val="center"/>
              <w:rPr>
                <w:sz w:val="18"/>
                <w:szCs w:val="18"/>
              </w:rPr>
            </w:pPr>
          </w:p>
        </w:tc>
        <w:tc>
          <w:tcPr>
            <w:tcW w:w="826" w:type="dxa"/>
            <w:noWrap/>
            <w:vAlign w:val="center"/>
            <w:hideMark/>
          </w:tcPr>
          <w:p w14:paraId="4F4FC4A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237FB7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8B77C17"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32207977" w14:textId="77777777" w:rsidR="00C176C7" w:rsidRPr="00C176C7" w:rsidRDefault="00C176C7" w:rsidP="00C176C7">
            <w:pPr>
              <w:jc w:val="center"/>
              <w:rPr>
                <w:sz w:val="18"/>
                <w:szCs w:val="18"/>
              </w:rPr>
            </w:pPr>
            <w:r w:rsidRPr="00C176C7">
              <w:rPr>
                <w:sz w:val="18"/>
                <w:szCs w:val="18"/>
              </w:rPr>
              <w:t>121.96</w:t>
            </w:r>
          </w:p>
        </w:tc>
        <w:tc>
          <w:tcPr>
            <w:tcW w:w="826" w:type="dxa"/>
            <w:noWrap/>
            <w:vAlign w:val="center"/>
            <w:hideMark/>
          </w:tcPr>
          <w:p w14:paraId="22E08E7E" w14:textId="77777777" w:rsidR="00C176C7" w:rsidRPr="00C176C7" w:rsidRDefault="00C176C7" w:rsidP="00C176C7">
            <w:pPr>
              <w:jc w:val="center"/>
              <w:rPr>
                <w:sz w:val="18"/>
                <w:szCs w:val="18"/>
              </w:rPr>
            </w:pPr>
            <w:r w:rsidRPr="00C176C7">
              <w:rPr>
                <w:sz w:val="18"/>
                <w:szCs w:val="18"/>
              </w:rPr>
              <w:t>71.14</w:t>
            </w:r>
          </w:p>
        </w:tc>
        <w:tc>
          <w:tcPr>
            <w:tcW w:w="826" w:type="dxa"/>
            <w:noWrap/>
            <w:vAlign w:val="center"/>
            <w:hideMark/>
          </w:tcPr>
          <w:p w14:paraId="1BC73D7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8D88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BA458E" w14:textId="77777777" w:rsidR="00C176C7" w:rsidRPr="00C176C7" w:rsidRDefault="00C176C7" w:rsidP="00C176C7">
            <w:pPr>
              <w:jc w:val="center"/>
              <w:rPr>
                <w:sz w:val="18"/>
                <w:szCs w:val="18"/>
              </w:rPr>
            </w:pPr>
            <w:r w:rsidRPr="00C176C7">
              <w:rPr>
                <w:sz w:val="18"/>
                <w:szCs w:val="18"/>
              </w:rPr>
              <w:t>121.96</w:t>
            </w:r>
          </w:p>
        </w:tc>
      </w:tr>
      <w:tr w:rsidR="00C176C7" w:rsidRPr="00C176C7" w14:paraId="68D1E395" w14:textId="77777777" w:rsidTr="00C176C7">
        <w:trPr>
          <w:trHeight w:val="255"/>
          <w:jc w:val="center"/>
        </w:trPr>
        <w:tc>
          <w:tcPr>
            <w:tcW w:w="825" w:type="dxa"/>
            <w:vMerge/>
            <w:vAlign w:val="center"/>
            <w:hideMark/>
          </w:tcPr>
          <w:p w14:paraId="4301CC9D" w14:textId="77777777" w:rsidR="00C176C7" w:rsidRPr="00C176C7" w:rsidRDefault="00C176C7" w:rsidP="00C176C7">
            <w:pPr>
              <w:jc w:val="center"/>
              <w:rPr>
                <w:sz w:val="18"/>
                <w:szCs w:val="18"/>
              </w:rPr>
            </w:pPr>
          </w:p>
        </w:tc>
        <w:tc>
          <w:tcPr>
            <w:tcW w:w="2195" w:type="dxa"/>
            <w:vMerge w:val="restart"/>
            <w:noWrap/>
            <w:vAlign w:val="center"/>
            <w:hideMark/>
          </w:tcPr>
          <w:p w14:paraId="3713818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025CA70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7809DF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C39188C"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156FA175"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7691BCDF"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5007C02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4629B6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5F0FAC9" w14:textId="77777777" w:rsidR="00C176C7" w:rsidRPr="00C176C7" w:rsidRDefault="00C176C7" w:rsidP="00C176C7">
            <w:pPr>
              <w:jc w:val="center"/>
              <w:rPr>
                <w:sz w:val="18"/>
                <w:szCs w:val="18"/>
              </w:rPr>
            </w:pPr>
            <w:r w:rsidRPr="00C176C7">
              <w:rPr>
                <w:sz w:val="18"/>
                <w:szCs w:val="18"/>
              </w:rPr>
              <w:t>56.94</w:t>
            </w:r>
          </w:p>
        </w:tc>
      </w:tr>
      <w:tr w:rsidR="00C176C7" w:rsidRPr="00C176C7" w14:paraId="05C30BED" w14:textId="77777777" w:rsidTr="00C176C7">
        <w:trPr>
          <w:trHeight w:val="255"/>
          <w:jc w:val="center"/>
        </w:trPr>
        <w:tc>
          <w:tcPr>
            <w:tcW w:w="825" w:type="dxa"/>
            <w:vMerge/>
            <w:vAlign w:val="center"/>
            <w:hideMark/>
          </w:tcPr>
          <w:p w14:paraId="5714C0EA" w14:textId="77777777" w:rsidR="00C176C7" w:rsidRPr="00C176C7" w:rsidRDefault="00C176C7" w:rsidP="00C176C7">
            <w:pPr>
              <w:jc w:val="center"/>
              <w:rPr>
                <w:sz w:val="18"/>
                <w:szCs w:val="18"/>
              </w:rPr>
            </w:pPr>
          </w:p>
        </w:tc>
        <w:tc>
          <w:tcPr>
            <w:tcW w:w="2195" w:type="dxa"/>
            <w:vMerge/>
            <w:vAlign w:val="center"/>
            <w:hideMark/>
          </w:tcPr>
          <w:p w14:paraId="5239BF87" w14:textId="77777777" w:rsidR="00C176C7" w:rsidRPr="00C176C7" w:rsidRDefault="00C176C7" w:rsidP="00C176C7">
            <w:pPr>
              <w:jc w:val="center"/>
              <w:rPr>
                <w:sz w:val="18"/>
                <w:szCs w:val="18"/>
              </w:rPr>
            </w:pPr>
          </w:p>
        </w:tc>
        <w:tc>
          <w:tcPr>
            <w:tcW w:w="826" w:type="dxa"/>
            <w:noWrap/>
            <w:vAlign w:val="center"/>
            <w:hideMark/>
          </w:tcPr>
          <w:p w14:paraId="0C7574D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10F1014"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9E891CE"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3A2E4AB4"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1CF49E14"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6F61321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ECA96F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D0F0F19" w14:textId="77777777" w:rsidR="00C176C7" w:rsidRPr="00C176C7" w:rsidRDefault="00C176C7" w:rsidP="00C176C7">
            <w:pPr>
              <w:jc w:val="center"/>
              <w:rPr>
                <w:sz w:val="18"/>
                <w:szCs w:val="18"/>
              </w:rPr>
            </w:pPr>
            <w:r w:rsidRPr="00C176C7">
              <w:rPr>
                <w:sz w:val="18"/>
                <w:szCs w:val="18"/>
              </w:rPr>
              <w:t>55.97</w:t>
            </w:r>
          </w:p>
        </w:tc>
      </w:tr>
      <w:tr w:rsidR="00C176C7" w:rsidRPr="00C176C7" w14:paraId="79D47807" w14:textId="77777777" w:rsidTr="00C176C7">
        <w:trPr>
          <w:trHeight w:val="255"/>
          <w:jc w:val="center"/>
        </w:trPr>
        <w:tc>
          <w:tcPr>
            <w:tcW w:w="825" w:type="dxa"/>
            <w:vMerge/>
            <w:vAlign w:val="center"/>
            <w:hideMark/>
          </w:tcPr>
          <w:p w14:paraId="26AD2E68" w14:textId="77777777" w:rsidR="00C176C7" w:rsidRPr="00C176C7" w:rsidRDefault="00C176C7" w:rsidP="00C176C7">
            <w:pPr>
              <w:jc w:val="center"/>
              <w:rPr>
                <w:sz w:val="18"/>
                <w:szCs w:val="18"/>
              </w:rPr>
            </w:pPr>
          </w:p>
        </w:tc>
        <w:tc>
          <w:tcPr>
            <w:tcW w:w="2195" w:type="dxa"/>
            <w:vMerge/>
            <w:vAlign w:val="center"/>
            <w:hideMark/>
          </w:tcPr>
          <w:p w14:paraId="5CDA252B" w14:textId="77777777" w:rsidR="00C176C7" w:rsidRPr="00C176C7" w:rsidRDefault="00C176C7" w:rsidP="00C176C7">
            <w:pPr>
              <w:jc w:val="center"/>
              <w:rPr>
                <w:sz w:val="18"/>
                <w:szCs w:val="18"/>
              </w:rPr>
            </w:pPr>
          </w:p>
        </w:tc>
        <w:tc>
          <w:tcPr>
            <w:tcW w:w="826" w:type="dxa"/>
            <w:noWrap/>
            <w:vAlign w:val="center"/>
            <w:hideMark/>
          </w:tcPr>
          <w:p w14:paraId="37D0D73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1DCFE5E"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6174E7C"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772AF24A" w14:textId="77777777" w:rsidR="00C176C7" w:rsidRPr="00C176C7" w:rsidRDefault="00C176C7" w:rsidP="00C176C7">
            <w:pPr>
              <w:jc w:val="center"/>
              <w:rPr>
                <w:sz w:val="18"/>
                <w:szCs w:val="18"/>
              </w:rPr>
            </w:pPr>
            <w:r w:rsidRPr="00C176C7">
              <w:rPr>
                <w:sz w:val="18"/>
                <w:szCs w:val="18"/>
              </w:rPr>
              <w:t>70.71</w:t>
            </w:r>
          </w:p>
        </w:tc>
        <w:tc>
          <w:tcPr>
            <w:tcW w:w="826" w:type="dxa"/>
            <w:noWrap/>
            <w:vAlign w:val="center"/>
            <w:hideMark/>
          </w:tcPr>
          <w:p w14:paraId="459DFBD7" w14:textId="77777777" w:rsidR="00C176C7" w:rsidRPr="00C176C7" w:rsidRDefault="00C176C7" w:rsidP="00C176C7">
            <w:pPr>
              <w:jc w:val="center"/>
              <w:rPr>
                <w:sz w:val="18"/>
                <w:szCs w:val="18"/>
              </w:rPr>
            </w:pPr>
            <w:r w:rsidRPr="00C176C7">
              <w:rPr>
                <w:sz w:val="18"/>
                <w:szCs w:val="18"/>
              </w:rPr>
              <w:t>186.74</w:t>
            </w:r>
          </w:p>
        </w:tc>
        <w:tc>
          <w:tcPr>
            <w:tcW w:w="826" w:type="dxa"/>
            <w:noWrap/>
            <w:vAlign w:val="center"/>
            <w:hideMark/>
          </w:tcPr>
          <w:p w14:paraId="58D343C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BDC90A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7A6ECBB" w14:textId="77777777" w:rsidR="00C176C7" w:rsidRPr="00C176C7" w:rsidRDefault="00C176C7" w:rsidP="00C176C7">
            <w:pPr>
              <w:jc w:val="center"/>
              <w:rPr>
                <w:sz w:val="18"/>
                <w:szCs w:val="18"/>
              </w:rPr>
            </w:pPr>
            <w:r w:rsidRPr="00C176C7">
              <w:rPr>
                <w:sz w:val="18"/>
                <w:szCs w:val="18"/>
              </w:rPr>
              <w:t>54.16</w:t>
            </w:r>
          </w:p>
        </w:tc>
      </w:tr>
      <w:tr w:rsidR="00C176C7" w:rsidRPr="00C176C7" w14:paraId="55FF1B25" w14:textId="77777777" w:rsidTr="00C176C7">
        <w:trPr>
          <w:trHeight w:val="255"/>
          <w:jc w:val="center"/>
        </w:trPr>
        <w:tc>
          <w:tcPr>
            <w:tcW w:w="825" w:type="dxa"/>
            <w:vMerge/>
            <w:vAlign w:val="center"/>
            <w:hideMark/>
          </w:tcPr>
          <w:p w14:paraId="670DAA4A" w14:textId="77777777" w:rsidR="00C176C7" w:rsidRPr="00C176C7" w:rsidRDefault="00C176C7" w:rsidP="00C176C7">
            <w:pPr>
              <w:jc w:val="center"/>
              <w:rPr>
                <w:sz w:val="18"/>
                <w:szCs w:val="18"/>
              </w:rPr>
            </w:pPr>
          </w:p>
        </w:tc>
        <w:tc>
          <w:tcPr>
            <w:tcW w:w="2195" w:type="dxa"/>
            <w:vMerge w:val="restart"/>
            <w:noWrap/>
            <w:vAlign w:val="center"/>
            <w:hideMark/>
          </w:tcPr>
          <w:p w14:paraId="124ABB9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580A659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E9443A"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CEB392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6FBEC46"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79A41D3B"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28025E8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F1A2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F70ECA" w14:textId="77777777" w:rsidR="00C176C7" w:rsidRPr="00C176C7" w:rsidRDefault="00C176C7" w:rsidP="00C176C7">
            <w:pPr>
              <w:jc w:val="center"/>
              <w:rPr>
                <w:sz w:val="18"/>
                <w:szCs w:val="18"/>
              </w:rPr>
            </w:pPr>
            <w:r w:rsidRPr="00C176C7">
              <w:rPr>
                <w:sz w:val="18"/>
                <w:szCs w:val="18"/>
              </w:rPr>
              <w:t>579.64</w:t>
            </w:r>
          </w:p>
        </w:tc>
      </w:tr>
      <w:tr w:rsidR="00C176C7" w:rsidRPr="00C176C7" w14:paraId="60826555" w14:textId="77777777" w:rsidTr="00C176C7">
        <w:trPr>
          <w:trHeight w:val="255"/>
          <w:jc w:val="center"/>
        </w:trPr>
        <w:tc>
          <w:tcPr>
            <w:tcW w:w="825" w:type="dxa"/>
            <w:vMerge/>
            <w:vAlign w:val="center"/>
            <w:hideMark/>
          </w:tcPr>
          <w:p w14:paraId="36C14A63" w14:textId="77777777" w:rsidR="00C176C7" w:rsidRPr="00C176C7" w:rsidRDefault="00C176C7" w:rsidP="00C176C7">
            <w:pPr>
              <w:jc w:val="center"/>
              <w:rPr>
                <w:sz w:val="18"/>
                <w:szCs w:val="18"/>
              </w:rPr>
            </w:pPr>
          </w:p>
        </w:tc>
        <w:tc>
          <w:tcPr>
            <w:tcW w:w="2195" w:type="dxa"/>
            <w:vMerge/>
            <w:vAlign w:val="center"/>
            <w:hideMark/>
          </w:tcPr>
          <w:p w14:paraId="304F79AE" w14:textId="77777777" w:rsidR="00C176C7" w:rsidRPr="00C176C7" w:rsidRDefault="00C176C7" w:rsidP="00C176C7">
            <w:pPr>
              <w:jc w:val="center"/>
              <w:rPr>
                <w:sz w:val="18"/>
                <w:szCs w:val="18"/>
              </w:rPr>
            </w:pPr>
          </w:p>
        </w:tc>
        <w:tc>
          <w:tcPr>
            <w:tcW w:w="826" w:type="dxa"/>
            <w:noWrap/>
            <w:vAlign w:val="center"/>
            <w:hideMark/>
          </w:tcPr>
          <w:p w14:paraId="73FBC72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D13ECD3"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071236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F6834EF"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4BC37ABB"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254843D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5F0B6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467EFC" w14:textId="77777777" w:rsidR="00C176C7" w:rsidRPr="00C176C7" w:rsidRDefault="00C176C7" w:rsidP="00C176C7">
            <w:pPr>
              <w:jc w:val="center"/>
              <w:rPr>
                <w:sz w:val="18"/>
                <w:szCs w:val="18"/>
              </w:rPr>
            </w:pPr>
            <w:r w:rsidRPr="00C176C7">
              <w:rPr>
                <w:sz w:val="18"/>
                <w:szCs w:val="18"/>
              </w:rPr>
              <w:t>578.07</w:t>
            </w:r>
          </w:p>
        </w:tc>
      </w:tr>
      <w:tr w:rsidR="00C176C7" w:rsidRPr="00C176C7" w14:paraId="2CD34D38" w14:textId="77777777" w:rsidTr="00C176C7">
        <w:trPr>
          <w:trHeight w:val="255"/>
          <w:jc w:val="center"/>
        </w:trPr>
        <w:tc>
          <w:tcPr>
            <w:tcW w:w="825" w:type="dxa"/>
            <w:vMerge/>
            <w:vAlign w:val="center"/>
            <w:hideMark/>
          </w:tcPr>
          <w:p w14:paraId="05765B47" w14:textId="77777777" w:rsidR="00C176C7" w:rsidRPr="00C176C7" w:rsidRDefault="00C176C7" w:rsidP="00C176C7">
            <w:pPr>
              <w:jc w:val="center"/>
              <w:rPr>
                <w:sz w:val="18"/>
                <w:szCs w:val="18"/>
              </w:rPr>
            </w:pPr>
          </w:p>
        </w:tc>
        <w:tc>
          <w:tcPr>
            <w:tcW w:w="2195" w:type="dxa"/>
            <w:vMerge/>
            <w:vAlign w:val="center"/>
            <w:hideMark/>
          </w:tcPr>
          <w:p w14:paraId="28986DC3" w14:textId="77777777" w:rsidR="00C176C7" w:rsidRPr="00C176C7" w:rsidRDefault="00C176C7" w:rsidP="00C176C7">
            <w:pPr>
              <w:jc w:val="center"/>
              <w:rPr>
                <w:sz w:val="18"/>
                <w:szCs w:val="18"/>
              </w:rPr>
            </w:pPr>
          </w:p>
        </w:tc>
        <w:tc>
          <w:tcPr>
            <w:tcW w:w="826" w:type="dxa"/>
            <w:noWrap/>
            <w:vAlign w:val="center"/>
            <w:hideMark/>
          </w:tcPr>
          <w:p w14:paraId="7AB7A9C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2FA271D"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1BB77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FDC90E1"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1BAEBB4B"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1953F5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FF083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EC2851" w14:textId="77777777" w:rsidR="00C176C7" w:rsidRPr="00C176C7" w:rsidRDefault="00C176C7" w:rsidP="00C176C7">
            <w:pPr>
              <w:jc w:val="center"/>
              <w:rPr>
                <w:sz w:val="18"/>
                <w:szCs w:val="18"/>
              </w:rPr>
            </w:pPr>
            <w:r w:rsidRPr="00C176C7">
              <w:rPr>
                <w:sz w:val="18"/>
                <w:szCs w:val="18"/>
              </w:rPr>
              <w:t>576.83</w:t>
            </w:r>
          </w:p>
        </w:tc>
      </w:tr>
      <w:tr w:rsidR="00C176C7" w:rsidRPr="00C176C7" w14:paraId="1A7E7C02" w14:textId="77777777" w:rsidTr="00C176C7">
        <w:trPr>
          <w:trHeight w:val="255"/>
          <w:jc w:val="center"/>
        </w:trPr>
        <w:tc>
          <w:tcPr>
            <w:tcW w:w="825" w:type="dxa"/>
            <w:vMerge w:val="restart"/>
            <w:noWrap/>
            <w:vAlign w:val="center"/>
            <w:hideMark/>
          </w:tcPr>
          <w:p w14:paraId="4146341C" w14:textId="77777777" w:rsidR="00C176C7" w:rsidRPr="00C176C7" w:rsidRDefault="00C176C7" w:rsidP="00C176C7">
            <w:pPr>
              <w:jc w:val="center"/>
              <w:rPr>
                <w:sz w:val="18"/>
                <w:szCs w:val="18"/>
              </w:rPr>
            </w:pPr>
            <w:r w:rsidRPr="00C176C7">
              <w:rPr>
                <w:sz w:val="18"/>
                <w:szCs w:val="18"/>
              </w:rPr>
              <w:t>JHT13</w:t>
            </w:r>
          </w:p>
        </w:tc>
        <w:tc>
          <w:tcPr>
            <w:tcW w:w="2195" w:type="dxa"/>
            <w:vMerge w:val="restart"/>
            <w:noWrap/>
            <w:vAlign w:val="center"/>
            <w:hideMark/>
          </w:tcPr>
          <w:p w14:paraId="3D49FD0D"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5A7D9E4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02D2F3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0078C6F2"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3474D85A" w14:textId="77777777" w:rsidR="00C176C7" w:rsidRPr="00C176C7" w:rsidRDefault="00C176C7" w:rsidP="00C176C7">
            <w:pPr>
              <w:jc w:val="center"/>
              <w:rPr>
                <w:sz w:val="18"/>
                <w:szCs w:val="18"/>
              </w:rPr>
            </w:pPr>
            <w:r w:rsidRPr="00C176C7">
              <w:rPr>
                <w:sz w:val="18"/>
                <w:szCs w:val="18"/>
              </w:rPr>
              <w:t>694.53</w:t>
            </w:r>
          </w:p>
        </w:tc>
        <w:tc>
          <w:tcPr>
            <w:tcW w:w="826" w:type="dxa"/>
            <w:noWrap/>
            <w:vAlign w:val="center"/>
            <w:hideMark/>
          </w:tcPr>
          <w:p w14:paraId="019CD582" w14:textId="77777777" w:rsidR="00C176C7" w:rsidRPr="00C176C7" w:rsidRDefault="00C176C7" w:rsidP="00C176C7">
            <w:pPr>
              <w:jc w:val="center"/>
              <w:rPr>
                <w:sz w:val="18"/>
                <w:szCs w:val="18"/>
              </w:rPr>
            </w:pPr>
            <w:r w:rsidRPr="00C176C7">
              <w:rPr>
                <w:sz w:val="18"/>
                <w:szCs w:val="18"/>
              </w:rPr>
              <w:t>11.31</w:t>
            </w:r>
          </w:p>
        </w:tc>
        <w:tc>
          <w:tcPr>
            <w:tcW w:w="826" w:type="dxa"/>
            <w:noWrap/>
            <w:vAlign w:val="center"/>
            <w:hideMark/>
          </w:tcPr>
          <w:p w14:paraId="78B78EE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4F28F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874F8ED" w14:textId="77777777" w:rsidR="00C176C7" w:rsidRPr="00C176C7" w:rsidRDefault="00C176C7" w:rsidP="00C176C7">
            <w:pPr>
              <w:jc w:val="center"/>
              <w:rPr>
                <w:sz w:val="18"/>
                <w:szCs w:val="18"/>
              </w:rPr>
            </w:pPr>
            <w:r w:rsidRPr="00C176C7">
              <w:rPr>
                <w:sz w:val="18"/>
                <w:szCs w:val="18"/>
              </w:rPr>
              <w:t>742.76</w:t>
            </w:r>
          </w:p>
        </w:tc>
      </w:tr>
      <w:tr w:rsidR="00C176C7" w:rsidRPr="00C176C7" w14:paraId="6EE4A7AE" w14:textId="77777777" w:rsidTr="00C176C7">
        <w:trPr>
          <w:trHeight w:val="255"/>
          <w:jc w:val="center"/>
        </w:trPr>
        <w:tc>
          <w:tcPr>
            <w:tcW w:w="825" w:type="dxa"/>
            <w:vMerge/>
            <w:vAlign w:val="center"/>
            <w:hideMark/>
          </w:tcPr>
          <w:p w14:paraId="01681F63" w14:textId="77777777" w:rsidR="00C176C7" w:rsidRPr="00C176C7" w:rsidRDefault="00C176C7" w:rsidP="00C176C7">
            <w:pPr>
              <w:jc w:val="center"/>
              <w:rPr>
                <w:sz w:val="18"/>
                <w:szCs w:val="18"/>
              </w:rPr>
            </w:pPr>
          </w:p>
        </w:tc>
        <w:tc>
          <w:tcPr>
            <w:tcW w:w="2195" w:type="dxa"/>
            <w:vMerge/>
            <w:vAlign w:val="center"/>
            <w:hideMark/>
          </w:tcPr>
          <w:p w14:paraId="1288D775" w14:textId="77777777" w:rsidR="00C176C7" w:rsidRPr="00C176C7" w:rsidRDefault="00C176C7" w:rsidP="00C176C7">
            <w:pPr>
              <w:jc w:val="center"/>
              <w:rPr>
                <w:sz w:val="18"/>
                <w:szCs w:val="18"/>
              </w:rPr>
            </w:pPr>
          </w:p>
        </w:tc>
        <w:tc>
          <w:tcPr>
            <w:tcW w:w="826" w:type="dxa"/>
            <w:noWrap/>
            <w:vAlign w:val="center"/>
            <w:hideMark/>
          </w:tcPr>
          <w:p w14:paraId="26BE69B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1EA5806"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463FCBC3"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1878D787" w14:textId="77777777" w:rsidR="00C176C7" w:rsidRPr="00C176C7" w:rsidRDefault="00C176C7" w:rsidP="00C176C7">
            <w:pPr>
              <w:jc w:val="center"/>
              <w:rPr>
                <w:sz w:val="18"/>
                <w:szCs w:val="18"/>
              </w:rPr>
            </w:pPr>
            <w:r w:rsidRPr="00C176C7">
              <w:rPr>
                <w:sz w:val="18"/>
                <w:szCs w:val="18"/>
              </w:rPr>
              <w:t>680.20</w:t>
            </w:r>
          </w:p>
        </w:tc>
        <w:tc>
          <w:tcPr>
            <w:tcW w:w="826" w:type="dxa"/>
            <w:noWrap/>
            <w:vAlign w:val="center"/>
            <w:hideMark/>
          </w:tcPr>
          <w:p w14:paraId="6EF107CB"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2FC4E7F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003B3E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18FE68" w14:textId="77777777" w:rsidR="00C176C7" w:rsidRPr="00C176C7" w:rsidRDefault="00C176C7" w:rsidP="00C176C7">
            <w:pPr>
              <w:jc w:val="center"/>
              <w:rPr>
                <w:sz w:val="18"/>
                <w:szCs w:val="18"/>
              </w:rPr>
            </w:pPr>
            <w:r w:rsidRPr="00C176C7">
              <w:rPr>
                <w:sz w:val="18"/>
                <w:szCs w:val="18"/>
              </w:rPr>
              <w:t>727.19</w:t>
            </w:r>
          </w:p>
        </w:tc>
      </w:tr>
      <w:tr w:rsidR="00C176C7" w:rsidRPr="00C176C7" w14:paraId="5C9D6BAD" w14:textId="77777777" w:rsidTr="00C176C7">
        <w:trPr>
          <w:trHeight w:val="255"/>
          <w:jc w:val="center"/>
        </w:trPr>
        <w:tc>
          <w:tcPr>
            <w:tcW w:w="825" w:type="dxa"/>
            <w:vMerge/>
            <w:vAlign w:val="center"/>
            <w:hideMark/>
          </w:tcPr>
          <w:p w14:paraId="5501BE7D" w14:textId="77777777" w:rsidR="00C176C7" w:rsidRPr="00C176C7" w:rsidRDefault="00C176C7" w:rsidP="00C176C7">
            <w:pPr>
              <w:jc w:val="center"/>
              <w:rPr>
                <w:sz w:val="18"/>
                <w:szCs w:val="18"/>
              </w:rPr>
            </w:pPr>
          </w:p>
        </w:tc>
        <w:tc>
          <w:tcPr>
            <w:tcW w:w="2195" w:type="dxa"/>
            <w:vMerge/>
            <w:vAlign w:val="center"/>
            <w:hideMark/>
          </w:tcPr>
          <w:p w14:paraId="3EF59A0D" w14:textId="77777777" w:rsidR="00C176C7" w:rsidRPr="00C176C7" w:rsidRDefault="00C176C7" w:rsidP="00C176C7">
            <w:pPr>
              <w:jc w:val="center"/>
              <w:rPr>
                <w:sz w:val="18"/>
                <w:szCs w:val="18"/>
              </w:rPr>
            </w:pPr>
          </w:p>
        </w:tc>
        <w:tc>
          <w:tcPr>
            <w:tcW w:w="826" w:type="dxa"/>
            <w:noWrap/>
            <w:vAlign w:val="center"/>
            <w:hideMark/>
          </w:tcPr>
          <w:p w14:paraId="6F23B9F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8A313DF"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333E40AF"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764437E9" w14:textId="77777777" w:rsidR="00C176C7" w:rsidRPr="00C176C7" w:rsidRDefault="00C176C7" w:rsidP="00C176C7">
            <w:pPr>
              <w:jc w:val="center"/>
              <w:rPr>
                <w:sz w:val="18"/>
                <w:szCs w:val="18"/>
              </w:rPr>
            </w:pPr>
            <w:r w:rsidRPr="00C176C7">
              <w:rPr>
                <w:sz w:val="18"/>
                <w:szCs w:val="18"/>
              </w:rPr>
              <w:t>686.49</w:t>
            </w:r>
          </w:p>
        </w:tc>
        <w:tc>
          <w:tcPr>
            <w:tcW w:w="826" w:type="dxa"/>
            <w:noWrap/>
            <w:vAlign w:val="center"/>
            <w:hideMark/>
          </w:tcPr>
          <w:p w14:paraId="3221EAA5"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5A337F4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4A7922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9DB7B5" w14:textId="77777777" w:rsidR="00C176C7" w:rsidRPr="00C176C7" w:rsidRDefault="00C176C7" w:rsidP="00C176C7">
            <w:pPr>
              <w:jc w:val="center"/>
              <w:rPr>
                <w:sz w:val="18"/>
                <w:szCs w:val="18"/>
              </w:rPr>
            </w:pPr>
            <w:r w:rsidRPr="00C176C7">
              <w:rPr>
                <w:sz w:val="18"/>
                <w:szCs w:val="18"/>
              </w:rPr>
              <w:t>734.33</w:t>
            </w:r>
          </w:p>
        </w:tc>
      </w:tr>
      <w:tr w:rsidR="00C176C7" w:rsidRPr="00C176C7" w14:paraId="02FC6CDC" w14:textId="77777777" w:rsidTr="00C176C7">
        <w:trPr>
          <w:trHeight w:val="255"/>
          <w:jc w:val="center"/>
        </w:trPr>
        <w:tc>
          <w:tcPr>
            <w:tcW w:w="825" w:type="dxa"/>
            <w:vMerge/>
            <w:vAlign w:val="center"/>
            <w:hideMark/>
          </w:tcPr>
          <w:p w14:paraId="1E38AC48" w14:textId="77777777" w:rsidR="00C176C7" w:rsidRPr="00C176C7" w:rsidRDefault="00C176C7" w:rsidP="00C176C7">
            <w:pPr>
              <w:jc w:val="center"/>
              <w:rPr>
                <w:sz w:val="18"/>
                <w:szCs w:val="18"/>
              </w:rPr>
            </w:pPr>
          </w:p>
        </w:tc>
        <w:tc>
          <w:tcPr>
            <w:tcW w:w="2195" w:type="dxa"/>
            <w:vMerge w:val="restart"/>
            <w:noWrap/>
            <w:vAlign w:val="center"/>
            <w:hideMark/>
          </w:tcPr>
          <w:p w14:paraId="7F36173A"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5925FA7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0589F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6C8A4BBA"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1088029A" w14:textId="77777777" w:rsidR="00C176C7" w:rsidRPr="00C176C7" w:rsidRDefault="00C176C7" w:rsidP="00C176C7">
            <w:pPr>
              <w:jc w:val="center"/>
              <w:rPr>
                <w:sz w:val="18"/>
                <w:szCs w:val="18"/>
              </w:rPr>
            </w:pPr>
            <w:r w:rsidRPr="00C176C7">
              <w:rPr>
                <w:sz w:val="18"/>
                <w:szCs w:val="18"/>
              </w:rPr>
              <w:t>686.49</w:t>
            </w:r>
          </w:p>
        </w:tc>
        <w:tc>
          <w:tcPr>
            <w:tcW w:w="826" w:type="dxa"/>
            <w:noWrap/>
            <w:vAlign w:val="center"/>
            <w:hideMark/>
          </w:tcPr>
          <w:p w14:paraId="4CD8944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2BBE3D5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C43231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6A715CE" w14:textId="77777777" w:rsidR="00C176C7" w:rsidRPr="00C176C7" w:rsidRDefault="00C176C7" w:rsidP="00C176C7">
            <w:pPr>
              <w:jc w:val="center"/>
              <w:rPr>
                <w:sz w:val="18"/>
                <w:szCs w:val="18"/>
              </w:rPr>
            </w:pPr>
            <w:r w:rsidRPr="00C176C7">
              <w:rPr>
                <w:sz w:val="18"/>
                <w:szCs w:val="18"/>
              </w:rPr>
              <w:t>734.65</w:t>
            </w:r>
          </w:p>
        </w:tc>
      </w:tr>
      <w:tr w:rsidR="00C176C7" w:rsidRPr="00C176C7" w14:paraId="6FCFB218" w14:textId="77777777" w:rsidTr="00C176C7">
        <w:trPr>
          <w:trHeight w:val="255"/>
          <w:jc w:val="center"/>
        </w:trPr>
        <w:tc>
          <w:tcPr>
            <w:tcW w:w="825" w:type="dxa"/>
            <w:vMerge/>
            <w:vAlign w:val="center"/>
            <w:hideMark/>
          </w:tcPr>
          <w:p w14:paraId="28E8F27D" w14:textId="77777777" w:rsidR="00C176C7" w:rsidRPr="00C176C7" w:rsidRDefault="00C176C7" w:rsidP="00C176C7">
            <w:pPr>
              <w:jc w:val="center"/>
              <w:rPr>
                <w:sz w:val="18"/>
                <w:szCs w:val="18"/>
              </w:rPr>
            </w:pPr>
          </w:p>
        </w:tc>
        <w:tc>
          <w:tcPr>
            <w:tcW w:w="2195" w:type="dxa"/>
            <w:vMerge/>
            <w:vAlign w:val="center"/>
            <w:hideMark/>
          </w:tcPr>
          <w:p w14:paraId="0BAB7298" w14:textId="77777777" w:rsidR="00C176C7" w:rsidRPr="00C176C7" w:rsidRDefault="00C176C7" w:rsidP="00C176C7">
            <w:pPr>
              <w:jc w:val="center"/>
              <w:rPr>
                <w:sz w:val="18"/>
                <w:szCs w:val="18"/>
              </w:rPr>
            </w:pPr>
          </w:p>
        </w:tc>
        <w:tc>
          <w:tcPr>
            <w:tcW w:w="826" w:type="dxa"/>
            <w:noWrap/>
            <w:vAlign w:val="center"/>
            <w:hideMark/>
          </w:tcPr>
          <w:p w14:paraId="4B57D8C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42446E7"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7EC0C203"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43DFF2D6" w14:textId="77777777" w:rsidR="00C176C7" w:rsidRPr="00C176C7" w:rsidRDefault="00C176C7" w:rsidP="00C176C7">
            <w:pPr>
              <w:jc w:val="center"/>
              <w:rPr>
                <w:sz w:val="18"/>
                <w:szCs w:val="18"/>
              </w:rPr>
            </w:pPr>
            <w:r w:rsidRPr="00C176C7">
              <w:rPr>
                <w:sz w:val="18"/>
                <w:szCs w:val="18"/>
              </w:rPr>
              <w:t>680.20</w:t>
            </w:r>
          </w:p>
        </w:tc>
        <w:tc>
          <w:tcPr>
            <w:tcW w:w="826" w:type="dxa"/>
            <w:noWrap/>
            <w:vAlign w:val="center"/>
            <w:hideMark/>
          </w:tcPr>
          <w:p w14:paraId="0173DE6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5528B78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6160EF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48D2E6" w14:textId="77777777" w:rsidR="00C176C7" w:rsidRPr="00C176C7" w:rsidRDefault="00C176C7" w:rsidP="00C176C7">
            <w:pPr>
              <w:jc w:val="center"/>
              <w:rPr>
                <w:sz w:val="18"/>
                <w:szCs w:val="18"/>
              </w:rPr>
            </w:pPr>
            <w:r w:rsidRPr="00C176C7">
              <w:rPr>
                <w:sz w:val="18"/>
                <w:szCs w:val="18"/>
              </w:rPr>
              <w:t>727.69</w:t>
            </w:r>
          </w:p>
        </w:tc>
      </w:tr>
      <w:tr w:rsidR="00C176C7" w:rsidRPr="00C176C7" w14:paraId="6AB81215" w14:textId="77777777" w:rsidTr="00C176C7">
        <w:trPr>
          <w:trHeight w:val="255"/>
          <w:jc w:val="center"/>
        </w:trPr>
        <w:tc>
          <w:tcPr>
            <w:tcW w:w="825" w:type="dxa"/>
            <w:vMerge/>
            <w:vAlign w:val="center"/>
            <w:hideMark/>
          </w:tcPr>
          <w:p w14:paraId="0DF03C2E" w14:textId="77777777" w:rsidR="00C176C7" w:rsidRPr="00C176C7" w:rsidRDefault="00C176C7" w:rsidP="00C176C7">
            <w:pPr>
              <w:jc w:val="center"/>
              <w:rPr>
                <w:sz w:val="18"/>
                <w:szCs w:val="18"/>
              </w:rPr>
            </w:pPr>
          </w:p>
        </w:tc>
        <w:tc>
          <w:tcPr>
            <w:tcW w:w="2195" w:type="dxa"/>
            <w:vMerge/>
            <w:vAlign w:val="center"/>
            <w:hideMark/>
          </w:tcPr>
          <w:p w14:paraId="5441751F" w14:textId="77777777" w:rsidR="00C176C7" w:rsidRPr="00C176C7" w:rsidRDefault="00C176C7" w:rsidP="00C176C7">
            <w:pPr>
              <w:jc w:val="center"/>
              <w:rPr>
                <w:sz w:val="18"/>
                <w:szCs w:val="18"/>
              </w:rPr>
            </w:pPr>
          </w:p>
        </w:tc>
        <w:tc>
          <w:tcPr>
            <w:tcW w:w="826" w:type="dxa"/>
            <w:noWrap/>
            <w:vAlign w:val="center"/>
            <w:hideMark/>
          </w:tcPr>
          <w:p w14:paraId="6E36F9E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1D21DA"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EA87E70"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31076B26" w14:textId="77777777" w:rsidR="00C176C7" w:rsidRPr="00C176C7" w:rsidRDefault="00C176C7" w:rsidP="00C176C7">
            <w:pPr>
              <w:jc w:val="center"/>
              <w:rPr>
                <w:sz w:val="18"/>
                <w:szCs w:val="18"/>
              </w:rPr>
            </w:pPr>
            <w:r w:rsidRPr="00C176C7">
              <w:rPr>
                <w:sz w:val="18"/>
                <w:szCs w:val="18"/>
              </w:rPr>
              <w:t>694.53</w:t>
            </w:r>
          </w:p>
        </w:tc>
        <w:tc>
          <w:tcPr>
            <w:tcW w:w="826" w:type="dxa"/>
            <w:noWrap/>
            <w:vAlign w:val="center"/>
            <w:hideMark/>
          </w:tcPr>
          <w:p w14:paraId="04A67031" w14:textId="77777777" w:rsidR="00C176C7" w:rsidRPr="00C176C7" w:rsidRDefault="00C176C7" w:rsidP="00C176C7">
            <w:pPr>
              <w:jc w:val="center"/>
              <w:rPr>
                <w:sz w:val="18"/>
                <w:szCs w:val="18"/>
              </w:rPr>
            </w:pPr>
            <w:r w:rsidRPr="00C176C7">
              <w:rPr>
                <w:sz w:val="18"/>
                <w:szCs w:val="18"/>
              </w:rPr>
              <w:t>11.32</w:t>
            </w:r>
          </w:p>
        </w:tc>
        <w:tc>
          <w:tcPr>
            <w:tcW w:w="826" w:type="dxa"/>
            <w:noWrap/>
            <w:vAlign w:val="center"/>
            <w:hideMark/>
          </w:tcPr>
          <w:p w14:paraId="002AC40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3AFB55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6CC67D5" w14:textId="77777777" w:rsidR="00C176C7" w:rsidRPr="00C176C7" w:rsidRDefault="00C176C7" w:rsidP="00C176C7">
            <w:pPr>
              <w:jc w:val="center"/>
              <w:rPr>
                <w:sz w:val="18"/>
                <w:szCs w:val="18"/>
              </w:rPr>
            </w:pPr>
            <w:r w:rsidRPr="00C176C7">
              <w:rPr>
                <w:sz w:val="18"/>
                <w:szCs w:val="18"/>
              </w:rPr>
              <w:t>743.44</w:t>
            </w:r>
          </w:p>
        </w:tc>
      </w:tr>
      <w:tr w:rsidR="00C176C7" w:rsidRPr="00C176C7" w14:paraId="27137E4C" w14:textId="77777777" w:rsidTr="00C176C7">
        <w:trPr>
          <w:trHeight w:val="255"/>
          <w:jc w:val="center"/>
        </w:trPr>
        <w:tc>
          <w:tcPr>
            <w:tcW w:w="825" w:type="dxa"/>
            <w:vMerge/>
            <w:vAlign w:val="center"/>
            <w:hideMark/>
          </w:tcPr>
          <w:p w14:paraId="329A9006" w14:textId="77777777" w:rsidR="00C176C7" w:rsidRPr="00C176C7" w:rsidRDefault="00C176C7" w:rsidP="00C176C7">
            <w:pPr>
              <w:jc w:val="center"/>
              <w:rPr>
                <w:sz w:val="18"/>
                <w:szCs w:val="18"/>
              </w:rPr>
            </w:pPr>
          </w:p>
        </w:tc>
        <w:tc>
          <w:tcPr>
            <w:tcW w:w="2195" w:type="dxa"/>
            <w:vMerge w:val="restart"/>
            <w:noWrap/>
            <w:vAlign w:val="center"/>
            <w:hideMark/>
          </w:tcPr>
          <w:p w14:paraId="6E9416FC"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242B57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43849B6"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4E70766D"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4B7C0CFD" w14:textId="77777777" w:rsidR="00C176C7" w:rsidRPr="00C176C7" w:rsidRDefault="00C176C7" w:rsidP="00C176C7">
            <w:pPr>
              <w:jc w:val="center"/>
              <w:rPr>
                <w:sz w:val="18"/>
                <w:szCs w:val="18"/>
              </w:rPr>
            </w:pPr>
            <w:r w:rsidRPr="00C176C7">
              <w:rPr>
                <w:sz w:val="18"/>
                <w:szCs w:val="18"/>
              </w:rPr>
              <w:t>505.68</w:t>
            </w:r>
          </w:p>
        </w:tc>
        <w:tc>
          <w:tcPr>
            <w:tcW w:w="826" w:type="dxa"/>
            <w:noWrap/>
            <w:vAlign w:val="center"/>
            <w:hideMark/>
          </w:tcPr>
          <w:p w14:paraId="710B1422"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51104E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9F1DA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412ACA" w14:textId="77777777" w:rsidR="00C176C7" w:rsidRPr="00C176C7" w:rsidRDefault="00C176C7" w:rsidP="00C176C7">
            <w:pPr>
              <w:jc w:val="center"/>
              <w:rPr>
                <w:sz w:val="18"/>
                <w:szCs w:val="18"/>
              </w:rPr>
            </w:pPr>
            <w:r w:rsidRPr="00C176C7">
              <w:rPr>
                <w:sz w:val="18"/>
                <w:szCs w:val="18"/>
              </w:rPr>
              <w:t>505.68</w:t>
            </w:r>
          </w:p>
        </w:tc>
      </w:tr>
      <w:tr w:rsidR="00C176C7" w:rsidRPr="00C176C7" w14:paraId="7FAA5093" w14:textId="77777777" w:rsidTr="00C176C7">
        <w:trPr>
          <w:trHeight w:val="255"/>
          <w:jc w:val="center"/>
        </w:trPr>
        <w:tc>
          <w:tcPr>
            <w:tcW w:w="825" w:type="dxa"/>
            <w:vMerge/>
            <w:vAlign w:val="center"/>
            <w:hideMark/>
          </w:tcPr>
          <w:p w14:paraId="31E0E734" w14:textId="77777777" w:rsidR="00C176C7" w:rsidRPr="00C176C7" w:rsidRDefault="00C176C7" w:rsidP="00C176C7">
            <w:pPr>
              <w:jc w:val="center"/>
              <w:rPr>
                <w:sz w:val="18"/>
                <w:szCs w:val="18"/>
              </w:rPr>
            </w:pPr>
          </w:p>
        </w:tc>
        <w:tc>
          <w:tcPr>
            <w:tcW w:w="2195" w:type="dxa"/>
            <w:vMerge/>
            <w:vAlign w:val="center"/>
            <w:hideMark/>
          </w:tcPr>
          <w:p w14:paraId="1C127535" w14:textId="77777777" w:rsidR="00C176C7" w:rsidRPr="00C176C7" w:rsidRDefault="00C176C7" w:rsidP="00C176C7">
            <w:pPr>
              <w:jc w:val="center"/>
              <w:rPr>
                <w:sz w:val="18"/>
                <w:szCs w:val="18"/>
              </w:rPr>
            </w:pPr>
          </w:p>
        </w:tc>
        <w:tc>
          <w:tcPr>
            <w:tcW w:w="826" w:type="dxa"/>
            <w:noWrap/>
            <w:vAlign w:val="center"/>
            <w:hideMark/>
          </w:tcPr>
          <w:p w14:paraId="0B27386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AAB0866"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0E6E3A7A"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35C612E4" w14:textId="77777777" w:rsidR="00C176C7" w:rsidRPr="00C176C7" w:rsidRDefault="00C176C7" w:rsidP="00C176C7">
            <w:pPr>
              <w:jc w:val="center"/>
              <w:rPr>
                <w:sz w:val="18"/>
                <w:szCs w:val="18"/>
              </w:rPr>
            </w:pPr>
            <w:r w:rsidRPr="00C176C7">
              <w:rPr>
                <w:sz w:val="18"/>
                <w:szCs w:val="18"/>
              </w:rPr>
              <w:t>525.47</w:t>
            </w:r>
          </w:p>
        </w:tc>
        <w:tc>
          <w:tcPr>
            <w:tcW w:w="826" w:type="dxa"/>
            <w:noWrap/>
            <w:vAlign w:val="center"/>
            <w:hideMark/>
          </w:tcPr>
          <w:p w14:paraId="0ACF93FE" w14:textId="77777777" w:rsidR="00C176C7" w:rsidRPr="00C176C7" w:rsidRDefault="00C176C7" w:rsidP="00C176C7">
            <w:pPr>
              <w:jc w:val="center"/>
              <w:rPr>
                <w:sz w:val="18"/>
                <w:szCs w:val="18"/>
              </w:rPr>
            </w:pPr>
            <w:r w:rsidRPr="00C176C7">
              <w:rPr>
                <w:sz w:val="18"/>
                <w:szCs w:val="18"/>
              </w:rPr>
              <w:t>14.07</w:t>
            </w:r>
          </w:p>
        </w:tc>
        <w:tc>
          <w:tcPr>
            <w:tcW w:w="826" w:type="dxa"/>
            <w:noWrap/>
            <w:vAlign w:val="center"/>
            <w:hideMark/>
          </w:tcPr>
          <w:p w14:paraId="586D1E9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D3C2E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CBDB56" w14:textId="77777777" w:rsidR="00C176C7" w:rsidRPr="00C176C7" w:rsidRDefault="00C176C7" w:rsidP="00C176C7">
            <w:pPr>
              <w:jc w:val="center"/>
              <w:rPr>
                <w:sz w:val="18"/>
                <w:szCs w:val="18"/>
              </w:rPr>
            </w:pPr>
            <w:r w:rsidRPr="00C176C7">
              <w:rPr>
                <w:sz w:val="18"/>
                <w:szCs w:val="18"/>
              </w:rPr>
              <w:t>525.47</w:t>
            </w:r>
          </w:p>
        </w:tc>
      </w:tr>
      <w:tr w:rsidR="00C176C7" w:rsidRPr="00C176C7" w14:paraId="30822344" w14:textId="77777777" w:rsidTr="00C176C7">
        <w:trPr>
          <w:trHeight w:val="255"/>
          <w:jc w:val="center"/>
        </w:trPr>
        <w:tc>
          <w:tcPr>
            <w:tcW w:w="825" w:type="dxa"/>
            <w:vMerge/>
            <w:vAlign w:val="center"/>
            <w:hideMark/>
          </w:tcPr>
          <w:p w14:paraId="43E20B8B" w14:textId="77777777" w:rsidR="00C176C7" w:rsidRPr="00C176C7" w:rsidRDefault="00C176C7" w:rsidP="00C176C7">
            <w:pPr>
              <w:jc w:val="center"/>
              <w:rPr>
                <w:sz w:val="18"/>
                <w:szCs w:val="18"/>
              </w:rPr>
            </w:pPr>
          </w:p>
        </w:tc>
        <w:tc>
          <w:tcPr>
            <w:tcW w:w="2195" w:type="dxa"/>
            <w:vMerge/>
            <w:vAlign w:val="center"/>
            <w:hideMark/>
          </w:tcPr>
          <w:p w14:paraId="51E19BF3" w14:textId="77777777" w:rsidR="00C176C7" w:rsidRPr="00C176C7" w:rsidRDefault="00C176C7" w:rsidP="00C176C7">
            <w:pPr>
              <w:jc w:val="center"/>
              <w:rPr>
                <w:sz w:val="18"/>
                <w:szCs w:val="18"/>
              </w:rPr>
            </w:pPr>
          </w:p>
        </w:tc>
        <w:tc>
          <w:tcPr>
            <w:tcW w:w="826" w:type="dxa"/>
            <w:noWrap/>
            <w:vAlign w:val="center"/>
            <w:hideMark/>
          </w:tcPr>
          <w:p w14:paraId="5728ABE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582CC3"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7BA1F3D"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2A4D3E4E" w14:textId="77777777" w:rsidR="00C176C7" w:rsidRPr="00C176C7" w:rsidRDefault="00C176C7" w:rsidP="00C176C7">
            <w:pPr>
              <w:jc w:val="center"/>
              <w:rPr>
                <w:sz w:val="18"/>
                <w:szCs w:val="18"/>
              </w:rPr>
            </w:pPr>
            <w:r w:rsidRPr="00C176C7">
              <w:rPr>
                <w:sz w:val="18"/>
                <w:szCs w:val="18"/>
              </w:rPr>
              <w:t>465.35</w:t>
            </w:r>
          </w:p>
        </w:tc>
        <w:tc>
          <w:tcPr>
            <w:tcW w:w="826" w:type="dxa"/>
            <w:noWrap/>
            <w:vAlign w:val="center"/>
            <w:hideMark/>
          </w:tcPr>
          <w:p w14:paraId="705BF353" w14:textId="77777777" w:rsidR="00C176C7" w:rsidRPr="00C176C7" w:rsidRDefault="00C176C7" w:rsidP="00C176C7">
            <w:pPr>
              <w:jc w:val="center"/>
              <w:rPr>
                <w:sz w:val="18"/>
                <w:szCs w:val="18"/>
              </w:rPr>
            </w:pPr>
            <w:r w:rsidRPr="00C176C7">
              <w:rPr>
                <w:sz w:val="18"/>
                <w:szCs w:val="18"/>
              </w:rPr>
              <w:t>16.45</w:t>
            </w:r>
          </w:p>
        </w:tc>
        <w:tc>
          <w:tcPr>
            <w:tcW w:w="826" w:type="dxa"/>
            <w:noWrap/>
            <w:vAlign w:val="center"/>
            <w:hideMark/>
          </w:tcPr>
          <w:p w14:paraId="1292B1D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BC396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F1F648" w14:textId="77777777" w:rsidR="00C176C7" w:rsidRPr="00C176C7" w:rsidRDefault="00C176C7" w:rsidP="00C176C7">
            <w:pPr>
              <w:jc w:val="center"/>
              <w:rPr>
                <w:sz w:val="18"/>
                <w:szCs w:val="18"/>
              </w:rPr>
            </w:pPr>
            <w:r w:rsidRPr="00C176C7">
              <w:rPr>
                <w:sz w:val="18"/>
                <w:szCs w:val="18"/>
              </w:rPr>
              <w:t>465.35</w:t>
            </w:r>
          </w:p>
        </w:tc>
      </w:tr>
      <w:tr w:rsidR="00C176C7" w:rsidRPr="00C176C7" w14:paraId="26E2FE9A" w14:textId="77777777" w:rsidTr="00C176C7">
        <w:trPr>
          <w:trHeight w:val="255"/>
          <w:jc w:val="center"/>
        </w:trPr>
        <w:tc>
          <w:tcPr>
            <w:tcW w:w="825" w:type="dxa"/>
            <w:vMerge/>
            <w:vAlign w:val="center"/>
            <w:hideMark/>
          </w:tcPr>
          <w:p w14:paraId="0B8FABF7" w14:textId="77777777" w:rsidR="00C176C7" w:rsidRPr="00C176C7" w:rsidRDefault="00C176C7" w:rsidP="00C176C7">
            <w:pPr>
              <w:jc w:val="center"/>
              <w:rPr>
                <w:sz w:val="18"/>
                <w:szCs w:val="18"/>
              </w:rPr>
            </w:pPr>
          </w:p>
        </w:tc>
        <w:tc>
          <w:tcPr>
            <w:tcW w:w="2195" w:type="dxa"/>
            <w:vMerge w:val="restart"/>
            <w:noWrap/>
            <w:vAlign w:val="center"/>
            <w:hideMark/>
          </w:tcPr>
          <w:p w14:paraId="21C4E86A"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1A15018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2E760EB"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17DF3E8"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0802F1A3" w14:textId="77777777" w:rsidR="00C176C7" w:rsidRPr="00C176C7" w:rsidRDefault="00C176C7" w:rsidP="00C176C7">
            <w:pPr>
              <w:jc w:val="center"/>
              <w:rPr>
                <w:sz w:val="18"/>
                <w:szCs w:val="18"/>
              </w:rPr>
            </w:pPr>
            <w:r w:rsidRPr="00C176C7">
              <w:rPr>
                <w:sz w:val="18"/>
                <w:szCs w:val="18"/>
              </w:rPr>
              <w:t>91.03</w:t>
            </w:r>
          </w:p>
        </w:tc>
        <w:tc>
          <w:tcPr>
            <w:tcW w:w="826" w:type="dxa"/>
            <w:noWrap/>
            <w:vAlign w:val="center"/>
            <w:hideMark/>
          </w:tcPr>
          <w:p w14:paraId="73FCB27C" w14:textId="77777777" w:rsidR="00C176C7" w:rsidRPr="00C176C7" w:rsidRDefault="00C176C7" w:rsidP="00C176C7">
            <w:pPr>
              <w:jc w:val="center"/>
              <w:rPr>
                <w:sz w:val="18"/>
                <w:szCs w:val="18"/>
              </w:rPr>
            </w:pPr>
            <w:r w:rsidRPr="00C176C7">
              <w:rPr>
                <w:sz w:val="18"/>
                <w:szCs w:val="18"/>
              </w:rPr>
              <w:t>93.05</w:t>
            </w:r>
          </w:p>
        </w:tc>
        <w:tc>
          <w:tcPr>
            <w:tcW w:w="826" w:type="dxa"/>
            <w:noWrap/>
            <w:vAlign w:val="center"/>
            <w:hideMark/>
          </w:tcPr>
          <w:p w14:paraId="405828B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1E130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CBB4C6" w14:textId="77777777" w:rsidR="00C176C7" w:rsidRPr="00C176C7" w:rsidRDefault="00C176C7" w:rsidP="00C176C7">
            <w:pPr>
              <w:jc w:val="center"/>
              <w:rPr>
                <w:sz w:val="18"/>
                <w:szCs w:val="18"/>
              </w:rPr>
            </w:pPr>
            <w:r w:rsidRPr="00C176C7">
              <w:rPr>
                <w:sz w:val="18"/>
                <w:szCs w:val="18"/>
              </w:rPr>
              <w:t>91.03</w:t>
            </w:r>
          </w:p>
        </w:tc>
      </w:tr>
      <w:tr w:rsidR="00C176C7" w:rsidRPr="00C176C7" w14:paraId="134A0A61" w14:textId="77777777" w:rsidTr="00C176C7">
        <w:trPr>
          <w:trHeight w:val="255"/>
          <w:jc w:val="center"/>
        </w:trPr>
        <w:tc>
          <w:tcPr>
            <w:tcW w:w="825" w:type="dxa"/>
            <w:vMerge/>
            <w:vAlign w:val="center"/>
            <w:hideMark/>
          </w:tcPr>
          <w:p w14:paraId="6D4E1849" w14:textId="77777777" w:rsidR="00C176C7" w:rsidRPr="00C176C7" w:rsidRDefault="00C176C7" w:rsidP="00C176C7">
            <w:pPr>
              <w:jc w:val="center"/>
              <w:rPr>
                <w:sz w:val="18"/>
                <w:szCs w:val="18"/>
              </w:rPr>
            </w:pPr>
          </w:p>
        </w:tc>
        <w:tc>
          <w:tcPr>
            <w:tcW w:w="2195" w:type="dxa"/>
            <w:vMerge/>
            <w:vAlign w:val="center"/>
            <w:hideMark/>
          </w:tcPr>
          <w:p w14:paraId="68068727" w14:textId="77777777" w:rsidR="00C176C7" w:rsidRPr="00C176C7" w:rsidRDefault="00C176C7" w:rsidP="00C176C7">
            <w:pPr>
              <w:jc w:val="center"/>
              <w:rPr>
                <w:sz w:val="18"/>
                <w:szCs w:val="18"/>
              </w:rPr>
            </w:pPr>
          </w:p>
        </w:tc>
        <w:tc>
          <w:tcPr>
            <w:tcW w:w="826" w:type="dxa"/>
            <w:noWrap/>
            <w:vAlign w:val="center"/>
            <w:hideMark/>
          </w:tcPr>
          <w:p w14:paraId="5D7BCCE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1702BFB"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77541E43"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7119E7B3" w14:textId="77777777" w:rsidR="00C176C7" w:rsidRPr="00C176C7" w:rsidRDefault="00C176C7" w:rsidP="00C176C7">
            <w:pPr>
              <w:jc w:val="center"/>
              <w:rPr>
                <w:sz w:val="18"/>
                <w:szCs w:val="18"/>
              </w:rPr>
            </w:pPr>
            <w:r w:rsidRPr="00C176C7">
              <w:rPr>
                <w:sz w:val="18"/>
                <w:szCs w:val="18"/>
              </w:rPr>
              <w:t>91.12</w:t>
            </w:r>
          </w:p>
        </w:tc>
        <w:tc>
          <w:tcPr>
            <w:tcW w:w="826" w:type="dxa"/>
            <w:noWrap/>
            <w:vAlign w:val="center"/>
            <w:hideMark/>
          </w:tcPr>
          <w:p w14:paraId="09DAA582" w14:textId="77777777" w:rsidR="00C176C7" w:rsidRPr="00C176C7" w:rsidRDefault="00C176C7" w:rsidP="00C176C7">
            <w:pPr>
              <w:jc w:val="center"/>
              <w:rPr>
                <w:sz w:val="18"/>
                <w:szCs w:val="18"/>
              </w:rPr>
            </w:pPr>
            <w:r w:rsidRPr="00C176C7">
              <w:rPr>
                <w:sz w:val="18"/>
                <w:szCs w:val="18"/>
              </w:rPr>
              <w:t>92.74</w:t>
            </w:r>
          </w:p>
        </w:tc>
        <w:tc>
          <w:tcPr>
            <w:tcW w:w="826" w:type="dxa"/>
            <w:noWrap/>
            <w:vAlign w:val="center"/>
            <w:hideMark/>
          </w:tcPr>
          <w:p w14:paraId="240C19D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48D82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9911BB" w14:textId="77777777" w:rsidR="00C176C7" w:rsidRPr="00C176C7" w:rsidRDefault="00C176C7" w:rsidP="00C176C7">
            <w:pPr>
              <w:jc w:val="center"/>
              <w:rPr>
                <w:sz w:val="18"/>
                <w:szCs w:val="18"/>
              </w:rPr>
            </w:pPr>
            <w:r w:rsidRPr="00C176C7">
              <w:rPr>
                <w:sz w:val="18"/>
                <w:szCs w:val="18"/>
              </w:rPr>
              <w:t>91.12</w:t>
            </w:r>
          </w:p>
        </w:tc>
      </w:tr>
      <w:tr w:rsidR="00C176C7" w:rsidRPr="00C176C7" w14:paraId="2F310BFB" w14:textId="77777777" w:rsidTr="00C176C7">
        <w:trPr>
          <w:trHeight w:val="255"/>
          <w:jc w:val="center"/>
        </w:trPr>
        <w:tc>
          <w:tcPr>
            <w:tcW w:w="825" w:type="dxa"/>
            <w:vMerge/>
            <w:vAlign w:val="center"/>
            <w:hideMark/>
          </w:tcPr>
          <w:p w14:paraId="1A7CDDBE" w14:textId="77777777" w:rsidR="00C176C7" w:rsidRPr="00C176C7" w:rsidRDefault="00C176C7" w:rsidP="00C176C7">
            <w:pPr>
              <w:jc w:val="center"/>
              <w:rPr>
                <w:sz w:val="18"/>
                <w:szCs w:val="18"/>
              </w:rPr>
            </w:pPr>
          </w:p>
        </w:tc>
        <w:tc>
          <w:tcPr>
            <w:tcW w:w="2195" w:type="dxa"/>
            <w:vMerge/>
            <w:vAlign w:val="center"/>
            <w:hideMark/>
          </w:tcPr>
          <w:p w14:paraId="435385D5" w14:textId="77777777" w:rsidR="00C176C7" w:rsidRPr="00C176C7" w:rsidRDefault="00C176C7" w:rsidP="00C176C7">
            <w:pPr>
              <w:jc w:val="center"/>
              <w:rPr>
                <w:sz w:val="18"/>
                <w:szCs w:val="18"/>
              </w:rPr>
            </w:pPr>
          </w:p>
        </w:tc>
        <w:tc>
          <w:tcPr>
            <w:tcW w:w="826" w:type="dxa"/>
            <w:noWrap/>
            <w:vAlign w:val="center"/>
            <w:hideMark/>
          </w:tcPr>
          <w:p w14:paraId="764224F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2917A89"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0216D362"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40B80283" w14:textId="77777777" w:rsidR="00C176C7" w:rsidRPr="00C176C7" w:rsidRDefault="00C176C7" w:rsidP="00C176C7">
            <w:pPr>
              <w:jc w:val="center"/>
              <w:rPr>
                <w:sz w:val="18"/>
                <w:szCs w:val="18"/>
              </w:rPr>
            </w:pPr>
            <w:r w:rsidRPr="00C176C7">
              <w:rPr>
                <w:sz w:val="18"/>
                <w:szCs w:val="18"/>
              </w:rPr>
              <w:t>96.89</w:t>
            </w:r>
          </w:p>
        </w:tc>
        <w:tc>
          <w:tcPr>
            <w:tcW w:w="826" w:type="dxa"/>
            <w:noWrap/>
            <w:vAlign w:val="center"/>
            <w:hideMark/>
          </w:tcPr>
          <w:p w14:paraId="6E452000" w14:textId="77777777" w:rsidR="00C176C7" w:rsidRPr="00C176C7" w:rsidRDefault="00C176C7" w:rsidP="00C176C7">
            <w:pPr>
              <w:jc w:val="center"/>
              <w:rPr>
                <w:sz w:val="18"/>
                <w:szCs w:val="18"/>
              </w:rPr>
            </w:pPr>
            <w:r w:rsidRPr="00C176C7">
              <w:rPr>
                <w:sz w:val="18"/>
                <w:szCs w:val="18"/>
              </w:rPr>
              <w:t>15.27</w:t>
            </w:r>
          </w:p>
        </w:tc>
        <w:tc>
          <w:tcPr>
            <w:tcW w:w="826" w:type="dxa"/>
            <w:noWrap/>
            <w:vAlign w:val="center"/>
            <w:hideMark/>
          </w:tcPr>
          <w:p w14:paraId="6CE98A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77E1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217923" w14:textId="77777777" w:rsidR="00C176C7" w:rsidRPr="00C176C7" w:rsidRDefault="00C176C7" w:rsidP="00C176C7">
            <w:pPr>
              <w:jc w:val="center"/>
              <w:rPr>
                <w:sz w:val="18"/>
                <w:szCs w:val="18"/>
              </w:rPr>
            </w:pPr>
            <w:r w:rsidRPr="00C176C7">
              <w:rPr>
                <w:sz w:val="18"/>
                <w:szCs w:val="18"/>
              </w:rPr>
              <w:t>96.89</w:t>
            </w:r>
          </w:p>
        </w:tc>
      </w:tr>
      <w:tr w:rsidR="00C176C7" w:rsidRPr="00C176C7" w14:paraId="125EF3E1" w14:textId="77777777" w:rsidTr="00C176C7">
        <w:trPr>
          <w:trHeight w:val="255"/>
          <w:jc w:val="center"/>
        </w:trPr>
        <w:tc>
          <w:tcPr>
            <w:tcW w:w="825" w:type="dxa"/>
            <w:vMerge/>
            <w:vAlign w:val="center"/>
            <w:hideMark/>
          </w:tcPr>
          <w:p w14:paraId="07A574FA" w14:textId="77777777" w:rsidR="00C176C7" w:rsidRPr="00C176C7" w:rsidRDefault="00C176C7" w:rsidP="00C176C7">
            <w:pPr>
              <w:jc w:val="center"/>
              <w:rPr>
                <w:sz w:val="18"/>
                <w:szCs w:val="18"/>
              </w:rPr>
            </w:pPr>
          </w:p>
        </w:tc>
        <w:tc>
          <w:tcPr>
            <w:tcW w:w="2195" w:type="dxa"/>
            <w:vMerge w:val="restart"/>
            <w:noWrap/>
            <w:vAlign w:val="center"/>
            <w:hideMark/>
          </w:tcPr>
          <w:p w14:paraId="718557A9"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2380DB1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62D6F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67DD2C4D"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2AF961C3" w14:textId="77777777" w:rsidR="00C176C7" w:rsidRPr="00C176C7" w:rsidRDefault="00C176C7" w:rsidP="00C176C7">
            <w:pPr>
              <w:jc w:val="center"/>
              <w:rPr>
                <w:sz w:val="18"/>
                <w:szCs w:val="18"/>
              </w:rPr>
            </w:pPr>
            <w:r w:rsidRPr="00C176C7">
              <w:rPr>
                <w:sz w:val="18"/>
                <w:szCs w:val="18"/>
              </w:rPr>
              <w:t>48.93</w:t>
            </w:r>
          </w:p>
        </w:tc>
        <w:tc>
          <w:tcPr>
            <w:tcW w:w="826" w:type="dxa"/>
            <w:noWrap/>
            <w:vAlign w:val="center"/>
            <w:hideMark/>
          </w:tcPr>
          <w:p w14:paraId="3C283CDF"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6EB4185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E16BFF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CE1742" w14:textId="77777777" w:rsidR="00C176C7" w:rsidRPr="00C176C7" w:rsidRDefault="00C176C7" w:rsidP="00C176C7">
            <w:pPr>
              <w:jc w:val="center"/>
              <w:rPr>
                <w:sz w:val="18"/>
                <w:szCs w:val="18"/>
              </w:rPr>
            </w:pPr>
            <w:r w:rsidRPr="00C176C7">
              <w:rPr>
                <w:sz w:val="18"/>
                <w:szCs w:val="18"/>
              </w:rPr>
              <w:t>30.79</w:t>
            </w:r>
          </w:p>
        </w:tc>
      </w:tr>
      <w:tr w:rsidR="00C176C7" w:rsidRPr="00C176C7" w14:paraId="75250324" w14:textId="77777777" w:rsidTr="00C176C7">
        <w:trPr>
          <w:trHeight w:val="255"/>
          <w:jc w:val="center"/>
        </w:trPr>
        <w:tc>
          <w:tcPr>
            <w:tcW w:w="825" w:type="dxa"/>
            <w:vMerge/>
            <w:vAlign w:val="center"/>
            <w:hideMark/>
          </w:tcPr>
          <w:p w14:paraId="5FBEBB5B" w14:textId="77777777" w:rsidR="00C176C7" w:rsidRPr="00C176C7" w:rsidRDefault="00C176C7" w:rsidP="00C176C7">
            <w:pPr>
              <w:jc w:val="center"/>
              <w:rPr>
                <w:sz w:val="18"/>
                <w:szCs w:val="18"/>
              </w:rPr>
            </w:pPr>
          </w:p>
        </w:tc>
        <w:tc>
          <w:tcPr>
            <w:tcW w:w="2195" w:type="dxa"/>
            <w:vMerge/>
            <w:vAlign w:val="center"/>
            <w:hideMark/>
          </w:tcPr>
          <w:p w14:paraId="332669E0" w14:textId="77777777" w:rsidR="00C176C7" w:rsidRPr="00C176C7" w:rsidRDefault="00C176C7" w:rsidP="00C176C7">
            <w:pPr>
              <w:jc w:val="center"/>
              <w:rPr>
                <w:sz w:val="18"/>
                <w:szCs w:val="18"/>
              </w:rPr>
            </w:pPr>
          </w:p>
        </w:tc>
        <w:tc>
          <w:tcPr>
            <w:tcW w:w="826" w:type="dxa"/>
            <w:noWrap/>
            <w:vAlign w:val="center"/>
            <w:hideMark/>
          </w:tcPr>
          <w:p w14:paraId="63B88BB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9D4E76A"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7BE919E"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24E53883" w14:textId="77777777" w:rsidR="00C176C7" w:rsidRPr="00C176C7" w:rsidRDefault="00C176C7" w:rsidP="00C176C7">
            <w:pPr>
              <w:jc w:val="center"/>
              <w:rPr>
                <w:sz w:val="18"/>
                <w:szCs w:val="18"/>
              </w:rPr>
            </w:pPr>
            <w:r w:rsidRPr="00C176C7">
              <w:rPr>
                <w:sz w:val="18"/>
                <w:szCs w:val="18"/>
              </w:rPr>
              <w:t>48.96</w:t>
            </w:r>
          </w:p>
        </w:tc>
        <w:tc>
          <w:tcPr>
            <w:tcW w:w="826" w:type="dxa"/>
            <w:noWrap/>
            <w:vAlign w:val="center"/>
            <w:hideMark/>
          </w:tcPr>
          <w:p w14:paraId="08B5B277" w14:textId="77777777" w:rsidR="00C176C7" w:rsidRPr="00C176C7" w:rsidRDefault="00C176C7" w:rsidP="00C176C7">
            <w:pPr>
              <w:jc w:val="center"/>
              <w:rPr>
                <w:sz w:val="18"/>
                <w:szCs w:val="18"/>
              </w:rPr>
            </w:pPr>
            <w:r w:rsidRPr="00C176C7">
              <w:rPr>
                <w:sz w:val="18"/>
                <w:szCs w:val="18"/>
              </w:rPr>
              <w:t>24.31</w:t>
            </w:r>
          </w:p>
        </w:tc>
        <w:tc>
          <w:tcPr>
            <w:tcW w:w="826" w:type="dxa"/>
            <w:noWrap/>
            <w:vAlign w:val="center"/>
            <w:hideMark/>
          </w:tcPr>
          <w:p w14:paraId="3D8C2D8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5BBC45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F687388" w14:textId="77777777" w:rsidR="00C176C7" w:rsidRPr="00C176C7" w:rsidRDefault="00C176C7" w:rsidP="00C176C7">
            <w:pPr>
              <w:jc w:val="center"/>
              <w:rPr>
                <w:sz w:val="18"/>
                <w:szCs w:val="18"/>
              </w:rPr>
            </w:pPr>
            <w:r w:rsidRPr="00C176C7">
              <w:rPr>
                <w:sz w:val="18"/>
                <w:szCs w:val="18"/>
              </w:rPr>
              <w:t>30.78</w:t>
            </w:r>
          </w:p>
        </w:tc>
      </w:tr>
      <w:tr w:rsidR="00C176C7" w:rsidRPr="00C176C7" w14:paraId="23D80C5F" w14:textId="77777777" w:rsidTr="00C176C7">
        <w:trPr>
          <w:trHeight w:val="255"/>
          <w:jc w:val="center"/>
        </w:trPr>
        <w:tc>
          <w:tcPr>
            <w:tcW w:w="825" w:type="dxa"/>
            <w:vMerge/>
            <w:vAlign w:val="center"/>
            <w:hideMark/>
          </w:tcPr>
          <w:p w14:paraId="27F67B02" w14:textId="77777777" w:rsidR="00C176C7" w:rsidRPr="00C176C7" w:rsidRDefault="00C176C7" w:rsidP="00C176C7">
            <w:pPr>
              <w:jc w:val="center"/>
              <w:rPr>
                <w:sz w:val="18"/>
                <w:szCs w:val="18"/>
              </w:rPr>
            </w:pPr>
          </w:p>
        </w:tc>
        <w:tc>
          <w:tcPr>
            <w:tcW w:w="2195" w:type="dxa"/>
            <w:vMerge/>
            <w:vAlign w:val="center"/>
            <w:hideMark/>
          </w:tcPr>
          <w:p w14:paraId="35D9CA2D" w14:textId="77777777" w:rsidR="00C176C7" w:rsidRPr="00C176C7" w:rsidRDefault="00C176C7" w:rsidP="00C176C7">
            <w:pPr>
              <w:jc w:val="center"/>
              <w:rPr>
                <w:sz w:val="18"/>
                <w:szCs w:val="18"/>
              </w:rPr>
            </w:pPr>
          </w:p>
        </w:tc>
        <w:tc>
          <w:tcPr>
            <w:tcW w:w="826" w:type="dxa"/>
            <w:noWrap/>
            <w:vAlign w:val="center"/>
            <w:hideMark/>
          </w:tcPr>
          <w:p w14:paraId="7F2E010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2E96958"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6F7B10AF"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5F3C00DC" w14:textId="77777777" w:rsidR="00C176C7" w:rsidRPr="00C176C7" w:rsidRDefault="00C176C7" w:rsidP="00C176C7">
            <w:pPr>
              <w:jc w:val="center"/>
              <w:rPr>
                <w:sz w:val="18"/>
                <w:szCs w:val="18"/>
              </w:rPr>
            </w:pPr>
            <w:r w:rsidRPr="00C176C7">
              <w:rPr>
                <w:sz w:val="18"/>
                <w:szCs w:val="18"/>
              </w:rPr>
              <w:t>23.22</w:t>
            </w:r>
          </w:p>
        </w:tc>
        <w:tc>
          <w:tcPr>
            <w:tcW w:w="826" w:type="dxa"/>
            <w:noWrap/>
            <w:vAlign w:val="center"/>
            <w:hideMark/>
          </w:tcPr>
          <w:p w14:paraId="1BF9D85B" w14:textId="77777777" w:rsidR="00C176C7" w:rsidRPr="00C176C7" w:rsidRDefault="00C176C7" w:rsidP="00C176C7">
            <w:pPr>
              <w:jc w:val="center"/>
              <w:rPr>
                <w:sz w:val="18"/>
                <w:szCs w:val="18"/>
              </w:rPr>
            </w:pPr>
            <w:r w:rsidRPr="00C176C7">
              <w:rPr>
                <w:sz w:val="18"/>
                <w:szCs w:val="18"/>
              </w:rPr>
              <w:t>11.44</w:t>
            </w:r>
          </w:p>
        </w:tc>
        <w:tc>
          <w:tcPr>
            <w:tcW w:w="826" w:type="dxa"/>
            <w:noWrap/>
            <w:vAlign w:val="center"/>
            <w:hideMark/>
          </w:tcPr>
          <w:p w14:paraId="5AEDEC2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4889C5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7E33E41" w14:textId="77777777" w:rsidR="00C176C7" w:rsidRPr="00C176C7" w:rsidRDefault="00C176C7" w:rsidP="00C176C7">
            <w:pPr>
              <w:jc w:val="center"/>
              <w:rPr>
                <w:sz w:val="18"/>
                <w:szCs w:val="18"/>
              </w:rPr>
            </w:pPr>
            <w:r w:rsidRPr="00C176C7">
              <w:rPr>
                <w:sz w:val="18"/>
                <w:szCs w:val="18"/>
              </w:rPr>
              <w:t>2.44</w:t>
            </w:r>
          </w:p>
        </w:tc>
      </w:tr>
      <w:tr w:rsidR="00C176C7" w:rsidRPr="00C176C7" w14:paraId="21A86EAC" w14:textId="77777777" w:rsidTr="00C176C7">
        <w:trPr>
          <w:trHeight w:val="255"/>
          <w:jc w:val="center"/>
        </w:trPr>
        <w:tc>
          <w:tcPr>
            <w:tcW w:w="825" w:type="dxa"/>
            <w:vMerge/>
            <w:vAlign w:val="center"/>
            <w:hideMark/>
          </w:tcPr>
          <w:p w14:paraId="325F5A4D" w14:textId="77777777" w:rsidR="00C176C7" w:rsidRPr="00C176C7" w:rsidRDefault="00C176C7" w:rsidP="00C176C7">
            <w:pPr>
              <w:jc w:val="center"/>
              <w:rPr>
                <w:sz w:val="18"/>
                <w:szCs w:val="18"/>
              </w:rPr>
            </w:pPr>
          </w:p>
        </w:tc>
        <w:tc>
          <w:tcPr>
            <w:tcW w:w="2195" w:type="dxa"/>
            <w:vMerge w:val="restart"/>
            <w:noWrap/>
            <w:vAlign w:val="center"/>
            <w:hideMark/>
          </w:tcPr>
          <w:p w14:paraId="0F1801E2"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70D00A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8DE364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3FD4D2B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2A5055B" w14:textId="77777777" w:rsidR="00C176C7" w:rsidRPr="00C176C7" w:rsidRDefault="00C176C7" w:rsidP="00C176C7">
            <w:pPr>
              <w:jc w:val="center"/>
              <w:rPr>
                <w:sz w:val="18"/>
                <w:szCs w:val="18"/>
              </w:rPr>
            </w:pPr>
            <w:r w:rsidRPr="00C176C7">
              <w:rPr>
                <w:sz w:val="18"/>
                <w:szCs w:val="18"/>
              </w:rPr>
              <w:t>583.77</w:t>
            </w:r>
          </w:p>
        </w:tc>
        <w:tc>
          <w:tcPr>
            <w:tcW w:w="826" w:type="dxa"/>
            <w:noWrap/>
            <w:vAlign w:val="center"/>
            <w:hideMark/>
          </w:tcPr>
          <w:p w14:paraId="6FCB6174" w14:textId="77777777" w:rsidR="00C176C7" w:rsidRPr="00C176C7" w:rsidRDefault="00C176C7" w:rsidP="00C176C7">
            <w:pPr>
              <w:jc w:val="center"/>
              <w:rPr>
                <w:sz w:val="18"/>
                <w:szCs w:val="18"/>
              </w:rPr>
            </w:pPr>
            <w:r w:rsidRPr="00C176C7">
              <w:rPr>
                <w:sz w:val="18"/>
                <w:szCs w:val="18"/>
              </w:rPr>
              <w:t>6.59</w:t>
            </w:r>
          </w:p>
        </w:tc>
        <w:tc>
          <w:tcPr>
            <w:tcW w:w="826" w:type="dxa"/>
            <w:noWrap/>
            <w:vAlign w:val="center"/>
            <w:hideMark/>
          </w:tcPr>
          <w:p w14:paraId="6866807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5B7A0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6415E3" w14:textId="77777777" w:rsidR="00C176C7" w:rsidRPr="00C176C7" w:rsidRDefault="00C176C7" w:rsidP="00C176C7">
            <w:pPr>
              <w:jc w:val="center"/>
              <w:rPr>
                <w:sz w:val="18"/>
                <w:szCs w:val="18"/>
              </w:rPr>
            </w:pPr>
            <w:r w:rsidRPr="00C176C7">
              <w:rPr>
                <w:sz w:val="18"/>
                <w:szCs w:val="18"/>
              </w:rPr>
              <w:t>583.77</w:t>
            </w:r>
          </w:p>
        </w:tc>
      </w:tr>
      <w:tr w:rsidR="00C176C7" w:rsidRPr="00C176C7" w14:paraId="6D03BF98" w14:textId="77777777" w:rsidTr="00C176C7">
        <w:trPr>
          <w:trHeight w:val="255"/>
          <w:jc w:val="center"/>
        </w:trPr>
        <w:tc>
          <w:tcPr>
            <w:tcW w:w="825" w:type="dxa"/>
            <w:vMerge/>
            <w:vAlign w:val="center"/>
            <w:hideMark/>
          </w:tcPr>
          <w:p w14:paraId="55AA81B8" w14:textId="77777777" w:rsidR="00C176C7" w:rsidRPr="00C176C7" w:rsidRDefault="00C176C7" w:rsidP="00C176C7">
            <w:pPr>
              <w:jc w:val="center"/>
              <w:rPr>
                <w:sz w:val="18"/>
                <w:szCs w:val="18"/>
              </w:rPr>
            </w:pPr>
          </w:p>
        </w:tc>
        <w:tc>
          <w:tcPr>
            <w:tcW w:w="2195" w:type="dxa"/>
            <w:vMerge/>
            <w:vAlign w:val="center"/>
            <w:hideMark/>
          </w:tcPr>
          <w:p w14:paraId="093F4364" w14:textId="77777777" w:rsidR="00C176C7" w:rsidRPr="00C176C7" w:rsidRDefault="00C176C7" w:rsidP="00C176C7">
            <w:pPr>
              <w:jc w:val="center"/>
              <w:rPr>
                <w:sz w:val="18"/>
                <w:szCs w:val="18"/>
              </w:rPr>
            </w:pPr>
          </w:p>
        </w:tc>
        <w:tc>
          <w:tcPr>
            <w:tcW w:w="826" w:type="dxa"/>
            <w:noWrap/>
            <w:vAlign w:val="center"/>
            <w:hideMark/>
          </w:tcPr>
          <w:p w14:paraId="5B091B1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761DB77"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02D12F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3E3492" w14:textId="77777777" w:rsidR="00C176C7" w:rsidRPr="00C176C7" w:rsidRDefault="00C176C7" w:rsidP="00C176C7">
            <w:pPr>
              <w:jc w:val="center"/>
              <w:rPr>
                <w:sz w:val="18"/>
                <w:szCs w:val="18"/>
              </w:rPr>
            </w:pPr>
            <w:r w:rsidRPr="00C176C7">
              <w:rPr>
                <w:sz w:val="18"/>
                <w:szCs w:val="18"/>
              </w:rPr>
              <w:t>581.48</w:t>
            </w:r>
          </w:p>
        </w:tc>
        <w:tc>
          <w:tcPr>
            <w:tcW w:w="826" w:type="dxa"/>
            <w:noWrap/>
            <w:vAlign w:val="center"/>
            <w:hideMark/>
          </w:tcPr>
          <w:p w14:paraId="2973BBE1" w14:textId="77777777" w:rsidR="00C176C7" w:rsidRPr="00C176C7" w:rsidRDefault="00C176C7" w:rsidP="00C176C7">
            <w:pPr>
              <w:jc w:val="center"/>
              <w:rPr>
                <w:sz w:val="18"/>
                <w:szCs w:val="18"/>
              </w:rPr>
            </w:pPr>
            <w:r w:rsidRPr="00C176C7">
              <w:rPr>
                <w:sz w:val="18"/>
                <w:szCs w:val="18"/>
              </w:rPr>
              <w:t>6.54</w:t>
            </w:r>
          </w:p>
        </w:tc>
        <w:tc>
          <w:tcPr>
            <w:tcW w:w="826" w:type="dxa"/>
            <w:noWrap/>
            <w:vAlign w:val="center"/>
            <w:hideMark/>
          </w:tcPr>
          <w:p w14:paraId="57FB5D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3F3BF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1EC303F" w14:textId="77777777" w:rsidR="00C176C7" w:rsidRPr="00C176C7" w:rsidRDefault="00C176C7" w:rsidP="00C176C7">
            <w:pPr>
              <w:jc w:val="center"/>
              <w:rPr>
                <w:sz w:val="18"/>
                <w:szCs w:val="18"/>
              </w:rPr>
            </w:pPr>
            <w:r w:rsidRPr="00C176C7">
              <w:rPr>
                <w:sz w:val="18"/>
                <w:szCs w:val="18"/>
              </w:rPr>
              <w:t>581.48</w:t>
            </w:r>
          </w:p>
        </w:tc>
      </w:tr>
      <w:tr w:rsidR="00C176C7" w:rsidRPr="00C176C7" w14:paraId="63ED1A39" w14:textId="77777777" w:rsidTr="00C176C7">
        <w:trPr>
          <w:trHeight w:val="255"/>
          <w:jc w:val="center"/>
        </w:trPr>
        <w:tc>
          <w:tcPr>
            <w:tcW w:w="825" w:type="dxa"/>
            <w:vMerge/>
            <w:vAlign w:val="center"/>
            <w:hideMark/>
          </w:tcPr>
          <w:p w14:paraId="43DA1AD6" w14:textId="77777777" w:rsidR="00C176C7" w:rsidRPr="00C176C7" w:rsidRDefault="00C176C7" w:rsidP="00C176C7">
            <w:pPr>
              <w:jc w:val="center"/>
              <w:rPr>
                <w:sz w:val="18"/>
                <w:szCs w:val="18"/>
              </w:rPr>
            </w:pPr>
          </w:p>
        </w:tc>
        <w:tc>
          <w:tcPr>
            <w:tcW w:w="2195" w:type="dxa"/>
            <w:vMerge/>
            <w:vAlign w:val="center"/>
            <w:hideMark/>
          </w:tcPr>
          <w:p w14:paraId="21445DE2" w14:textId="77777777" w:rsidR="00C176C7" w:rsidRPr="00C176C7" w:rsidRDefault="00C176C7" w:rsidP="00C176C7">
            <w:pPr>
              <w:jc w:val="center"/>
              <w:rPr>
                <w:sz w:val="18"/>
                <w:szCs w:val="18"/>
              </w:rPr>
            </w:pPr>
          </w:p>
        </w:tc>
        <w:tc>
          <w:tcPr>
            <w:tcW w:w="826" w:type="dxa"/>
            <w:noWrap/>
            <w:vAlign w:val="center"/>
            <w:hideMark/>
          </w:tcPr>
          <w:p w14:paraId="56D26E4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1DDAF6C"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109FB85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A6F05D1" w14:textId="77777777" w:rsidR="00C176C7" w:rsidRPr="00C176C7" w:rsidRDefault="00C176C7" w:rsidP="00C176C7">
            <w:pPr>
              <w:jc w:val="center"/>
              <w:rPr>
                <w:sz w:val="18"/>
                <w:szCs w:val="18"/>
              </w:rPr>
            </w:pPr>
            <w:r w:rsidRPr="00C176C7">
              <w:rPr>
                <w:sz w:val="18"/>
                <w:szCs w:val="18"/>
              </w:rPr>
              <w:t>600.32</w:t>
            </w:r>
          </w:p>
        </w:tc>
        <w:tc>
          <w:tcPr>
            <w:tcW w:w="826" w:type="dxa"/>
            <w:noWrap/>
            <w:vAlign w:val="center"/>
            <w:hideMark/>
          </w:tcPr>
          <w:p w14:paraId="703F0F92" w14:textId="77777777" w:rsidR="00C176C7" w:rsidRPr="00C176C7" w:rsidRDefault="00C176C7" w:rsidP="00C176C7">
            <w:pPr>
              <w:jc w:val="center"/>
              <w:rPr>
                <w:sz w:val="18"/>
                <w:szCs w:val="18"/>
              </w:rPr>
            </w:pPr>
            <w:r w:rsidRPr="00C176C7">
              <w:rPr>
                <w:sz w:val="18"/>
                <w:szCs w:val="18"/>
              </w:rPr>
              <w:t>10.27</w:t>
            </w:r>
          </w:p>
        </w:tc>
        <w:tc>
          <w:tcPr>
            <w:tcW w:w="826" w:type="dxa"/>
            <w:noWrap/>
            <w:vAlign w:val="center"/>
            <w:hideMark/>
          </w:tcPr>
          <w:p w14:paraId="3E453C6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12B896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E42CE31" w14:textId="77777777" w:rsidR="00C176C7" w:rsidRPr="00C176C7" w:rsidRDefault="00C176C7" w:rsidP="00C176C7">
            <w:pPr>
              <w:jc w:val="center"/>
              <w:rPr>
                <w:sz w:val="18"/>
                <w:szCs w:val="18"/>
              </w:rPr>
            </w:pPr>
            <w:r w:rsidRPr="00C176C7">
              <w:rPr>
                <w:sz w:val="18"/>
                <w:szCs w:val="18"/>
              </w:rPr>
              <w:t>600.32</w:t>
            </w:r>
          </w:p>
        </w:tc>
      </w:tr>
      <w:tr w:rsidR="00C176C7" w:rsidRPr="00C176C7" w14:paraId="129784B1" w14:textId="77777777" w:rsidTr="00C176C7">
        <w:trPr>
          <w:trHeight w:val="255"/>
          <w:jc w:val="center"/>
        </w:trPr>
        <w:tc>
          <w:tcPr>
            <w:tcW w:w="825" w:type="dxa"/>
            <w:vMerge w:val="restart"/>
            <w:noWrap/>
            <w:vAlign w:val="center"/>
            <w:hideMark/>
          </w:tcPr>
          <w:p w14:paraId="1A13DBCB" w14:textId="77777777" w:rsidR="00C176C7" w:rsidRPr="00C176C7" w:rsidRDefault="00C176C7" w:rsidP="00C176C7">
            <w:pPr>
              <w:jc w:val="center"/>
              <w:rPr>
                <w:sz w:val="18"/>
                <w:szCs w:val="18"/>
              </w:rPr>
            </w:pPr>
            <w:r w:rsidRPr="00C176C7">
              <w:rPr>
                <w:sz w:val="18"/>
                <w:szCs w:val="18"/>
              </w:rPr>
              <w:t>JHT14</w:t>
            </w:r>
          </w:p>
        </w:tc>
        <w:tc>
          <w:tcPr>
            <w:tcW w:w="2195" w:type="dxa"/>
            <w:vMerge w:val="restart"/>
            <w:noWrap/>
            <w:vAlign w:val="center"/>
            <w:hideMark/>
          </w:tcPr>
          <w:p w14:paraId="06E3C17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A82512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46FBA88"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6D53AED2"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3E66B011" w14:textId="77777777" w:rsidR="00C176C7" w:rsidRPr="00C176C7" w:rsidRDefault="00C176C7" w:rsidP="00C176C7">
            <w:pPr>
              <w:jc w:val="center"/>
              <w:rPr>
                <w:sz w:val="18"/>
                <w:szCs w:val="18"/>
              </w:rPr>
            </w:pPr>
            <w:r w:rsidRPr="00C176C7">
              <w:rPr>
                <w:sz w:val="18"/>
                <w:szCs w:val="18"/>
              </w:rPr>
              <w:t>693.26</w:t>
            </w:r>
          </w:p>
        </w:tc>
        <w:tc>
          <w:tcPr>
            <w:tcW w:w="826" w:type="dxa"/>
            <w:noWrap/>
            <w:vAlign w:val="center"/>
            <w:hideMark/>
          </w:tcPr>
          <w:p w14:paraId="047D46BC" w14:textId="77777777" w:rsidR="00C176C7" w:rsidRPr="00C176C7" w:rsidRDefault="00C176C7" w:rsidP="00C176C7">
            <w:pPr>
              <w:jc w:val="center"/>
              <w:rPr>
                <w:sz w:val="18"/>
                <w:szCs w:val="18"/>
              </w:rPr>
            </w:pPr>
            <w:r w:rsidRPr="00C176C7">
              <w:rPr>
                <w:sz w:val="18"/>
                <w:szCs w:val="18"/>
              </w:rPr>
              <w:t>12.02</w:t>
            </w:r>
          </w:p>
        </w:tc>
        <w:tc>
          <w:tcPr>
            <w:tcW w:w="826" w:type="dxa"/>
            <w:noWrap/>
            <w:vAlign w:val="center"/>
            <w:hideMark/>
          </w:tcPr>
          <w:p w14:paraId="550F438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59DA85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4F2050" w14:textId="77777777" w:rsidR="00C176C7" w:rsidRPr="00C176C7" w:rsidRDefault="00C176C7" w:rsidP="00C176C7">
            <w:pPr>
              <w:jc w:val="center"/>
              <w:rPr>
                <w:sz w:val="18"/>
                <w:szCs w:val="18"/>
              </w:rPr>
            </w:pPr>
            <w:r w:rsidRPr="00C176C7">
              <w:rPr>
                <w:sz w:val="18"/>
                <w:szCs w:val="18"/>
              </w:rPr>
              <w:t>741.35</w:t>
            </w:r>
          </w:p>
        </w:tc>
      </w:tr>
      <w:tr w:rsidR="00C176C7" w:rsidRPr="00C176C7" w14:paraId="7C6EAFED" w14:textId="77777777" w:rsidTr="00C176C7">
        <w:trPr>
          <w:trHeight w:val="255"/>
          <w:jc w:val="center"/>
        </w:trPr>
        <w:tc>
          <w:tcPr>
            <w:tcW w:w="825" w:type="dxa"/>
            <w:vMerge/>
            <w:vAlign w:val="center"/>
            <w:hideMark/>
          </w:tcPr>
          <w:p w14:paraId="59CA35CB" w14:textId="77777777" w:rsidR="00C176C7" w:rsidRPr="00C176C7" w:rsidRDefault="00C176C7" w:rsidP="00C176C7">
            <w:pPr>
              <w:jc w:val="center"/>
              <w:rPr>
                <w:sz w:val="18"/>
                <w:szCs w:val="18"/>
              </w:rPr>
            </w:pPr>
          </w:p>
        </w:tc>
        <w:tc>
          <w:tcPr>
            <w:tcW w:w="2195" w:type="dxa"/>
            <w:vMerge/>
            <w:vAlign w:val="center"/>
            <w:hideMark/>
          </w:tcPr>
          <w:p w14:paraId="3D7E8F21" w14:textId="77777777" w:rsidR="00C176C7" w:rsidRPr="00C176C7" w:rsidRDefault="00C176C7" w:rsidP="00C176C7">
            <w:pPr>
              <w:jc w:val="center"/>
              <w:rPr>
                <w:sz w:val="18"/>
                <w:szCs w:val="18"/>
              </w:rPr>
            </w:pPr>
          </w:p>
        </w:tc>
        <w:tc>
          <w:tcPr>
            <w:tcW w:w="826" w:type="dxa"/>
            <w:noWrap/>
            <w:vAlign w:val="center"/>
            <w:hideMark/>
          </w:tcPr>
          <w:p w14:paraId="3B45AB6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ACE1E2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068C3A5"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5E26715F" w14:textId="77777777" w:rsidR="00C176C7" w:rsidRPr="00C176C7" w:rsidRDefault="00C176C7" w:rsidP="00C176C7">
            <w:pPr>
              <w:jc w:val="center"/>
              <w:rPr>
                <w:sz w:val="18"/>
                <w:szCs w:val="18"/>
              </w:rPr>
            </w:pPr>
            <w:r w:rsidRPr="00C176C7">
              <w:rPr>
                <w:sz w:val="18"/>
                <w:szCs w:val="18"/>
              </w:rPr>
              <w:t>700.12</w:t>
            </w:r>
          </w:p>
        </w:tc>
        <w:tc>
          <w:tcPr>
            <w:tcW w:w="826" w:type="dxa"/>
            <w:noWrap/>
            <w:vAlign w:val="center"/>
            <w:hideMark/>
          </w:tcPr>
          <w:p w14:paraId="03D840F4" w14:textId="77777777" w:rsidR="00C176C7" w:rsidRPr="00C176C7" w:rsidRDefault="00C176C7" w:rsidP="00C176C7">
            <w:pPr>
              <w:jc w:val="center"/>
              <w:rPr>
                <w:sz w:val="18"/>
                <w:szCs w:val="18"/>
              </w:rPr>
            </w:pPr>
            <w:r w:rsidRPr="00C176C7">
              <w:rPr>
                <w:sz w:val="18"/>
                <w:szCs w:val="18"/>
              </w:rPr>
              <w:t>12.02</w:t>
            </w:r>
          </w:p>
        </w:tc>
        <w:tc>
          <w:tcPr>
            <w:tcW w:w="826" w:type="dxa"/>
            <w:noWrap/>
            <w:vAlign w:val="center"/>
            <w:hideMark/>
          </w:tcPr>
          <w:p w14:paraId="1A40724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56D235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6F1FC74" w14:textId="77777777" w:rsidR="00C176C7" w:rsidRPr="00C176C7" w:rsidRDefault="00C176C7" w:rsidP="00C176C7">
            <w:pPr>
              <w:jc w:val="center"/>
              <w:rPr>
                <w:sz w:val="18"/>
                <w:szCs w:val="18"/>
              </w:rPr>
            </w:pPr>
            <w:r w:rsidRPr="00C176C7">
              <w:rPr>
                <w:sz w:val="18"/>
                <w:szCs w:val="18"/>
              </w:rPr>
              <w:t>749.10</w:t>
            </w:r>
          </w:p>
        </w:tc>
      </w:tr>
      <w:tr w:rsidR="00C176C7" w:rsidRPr="00C176C7" w14:paraId="1FC9677B" w14:textId="77777777" w:rsidTr="00C176C7">
        <w:trPr>
          <w:trHeight w:val="255"/>
          <w:jc w:val="center"/>
        </w:trPr>
        <w:tc>
          <w:tcPr>
            <w:tcW w:w="825" w:type="dxa"/>
            <w:vMerge/>
            <w:vAlign w:val="center"/>
            <w:hideMark/>
          </w:tcPr>
          <w:p w14:paraId="3D60035F" w14:textId="77777777" w:rsidR="00C176C7" w:rsidRPr="00C176C7" w:rsidRDefault="00C176C7" w:rsidP="00C176C7">
            <w:pPr>
              <w:jc w:val="center"/>
              <w:rPr>
                <w:sz w:val="18"/>
                <w:szCs w:val="18"/>
              </w:rPr>
            </w:pPr>
          </w:p>
        </w:tc>
        <w:tc>
          <w:tcPr>
            <w:tcW w:w="2195" w:type="dxa"/>
            <w:vMerge/>
            <w:vAlign w:val="center"/>
            <w:hideMark/>
          </w:tcPr>
          <w:p w14:paraId="276E191F" w14:textId="77777777" w:rsidR="00C176C7" w:rsidRPr="00C176C7" w:rsidRDefault="00C176C7" w:rsidP="00C176C7">
            <w:pPr>
              <w:jc w:val="center"/>
              <w:rPr>
                <w:sz w:val="18"/>
                <w:szCs w:val="18"/>
              </w:rPr>
            </w:pPr>
          </w:p>
        </w:tc>
        <w:tc>
          <w:tcPr>
            <w:tcW w:w="826" w:type="dxa"/>
            <w:noWrap/>
            <w:vAlign w:val="center"/>
            <w:hideMark/>
          </w:tcPr>
          <w:p w14:paraId="45C68A4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CB3EC0E"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D73D79C"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702365B1" w14:textId="77777777" w:rsidR="00C176C7" w:rsidRPr="00C176C7" w:rsidRDefault="00C176C7" w:rsidP="00C176C7">
            <w:pPr>
              <w:jc w:val="center"/>
              <w:rPr>
                <w:sz w:val="18"/>
                <w:szCs w:val="18"/>
              </w:rPr>
            </w:pPr>
            <w:r w:rsidRPr="00C176C7">
              <w:rPr>
                <w:sz w:val="18"/>
                <w:szCs w:val="18"/>
              </w:rPr>
              <w:t>671.42</w:t>
            </w:r>
          </w:p>
        </w:tc>
        <w:tc>
          <w:tcPr>
            <w:tcW w:w="826" w:type="dxa"/>
            <w:noWrap/>
            <w:vAlign w:val="center"/>
            <w:hideMark/>
          </w:tcPr>
          <w:p w14:paraId="19013854" w14:textId="77777777" w:rsidR="00C176C7" w:rsidRPr="00C176C7" w:rsidRDefault="00C176C7" w:rsidP="00C176C7">
            <w:pPr>
              <w:jc w:val="center"/>
              <w:rPr>
                <w:sz w:val="18"/>
                <w:szCs w:val="18"/>
              </w:rPr>
            </w:pPr>
            <w:r w:rsidRPr="00C176C7">
              <w:rPr>
                <w:sz w:val="18"/>
                <w:szCs w:val="18"/>
              </w:rPr>
              <w:t>8.81</w:t>
            </w:r>
          </w:p>
        </w:tc>
        <w:tc>
          <w:tcPr>
            <w:tcW w:w="826" w:type="dxa"/>
            <w:noWrap/>
            <w:vAlign w:val="center"/>
            <w:hideMark/>
          </w:tcPr>
          <w:p w14:paraId="5EDAC04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90EAAB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2B75F22" w14:textId="77777777" w:rsidR="00C176C7" w:rsidRPr="00C176C7" w:rsidRDefault="00C176C7" w:rsidP="00C176C7">
            <w:pPr>
              <w:jc w:val="center"/>
              <w:rPr>
                <w:sz w:val="18"/>
                <w:szCs w:val="18"/>
              </w:rPr>
            </w:pPr>
            <w:r w:rsidRPr="00C176C7">
              <w:rPr>
                <w:sz w:val="18"/>
                <w:szCs w:val="18"/>
              </w:rPr>
              <w:t>717.76</w:t>
            </w:r>
          </w:p>
        </w:tc>
      </w:tr>
      <w:tr w:rsidR="00C176C7" w:rsidRPr="00C176C7" w14:paraId="13A77560" w14:textId="77777777" w:rsidTr="00C176C7">
        <w:trPr>
          <w:trHeight w:val="255"/>
          <w:jc w:val="center"/>
        </w:trPr>
        <w:tc>
          <w:tcPr>
            <w:tcW w:w="825" w:type="dxa"/>
            <w:vMerge/>
            <w:vAlign w:val="center"/>
            <w:hideMark/>
          </w:tcPr>
          <w:p w14:paraId="0C93A225" w14:textId="77777777" w:rsidR="00C176C7" w:rsidRPr="00C176C7" w:rsidRDefault="00C176C7" w:rsidP="00C176C7">
            <w:pPr>
              <w:jc w:val="center"/>
              <w:rPr>
                <w:sz w:val="18"/>
                <w:szCs w:val="18"/>
              </w:rPr>
            </w:pPr>
          </w:p>
        </w:tc>
        <w:tc>
          <w:tcPr>
            <w:tcW w:w="2195" w:type="dxa"/>
            <w:vMerge w:val="restart"/>
            <w:noWrap/>
            <w:vAlign w:val="center"/>
            <w:hideMark/>
          </w:tcPr>
          <w:p w14:paraId="16C00B5C"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6080787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B99BE2D"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4219B7E"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6856EDC3" w14:textId="77777777" w:rsidR="00C176C7" w:rsidRPr="00C176C7" w:rsidRDefault="00C176C7" w:rsidP="00C176C7">
            <w:pPr>
              <w:jc w:val="center"/>
              <w:rPr>
                <w:sz w:val="18"/>
                <w:szCs w:val="18"/>
              </w:rPr>
            </w:pPr>
            <w:r w:rsidRPr="00C176C7">
              <w:rPr>
                <w:sz w:val="18"/>
                <w:szCs w:val="18"/>
              </w:rPr>
              <w:t>671.42</w:t>
            </w:r>
          </w:p>
        </w:tc>
        <w:tc>
          <w:tcPr>
            <w:tcW w:w="826" w:type="dxa"/>
            <w:noWrap/>
            <w:vAlign w:val="center"/>
            <w:hideMark/>
          </w:tcPr>
          <w:p w14:paraId="69EC4C7F" w14:textId="77777777" w:rsidR="00C176C7" w:rsidRPr="00C176C7" w:rsidRDefault="00C176C7" w:rsidP="00C176C7">
            <w:pPr>
              <w:jc w:val="center"/>
              <w:rPr>
                <w:sz w:val="18"/>
                <w:szCs w:val="18"/>
              </w:rPr>
            </w:pPr>
            <w:r w:rsidRPr="00C176C7">
              <w:rPr>
                <w:sz w:val="18"/>
                <w:szCs w:val="18"/>
              </w:rPr>
              <w:t>8.82</w:t>
            </w:r>
          </w:p>
        </w:tc>
        <w:tc>
          <w:tcPr>
            <w:tcW w:w="826" w:type="dxa"/>
            <w:noWrap/>
            <w:vAlign w:val="center"/>
            <w:hideMark/>
          </w:tcPr>
          <w:p w14:paraId="293F8B3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5CD7A9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6E53ED0" w14:textId="77777777" w:rsidR="00C176C7" w:rsidRPr="00C176C7" w:rsidRDefault="00C176C7" w:rsidP="00C176C7">
            <w:pPr>
              <w:jc w:val="center"/>
              <w:rPr>
                <w:sz w:val="18"/>
                <w:szCs w:val="18"/>
              </w:rPr>
            </w:pPr>
            <w:r w:rsidRPr="00C176C7">
              <w:rPr>
                <w:sz w:val="18"/>
                <w:szCs w:val="18"/>
              </w:rPr>
              <w:t>718.08</w:t>
            </w:r>
          </w:p>
        </w:tc>
      </w:tr>
      <w:tr w:rsidR="00C176C7" w:rsidRPr="00C176C7" w14:paraId="1E7D4AF6" w14:textId="77777777" w:rsidTr="00C176C7">
        <w:trPr>
          <w:trHeight w:val="255"/>
          <w:jc w:val="center"/>
        </w:trPr>
        <w:tc>
          <w:tcPr>
            <w:tcW w:w="825" w:type="dxa"/>
            <w:vMerge/>
            <w:vAlign w:val="center"/>
            <w:hideMark/>
          </w:tcPr>
          <w:p w14:paraId="1A4EA61D" w14:textId="77777777" w:rsidR="00C176C7" w:rsidRPr="00C176C7" w:rsidRDefault="00C176C7" w:rsidP="00C176C7">
            <w:pPr>
              <w:jc w:val="center"/>
              <w:rPr>
                <w:sz w:val="18"/>
                <w:szCs w:val="18"/>
              </w:rPr>
            </w:pPr>
          </w:p>
        </w:tc>
        <w:tc>
          <w:tcPr>
            <w:tcW w:w="2195" w:type="dxa"/>
            <w:vMerge/>
            <w:vAlign w:val="center"/>
            <w:hideMark/>
          </w:tcPr>
          <w:p w14:paraId="56476FE4" w14:textId="77777777" w:rsidR="00C176C7" w:rsidRPr="00C176C7" w:rsidRDefault="00C176C7" w:rsidP="00C176C7">
            <w:pPr>
              <w:jc w:val="center"/>
              <w:rPr>
                <w:sz w:val="18"/>
                <w:szCs w:val="18"/>
              </w:rPr>
            </w:pPr>
          </w:p>
        </w:tc>
        <w:tc>
          <w:tcPr>
            <w:tcW w:w="826" w:type="dxa"/>
            <w:noWrap/>
            <w:vAlign w:val="center"/>
            <w:hideMark/>
          </w:tcPr>
          <w:p w14:paraId="0D9C510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0DC384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B68D0DD"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5F21A7E4" w14:textId="77777777" w:rsidR="00C176C7" w:rsidRPr="00C176C7" w:rsidRDefault="00C176C7" w:rsidP="00C176C7">
            <w:pPr>
              <w:jc w:val="center"/>
              <w:rPr>
                <w:sz w:val="18"/>
                <w:szCs w:val="18"/>
              </w:rPr>
            </w:pPr>
            <w:r w:rsidRPr="00C176C7">
              <w:rPr>
                <w:sz w:val="18"/>
                <w:szCs w:val="18"/>
              </w:rPr>
              <w:t>700.12</w:t>
            </w:r>
          </w:p>
        </w:tc>
        <w:tc>
          <w:tcPr>
            <w:tcW w:w="826" w:type="dxa"/>
            <w:noWrap/>
            <w:vAlign w:val="center"/>
            <w:hideMark/>
          </w:tcPr>
          <w:p w14:paraId="2932CE77" w14:textId="77777777" w:rsidR="00C176C7" w:rsidRPr="00C176C7" w:rsidRDefault="00C176C7" w:rsidP="00C176C7">
            <w:pPr>
              <w:jc w:val="center"/>
              <w:rPr>
                <w:sz w:val="18"/>
                <w:szCs w:val="18"/>
              </w:rPr>
            </w:pPr>
            <w:r w:rsidRPr="00C176C7">
              <w:rPr>
                <w:sz w:val="18"/>
                <w:szCs w:val="18"/>
              </w:rPr>
              <w:t>12.03</w:t>
            </w:r>
          </w:p>
        </w:tc>
        <w:tc>
          <w:tcPr>
            <w:tcW w:w="826" w:type="dxa"/>
            <w:noWrap/>
            <w:vAlign w:val="center"/>
            <w:hideMark/>
          </w:tcPr>
          <w:p w14:paraId="1D276FA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CF2BA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6DE0547" w14:textId="77777777" w:rsidR="00C176C7" w:rsidRPr="00C176C7" w:rsidRDefault="00C176C7" w:rsidP="00C176C7">
            <w:pPr>
              <w:jc w:val="center"/>
              <w:rPr>
                <w:sz w:val="18"/>
                <w:szCs w:val="18"/>
              </w:rPr>
            </w:pPr>
            <w:r w:rsidRPr="00C176C7">
              <w:rPr>
                <w:sz w:val="18"/>
                <w:szCs w:val="18"/>
              </w:rPr>
              <w:t>749.60</w:t>
            </w:r>
          </w:p>
        </w:tc>
      </w:tr>
      <w:tr w:rsidR="00C176C7" w:rsidRPr="00C176C7" w14:paraId="6BA0B5B6" w14:textId="77777777" w:rsidTr="00C176C7">
        <w:trPr>
          <w:trHeight w:val="255"/>
          <w:jc w:val="center"/>
        </w:trPr>
        <w:tc>
          <w:tcPr>
            <w:tcW w:w="825" w:type="dxa"/>
            <w:vMerge/>
            <w:vAlign w:val="center"/>
            <w:hideMark/>
          </w:tcPr>
          <w:p w14:paraId="47B194DC" w14:textId="77777777" w:rsidR="00C176C7" w:rsidRPr="00C176C7" w:rsidRDefault="00C176C7" w:rsidP="00C176C7">
            <w:pPr>
              <w:jc w:val="center"/>
              <w:rPr>
                <w:sz w:val="18"/>
                <w:szCs w:val="18"/>
              </w:rPr>
            </w:pPr>
          </w:p>
        </w:tc>
        <w:tc>
          <w:tcPr>
            <w:tcW w:w="2195" w:type="dxa"/>
            <w:vMerge/>
            <w:vAlign w:val="center"/>
            <w:hideMark/>
          </w:tcPr>
          <w:p w14:paraId="02A89F6E" w14:textId="77777777" w:rsidR="00C176C7" w:rsidRPr="00C176C7" w:rsidRDefault="00C176C7" w:rsidP="00C176C7">
            <w:pPr>
              <w:jc w:val="center"/>
              <w:rPr>
                <w:sz w:val="18"/>
                <w:szCs w:val="18"/>
              </w:rPr>
            </w:pPr>
          </w:p>
        </w:tc>
        <w:tc>
          <w:tcPr>
            <w:tcW w:w="826" w:type="dxa"/>
            <w:noWrap/>
            <w:vAlign w:val="center"/>
            <w:hideMark/>
          </w:tcPr>
          <w:p w14:paraId="19F8FAD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FBB75E0"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5A60191"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5C9706CB" w14:textId="77777777" w:rsidR="00C176C7" w:rsidRPr="00C176C7" w:rsidRDefault="00C176C7" w:rsidP="00C176C7">
            <w:pPr>
              <w:jc w:val="center"/>
              <w:rPr>
                <w:sz w:val="18"/>
                <w:szCs w:val="18"/>
              </w:rPr>
            </w:pPr>
            <w:r w:rsidRPr="00C176C7">
              <w:rPr>
                <w:sz w:val="18"/>
                <w:szCs w:val="18"/>
              </w:rPr>
              <w:t>693.26</w:t>
            </w:r>
          </w:p>
        </w:tc>
        <w:tc>
          <w:tcPr>
            <w:tcW w:w="826" w:type="dxa"/>
            <w:noWrap/>
            <w:vAlign w:val="center"/>
            <w:hideMark/>
          </w:tcPr>
          <w:p w14:paraId="28EC81E6" w14:textId="77777777" w:rsidR="00C176C7" w:rsidRPr="00C176C7" w:rsidRDefault="00C176C7" w:rsidP="00C176C7">
            <w:pPr>
              <w:jc w:val="center"/>
              <w:rPr>
                <w:sz w:val="18"/>
                <w:szCs w:val="18"/>
              </w:rPr>
            </w:pPr>
            <w:r w:rsidRPr="00C176C7">
              <w:rPr>
                <w:sz w:val="18"/>
                <w:szCs w:val="18"/>
              </w:rPr>
              <w:t>12.03</w:t>
            </w:r>
          </w:p>
        </w:tc>
        <w:tc>
          <w:tcPr>
            <w:tcW w:w="826" w:type="dxa"/>
            <w:noWrap/>
            <w:vAlign w:val="center"/>
            <w:hideMark/>
          </w:tcPr>
          <w:p w14:paraId="14401A7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A440CC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FAA8443" w14:textId="77777777" w:rsidR="00C176C7" w:rsidRPr="00C176C7" w:rsidRDefault="00C176C7" w:rsidP="00C176C7">
            <w:pPr>
              <w:jc w:val="center"/>
              <w:rPr>
                <w:sz w:val="18"/>
                <w:szCs w:val="18"/>
              </w:rPr>
            </w:pPr>
            <w:r w:rsidRPr="00C176C7">
              <w:rPr>
                <w:sz w:val="18"/>
                <w:szCs w:val="18"/>
              </w:rPr>
              <w:t>742.04</w:t>
            </w:r>
          </w:p>
        </w:tc>
      </w:tr>
      <w:tr w:rsidR="00C176C7" w:rsidRPr="00C176C7" w14:paraId="507A3328" w14:textId="77777777" w:rsidTr="00C176C7">
        <w:trPr>
          <w:trHeight w:val="255"/>
          <w:jc w:val="center"/>
        </w:trPr>
        <w:tc>
          <w:tcPr>
            <w:tcW w:w="825" w:type="dxa"/>
            <w:vMerge/>
            <w:vAlign w:val="center"/>
            <w:hideMark/>
          </w:tcPr>
          <w:p w14:paraId="0F67E9E0" w14:textId="77777777" w:rsidR="00C176C7" w:rsidRPr="00C176C7" w:rsidRDefault="00C176C7" w:rsidP="00C176C7">
            <w:pPr>
              <w:jc w:val="center"/>
              <w:rPr>
                <w:sz w:val="18"/>
                <w:szCs w:val="18"/>
              </w:rPr>
            </w:pPr>
          </w:p>
        </w:tc>
        <w:tc>
          <w:tcPr>
            <w:tcW w:w="2195" w:type="dxa"/>
            <w:vMerge w:val="restart"/>
            <w:noWrap/>
            <w:vAlign w:val="center"/>
            <w:hideMark/>
          </w:tcPr>
          <w:p w14:paraId="2083F97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20506F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5E9244C"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2C22470A"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3A0C036E" w14:textId="77777777" w:rsidR="00C176C7" w:rsidRPr="00C176C7" w:rsidRDefault="00C176C7" w:rsidP="00C176C7">
            <w:pPr>
              <w:jc w:val="center"/>
              <w:rPr>
                <w:sz w:val="18"/>
                <w:szCs w:val="18"/>
              </w:rPr>
            </w:pPr>
            <w:r w:rsidRPr="00C176C7">
              <w:rPr>
                <w:sz w:val="18"/>
                <w:szCs w:val="18"/>
              </w:rPr>
              <w:t>520.24</w:t>
            </w:r>
          </w:p>
        </w:tc>
        <w:tc>
          <w:tcPr>
            <w:tcW w:w="826" w:type="dxa"/>
            <w:noWrap/>
            <w:vAlign w:val="center"/>
            <w:hideMark/>
          </w:tcPr>
          <w:p w14:paraId="79EC60A9" w14:textId="77777777" w:rsidR="00C176C7" w:rsidRPr="00C176C7" w:rsidRDefault="00C176C7" w:rsidP="00C176C7">
            <w:pPr>
              <w:jc w:val="center"/>
              <w:rPr>
                <w:sz w:val="18"/>
                <w:szCs w:val="18"/>
              </w:rPr>
            </w:pPr>
            <w:r w:rsidRPr="00C176C7">
              <w:rPr>
                <w:sz w:val="18"/>
                <w:szCs w:val="18"/>
              </w:rPr>
              <w:t>21.76</w:t>
            </w:r>
          </w:p>
        </w:tc>
        <w:tc>
          <w:tcPr>
            <w:tcW w:w="826" w:type="dxa"/>
            <w:noWrap/>
            <w:vAlign w:val="center"/>
            <w:hideMark/>
          </w:tcPr>
          <w:p w14:paraId="7C451B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2D50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77C2D5" w14:textId="77777777" w:rsidR="00C176C7" w:rsidRPr="00C176C7" w:rsidRDefault="00C176C7" w:rsidP="00C176C7">
            <w:pPr>
              <w:jc w:val="center"/>
              <w:rPr>
                <w:sz w:val="18"/>
                <w:szCs w:val="18"/>
              </w:rPr>
            </w:pPr>
            <w:r w:rsidRPr="00C176C7">
              <w:rPr>
                <w:sz w:val="18"/>
                <w:szCs w:val="18"/>
              </w:rPr>
              <w:t>520.24</w:t>
            </w:r>
          </w:p>
        </w:tc>
      </w:tr>
      <w:tr w:rsidR="00C176C7" w:rsidRPr="00C176C7" w14:paraId="086EBCEC" w14:textId="77777777" w:rsidTr="00C176C7">
        <w:trPr>
          <w:trHeight w:val="255"/>
          <w:jc w:val="center"/>
        </w:trPr>
        <w:tc>
          <w:tcPr>
            <w:tcW w:w="825" w:type="dxa"/>
            <w:vMerge/>
            <w:vAlign w:val="center"/>
            <w:hideMark/>
          </w:tcPr>
          <w:p w14:paraId="7B0964D6" w14:textId="77777777" w:rsidR="00C176C7" w:rsidRPr="00C176C7" w:rsidRDefault="00C176C7" w:rsidP="00C176C7">
            <w:pPr>
              <w:jc w:val="center"/>
              <w:rPr>
                <w:sz w:val="18"/>
                <w:szCs w:val="18"/>
              </w:rPr>
            </w:pPr>
          </w:p>
        </w:tc>
        <w:tc>
          <w:tcPr>
            <w:tcW w:w="2195" w:type="dxa"/>
            <w:vMerge/>
            <w:vAlign w:val="center"/>
            <w:hideMark/>
          </w:tcPr>
          <w:p w14:paraId="326E67BE" w14:textId="77777777" w:rsidR="00C176C7" w:rsidRPr="00C176C7" w:rsidRDefault="00C176C7" w:rsidP="00C176C7">
            <w:pPr>
              <w:jc w:val="center"/>
              <w:rPr>
                <w:sz w:val="18"/>
                <w:szCs w:val="18"/>
              </w:rPr>
            </w:pPr>
          </w:p>
        </w:tc>
        <w:tc>
          <w:tcPr>
            <w:tcW w:w="826" w:type="dxa"/>
            <w:noWrap/>
            <w:vAlign w:val="center"/>
            <w:hideMark/>
          </w:tcPr>
          <w:p w14:paraId="508EC38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FF10F2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2DDE3816"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411A6854" w14:textId="77777777" w:rsidR="00C176C7" w:rsidRPr="00C176C7" w:rsidRDefault="00C176C7" w:rsidP="00C176C7">
            <w:pPr>
              <w:jc w:val="center"/>
              <w:rPr>
                <w:sz w:val="18"/>
                <w:szCs w:val="18"/>
              </w:rPr>
            </w:pPr>
            <w:r w:rsidRPr="00C176C7">
              <w:rPr>
                <w:sz w:val="18"/>
                <w:szCs w:val="18"/>
              </w:rPr>
              <w:t>474.78</w:t>
            </w:r>
          </w:p>
        </w:tc>
        <w:tc>
          <w:tcPr>
            <w:tcW w:w="826" w:type="dxa"/>
            <w:noWrap/>
            <w:vAlign w:val="center"/>
            <w:hideMark/>
          </w:tcPr>
          <w:p w14:paraId="2D212B2B" w14:textId="77777777" w:rsidR="00C176C7" w:rsidRPr="00C176C7" w:rsidRDefault="00C176C7" w:rsidP="00C176C7">
            <w:pPr>
              <w:jc w:val="center"/>
              <w:rPr>
                <w:sz w:val="18"/>
                <w:szCs w:val="18"/>
              </w:rPr>
            </w:pPr>
            <w:r w:rsidRPr="00C176C7">
              <w:rPr>
                <w:sz w:val="18"/>
                <w:szCs w:val="18"/>
              </w:rPr>
              <w:t>17.23</w:t>
            </w:r>
          </w:p>
        </w:tc>
        <w:tc>
          <w:tcPr>
            <w:tcW w:w="826" w:type="dxa"/>
            <w:noWrap/>
            <w:vAlign w:val="center"/>
            <w:hideMark/>
          </w:tcPr>
          <w:p w14:paraId="6C81E3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E012E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6449C5" w14:textId="77777777" w:rsidR="00C176C7" w:rsidRPr="00C176C7" w:rsidRDefault="00C176C7" w:rsidP="00C176C7">
            <w:pPr>
              <w:jc w:val="center"/>
              <w:rPr>
                <w:sz w:val="18"/>
                <w:szCs w:val="18"/>
              </w:rPr>
            </w:pPr>
            <w:r w:rsidRPr="00C176C7">
              <w:rPr>
                <w:sz w:val="18"/>
                <w:szCs w:val="18"/>
              </w:rPr>
              <w:t>474.78</w:t>
            </w:r>
          </w:p>
        </w:tc>
      </w:tr>
      <w:tr w:rsidR="00C176C7" w:rsidRPr="00C176C7" w14:paraId="60C72B16" w14:textId="77777777" w:rsidTr="00C176C7">
        <w:trPr>
          <w:trHeight w:val="255"/>
          <w:jc w:val="center"/>
        </w:trPr>
        <w:tc>
          <w:tcPr>
            <w:tcW w:w="825" w:type="dxa"/>
            <w:vMerge/>
            <w:vAlign w:val="center"/>
            <w:hideMark/>
          </w:tcPr>
          <w:p w14:paraId="1B525F9C" w14:textId="77777777" w:rsidR="00C176C7" w:rsidRPr="00C176C7" w:rsidRDefault="00C176C7" w:rsidP="00C176C7">
            <w:pPr>
              <w:jc w:val="center"/>
              <w:rPr>
                <w:sz w:val="18"/>
                <w:szCs w:val="18"/>
              </w:rPr>
            </w:pPr>
          </w:p>
        </w:tc>
        <w:tc>
          <w:tcPr>
            <w:tcW w:w="2195" w:type="dxa"/>
            <w:vMerge/>
            <w:vAlign w:val="center"/>
            <w:hideMark/>
          </w:tcPr>
          <w:p w14:paraId="422AAE27" w14:textId="77777777" w:rsidR="00C176C7" w:rsidRPr="00C176C7" w:rsidRDefault="00C176C7" w:rsidP="00C176C7">
            <w:pPr>
              <w:jc w:val="center"/>
              <w:rPr>
                <w:sz w:val="18"/>
                <w:szCs w:val="18"/>
              </w:rPr>
            </w:pPr>
          </w:p>
        </w:tc>
        <w:tc>
          <w:tcPr>
            <w:tcW w:w="826" w:type="dxa"/>
            <w:noWrap/>
            <w:vAlign w:val="center"/>
            <w:hideMark/>
          </w:tcPr>
          <w:p w14:paraId="7A67D6C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CA7442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37EE0D98"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428C4514" w14:textId="77777777" w:rsidR="00C176C7" w:rsidRPr="00C176C7" w:rsidRDefault="00C176C7" w:rsidP="00C176C7">
            <w:pPr>
              <w:jc w:val="center"/>
              <w:rPr>
                <w:sz w:val="18"/>
                <w:szCs w:val="18"/>
              </w:rPr>
            </w:pPr>
            <w:r w:rsidRPr="00C176C7">
              <w:rPr>
                <w:sz w:val="18"/>
                <w:szCs w:val="18"/>
              </w:rPr>
              <w:t>480.82</w:t>
            </w:r>
          </w:p>
        </w:tc>
        <w:tc>
          <w:tcPr>
            <w:tcW w:w="826" w:type="dxa"/>
            <w:noWrap/>
            <w:vAlign w:val="center"/>
            <w:hideMark/>
          </w:tcPr>
          <w:p w14:paraId="1A42E756" w14:textId="77777777" w:rsidR="00C176C7" w:rsidRPr="00C176C7" w:rsidRDefault="00C176C7" w:rsidP="00C176C7">
            <w:pPr>
              <w:jc w:val="center"/>
              <w:rPr>
                <w:sz w:val="18"/>
                <w:szCs w:val="18"/>
              </w:rPr>
            </w:pPr>
            <w:r w:rsidRPr="00C176C7">
              <w:rPr>
                <w:sz w:val="18"/>
                <w:szCs w:val="18"/>
              </w:rPr>
              <w:t>17.23</w:t>
            </w:r>
          </w:p>
        </w:tc>
        <w:tc>
          <w:tcPr>
            <w:tcW w:w="826" w:type="dxa"/>
            <w:noWrap/>
            <w:vAlign w:val="center"/>
            <w:hideMark/>
          </w:tcPr>
          <w:p w14:paraId="13B1844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2BFD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9A4EA0" w14:textId="77777777" w:rsidR="00C176C7" w:rsidRPr="00C176C7" w:rsidRDefault="00C176C7" w:rsidP="00C176C7">
            <w:pPr>
              <w:jc w:val="center"/>
              <w:rPr>
                <w:sz w:val="18"/>
                <w:szCs w:val="18"/>
              </w:rPr>
            </w:pPr>
            <w:r w:rsidRPr="00C176C7">
              <w:rPr>
                <w:sz w:val="18"/>
                <w:szCs w:val="18"/>
              </w:rPr>
              <w:t>480.82</w:t>
            </w:r>
          </w:p>
        </w:tc>
      </w:tr>
      <w:tr w:rsidR="00C176C7" w:rsidRPr="00C176C7" w14:paraId="258AF9BC" w14:textId="77777777" w:rsidTr="00C176C7">
        <w:trPr>
          <w:trHeight w:val="255"/>
          <w:jc w:val="center"/>
        </w:trPr>
        <w:tc>
          <w:tcPr>
            <w:tcW w:w="825" w:type="dxa"/>
            <w:vMerge/>
            <w:vAlign w:val="center"/>
            <w:hideMark/>
          </w:tcPr>
          <w:p w14:paraId="53CCD876" w14:textId="77777777" w:rsidR="00C176C7" w:rsidRPr="00C176C7" w:rsidRDefault="00C176C7" w:rsidP="00C176C7">
            <w:pPr>
              <w:jc w:val="center"/>
              <w:rPr>
                <w:sz w:val="18"/>
                <w:szCs w:val="18"/>
              </w:rPr>
            </w:pPr>
          </w:p>
        </w:tc>
        <w:tc>
          <w:tcPr>
            <w:tcW w:w="2195" w:type="dxa"/>
            <w:vMerge w:val="restart"/>
            <w:noWrap/>
            <w:vAlign w:val="center"/>
            <w:hideMark/>
          </w:tcPr>
          <w:p w14:paraId="74990F2A"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2EE7B87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A9C90F7"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3371FE24"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372F7D93" w14:textId="77777777" w:rsidR="00C176C7" w:rsidRPr="00C176C7" w:rsidRDefault="00C176C7" w:rsidP="00C176C7">
            <w:pPr>
              <w:jc w:val="center"/>
              <w:rPr>
                <w:sz w:val="18"/>
                <w:szCs w:val="18"/>
              </w:rPr>
            </w:pPr>
            <w:r w:rsidRPr="00C176C7">
              <w:rPr>
                <w:sz w:val="18"/>
                <w:szCs w:val="18"/>
              </w:rPr>
              <w:t>92.42</w:t>
            </w:r>
          </w:p>
        </w:tc>
        <w:tc>
          <w:tcPr>
            <w:tcW w:w="826" w:type="dxa"/>
            <w:noWrap/>
            <w:vAlign w:val="center"/>
            <w:hideMark/>
          </w:tcPr>
          <w:p w14:paraId="33F149B8" w14:textId="77777777" w:rsidR="00C176C7" w:rsidRPr="00C176C7" w:rsidRDefault="00C176C7" w:rsidP="00C176C7">
            <w:pPr>
              <w:jc w:val="center"/>
              <w:rPr>
                <w:sz w:val="18"/>
                <w:szCs w:val="18"/>
              </w:rPr>
            </w:pPr>
            <w:r w:rsidRPr="00C176C7">
              <w:rPr>
                <w:sz w:val="18"/>
                <w:szCs w:val="18"/>
              </w:rPr>
              <w:t>12.84</w:t>
            </w:r>
          </w:p>
        </w:tc>
        <w:tc>
          <w:tcPr>
            <w:tcW w:w="826" w:type="dxa"/>
            <w:noWrap/>
            <w:vAlign w:val="center"/>
            <w:hideMark/>
          </w:tcPr>
          <w:p w14:paraId="4AA5DF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6CB85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E7ED64" w14:textId="77777777" w:rsidR="00C176C7" w:rsidRPr="00C176C7" w:rsidRDefault="00C176C7" w:rsidP="00C176C7">
            <w:pPr>
              <w:jc w:val="center"/>
              <w:rPr>
                <w:sz w:val="18"/>
                <w:szCs w:val="18"/>
              </w:rPr>
            </w:pPr>
            <w:r w:rsidRPr="00C176C7">
              <w:rPr>
                <w:sz w:val="18"/>
                <w:szCs w:val="18"/>
              </w:rPr>
              <w:t>92.42</w:t>
            </w:r>
          </w:p>
        </w:tc>
      </w:tr>
      <w:tr w:rsidR="00C176C7" w:rsidRPr="00C176C7" w14:paraId="5B8E0676" w14:textId="77777777" w:rsidTr="00C176C7">
        <w:trPr>
          <w:trHeight w:val="255"/>
          <w:jc w:val="center"/>
        </w:trPr>
        <w:tc>
          <w:tcPr>
            <w:tcW w:w="825" w:type="dxa"/>
            <w:vMerge/>
            <w:vAlign w:val="center"/>
            <w:hideMark/>
          </w:tcPr>
          <w:p w14:paraId="5F9B640E" w14:textId="77777777" w:rsidR="00C176C7" w:rsidRPr="00C176C7" w:rsidRDefault="00C176C7" w:rsidP="00C176C7">
            <w:pPr>
              <w:jc w:val="center"/>
              <w:rPr>
                <w:sz w:val="18"/>
                <w:szCs w:val="18"/>
              </w:rPr>
            </w:pPr>
          </w:p>
        </w:tc>
        <w:tc>
          <w:tcPr>
            <w:tcW w:w="2195" w:type="dxa"/>
            <w:vMerge/>
            <w:vAlign w:val="center"/>
            <w:hideMark/>
          </w:tcPr>
          <w:p w14:paraId="675A6738" w14:textId="77777777" w:rsidR="00C176C7" w:rsidRPr="00C176C7" w:rsidRDefault="00C176C7" w:rsidP="00C176C7">
            <w:pPr>
              <w:jc w:val="center"/>
              <w:rPr>
                <w:sz w:val="18"/>
                <w:szCs w:val="18"/>
              </w:rPr>
            </w:pPr>
          </w:p>
        </w:tc>
        <w:tc>
          <w:tcPr>
            <w:tcW w:w="826" w:type="dxa"/>
            <w:noWrap/>
            <w:vAlign w:val="center"/>
            <w:hideMark/>
          </w:tcPr>
          <w:p w14:paraId="1236AC0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6727CD5"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012BCDA0"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087C293A" w14:textId="77777777" w:rsidR="00C176C7" w:rsidRPr="00C176C7" w:rsidRDefault="00C176C7" w:rsidP="00C176C7">
            <w:pPr>
              <w:jc w:val="center"/>
              <w:rPr>
                <w:sz w:val="18"/>
                <w:szCs w:val="18"/>
              </w:rPr>
            </w:pPr>
            <w:r w:rsidRPr="00C176C7">
              <w:rPr>
                <w:sz w:val="18"/>
                <w:szCs w:val="18"/>
              </w:rPr>
              <w:t>96.70</w:t>
            </w:r>
          </w:p>
        </w:tc>
        <w:tc>
          <w:tcPr>
            <w:tcW w:w="826" w:type="dxa"/>
            <w:noWrap/>
            <w:vAlign w:val="center"/>
            <w:hideMark/>
          </w:tcPr>
          <w:p w14:paraId="1E464F18" w14:textId="77777777" w:rsidR="00C176C7" w:rsidRPr="00C176C7" w:rsidRDefault="00C176C7" w:rsidP="00C176C7">
            <w:pPr>
              <w:jc w:val="center"/>
              <w:rPr>
                <w:sz w:val="18"/>
                <w:szCs w:val="18"/>
              </w:rPr>
            </w:pPr>
            <w:r w:rsidRPr="00C176C7">
              <w:rPr>
                <w:sz w:val="18"/>
                <w:szCs w:val="18"/>
              </w:rPr>
              <w:t>17.66</w:t>
            </w:r>
          </w:p>
        </w:tc>
        <w:tc>
          <w:tcPr>
            <w:tcW w:w="826" w:type="dxa"/>
            <w:noWrap/>
            <w:vAlign w:val="center"/>
            <w:hideMark/>
          </w:tcPr>
          <w:p w14:paraId="0A5513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CD87FD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ADB88F" w14:textId="77777777" w:rsidR="00C176C7" w:rsidRPr="00C176C7" w:rsidRDefault="00C176C7" w:rsidP="00C176C7">
            <w:pPr>
              <w:jc w:val="center"/>
              <w:rPr>
                <w:sz w:val="18"/>
                <w:szCs w:val="18"/>
              </w:rPr>
            </w:pPr>
            <w:r w:rsidRPr="00C176C7">
              <w:rPr>
                <w:sz w:val="18"/>
                <w:szCs w:val="18"/>
              </w:rPr>
              <w:t>96.70</w:t>
            </w:r>
          </w:p>
        </w:tc>
      </w:tr>
      <w:tr w:rsidR="00C176C7" w:rsidRPr="00C176C7" w14:paraId="6DD5526A" w14:textId="77777777" w:rsidTr="00C176C7">
        <w:trPr>
          <w:trHeight w:val="255"/>
          <w:jc w:val="center"/>
        </w:trPr>
        <w:tc>
          <w:tcPr>
            <w:tcW w:w="825" w:type="dxa"/>
            <w:vMerge/>
            <w:vAlign w:val="center"/>
            <w:hideMark/>
          </w:tcPr>
          <w:p w14:paraId="729AC5C4" w14:textId="77777777" w:rsidR="00C176C7" w:rsidRPr="00C176C7" w:rsidRDefault="00C176C7" w:rsidP="00C176C7">
            <w:pPr>
              <w:jc w:val="center"/>
              <w:rPr>
                <w:sz w:val="18"/>
                <w:szCs w:val="18"/>
              </w:rPr>
            </w:pPr>
          </w:p>
        </w:tc>
        <w:tc>
          <w:tcPr>
            <w:tcW w:w="2195" w:type="dxa"/>
            <w:vMerge/>
            <w:vAlign w:val="center"/>
            <w:hideMark/>
          </w:tcPr>
          <w:p w14:paraId="36A1D56F" w14:textId="77777777" w:rsidR="00C176C7" w:rsidRPr="00C176C7" w:rsidRDefault="00C176C7" w:rsidP="00C176C7">
            <w:pPr>
              <w:jc w:val="center"/>
              <w:rPr>
                <w:sz w:val="18"/>
                <w:szCs w:val="18"/>
              </w:rPr>
            </w:pPr>
          </w:p>
        </w:tc>
        <w:tc>
          <w:tcPr>
            <w:tcW w:w="826" w:type="dxa"/>
            <w:noWrap/>
            <w:vAlign w:val="center"/>
            <w:hideMark/>
          </w:tcPr>
          <w:p w14:paraId="7985C61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C0D0DC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3BD5CEAD"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14669EB6" w14:textId="77777777" w:rsidR="00C176C7" w:rsidRPr="00C176C7" w:rsidRDefault="00C176C7" w:rsidP="00C176C7">
            <w:pPr>
              <w:jc w:val="center"/>
              <w:rPr>
                <w:sz w:val="18"/>
                <w:szCs w:val="18"/>
              </w:rPr>
            </w:pPr>
            <w:r w:rsidRPr="00C176C7">
              <w:rPr>
                <w:sz w:val="18"/>
                <w:szCs w:val="18"/>
              </w:rPr>
              <w:t>97.72</w:t>
            </w:r>
          </w:p>
        </w:tc>
        <w:tc>
          <w:tcPr>
            <w:tcW w:w="826" w:type="dxa"/>
            <w:noWrap/>
            <w:vAlign w:val="center"/>
            <w:hideMark/>
          </w:tcPr>
          <w:p w14:paraId="3FE37A1E" w14:textId="77777777" w:rsidR="00C176C7" w:rsidRPr="00C176C7" w:rsidRDefault="00C176C7" w:rsidP="00C176C7">
            <w:pPr>
              <w:jc w:val="center"/>
              <w:rPr>
                <w:sz w:val="18"/>
                <w:szCs w:val="18"/>
              </w:rPr>
            </w:pPr>
            <w:r w:rsidRPr="00C176C7">
              <w:rPr>
                <w:sz w:val="18"/>
                <w:szCs w:val="18"/>
              </w:rPr>
              <w:t>16.85</w:t>
            </w:r>
          </w:p>
        </w:tc>
        <w:tc>
          <w:tcPr>
            <w:tcW w:w="826" w:type="dxa"/>
            <w:noWrap/>
            <w:vAlign w:val="center"/>
            <w:hideMark/>
          </w:tcPr>
          <w:p w14:paraId="14D0AE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B4408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1BC159" w14:textId="77777777" w:rsidR="00C176C7" w:rsidRPr="00C176C7" w:rsidRDefault="00C176C7" w:rsidP="00C176C7">
            <w:pPr>
              <w:jc w:val="center"/>
              <w:rPr>
                <w:sz w:val="18"/>
                <w:szCs w:val="18"/>
              </w:rPr>
            </w:pPr>
            <w:r w:rsidRPr="00C176C7">
              <w:rPr>
                <w:sz w:val="18"/>
                <w:szCs w:val="18"/>
              </w:rPr>
              <w:t>97.72</w:t>
            </w:r>
          </w:p>
        </w:tc>
      </w:tr>
      <w:tr w:rsidR="00C176C7" w:rsidRPr="00C176C7" w14:paraId="74643AEA" w14:textId="77777777" w:rsidTr="00C176C7">
        <w:trPr>
          <w:trHeight w:val="255"/>
          <w:jc w:val="center"/>
        </w:trPr>
        <w:tc>
          <w:tcPr>
            <w:tcW w:w="825" w:type="dxa"/>
            <w:vMerge/>
            <w:vAlign w:val="center"/>
            <w:hideMark/>
          </w:tcPr>
          <w:p w14:paraId="2BC7999B" w14:textId="77777777" w:rsidR="00C176C7" w:rsidRPr="00C176C7" w:rsidRDefault="00C176C7" w:rsidP="00C176C7">
            <w:pPr>
              <w:jc w:val="center"/>
              <w:rPr>
                <w:sz w:val="18"/>
                <w:szCs w:val="18"/>
              </w:rPr>
            </w:pPr>
          </w:p>
        </w:tc>
        <w:tc>
          <w:tcPr>
            <w:tcW w:w="2195" w:type="dxa"/>
            <w:vMerge w:val="restart"/>
            <w:noWrap/>
            <w:vAlign w:val="center"/>
            <w:hideMark/>
          </w:tcPr>
          <w:p w14:paraId="235C94C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1C40BA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8FFE773"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C5F0231"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03E3DC5C" w14:textId="77777777" w:rsidR="00C176C7" w:rsidRPr="00C176C7" w:rsidRDefault="00C176C7" w:rsidP="00C176C7">
            <w:pPr>
              <w:jc w:val="center"/>
              <w:rPr>
                <w:sz w:val="18"/>
                <w:szCs w:val="18"/>
              </w:rPr>
            </w:pPr>
            <w:r w:rsidRPr="00C176C7">
              <w:rPr>
                <w:sz w:val="18"/>
                <w:szCs w:val="18"/>
              </w:rPr>
              <w:t>41.63</w:t>
            </w:r>
          </w:p>
        </w:tc>
        <w:tc>
          <w:tcPr>
            <w:tcW w:w="826" w:type="dxa"/>
            <w:noWrap/>
            <w:vAlign w:val="center"/>
            <w:hideMark/>
          </w:tcPr>
          <w:p w14:paraId="57895EA2" w14:textId="77777777" w:rsidR="00C176C7" w:rsidRPr="00C176C7" w:rsidRDefault="00C176C7" w:rsidP="00C176C7">
            <w:pPr>
              <w:jc w:val="center"/>
              <w:rPr>
                <w:sz w:val="18"/>
                <w:szCs w:val="18"/>
              </w:rPr>
            </w:pPr>
            <w:r w:rsidRPr="00C176C7">
              <w:rPr>
                <w:sz w:val="18"/>
                <w:szCs w:val="18"/>
              </w:rPr>
              <w:t>17.38</w:t>
            </w:r>
          </w:p>
        </w:tc>
        <w:tc>
          <w:tcPr>
            <w:tcW w:w="826" w:type="dxa"/>
            <w:noWrap/>
            <w:vAlign w:val="center"/>
            <w:hideMark/>
          </w:tcPr>
          <w:p w14:paraId="4C0042F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1150C7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F8B0C50" w14:textId="77777777" w:rsidR="00C176C7" w:rsidRPr="00C176C7" w:rsidRDefault="00C176C7" w:rsidP="00C176C7">
            <w:pPr>
              <w:jc w:val="center"/>
              <w:rPr>
                <w:sz w:val="18"/>
                <w:szCs w:val="18"/>
              </w:rPr>
            </w:pPr>
            <w:r w:rsidRPr="00C176C7">
              <w:rPr>
                <w:sz w:val="18"/>
                <w:szCs w:val="18"/>
              </w:rPr>
              <w:t>22.76</w:t>
            </w:r>
          </w:p>
        </w:tc>
      </w:tr>
      <w:tr w:rsidR="00C176C7" w:rsidRPr="00C176C7" w14:paraId="4FEAE28D" w14:textId="77777777" w:rsidTr="00C176C7">
        <w:trPr>
          <w:trHeight w:val="255"/>
          <w:jc w:val="center"/>
        </w:trPr>
        <w:tc>
          <w:tcPr>
            <w:tcW w:w="825" w:type="dxa"/>
            <w:vMerge/>
            <w:vAlign w:val="center"/>
            <w:hideMark/>
          </w:tcPr>
          <w:p w14:paraId="44352BC1" w14:textId="77777777" w:rsidR="00C176C7" w:rsidRPr="00C176C7" w:rsidRDefault="00C176C7" w:rsidP="00C176C7">
            <w:pPr>
              <w:jc w:val="center"/>
              <w:rPr>
                <w:sz w:val="18"/>
                <w:szCs w:val="18"/>
              </w:rPr>
            </w:pPr>
          </w:p>
        </w:tc>
        <w:tc>
          <w:tcPr>
            <w:tcW w:w="2195" w:type="dxa"/>
            <w:vMerge/>
            <w:vAlign w:val="center"/>
            <w:hideMark/>
          </w:tcPr>
          <w:p w14:paraId="46DC519F" w14:textId="77777777" w:rsidR="00C176C7" w:rsidRPr="00C176C7" w:rsidRDefault="00C176C7" w:rsidP="00C176C7">
            <w:pPr>
              <w:jc w:val="center"/>
              <w:rPr>
                <w:sz w:val="18"/>
                <w:szCs w:val="18"/>
              </w:rPr>
            </w:pPr>
          </w:p>
        </w:tc>
        <w:tc>
          <w:tcPr>
            <w:tcW w:w="826" w:type="dxa"/>
            <w:noWrap/>
            <w:vAlign w:val="center"/>
            <w:hideMark/>
          </w:tcPr>
          <w:p w14:paraId="0D3417A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27D3CAA"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98D000E"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7147D8B3" w14:textId="77777777" w:rsidR="00C176C7" w:rsidRPr="00C176C7" w:rsidRDefault="00C176C7" w:rsidP="00C176C7">
            <w:pPr>
              <w:jc w:val="center"/>
              <w:rPr>
                <w:sz w:val="18"/>
                <w:szCs w:val="18"/>
              </w:rPr>
            </w:pPr>
            <w:r w:rsidRPr="00C176C7">
              <w:rPr>
                <w:sz w:val="18"/>
                <w:szCs w:val="18"/>
              </w:rPr>
              <w:t>37.48</w:t>
            </w:r>
          </w:p>
        </w:tc>
        <w:tc>
          <w:tcPr>
            <w:tcW w:w="826" w:type="dxa"/>
            <w:noWrap/>
            <w:vAlign w:val="center"/>
            <w:hideMark/>
          </w:tcPr>
          <w:p w14:paraId="6C512D08" w14:textId="77777777" w:rsidR="00C176C7" w:rsidRPr="00C176C7" w:rsidRDefault="00C176C7" w:rsidP="00C176C7">
            <w:pPr>
              <w:jc w:val="center"/>
              <w:rPr>
                <w:sz w:val="18"/>
                <w:szCs w:val="18"/>
              </w:rPr>
            </w:pPr>
            <w:r w:rsidRPr="00C176C7">
              <w:rPr>
                <w:sz w:val="18"/>
                <w:szCs w:val="18"/>
              </w:rPr>
              <w:t>11.67</w:t>
            </w:r>
          </w:p>
        </w:tc>
        <w:tc>
          <w:tcPr>
            <w:tcW w:w="826" w:type="dxa"/>
            <w:noWrap/>
            <w:vAlign w:val="center"/>
            <w:hideMark/>
          </w:tcPr>
          <w:p w14:paraId="01397C3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55F7B5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0B69EA" w14:textId="77777777" w:rsidR="00C176C7" w:rsidRPr="00C176C7" w:rsidRDefault="00C176C7" w:rsidP="00C176C7">
            <w:pPr>
              <w:jc w:val="center"/>
              <w:rPr>
                <w:sz w:val="18"/>
                <w:szCs w:val="18"/>
              </w:rPr>
            </w:pPr>
            <w:r w:rsidRPr="00C176C7">
              <w:rPr>
                <w:sz w:val="18"/>
                <w:szCs w:val="18"/>
              </w:rPr>
              <w:t>18.16</w:t>
            </w:r>
          </w:p>
        </w:tc>
      </w:tr>
      <w:tr w:rsidR="00C176C7" w:rsidRPr="00C176C7" w14:paraId="380AECD1" w14:textId="77777777" w:rsidTr="00C176C7">
        <w:trPr>
          <w:trHeight w:val="255"/>
          <w:jc w:val="center"/>
        </w:trPr>
        <w:tc>
          <w:tcPr>
            <w:tcW w:w="825" w:type="dxa"/>
            <w:vMerge/>
            <w:vAlign w:val="center"/>
            <w:hideMark/>
          </w:tcPr>
          <w:p w14:paraId="010227AF" w14:textId="77777777" w:rsidR="00C176C7" w:rsidRPr="00C176C7" w:rsidRDefault="00C176C7" w:rsidP="00C176C7">
            <w:pPr>
              <w:jc w:val="center"/>
              <w:rPr>
                <w:sz w:val="18"/>
                <w:szCs w:val="18"/>
              </w:rPr>
            </w:pPr>
          </w:p>
        </w:tc>
        <w:tc>
          <w:tcPr>
            <w:tcW w:w="2195" w:type="dxa"/>
            <w:vMerge/>
            <w:vAlign w:val="center"/>
            <w:hideMark/>
          </w:tcPr>
          <w:p w14:paraId="4AB9284F" w14:textId="77777777" w:rsidR="00C176C7" w:rsidRPr="00C176C7" w:rsidRDefault="00C176C7" w:rsidP="00C176C7">
            <w:pPr>
              <w:jc w:val="center"/>
              <w:rPr>
                <w:sz w:val="18"/>
                <w:szCs w:val="18"/>
              </w:rPr>
            </w:pPr>
          </w:p>
        </w:tc>
        <w:tc>
          <w:tcPr>
            <w:tcW w:w="826" w:type="dxa"/>
            <w:noWrap/>
            <w:vAlign w:val="center"/>
            <w:hideMark/>
          </w:tcPr>
          <w:p w14:paraId="3C4C405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44CD5D1"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2B3A412"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60AA04A7" w14:textId="77777777" w:rsidR="00C176C7" w:rsidRPr="00C176C7" w:rsidRDefault="00C176C7" w:rsidP="00C176C7">
            <w:pPr>
              <w:jc w:val="center"/>
              <w:rPr>
                <w:sz w:val="18"/>
                <w:szCs w:val="18"/>
              </w:rPr>
            </w:pPr>
            <w:r w:rsidRPr="00C176C7">
              <w:rPr>
                <w:sz w:val="18"/>
                <w:szCs w:val="18"/>
              </w:rPr>
              <w:t>33.60</w:t>
            </w:r>
          </w:p>
        </w:tc>
        <w:tc>
          <w:tcPr>
            <w:tcW w:w="826" w:type="dxa"/>
            <w:noWrap/>
            <w:vAlign w:val="center"/>
            <w:hideMark/>
          </w:tcPr>
          <w:p w14:paraId="75816AC2" w14:textId="77777777" w:rsidR="00C176C7" w:rsidRPr="00C176C7" w:rsidRDefault="00C176C7" w:rsidP="00C176C7">
            <w:pPr>
              <w:jc w:val="center"/>
              <w:rPr>
                <w:sz w:val="18"/>
                <w:szCs w:val="18"/>
              </w:rPr>
            </w:pPr>
            <w:r w:rsidRPr="00C176C7">
              <w:rPr>
                <w:sz w:val="18"/>
                <w:szCs w:val="18"/>
              </w:rPr>
              <w:t>11.71</w:t>
            </w:r>
          </w:p>
        </w:tc>
        <w:tc>
          <w:tcPr>
            <w:tcW w:w="826" w:type="dxa"/>
            <w:noWrap/>
            <w:vAlign w:val="center"/>
            <w:hideMark/>
          </w:tcPr>
          <w:p w14:paraId="00E98A7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A72BA8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E6B5E3C" w14:textId="77777777" w:rsidR="00C176C7" w:rsidRPr="00C176C7" w:rsidRDefault="00C176C7" w:rsidP="00C176C7">
            <w:pPr>
              <w:jc w:val="center"/>
              <w:rPr>
                <w:sz w:val="18"/>
                <w:szCs w:val="18"/>
              </w:rPr>
            </w:pPr>
            <w:r w:rsidRPr="00C176C7">
              <w:rPr>
                <w:sz w:val="18"/>
                <w:szCs w:val="18"/>
              </w:rPr>
              <w:t>13.86</w:t>
            </w:r>
          </w:p>
        </w:tc>
      </w:tr>
      <w:tr w:rsidR="00C176C7" w:rsidRPr="00C176C7" w14:paraId="5F8B2BFB" w14:textId="77777777" w:rsidTr="00C176C7">
        <w:trPr>
          <w:trHeight w:val="255"/>
          <w:jc w:val="center"/>
        </w:trPr>
        <w:tc>
          <w:tcPr>
            <w:tcW w:w="825" w:type="dxa"/>
            <w:vMerge/>
            <w:vAlign w:val="center"/>
            <w:hideMark/>
          </w:tcPr>
          <w:p w14:paraId="162BD4F6" w14:textId="77777777" w:rsidR="00C176C7" w:rsidRPr="00C176C7" w:rsidRDefault="00C176C7" w:rsidP="00C176C7">
            <w:pPr>
              <w:jc w:val="center"/>
              <w:rPr>
                <w:sz w:val="18"/>
                <w:szCs w:val="18"/>
              </w:rPr>
            </w:pPr>
          </w:p>
        </w:tc>
        <w:tc>
          <w:tcPr>
            <w:tcW w:w="2195" w:type="dxa"/>
            <w:vMerge w:val="restart"/>
            <w:noWrap/>
            <w:vAlign w:val="center"/>
            <w:hideMark/>
          </w:tcPr>
          <w:p w14:paraId="2A959C56"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489B673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CD33F8A"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F39381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129DBF0" w14:textId="77777777" w:rsidR="00C176C7" w:rsidRPr="00C176C7" w:rsidRDefault="00C176C7" w:rsidP="00C176C7">
            <w:pPr>
              <w:jc w:val="center"/>
              <w:rPr>
                <w:sz w:val="18"/>
                <w:szCs w:val="18"/>
              </w:rPr>
            </w:pPr>
            <w:r w:rsidRPr="00C176C7">
              <w:rPr>
                <w:sz w:val="18"/>
                <w:szCs w:val="18"/>
              </w:rPr>
              <w:t>575.85</w:t>
            </w:r>
          </w:p>
        </w:tc>
        <w:tc>
          <w:tcPr>
            <w:tcW w:w="826" w:type="dxa"/>
            <w:noWrap/>
            <w:vAlign w:val="center"/>
            <w:hideMark/>
          </w:tcPr>
          <w:p w14:paraId="6DE7839D" w14:textId="77777777" w:rsidR="00C176C7" w:rsidRPr="00C176C7" w:rsidRDefault="00C176C7" w:rsidP="00C176C7">
            <w:pPr>
              <w:jc w:val="center"/>
              <w:rPr>
                <w:sz w:val="18"/>
                <w:szCs w:val="18"/>
              </w:rPr>
            </w:pPr>
            <w:r w:rsidRPr="00C176C7">
              <w:rPr>
                <w:sz w:val="18"/>
                <w:szCs w:val="18"/>
              </w:rPr>
              <w:t>6.39</w:t>
            </w:r>
          </w:p>
        </w:tc>
        <w:tc>
          <w:tcPr>
            <w:tcW w:w="826" w:type="dxa"/>
            <w:noWrap/>
            <w:vAlign w:val="center"/>
            <w:hideMark/>
          </w:tcPr>
          <w:p w14:paraId="65B120E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4957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A517B4" w14:textId="77777777" w:rsidR="00C176C7" w:rsidRPr="00C176C7" w:rsidRDefault="00C176C7" w:rsidP="00C176C7">
            <w:pPr>
              <w:jc w:val="center"/>
              <w:rPr>
                <w:sz w:val="18"/>
                <w:szCs w:val="18"/>
              </w:rPr>
            </w:pPr>
            <w:r w:rsidRPr="00C176C7">
              <w:rPr>
                <w:sz w:val="18"/>
                <w:szCs w:val="18"/>
              </w:rPr>
              <w:t>575.85</w:t>
            </w:r>
          </w:p>
        </w:tc>
      </w:tr>
      <w:tr w:rsidR="00C176C7" w:rsidRPr="00C176C7" w14:paraId="43B89178" w14:textId="77777777" w:rsidTr="00C176C7">
        <w:trPr>
          <w:trHeight w:val="255"/>
          <w:jc w:val="center"/>
        </w:trPr>
        <w:tc>
          <w:tcPr>
            <w:tcW w:w="825" w:type="dxa"/>
            <w:vMerge/>
            <w:vAlign w:val="center"/>
            <w:hideMark/>
          </w:tcPr>
          <w:p w14:paraId="792322FB" w14:textId="77777777" w:rsidR="00C176C7" w:rsidRPr="00C176C7" w:rsidRDefault="00C176C7" w:rsidP="00C176C7">
            <w:pPr>
              <w:jc w:val="center"/>
              <w:rPr>
                <w:sz w:val="18"/>
                <w:szCs w:val="18"/>
              </w:rPr>
            </w:pPr>
          </w:p>
        </w:tc>
        <w:tc>
          <w:tcPr>
            <w:tcW w:w="2195" w:type="dxa"/>
            <w:vMerge/>
            <w:vAlign w:val="center"/>
            <w:hideMark/>
          </w:tcPr>
          <w:p w14:paraId="5401FF7A" w14:textId="77777777" w:rsidR="00C176C7" w:rsidRPr="00C176C7" w:rsidRDefault="00C176C7" w:rsidP="00C176C7">
            <w:pPr>
              <w:jc w:val="center"/>
              <w:rPr>
                <w:sz w:val="18"/>
                <w:szCs w:val="18"/>
              </w:rPr>
            </w:pPr>
          </w:p>
        </w:tc>
        <w:tc>
          <w:tcPr>
            <w:tcW w:w="826" w:type="dxa"/>
            <w:noWrap/>
            <w:vAlign w:val="center"/>
            <w:hideMark/>
          </w:tcPr>
          <w:p w14:paraId="6BB2D4B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6986CAB"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08DA87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5850752" w14:textId="77777777" w:rsidR="00C176C7" w:rsidRPr="00C176C7" w:rsidRDefault="00C176C7" w:rsidP="00C176C7">
            <w:pPr>
              <w:jc w:val="center"/>
              <w:rPr>
                <w:sz w:val="18"/>
                <w:szCs w:val="18"/>
              </w:rPr>
            </w:pPr>
            <w:r w:rsidRPr="00C176C7">
              <w:rPr>
                <w:sz w:val="18"/>
                <w:szCs w:val="18"/>
              </w:rPr>
              <w:t>595.03</w:t>
            </w:r>
          </w:p>
        </w:tc>
        <w:tc>
          <w:tcPr>
            <w:tcW w:w="826" w:type="dxa"/>
            <w:noWrap/>
            <w:vAlign w:val="center"/>
            <w:hideMark/>
          </w:tcPr>
          <w:p w14:paraId="4B7694B4" w14:textId="77777777" w:rsidR="00C176C7" w:rsidRPr="00C176C7" w:rsidRDefault="00C176C7" w:rsidP="00C176C7">
            <w:pPr>
              <w:jc w:val="center"/>
              <w:rPr>
                <w:sz w:val="18"/>
                <w:szCs w:val="18"/>
              </w:rPr>
            </w:pPr>
            <w:r w:rsidRPr="00C176C7">
              <w:rPr>
                <w:sz w:val="18"/>
                <w:szCs w:val="18"/>
              </w:rPr>
              <w:t>10.45</w:t>
            </w:r>
          </w:p>
        </w:tc>
        <w:tc>
          <w:tcPr>
            <w:tcW w:w="826" w:type="dxa"/>
            <w:noWrap/>
            <w:vAlign w:val="center"/>
            <w:hideMark/>
          </w:tcPr>
          <w:p w14:paraId="1F3394E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E4681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D7B0697" w14:textId="77777777" w:rsidR="00C176C7" w:rsidRPr="00C176C7" w:rsidRDefault="00C176C7" w:rsidP="00C176C7">
            <w:pPr>
              <w:jc w:val="center"/>
              <w:rPr>
                <w:sz w:val="18"/>
                <w:szCs w:val="18"/>
              </w:rPr>
            </w:pPr>
            <w:r w:rsidRPr="00C176C7">
              <w:rPr>
                <w:sz w:val="18"/>
                <w:szCs w:val="18"/>
              </w:rPr>
              <w:t>595.03</w:t>
            </w:r>
          </w:p>
        </w:tc>
      </w:tr>
      <w:tr w:rsidR="00C176C7" w:rsidRPr="00C176C7" w14:paraId="369B52BA" w14:textId="77777777" w:rsidTr="00C176C7">
        <w:trPr>
          <w:trHeight w:val="255"/>
          <w:jc w:val="center"/>
        </w:trPr>
        <w:tc>
          <w:tcPr>
            <w:tcW w:w="825" w:type="dxa"/>
            <w:vMerge/>
            <w:vAlign w:val="center"/>
            <w:hideMark/>
          </w:tcPr>
          <w:p w14:paraId="1AB16E6E" w14:textId="77777777" w:rsidR="00C176C7" w:rsidRPr="00C176C7" w:rsidRDefault="00C176C7" w:rsidP="00C176C7">
            <w:pPr>
              <w:jc w:val="center"/>
              <w:rPr>
                <w:sz w:val="18"/>
                <w:szCs w:val="18"/>
              </w:rPr>
            </w:pPr>
          </w:p>
        </w:tc>
        <w:tc>
          <w:tcPr>
            <w:tcW w:w="2195" w:type="dxa"/>
            <w:vMerge/>
            <w:vAlign w:val="center"/>
            <w:hideMark/>
          </w:tcPr>
          <w:p w14:paraId="23E63087" w14:textId="77777777" w:rsidR="00C176C7" w:rsidRPr="00C176C7" w:rsidRDefault="00C176C7" w:rsidP="00C176C7">
            <w:pPr>
              <w:jc w:val="center"/>
              <w:rPr>
                <w:sz w:val="18"/>
                <w:szCs w:val="18"/>
              </w:rPr>
            </w:pPr>
          </w:p>
        </w:tc>
        <w:tc>
          <w:tcPr>
            <w:tcW w:w="826" w:type="dxa"/>
            <w:noWrap/>
            <w:vAlign w:val="center"/>
            <w:hideMark/>
          </w:tcPr>
          <w:p w14:paraId="50E0783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70D9A1"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A59D4C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34571BF" w14:textId="77777777" w:rsidR="00C176C7" w:rsidRPr="00C176C7" w:rsidRDefault="00C176C7" w:rsidP="00C176C7">
            <w:pPr>
              <w:jc w:val="center"/>
              <w:rPr>
                <w:sz w:val="18"/>
                <w:szCs w:val="18"/>
              </w:rPr>
            </w:pPr>
            <w:r w:rsidRPr="00C176C7">
              <w:rPr>
                <w:sz w:val="18"/>
                <w:szCs w:val="18"/>
              </w:rPr>
              <w:t>593.82</w:t>
            </w:r>
          </w:p>
        </w:tc>
        <w:tc>
          <w:tcPr>
            <w:tcW w:w="826" w:type="dxa"/>
            <w:noWrap/>
            <w:vAlign w:val="center"/>
            <w:hideMark/>
          </w:tcPr>
          <w:p w14:paraId="5A298BD8" w14:textId="77777777" w:rsidR="00C176C7" w:rsidRPr="00C176C7" w:rsidRDefault="00C176C7" w:rsidP="00C176C7">
            <w:pPr>
              <w:jc w:val="center"/>
              <w:rPr>
                <w:sz w:val="18"/>
                <w:szCs w:val="18"/>
              </w:rPr>
            </w:pPr>
            <w:r w:rsidRPr="00C176C7">
              <w:rPr>
                <w:sz w:val="18"/>
                <w:szCs w:val="18"/>
              </w:rPr>
              <w:t>10.38</w:t>
            </w:r>
          </w:p>
        </w:tc>
        <w:tc>
          <w:tcPr>
            <w:tcW w:w="826" w:type="dxa"/>
            <w:noWrap/>
            <w:vAlign w:val="center"/>
            <w:hideMark/>
          </w:tcPr>
          <w:p w14:paraId="06E6C7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6EC8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03A9F0" w14:textId="77777777" w:rsidR="00C176C7" w:rsidRPr="00C176C7" w:rsidRDefault="00C176C7" w:rsidP="00C176C7">
            <w:pPr>
              <w:jc w:val="center"/>
              <w:rPr>
                <w:sz w:val="18"/>
                <w:szCs w:val="18"/>
              </w:rPr>
            </w:pPr>
            <w:r w:rsidRPr="00C176C7">
              <w:rPr>
                <w:sz w:val="18"/>
                <w:szCs w:val="18"/>
              </w:rPr>
              <w:t>593.82</w:t>
            </w:r>
          </w:p>
        </w:tc>
      </w:tr>
      <w:tr w:rsidR="00C176C7" w:rsidRPr="00C176C7" w14:paraId="3E75E318" w14:textId="77777777" w:rsidTr="00C176C7">
        <w:trPr>
          <w:trHeight w:val="255"/>
          <w:jc w:val="center"/>
        </w:trPr>
        <w:tc>
          <w:tcPr>
            <w:tcW w:w="825" w:type="dxa"/>
            <w:vMerge w:val="restart"/>
            <w:noWrap/>
            <w:vAlign w:val="center"/>
            <w:hideMark/>
          </w:tcPr>
          <w:p w14:paraId="7FC16AAE" w14:textId="77777777" w:rsidR="00C176C7" w:rsidRPr="00C176C7" w:rsidRDefault="00C176C7" w:rsidP="00C176C7">
            <w:pPr>
              <w:jc w:val="center"/>
              <w:rPr>
                <w:sz w:val="18"/>
                <w:szCs w:val="18"/>
              </w:rPr>
            </w:pPr>
            <w:r w:rsidRPr="00C176C7">
              <w:rPr>
                <w:sz w:val="18"/>
                <w:szCs w:val="18"/>
              </w:rPr>
              <w:t>JHT15</w:t>
            </w:r>
          </w:p>
        </w:tc>
        <w:tc>
          <w:tcPr>
            <w:tcW w:w="2195" w:type="dxa"/>
            <w:vMerge w:val="restart"/>
            <w:noWrap/>
            <w:vAlign w:val="center"/>
            <w:hideMark/>
          </w:tcPr>
          <w:p w14:paraId="3A268F7F"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45BBF6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ECA71BC"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77A36CD"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669539E7" w14:textId="77777777" w:rsidR="00C176C7" w:rsidRPr="00C176C7" w:rsidRDefault="00C176C7" w:rsidP="00C176C7">
            <w:pPr>
              <w:jc w:val="center"/>
              <w:rPr>
                <w:sz w:val="18"/>
                <w:szCs w:val="18"/>
              </w:rPr>
            </w:pPr>
            <w:r w:rsidRPr="00C176C7">
              <w:rPr>
                <w:sz w:val="18"/>
                <w:szCs w:val="18"/>
              </w:rPr>
              <w:t>690.92</w:t>
            </w:r>
          </w:p>
        </w:tc>
        <w:tc>
          <w:tcPr>
            <w:tcW w:w="826" w:type="dxa"/>
            <w:noWrap/>
            <w:vAlign w:val="center"/>
            <w:hideMark/>
          </w:tcPr>
          <w:p w14:paraId="05DB2E2F" w14:textId="77777777" w:rsidR="00C176C7" w:rsidRPr="00C176C7" w:rsidRDefault="00C176C7" w:rsidP="00C176C7">
            <w:pPr>
              <w:jc w:val="center"/>
              <w:rPr>
                <w:sz w:val="18"/>
                <w:szCs w:val="18"/>
              </w:rPr>
            </w:pPr>
            <w:r w:rsidRPr="00C176C7">
              <w:rPr>
                <w:sz w:val="18"/>
                <w:szCs w:val="18"/>
              </w:rPr>
              <w:t>65</w:t>
            </w:r>
          </w:p>
        </w:tc>
        <w:tc>
          <w:tcPr>
            <w:tcW w:w="826" w:type="dxa"/>
            <w:noWrap/>
            <w:vAlign w:val="center"/>
            <w:hideMark/>
          </w:tcPr>
          <w:p w14:paraId="44877DB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CEDC7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8FC9F3D" w14:textId="77777777" w:rsidR="00C176C7" w:rsidRPr="00C176C7" w:rsidRDefault="00C176C7" w:rsidP="00C176C7">
            <w:pPr>
              <w:jc w:val="center"/>
              <w:rPr>
                <w:sz w:val="18"/>
                <w:szCs w:val="18"/>
              </w:rPr>
            </w:pPr>
            <w:r w:rsidRPr="00C176C7">
              <w:rPr>
                <w:sz w:val="18"/>
                <w:szCs w:val="18"/>
              </w:rPr>
              <w:t>738.45</w:t>
            </w:r>
          </w:p>
        </w:tc>
      </w:tr>
      <w:tr w:rsidR="00C176C7" w:rsidRPr="00C176C7" w14:paraId="2105D04C" w14:textId="77777777" w:rsidTr="00C176C7">
        <w:trPr>
          <w:trHeight w:val="255"/>
          <w:jc w:val="center"/>
        </w:trPr>
        <w:tc>
          <w:tcPr>
            <w:tcW w:w="825" w:type="dxa"/>
            <w:vMerge/>
            <w:vAlign w:val="center"/>
            <w:hideMark/>
          </w:tcPr>
          <w:p w14:paraId="4B95D3D4" w14:textId="77777777" w:rsidR="00C176C7" w:rsidRPr="00C176C7" w:rsidRDefault="00C176C7" w:rsidP="00C176C7">
            <w:pPr>
              <w:jc w:val="center"/>
              <w:rPr>
                <w:sz w:val="18"/>
                <w:szCs w:val="18"/>
              </w:rPr>
            </w:pPr>
          </w:p>
        </w:tc>
        <w:tc>
          <w:tcPr>
            <w:tcW w:w="2195" w:type="dxa"/>
            <w:vMerge/>
            <w:vAlign w:val="center"/>
            <w:hideMark/>
          </w:tcPr>
          <w:p w14:paraId="4DEC4A20" w14:textId="77777777" w:rsidR="00C176C7" w:rsidRPr="00C176C7" w:rsidRDefault="00C176C7" w:rsidP="00C176C7">
            <w:pPr>
              <w:jc w:val="center"/>
              <w:rPr>
                <w:sz w:val="18"/>
                <w:szCs w:val="18"/>
              </w:rPr>
            </w:pPr>
          </w:p>
        </w:tc>
        <w:tc>
          <w:tcPr>
            <w:tcW w:w="826" w:type="dxa"/>
            <w:noWrap/>
            <w:vAlign w:val="center"/>
            <w:hideMark/>
          </w:tcPr>
          <w:p w14:paraId="7CE48CD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6FCA897"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5DC8C97"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790A2743" w14:textId="77777777" w:rsidR="00C176C7" w:rsidRPr="00C176C7" w:rsidRDefault="00C176C7" w:rsidP="00C176C7">
            <w:pPr>
              <w:jc w:val="center"/>
              <w:rPr>
                <w:sz w:val="18"/>
                <w:szCs w:val="18"/>
              </w:rPr>
            </w:pPr>
            <w:r w:rsidRPr="00C176C7">
              <w:rPr>
                <w:sz w:val="18"/>
                <w:szCs w:val="18"/>
              </w:rPr>
              <w:t>695.03</w:t>
            </w:r>
          </w:p>
        </w:tc>
        <w:tc>
          <w:tcPr>
            <w:tcW w:w="826" w:type="dxa"/>
            <w:noWrap/>
            <w:vAlign w:val="center"/>
            <w:hideMark/>
          </w:tcPr>
          <w:p w14:paraId="15912E34" w14:textId="77777777" w:rsidR="00C176C7" w:rsidRPr="00C176C7" w:rsidRDefault="00C176C7" w:rsidP="00C176C7">
            <w:pPr>
              <w:jc w:val="center"/>
              <w:rPr>
                <w:sz w:val="18"/>
                <w:szCs w:val="18"/>
              </w:rPr>
            </w:pPr>
            <w:r w:rsidRPr="00C176C7">
              <w:rPr>
                <w:sz w:val="18"/>
                <w:szCs w:val="18"/>
              </w:rPr>
              <w:t>65.11</w:t>
            </w:r>
          </w:p>
        </w:tc>
        <w:tc>
          <w:tcPr>
            <w:tcW w:w="826" w:type="dxa"/>
            <w:noWrap/>
            <w:vAlign w:val="center"/>
            <w:hideMark/>
          </w:tcPr>
          <w:p w14:paraId="7DA633E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C228C9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789557" w14:textId="77777777" w:rsidR="00C176C7" w:rsidRPr="00C176C7" w:rsidRDefault="00C176C7" w:rsidP="00C176C7">
            <w:pPr>
              <w:jc w:val="center"/>
              <w:rPr>
                <w:sz w:val="18"/>
                <w:szCs w:val="18"/>
              </w:rPr>
            </w:pPr>
            <w:r w:rsidRPr="00C176C7">
              <w:rPr>
                <w:sz w:val="18"/>
                <w:szCs w:val="18"/>
              </w:rPr>
              <w:t>743.57</w:t>
            </w:r>
          </w:p>
        </w:tc>
      </w:tr>
      <w:tr w:rsidR="00C176C7" w:rsidRPr="00C176C7" w14:paraId="4A552319" w14:textId="77777777" w:rsidTr="00C176C7">
        <w:trPr>
          <w:trHeight w:val="255"/>
          <w:jc w:val="center"/>
        </w:trPr>
        <w:tc>
          <w:tcPr>
            <w:tcW w:w="825" w:type="dxa"/>
            <w:vMerge/>
            <w:vAlign w:val="center"/>
            <w:hideMark/>
          </w:tcPr>
          <w:p w14:paraId="7714B518" w14:textId="77777777" w:rsidR="00C176C7" w:rsidRPr="00C176C7" w:rsidRDefault="00C176C7" w:rsidP="00C176C7">
            <w:pPr>
              <w:jc w:val="center"/>
              <w:rPr>
                <w:sz w:val="18"/>
                <w:szCs w:val="18"/>
              </w:rPr>
            </w:pPr>
          </w:p>
        </w:tc>
        <w:tc>
          <w:tcPr>
            <w:tcW w:w="2195" w:type="dxa"/>
            <w:vMerge/>
            <w:vAlign w:val="center"/>
            <w:hideMark/>
          </w:tcPr>
          <w:p w14:paraId="7074507A" w14:textId="77777777" w:rsidR="00C176C7" w:rsidRPr="00C176C7" w:rsidRDefault="00C176C7" w:rsidP="00C176C7">
            <w:pPr>
              <w:jc w:val="center"/>
              <w:rPr>
                <w:sz w:val="18"/>
                <w:szCs w:val="18"/>
              </w:rPr>
            </w:pPr>
          </w:p>
        </w:tc>
        <w:tc>
          <w:tcPr>
            <w:tcW w:w="826" w:type="dxa"/>
            <w:noWrap/>
            <w:vAlign w:val="center"/>
            <w:hideMark/>
          </w:tcPr>
          <w:p w14:paraId="394054C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40124E4"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AF12D6C"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416865F8" w14:textId="77777777" w:rsidR="00C176C7" w:rsidRPr="00C176C7" w:rsidRDefault="00C176C7" w:rsidP="00C176C7">
            <w:pPr>
              <w:jc w:val="center"/>
              <w:rPr>
                <w:sz w:val="18"/>
                <w:szCs w:val="18"/>
              </w:rPr>
            </w:pPr>
            <w:r w:rsidRPr="00C176C7">
              <w:rPr>
                <w:sz w:val="18"/>
                <w:szCs w:val="18"/>
              </w:rPr>
              <w:t>700.34</w:t>
            </w:r>
          </w:p>
        </w:tc>
        <w:tc>
          <w:tcPr>
            <w:tcW w:w="826" w:type="dxa"/>
            <w:noWrap/>
            <w:vAlign w:val="center"/>
            <w:hideMark/>
          </w:tcPr>
          <w:p w14:paraId="5D1CBDEC" w14:textId="77777777" w:rsidR="00C176C7" w:rsidRPr="00C176C7" w:rsidRDefault="00C176C7" w:rsidP="00C176C7">
            <w:pPr>
              <w:jc w:val="center"/>
              <w:rPr>
                <w:sz w:val="18"/>
                <w:szCs w:val="18"/>
              </w:rPr>
            </w:pPr>
            <w:r w:rsidRPr="00C176C7">
              <w:rPr>
                <w:sz w:val="18"/>
                <w:szCs w:val="18"/>
              </w:rPr>
              <w:t>65.18</w:t>
            </w:r>
          </w:p>
        </w:tc>
        <w:tc>
          <w:tcPr>
            <w:tcW w:w="826" w:type="dxa"/>
            <w:noWrap/>
            <w:vAlign w:val="center"/>
            <w:hideMark/>
          </w:tcPr>
          <w:p w14:paraId="32AEF6F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D45B26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DA1499" w14:textId="77777777" w:rsidR="00C176C7" w:rsidRPr="00C176C7" w:rsidRDefault="00C176C7" w:rsidP="00C176C7">
            <w:pPr>
              <w:jc w:val="center"/>
              <w:rPr>
                <w:sz w:val="18"/>
                <w:szCs w:val="18"/>
              </w:rPr>
            </w:pPr>
            <w:r w:rsidRPr="00C176C7">
              <w:rPr>
                <w:sz w:val="18"/>
                <w:szCs w:val="18"/>
              </w:rPr>
              <w:t>748.49</w:t>
            </w:r>
          </w:p>
        </w:tc>
      </w:tr>
      <w:tr w:rsidR="00C176C7" w:rsidRPr="00C176C7" w14:paraId="4718BA34" w14:textId="77777777" w:rsidTr="00C176C7">
        <w:trPr>
          <w:trHeight w:val="255"/>
          <w:jc w:val="center"/>
        </w:trPr>
        <w:tc>
          <w:tcPr>
            <w:tcW w:w="825" w:type="dxa"/>
            <w:vMerge/>
            <w:vAlign w:val="center"/>
            <w:hideMark/>
          </w:tcPr>
          <w:p w14:paraId="3F30571D" w14:textId="77777777" w:rsidR="00C176C7" w:rsidRPr="00C176C7" w:rsidRDefault="00C176C7" w:rsidP="00C176C7">
            <w:pPr>
              <w:jc w:val="center"/>
              <w:rPr>
                <w:sz w:val="18"/>
                <w:szCs w:val="18"/>
              </w:rPr>
            </w:pPr>
          </w:p>
        </w:tc>
        <w:tc>
          <w:tcPr>
            <w:tcW w:w="2195" w:type="dxa"/>
            <w:vMerge w:val="restart"/>
            <w:noWrap/>
            <w:vAlign w:val="center"/>
            <w:hideMark/>
          </w:tcPr>
          <w:p w14:paraId="3C8AD5F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5403EA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CB13EAC"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6BE45CB"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3C885995" w14:textId="77777777" w:rsidR="00C176C7" w:rsidRPr="00C176C7" w:rsidRDefault="00C176C7" w:rsidP="00C176C7">
            <w:pPr>
              <w:jc w:val="center"/>
              <w:rPr>
                <w:sz w:val="18"/>
                <w:szCs w:val="18"/>
              </w:rPr>
            </w:pPr>
            <w:r w:rsidRPr="00C176C7">
              <w:rPr>
                <w:sz w:val="18"/>
                <w:szCs w:val="18"/>
              </w:rPr>
              <w:t>700.34</w:t>
            </w:r>
          </w:p>
        </w:tc>
        <w:tc>
          <w:tcPr>
            <w:tcW w:w="826" w:type="dxa"/>
            <w:noWrap/>
            <w:vAlign w:val="center"/>
            <w:hideMark/>
          </w:tcPr>
          <w:p w14:paraId="55E184FD" w14:textId="77777777" w:rsidR="00C176C7" w:rsidRPr="00C176C7" w:rsidRDefault="00C176C7" w:rsidP="00C176C7">
            <w:pPr>
              <w:jc w:val="center"/>
              <w:rPr>
                <w:sz w:val="18"/>
                <w:szCs w:val="18"/>
              </w:rPr>
            </w:pPr>
            <w:r w:rsidRPr="00C176C7">
              <w:rPr>
                <w:sz w:val="18"/>
                <w:szCs w:val="18"/>
              </w:rPr>
              <w:t>65.19</w:t>
            </w:r>
          </w:p>
        </w:tc>
        <w:tc>
          <w:tcPr>
            <w:tcW w:w="826" w:type="dxa"/>
            <w:noWrap/>
            <w:vAlign w:val="center"/>
            <w:hideMark/>
          </w:tcPr>
          <w:p w14:paraId="47B7D24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20AA4A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D5AFFEC" w14:textId="77777777" w:rsidR="00C176C7" w:rsidRPr="00C176C7" w:rsidRDefault="00C176C7" w:rsidP="00C176C7">
            <w:pPr>
              <w:jc w:val="center"/>
              <w:rPr>
                <w:sz w:val="18"/>
                <w:szCs w:val="18"/>
              </w:rPr>
            </w:pPr>
            <w:r w:rsidRPr="00C176C7">
              <w:rPr>
                <w:sz w:val="18"/>
                <w:szCs w:val="18"/>
              </w:rPr>
              <w:t>749.93</w:t>
            </w:r>
          </w:p>
        </w:tc>
      </w:tr>
      <w:tr w:rsidR="00C176C7" w:rsidRPr="00C176C7" w14:paraId="66F2EA89" w14:textId="77777777" w:rsidTr="00C176C7">
        <w:trPr>
          <w:trHeight w:val="255"/>
          <w:jc w:val="center"/>
        </w:trPr>
        <w:tc>
          <w:tcPr>
            <w:tcW w:w="825" w:type="dxa"/>
            <w:vMerge/>
            <w:vAlign w:val="center"/>
            <w:hideMark/>
          </w:tcPr>
          <w:p w14:paraId="1AAC42F2" w14:textId="77777777" w:rsidR="00C176C7" w:rsidRPr="00C176C7" w:rsidRDefault="00C176C7" w:rsidP="00C176C7">
            <w:pPr>
              <w:jc w:val="center"/>
              <w:rPr>
                <w:sz w:val="18"/>
                <w:szCs w:val="18"/>
              </w:rPr>
            </w:pPr>
          </w:p>
        </w:tc>
        <w:tc>
          <w:tcPr>
            <w:tcW w:w="2195" w:type="dxa"/>
            <w:vMerge/>
            <w:vAlign w:val="center"/>
            <w:hideMark/>
          </w:tcPr>
          <w:p w14:paraId="5D910086" w14:textId="77777777" w:rsidR="00C176C7" w:rsidRPr="00C176C7" w:rsidRDefault="00C176C7" w:rsidP="00C176C7">
            <w:pPr>
              <w:jc w:val="center"/>
              <w:rPr>
                <w:sz w:val="18"/>
                <w:szCs w:val="18"/>
              </w:rPr>
            </w:pPr>
          </w:p>
        </w:tc>
        <w:tc>
          <w:tcPr>
            <w:tcW w:w="826" w:type="dxa"/>
            <w:noWrap/>
            <w:vAlign w:val="center"/>
            <w:hideMark/>
          </w:tcPr>
          <w:p w14:paraId="1ECE00E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004764D"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63B5B84"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4E328DE0" w14:textId="77777777" w:rsidR="00C176C7" w:rsidRPr="00C176C7" w:rsidRDefault="00C176C7" w:rsidP="00C176C7">
            <w:pPr>
              <w:jc w:val="center"/>
              <w:rPr>
                <w:sz w:val="18"/>
                <w:szCs w:val="18"/>
              </w:rPr>
            </w:pPr>
            <w:r w:rsidRPr="00C176C7">
              <w:rPr>
                <w:sz w:val="18"/>
                <w:szCs w:val="18"/>
              </w:rPr>
              <w:t>695.03</w:t>
            </w:r>
          </w:p>
        </w:tc>
        <w:tc>
          <w:tcPr>
            <w:tcW w:w="826" w:type="dxa"/>
            <w:noWrap/>
            <w:vAlign w:val="center"/>
            <w:hideMark/>
          </w:tcPr>
          <w:p w14:paraId="0479A9B0" w14:textId="77777777" w:rsidR="00C176C7" w:rsidRPr="00C176C7" w:rsidRDefault="00C176C7" w:rsidP="00C176C7">
            <w:pPr>
              <w:jc w:val="center"/>
              <w:rPr>
                <w:sz w:val="18"/>
                <w:szCs w:val="18"/>
              </w:rPr>
            </w:pPr>
            <w:r w:rsidRPr="00C176C7">
              <w:rPr>
                <w:sz w:val="18"/>
                <w:szCs w:val="18"/>
              </w:rPr>
              <w:t>65.12</w:t>
            </w:r>
          </w:p>
        </w:tc>
        <w:tc>
          <w:tcPr>
            <w:tcW w:w="826" w:type="dxa"/>
            <w:noWrap/>
            <w:vAlign w:val="center"/>
            <w:hideMark/>
          </w:tcPr>
          <w:p w14:paraId="4A6F7A3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1B0491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2F0477A" w14:textId="77777777" w:rsidR="00C176C7" w:rsidRPr="00C176C7" w:rsidRDefault="00C176C7" w:rsidP="00C176C7">
            <w:pPr>
              <w:jc w:val="center"/>
              <w:rPr>
                <w:sz w:val="18"/>
                <w:szCs w:val="18"/>
              </w:rPr>
            </w:pPr>
            <w:r w:rsidRPr="00C176C7">
              <w:rPr>
                <w:sz w:val="18"/>
                <w:szCs w:val="18"/>
              </w:rPr>
              <w:t>744.07</w:t>
            </w:r>
          </w:p>
        </w:tc>
      </w:tr>
      <w:tr w:rsidR="00C176C7" w:rsidRPr="00C176C7" w14:paraId="4395B752" w14:textId="77777777" w:rsidTr="00C176C7">
        <w:trPr>
          <w:trHeight w:val="255"/>
          <w:jc w:val="center"/>
        </w:trPr>
        <w:tc>
          <w:tcPr>
            <w:tcW w:w="825" w:type="dxa"/>
            <w:vMerge/>
            <w:vAlign w:val="center"/>
            <w:hideMark/>
          </w:tcPr>
          <w:p w14:paraId="101C7419" w14:textId="77777777" w:rsidR="00C176C7" w:rsidRPr="00C176C7" w:rsidRDefault="00C176C7" w:rsidP="00C176C7">
            <w:pPr>
              <w:jc w:val="center"/>
              <w:rPr>
                <w:sz w:val="18"/>
                <w:szCs w:val="18"/>
              </w:rPr>
            </w:pPr>
          </w:p>
        </w:tc>
        <w:tc>
          <w:tcPr>
            <w:tcW w:w="2195" w:type="dxa"/>
            <w:vMerge/>
            <w:vAlign w:val="center"/>
            <w:hideMark/>
          </w:tcPr>
          <w:p w14:paraId="2E9E8CE5" w14:textId="77777777" w:rsidR="00C176C7" w:rsidRPr="00C176C7" w:rsidRDefault="00C176C7" w:rsidP="00C176C7">
            <w:pPr>
              <w:jc w:val="center"/>
              <w:rPr>
                <w:sz w:val="18"/>
                <w:szCs w:val="18"/>
              </w:rPr>
            </w:pPr>
          </w:p>
        </w:tc>
        <w:tc>
          <w:tcPr>
            <w:tcW w:w="826" w:type="dxa"/>
            <w:noWrap/>
            <w:vAlign w:val="center"/>
            <w:hideMark/>
          </w:tcPr>
          <w:p w14:paraId="138FEE4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3B5FA42"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74E7A3C"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28B43BD8" w14:textId="77777777" w:rsidR="00C176C7" w:rsidRPr="00C176C7" w:rsidRDefault="00C176C7" w:rsidP="00C176C7">
            <w:pPr>
              <w:jc w:val="center"/>
              <w:rPr>
                <w:sz w:val="18"/>
                <w:szCs w:val="18"/>
              </w:rPr>
            </w:pPr>
            <w:r w:rsidRPr="00C176C7">
              <w:rPr>
                <w:sz w:val="18"/>
                <w:szCs w:val="18"/>
              </w:rPr>
              <w:t>690.92</w:t>
            </w:r>
          </w:p>
        </w:tc>
        <w:tc>
          <w:tcPr>
            <w:tcW w:w="826" w:type="dxa"/>
            <w:noWrap/>
            <w:vAlign w:val="center"/>
            <w:hideMark/>
          </w:tcPr>
          <w:p w14:paraId="2568A476" w14:textId="77777777" w:rsidR="00C176C7" w:rsidRPr="00C176C7" w:rsidRDefault="00C176C7" w:rsidP="00C176C7">
            <w:pPr>
              <w:jc w:val="center"/>
              <w:rPr>
                <w:sz w:val="18"/>
                <w:szCs w:val="18"/>
              </w:rPr>
            </w:pPr>
            <w:r w:rsidRPr="00C176C7">
              <w:rPr>
                <w:sz w:val="18"/>
                <w:szCs w:val="18"/>
              </w:rPr>
              <w:t>65.01</w:t>
            </w:r>
          </w:p>
        </w:tc>
        <w:tc>
          <w:tcPr>
            <w:tcW w:w="826" w:type="dxa"/>
            <w:noWrap/>
            <w:vAlign w:val="center"/>
            <w:hideMark/>
          </w:tcPr>
          <w:p w14:paraId="3A7A184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902850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B7506F" w14:textId="77777777" w:rsidR="00C176C7" w:rsidRPr="00C176C7" w:rsidRDefault="00C176C7" w:rsidP="00C176C7">
            <w:pPr>
              <w:jc w:val="center"/>
              <w:rPr>
                <w:sz w:val="18"/>
                <w:szCs w:val="18"/>
              </w:rPr>
            </w:pPr>
            <w:r w:rsidRPr="00C176C7">
              <w:rPr>
                <w:sz w:val="18"/>
                <w:szCs w:val="18"/>
              </w:rPr>
              <w:t>737.53</w:t>
            </w:r>
          </w:p>
        </w:tc>
      </w:tr>
      <w:tr w:rsidR="00C176C7" w:rsidRPr="00C176C7" w14:paraId="18112615" w14:textId="77777777" w:rsidTr="00C176C7">
        <w:trPr>
          <w:trHeight w:val="255"/>
          <w:jc w:val="center"/>
        </w:trPr>
        <w:tc>
          <w:tcPr>
            <w:tcW w:w="825" w:type="dxa"/>
            <w:vMerge/>
            <w:vAlign w:val="center"/>
            <w:hideMark/>
          </w:tcPr>
          <w:p w14:paraId="61A6AE83" w14:textId="77777777" w:rsidR="00C176C7" w:rsidRPr="00C176C7" w:rsidRDefault="00C176C7" w:rsidP="00C176C7">
            <w:pPr>
              <w:jc w:val="center"/>
              <w:rPr>
                <w:sz w:val="18"/>
                <w:szCs w:val="18"/>
              </w:rPr>
            </w:pPr>
          </w:p>
        </w:tc>
        <w:tc>
          <w:tcPr>
            <w:tcW w:w="2195" w:type="dxa"/>
            <w:vMerge w:val="restart"/>
            <w:noWrap/>
            <w:vAlign w:val="center"/>
            <w:hideMark/>
          </w:tcPr>
          <w:p w14:paraId="5281BCBE"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632A71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04187BB"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1D00F15E"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4838744C" w14:textId="77777777" w:rsidR="00C176C7" w:rsidRPr="00C176C7" w:rsidRDefault="00C176C7" w:rsidP="00C176C7">
            <w:pPr>
              <w:jc w:val="center"/>
              <w:rPr>
                <w:sz w:val="18"/>
                <w:szCs w:val="18"/>
              </w:rPr>
            </w:pPr>
            <w:r w:rsidRPr="00C176C7">
              <w:rPr>
                <w:sz w:val="18"/>
                <w:szCs w:val="18"/>
              </w:rPr>
              <w:t>475.32</w:t>
            </w:r>
          </w:p>
        </w:tc>
        <w:tc>
          <w:tcPr>
            <w:tcW w:w="826" w:type="dxa"/>
            <w:noWrap/>
            <w:vAlign w:val="center"/>
            <w:hideMark/>
          </w:tcPr>
          <w:p w14:paraId="38D25696" w14:textId="77777777" w:rsidR="00C176C7" w:rsidRPr="00C176C7" w:rsidRDefault="00C176C7" w:rsidP="00C176C7">
            <w:pPr>
              <w:jc w:val="center"/>
              <w:rPr>
                <w:sz w:val="18"/>
                <w:szCs w:val="18"/>
              </w:rPr>
            </w:pPr>
            <w:r w:rsidRPr="00C176C7">
              <w:rPr>
                <w:sz w:val="18"/>
                <w:szCs w:val="18"/>
              </w:rPr>
              <w:t>71.83</w:t>
            </w:r>
          </w:p>
        </w:tc>
        <w:tc>
          <w:tcPr>
            <w:tcW w:w="826" w:type="dxa"/>
            <w:noWrap/>
            <w:vAlign w:val="center"/>
            <w:hideMark/>
          </w:tcPr>
          <w:p w14:paraId="78507D3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DFFD0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FA8D72" w14:textId="77777777" w:rsidR="00C176C7" w:rsidRPr="00C176C7" w:rsidRDefault="00C176C7" w:rsidP="00C176C7">
            <w:pPr>
              <w:jc w:val="center"/>
              <w:rPr>
                <w:sz w:val="18"/>
                <w:szCs w:val="18"/>
              </w:rPr>
            </w:pPr>
            <w:r w:rsidRPr="00C176C7">
              <w:rPr>
                <w:sz w:val="18"/>
                <w:szCs w:val="18"/>
              </w:rPr>
              <w:t>475.32</w:t>
            </w:r>
          </w:p>
        </w:tc>
      </w:tr>
      <w:tr w:rsidR="00C176C7" w:rsidRPr="00C176C7" w14:paraId="0B86F18C" w14:textId="77777777" w:rsidTr="00C176C7">
        <w:trPr>
          <w:trHeight w:val="255"/>
          <w:jc w:val="center"/>
        </w:trPr>
        <w:tc>
          <w:tcPr>
            <w:tcW w:w="825" w:type="dxa"/>
            <w:vMerge/>
            <w:vAlign w:val="center"/>
            <w:hideMark/>
          </w:tcPr>
          <w:p w14:paraId="64EEBB09" w14:textId="77777777" w:rsidR="00C176C7" w:rsidRPr="00C176C7" w:rsidRDefault="00C176C7" w:rsidP="00C176C7">
            <w:pPr>
              <w:jc w:val="center"/>
              <w:rPr>
                <w:sz w:val="18"/>
                <w:szCs w:val="18"/>
              </w:rPr>
            </w:pPr>
          </w:p>
        </w:tc>
        <w:tc>
          <w:tcPr>
            <w:tcW w:w="2195" w:type="dxa"/>
            <w:vMerge/>
            <w:vAlign w:val="center"/>
            <w:hideMark/>
          </w:tcPr>
          <w:p w14:paraId="358A2615" w14:textId="77777777" w:rsidR="00C176C7" w:rsidRPr="00C176C7" w:rsidRDefault="00C176C7" w:rsidP="00C176C7">
            <w:pPr>
              <w:jc w:val="center"/>
              <w:rPr>
                <w:sz w:val="18"/>
                <w:szCs w:val="18"/>
              </w:rPr>
            </w:pPr>
          </w:p>
        </w:tc>
        <w:tc>
          <w:tcPr>
            <w:tcW w:w="826" w:type="dxa"/>
            <w:noWrap/>
            <w:vAlign w:val="center"/>
            <w:hideMark/>
          </w:tcPr>
          <w:p w14:paraId="0FE3B6F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DEFED11"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686660E4"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3AA0021D" w14:textId="77777777" w:rsidR="00C176C7" w:rsidRPr="00C176C7" w:rsidRDefault="00C176C7" w:rsidP="00C176C7">
            <w:pPr>
              <w:jc w:val="center"/>
              <w:rPr>
                <w:sz w:val="18"/>
                <w:szCs w:val="18"/>
              </w:rPr>
            </w:pPr>
            <w:r w:rsidRPr="00C176C7">
              <w:rPr>
                <w:sz w:val="18"/>
                <w:szCs w:val="18"/>
              </w:rPr>
              <w:t>484.22</w:t>
            </w:r>
          </w:p>
        </w:tc>
        <w:tc>
          <w:tcPr>
            <w:tcW w:w="826" w:type="dxa"/>
            <w:noWrap/>
            <w:vAlign w:val="center"/>
            <w:hideMark/>
          </w:tcPr>
          <w:p w14:paraId="277DF2F8" w14:textId="77777777" w:rsidR="00C176C7" w:rsidRPr="00C176C7" w:rsidRDefault="00C176C7" w:rsidP="00C176C7">
            <w:pPr>
              <w:jc w:val="center"/>
              <w:rPr>
                <w:sz w:val="18"/>
                <w:szCs w:val="18"/>
              </w:rPr>
            </w:pPr>
            <w:r w:rsidRPr="00C176C7">
              <w:rPr>
                <w:sz w:val="18"/>
                <w:szCs w:val="18"/>
              </w:rPr>
              <w:t>71.93</w:t>
            </w:r>
          </w:p>
        </w:tc>
        <w:tc>
          <w:tcPr>
            <w:tcW w:w="826" w:type="dxa"/>
            <w:noWrap/>
            <w:vAlign w:val="center"/>
            <w:hideMark/>
          </w:tcPr>
          <w:p w14:paraId="25DEE52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A6A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A96B51" w14:textId="77777777" w:rsidR="00C176C7" w:rsidRPr="00C176C7" w:rsidRDefault="00C176C7" w:rsidP="00C176C7">
            <w:pPr>
              <w:jc w:val="center"/>
              <w:rPr>
                <w:sz w:val="18"/>
                <w:szCs w:val="18"/>
              </w:rPr>
            </w:pPr>
            <w:r w:rsidRPr="00C176C7">
              <w:rPr>
                <w:sz w:val="18"/>
                <w:szCs w:val="18"/>
              </w:rPr>
              <w:t>484.22</w:t>
            </w:r>
          </w:p>
        </w:tc>
      </w:tr>
      <w:tr w:rsidR="00C176C7" w:rsidRPr="00C176C7" w14:paraId="75E5B136" w14:textId="77777777" w:rsidTr="00C176C7">
        <w:trPr>
          <w:trHeight w:val="255"/>
          <w:jc w:val="center"/>
        </w:trPr>
        <w:tc>
          <w:tcPr>
            <w:tcW w:w="825" w:type="dxa"/>
            <w:vMerge/>
            <w:vAlign w:val="center"/>
            <w:hideMark/>
          </w:tcPr>
          <w:p w14:paraId="52ED49B8" w14:textId="77777777" w:rsidR="00C176C7" w:rsidRPr="00C176C7" w:rsidRDefault="00C176C7" w:rsidP="00C176C7">
            <w:pPr>
              <w:jc w:val="center"/>
              <w:rPr>
                <w:sz w:val="18"/>
                <w:szCs w:val="18"/>
              </w:rPr>
            </w:pPr>
          </w:p>
        </w:tc>
        <w:tc>
          <w:tcPr>
            <w:tcW w:w="2195" w:type="dxa"/>
            <w:vMerge/>
            <w:vAlign w:val="center"/>
            <w:hideMark/>
          </w:tcPr>
          <w:p w14:paraId="74320B15" w14:textId="77777777" w:rsidR="00C176C7" w:rsidRPr="00C176C7" w:rsidRDefault="00C176C7" w:rsidP="00C176C7">
            <w:pPr>
              <w:jc w:val="center"/>
              <w:rPr>
                <w:sz w:val="18"/>
                <w:szCs w:val="18"/>
              </w:rPr>
            </w:pPr>
          </w:p>
        </w:tc>
        <w:tc>
          <w:tcPr>
            <w:tcW w:w="826" w:type="dxa"/>
            <w:noWrap/>
            <w:vAlign w:val="center"/>
            <w:hideMark/>
          </w:tcPr>
          <w:p w14:paraId="3EE00C6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448BB49"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545C0A0"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3FFBA38D" w14:textId="77777777" w:rsidR="00C176C7" w:rsidRPr="00C176C7" w:rsidRDefault="00C176C7" w:rsidP="00C176C7">
            <w:pPr>
              <w:jc w:val="center"/>
              <w:rPr>
                <w:sz w:val="18"/>
                <w:szCs w:val="18"/>
              </w:rPr>
            </w:pPr>
            <w:r w:rsidRPr="00C176C7">
              <w:rPr>
                <w:sz w:val="18"/>
                <w:szCs w:val="18"/>
              </w:rPr>
              <w:t>492.15</w:t>
            </w:r>
          </w:p>
        </w:tc>
        <w:tc>
          <w:tcPr>
            <w:tcW w:w="826" w:type="dxa"/>
            <w:noWrap/>
            <w:vAlign w:val="center"/>
            <w:hideMark/>
          </w:tcPr>
          <w:p w14:paraId="33BE2181" w14:textId="77777777" w:rsidR="00C176C7" w:rsidRPr="00C176C7" w:rsidRDefault="00C176C7" w:rsidP="00C176C7">
            <w:pPr>
              <w:jc w:val="center"/>
              <w:rPr>
                <w:sz w:val="18"/>
                <w:szCs w:val="18"/>
              </w:rPr>
            </w:pPr>
            <w:r w:rsidRPr="00C176C7">
              <w:rPr>
                <w:sz w:val="18"/>
                <w:szCs w:val="18"/>
              </w:rPr>
              <w:t>71.82</w:t>
            </w:r>
          </w:p>
        </w:tc>
        <w:tc>
          <w:tcPr>
            <w:tcW w:w="826" w:type="dxa"/>
            <w:noWrap/>
            <w:vAlign w:val="center"/>
            <w:hideMark/>
          </w:tcPr>
          <w:p w14:paraId="20181E1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4641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4F791B" w14:textId="77777777" w:rsidR="00C176C7" w:rsidRPr="00C176C7" w:rsidRDefault="00C176C7" w:rsidP="00C176C7">
            <w:pPr>
              <w:jc w:val="center"/>
              <w:rPr>
                <w:sz w:val="18"/>
                <w:szCs w:val="18"/>
              </w:rPr>
            </w:pPr>
            <w:r w:rsidRPr="00C176C7">
              <w:rPr>
                <w:sz w:val="18"/>
                <w:szCs w:val="18"/>
              </w:rPr>
              <w:t>492.15</w:t>
            </w:r>
          </w:p>
        </w:tc>
      </w:tr>
      <w:tr w:rsidR="00C176C7" w:rsidRPr="00C176C7" w14:paraId="71A6EF73" w14:textId="77777777" w:rsidTr="00C176C7">
        <w:trPr>
          <w:trHeight w:val="255"/>
          <w:jc w:val="center"/>
        </w:trPr>
        <w:tc>
          <w:tcPr>
            <w:tcW w:w="825" w:type="dxa"/>
            <w:vMerge/>
            <w:vAlign w:val="center"/>
            <w:hideMark/>
          </w:tcPr>
          <w:p w14:paraId="07CC4B7F" w14:textId="77777777" w:rsidR="00C176C7" w:rsidRPr="00C176C7" w:rsidRDefault="00C176C7" w:rsidP="00C176C7">
            <w:pPr>
              <w:jc w:val="center"/>
              <w:rPr>
                <w:sz w:val="18"/>
                <w:szCs w:val="18"/>
              </w:rPr>
            </w:pPr>
          </w:p>
        </w:tc>
        <w:tc>
          <w:tcPr>
            <w:tcW w:w="2195" w:type="dxa"/>
            <w:vMerge w:val="restart"/>
            <w:noWrap/>
            <w:vAlign w:val="center"/>
            <w:hideMark/>
          </w:tcPr>
          <w:p w14:paraId="437909C0"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1577D09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089C90F"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0F311A0"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77F80468"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00CE0F75"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7C33B0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611A1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7737DD" w14:textId="77777777" w:rsidR="00C176C7" w:rsidRPr="00C176C7" w:rsidRDefault="00C176C7" w:rsidP="00C176C7">
            <w:pPr>
              <w:jc w:val="center"/>
              <w:rPr>
                <w:sz w:val="18"/>
                <w:szCs w:val="18"/>
              </w:rPr>
            </w:pPr>
            <w:r w:rsidRPr="00C176C7">
              <w:rPr>
                <w:sz w:val="18"/>
                <w:szCs w:val="18"/>
              </w:rPr>
              <w:t>91.49</w:t>
            </w:r>
          </w:p>
        </w:tc>
      </w:tr>
      <w:tr w:rsidR="00C176C7" w:rsidRPr="00C176C7" w14:paraId="0B2E12A6" w14:textId="77777777" w:rsidTr="00C176C7">
        <w:trPr>
          <w:trHeight w:val="255"/>
          <w:jc w:val="center"/>
        </w:trPr>
        <w:tc>
          <w:tcPr>
            <w:tcW w:w="825" w:type="dxa"/>
            <w:vMerge/>
            <w:vAlign w:val="center"/>
            <w:hideMark/>
          </w:tcPr>
          <w:p w14:paraId="2C3D0AA3" w14:textId="77777777" w:rsidR="00C176C7" w:rsidRPr="00C176C7" w:rsidRDefault="00C176C7" w:rsidP="00C176C7">
            <w:pPr>
              <w:jc w:val="center"/>
              <w:rPr>
                <w:sz w:val="18"/>
                <w:szCs w:val="18"/>
              </w:rPr>
            </w:pPr>
          </w:p>
        </w:tc>
        <w:tc>
          <w:tcPr>
            <w:tcW w:w="2195" w:type="dxa"/>
            <w:vMerge/>
            <w:vAlign w:val="center"/>
            <w:hideMark/>
          </w:tcPr>
          <w:p w14:paraId="3CCDCC6F" w14:textId="77777777" w:rsidR="00C176C7" w:rsidRPr="00C176C7" w:rsidRDefault="00C176C7" w:rsidP="00C176C7">
            <w:pPr>
              <w:jc w:val="center"/>
              <w:rPr>
                <w:sz w:val="18"/>
                <w:szCs w:val="18"/>
              </w:rPr>
            </w:pPr>
          </w:p>
        </w:tc>
        <w:tc>
          <w:tcPr>
            <w:tcW w:w="826" w:type="dxa"/>
            <w:noWrap/>
            <w:vAlign w:val="center"/>
            <w:hideMark/>
          </w:tcPr>
          <w:p w14:paraId="3E28812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2EFDCA2"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36F00B6B"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31F2D62C"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4C0F28B4"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7C996F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5B94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6D3F9C" w14:textId="77777777" w:rsidR="00C176C7" w:rsidRPr="00C176C7" w:rsidRDefault="00C176C7" w:rsidP="00C176C7">
            <w:pPr>
              <w:jc w:val="center"/>
              <w:rPr>
                <w:sz w:val="18"/>
                <w:szCs w:val="18"/>
              </w:rPr>
            </w:pPr>
            <w:r w:rsidRPr="00C176C7">
              <w:rPr>
                <w:sz w:val="18"/>
                <w:szCs w:val="18"/>
              </w:rPr>
              <w:t>91.72</w:t>
            </w:r>
          </w:p>
        </w:tc>
      </w:tr>
      <w:tr w:rsidR="00C176C7" w:rsidRPr="00C176C7" w14:paraId="2172AA84" w14:textId="77777777" w:rsidTr="00C176C7">
        <w:trPr>
          <w:trHeight w:val="255"/>
          <w:jc w:val="center"/>
        </w:trPr>
        <w:tc>
          <w:tcPr>
            <w:tcW w:w="825" w:type="dxa"/>
            <w:vMerge/>
            <w:vAlign w:val="center"/>
            <w:hideMark/>
          </w:tcPr>
          <w:p w14:paraId="018E2F05" w14:textId="77777777" w:rsidR="00C176C7" w:rsidRPr="00C176C7" w:rsidRDefault="00C176C7" w:rsidP="00C176C7">
            <w:pPr>
              <w:jc w:val="center"/>
              <w:rPr>
                <w:sz w:val="18"/>
                <w:szCs w:val="18"/>
              </w:rPr>
            </w:pPr>
          </w:p>
        </w:tc>
        <w:tc>
          <w:tcPr>
            <w:tcW w:w="2195" w:type="dxa"/>
            <w:vMerge/>
            <w:vAlign w:val="center"/>
            <w:hideMark/>
          </w:tcPr>
          <w:p w14:paraId="46AE7595" w14:textId="77777777" w:rsidR="00C176C7" w:rsidRPr="00C176C7" w:rsidRDefault="00C176C7" w:rsidP="00C176C7">
            <w:pPr>
              <w:jc w:val="center"/>
              <w:rPr>
                <w:sz w:val="18"/>
                <w:szCs w:val="18"/>
              </w:rPr>
            </w:pPr>
          </w:p>
        </w:tc>
        <w:tc>
          <w:tcPr>
            <w:tcW w:w="826" w:type="dxa"/>
            <w:noWrap/>
            <w:vAlign w:val="center"/>
            <w:hideMark/>
          </w:tcPr>
          <w:p w14:paraId="2DE1B9C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7A02A9B"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68F620F"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25B1CCEA"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310F0354"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27FF6A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A8B1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AA2C4F" w14:textId="77777777" w:rsidR="00C176C7" w:rsidRPr="00C176C7" w:rsidRDefault="00C176C7" w:rsidP="00C176C7">
            <w:pPr>
              <w:jc w:val="center"/>
              <w:rPr>
                <w:sz w:val="18"/>
                <w:szCs w:val="18"/>
              </w:rPr>
            </w:pPr>
            <w:r w:rsidRPr="00C176C7">
              <w:rPr>
                <w:sz w:val="18"/>
                <w:szCs w:val="18"/>
              </w:rPr>
              <w:t>92.41</w:t>
            </w:r>
          </w:p>
        </w:tc>
      </w:tr>
      <w:tr w:rsidR="00C176C7" w:rsidRPr="00C176C7" w14:paraId="55A90DBB" w14:textId="77777777" w:rsidTr="00C176C7">
        <w:trPr>
          <w:trHeight w:val="255"/>
          <w:jc w:val="center"/>
        </w:trPr>
        <w:tc>
          <w:tcPr>
            <w:tcW w:w="825" w:type="dxa"/>
            <w:vMerge/>
            <w:vAlign w:val="center"/>
            <w:hideMark/>
          </w:tcPr>
          <w:p w14:paraId="47045F4C" w14:textId="77777777" w:rsidR="00C176C7" w:rsidRPr="00C176C7" w:rsidRDefault="00C176C7" w:rsidP="00C176C7">
            <w:pPr>
              <w:jc w:val="center"/>
              <w:rPr>
                <w:sz w:val="18"/>
                <w:szCs w:val="18"/>
              </w:rPr>
            </w:pPr>
          </w:p>
        </w:tc>
        <w:tc>
          <w:tcPr>
            <w:tcW w:w="2195" w:type="dxa"/>
            <w:vMerge w:val="restart"/>
            <w:noWrap/>
            <w:vAlign w:val="center"/>
            <w:hideMark/>
          </w:tcPr>
          <w:p w14:paraId="0DC8BC2E"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8E7F4D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5A7FA67"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83DFA4A"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3CB7BD8D" w14:textId="77777777" w:rsidR="00C176C7" w:rsidRPr="00C176C7" w:rsidRDefault="00C176C7" w:rsidP="00C176C7">
            <w:pPr>
              <w:jc w:val="center"/>
              <w:rPr>
                <w:sz w:val="18"/>
                <w:szCs w:val="18"/>
              </w:rPr>
            </w:pPr>
            <w:r w:rsidRPr="00C176C7">
              <w:rPr>
                <w:sz w:val="18"/>
                <w:szCs w:val="18"/>
              </w:rPr>
              <w:t>48.98</w:t>
            </w:r>
          </w:p>
        </w:tc>
        <w:tc>
          <w:tcPr>
            <w:tcW w:w="826" w:type="dxa"/>
            <w:noWrap/>
            <w:vAlign w:val="center"/>
            <w:hideMark/>
          </w:tcPr>
          <w:p w14:paraId="6FEFADCD" w14:textId="77777777" w:rsidR="00C176C7" w:rsidRPr="00C176C7" w:rsidRDefault="00C176C7" w:rsidP="00C176C7">
            <w:pPr>
              <w:jc w:val="center"/>
              <w:rPr>
                <w:sz w:val="18"/>
                <w:szCs w:val="18"/>
              </w:rPr>
            </w:pPr>
            <w:r w:rsidRPr="00C176C7">
              <w:rPr>
                <w:sz w:val="18"/>
                <w:szCs w:val="18"/>
              </w:rPr>
              <w:t>64.78</w:t>
            </w:r>
          </w:p>
        </w:tc>
        <w:tc>
          <w:tcPr>
            <w:tcW w:w="826" w:type="dxa"/>
            <w:noWrap/>
            <w:vAlign w:val="center"/>
            <w:hideMark/>
          </w:tcPr>
          <w:p w14:paraId="58EB7AA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CCDF33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F8AA45" w14:textId="77777777" w:rsidR="00C176C7" w:rsidRPr="00C176C7" w:rsidRDefault="00C176C7" w:rsidP="00C176C7">
            <w:pPr>
              <w:jc w:val="center"/>
              <w:rPr>
                <w:sz w:val="18"/>
                <w:szCs w:val="18"/>
              </w:rPr>
            </w:pPr>
            <w:r w:rsidRPr="00C176C7">
              <w:rPr>
                <w:sz w:val="18"/>
                <w:szCs w:val="18"/>
              </w:rPr>
              <w:t>30.88</w:t>
            </w:r>
          </w:p>
        </w:tc>
      </w:tr>
      <w:tr w:rsidR="00C176C7" w:rsidRPr="00C176C7" w14:paraId="2EC73E56" w14:textId="77777777" w:rsidTr="00C176C7">
        <w:trPr>
          <w:trHeight w:val="255"/>
          <w:jc w:val="center"/>
        </w:trPr>
        <w:tc>
          <w:tcPr>
            <w:tcW w:w="825" w:type="dxa"/>
            <w:vMerge/>
            <w:vAlign w:val="center"/>
            <w:hideMark/>
          </w:tcPr>
          <w:p w14:paraId="518091A7" w14:textId="77777777" w:rsidR="00C176C7" w:rsidRPr="00C176C7" w:rsidRDefault="00C176C7" w:rsidP="00C176C7">
            <w:pPr>
              <w:jc w:val="center"/>
              <w:rPr>
                <w:sz w:val="18"/>
                <w:szCs w:val="18"/>
              </w:rPr>
            </w:pPr>
          </w:p>
        </w:tc>
        <w:tc>
          <w:tcPr>
            <w:tcW w:w="2195" w:type="dxa"/>
            <w:vMerge/>
            <w:vAlign w:val="center"/>
            <w:hideMark/>
          </w:tcPr>
          <w:p w14:paraId="4C60A1E3" w14:textId="77777777" w:rsidR="00C176C7" w:rsidRPr="00C176C7" w:rsidRDefault="00C176C7" w:rsidP="00C176C7">
            <w:pPr>
              <w:jc w:val="center"/>
              <w:rPr>
                <w:sz w:val="18"/>
                <w:szCs w:val="18"/>
              </w:rPr>
            </w:pPr>
          </w:p>
        </w:tc>
        <w:tc>
          <w:tcPr>
            <w:tcW w:w="826" w:type="dxa"/>
            <w:noWrap/>
            <w:vAlign w:val="center"/>
            <w:hideMark/>
          </w:tcPr>
          <w:p w14:paraId="322F62B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EEB2434"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7DD8C64A"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003BF834" w14:textId="77777777" w:rsidR="00C176C7" w:rsidRPr="00C176C7" w:rsidRDefault="00C176C7" w:rsidP="00C176C7">
            <w:pPr>
              <w:jc w:val="center"/>
              <w:rPr>
                <w:sz w:val="18"/>
                <w:szCs w:val="18"/>
              </w:rPr>
            </w:pPr>
            <w:r w:rsidRPr="00C176C7">
              <w:rPr>
                <w:sz w:val="18"/>
                <w:szCs w:val="18"/>
              </w:rPr>
              <w:t>47.52</w:t>
            </w:r>
          </w:p>
        </w:tc>
        <w:tc>
          <w:tcPr>
            <w:tcW w:w="826" w:type="dxa"/>
            <w:noWrap/>
            <w:vAlign w:val="center"/>
            <w:hideMark/>
          </w:tcPr>
          <w:p w14:paraId="17AD84FC" w14:textId="77777777" w:rsidR="00C176C7" w:rsidRPr="00C176C7" w:rsidRDefault="00C176C7" w:rsidP="00C176C7">
            <w:pPr>
              <w:jc w:val="center"/>
              <w:rPr>
                <w:sz w:val="18"/>
                <w:szCs w:val="18"/>
              </w:rPr>
            </w:pPr>
            <w:r w:rsidRPr="00C176C7">
              <w:rPr>
                <w:sz w:val="18"/>
                <w:szCs w:val="18"/>
              </w:rPr>
              <w:t>64.79</w:t>
            </w:r>
          </w:p>
        </w:tc>
        <w:tc>
          <w:tcPr>
            <w:tcW w:w="826" w:type="dxa"/>
            <w:noWrap/>
            <w:vAlign w:val="center"/>
            <w:hideMark/>
          </w:tcPr>
          <w:p w14:paraId="76D383D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B751A6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6831B9D" w14:textId="77777777" w:rsidR="00C176C7" w:rsidRPr="00C176C7" w:rsidRDefault="00C176C7" w:rsidP="00C176C7">
            <w:pPr>
              <w:jc w:val="center"/>
              <w:rPr>
                <w:sz w:val="18"/>
                <w:szCs w:val="18"/>
              </w:rPr>
            </w:pPr>
            <w:r w:rsidRPr="00C176C7">
              <w:rPr>
                <w:sz w:val="18"/>
                <w:szCs w:val="18"/>
              </w:rPr>
              <w:t>29.25</w:t>
            </w:r>
          </w:p>
        </w:tc>
      </w:tr>
      <w:tr w:rsidR="00C176C7" w:rsidRPr="00C176C7" w14:paraId="31E09BB3" w14:textId="77777777" w:rsidTr="00C176C7">
        <w:trPr>
          <w:trHeight w:val="255"/>
          <w:jc w:val="center"/>
        </w:trPr>
        <w:tc>
          <w:tcPr>
            <w:tcW w:w="825" w:type="dxa"/>
            <w:vMerge/>
            <w:vAlign w:val="center"/>
            <w:hideMark/>
          </w:tcPr>
          <w:p w14:paraId="2CAF3D17" w14:textId="77777777" w:rsidR="00C176C7" w:rsidRPr="00C176C7" w:rsidRDefault="00C176C7" w:rsidP="00C176C7">
            <w:pPr>
              <w:jc w:val="center"/>
              <w:rPr>
                <w:sz w:val="18"/>
                <w:szCs w:val="18"/>
              </w:rPr>
            </w:pPr>
          </w:p>
        </w:tc>
        <w:tc>
          <w:tcPr>
            <w:tcW w:w="2195" w:type="dxa"/>
            <w:vMerge/>
            <w:vAlign w:val="center"/>
            <w:hideMark/>
          </w:tcPr>
          <w:p w14:paraId="59C758A5" w14:textId="77777777" w:rsidR="00C176C7" w:rsidRPr="00C176C7" w:rsidRDefault="00C176C7" w:rsidP="00C176C7">
            <w:pPr>
              <w:jc w:val="center"/>
              <w:rPr>
                <w:sz w:val="18"/>
                <w:szCs w:val="18"/>
              </w:rPr>
            </w:pPr>
          </w:p>
        </w:tc>
        <w:tc>
          <w:tcPr>
            <w:tcW w:w="826" w:type="dxa"/>
            <w:noWrap/>
            <w:vAlign w:val="center"/>
            <w:hideMark/>
          </w:tcPr>
          <w:p w14:paraId="4FA0A21C"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077E2CA"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72443852"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3E3192EE" w14:textId="77777777" w:rsidR="00C176C7" w:rsidRPr="00C176C7" w:rsidRDefault="00C176C7" w:rsidP="00C176C7">
            <w:pPr>
              <w:jc w:val="center"/>
              <w:rPr>
                <w:sz w:val="18"/>
                <w:szCs w:val="18"/>
              </w:rPr>
            </w:pPr>
            <w:r w:rsidRPr="00C176C7">
              <w:rPr>
                <w:sz w:val="18"/>
                <w:szCs w:val="18"/>
              </w:rPr>
              <w:t>45.37</w:t>
            </w:r>
          </w:p>
        </w:tc>
        <w:tc>
          <w:tcPr>
            <w:tcW w:w="826" w:type="dxa"/>
            <w:noWrap/>
            <w:vAlign w:val="center"/>
            <w:hideMark/>
          </w:tcPr>
          <w:p w14:paraId="0EDE9918" w14:textId="77777777" w:rsidR="00C176C7" w:rsidRPr="00C176C7" w:rsidRDefault="00C176C7" w:rsidP="00C176C7">
            <w:pPr>
              <w:jc w:val="center"/>
              <w:rPr>
                <w:sz w:val="18"/>
                <w:szCs w:val="18"/>
              </w:rPr>
            </w:pPr>
            <w:r w:rsidRPr="00C176C7">
              <w:rPr>
                <w:sz w:val="18"/>
                <w:szCs w:val="18"/>
              </w:rPr>
              <w:t>64.89</w:t>
            </w:r>
          </w:p>
        </w:tc>
        <w:tc>
          <w:tcPr>
            <w:tcW w:w="826" w:type="dxa"/>
            <w:noWrap/>
            <w:vAlign w:val="center"/>
            <w:hideMark/>
          </w:tcPr>
          <w:p w14:paraId="0CA3DF0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5AFB09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016484D" w14:textId="77777777" w:rsidR="00C176C7" w:rsidRPr="00C176C7" w:rsidRDefault="00C176C7" w:rsidP="00C176C7">
            <w:pPr>
              <w:jc w:val="center"/>
              <w:rPr>
                <w:sz w:val="18"/>
                <w:szCs w:val="18"/>
              </w:rPr>
            </w:pPr>
            <w:r w:rsidRPr="00C176C7">
              <w:rPr>
                <w:sz w:val="18"/>
                <w:szCs w:val="18"/>
              </w:rPr>
              <w:t>24.93</w:t>
            </w:r>
          </w:p>
        </w:tc>
      </w:tr>
      <w:tr w:rsidR="00C176C7" w:rsidRPr="00C176C7" w14:paraId="4FC38FD4" w14:textId="77777777" w:rsidTr="00C176C7">
        <w:trPr>
          <w:trHeight w:val="255"/>
          <w:jc w:val="center"/>
        </w:trPr>
        <w:tc>
          <w:tcPr>
            <w:tcW w:w="825" w:type="dxa"/>
            <w:vMerge/>
            <w:vAlign w:val="center"/>
            <w:hideMark/>
          </w:tcPr>
          <w:p w14:paraId="10C1E0D2" w14:textId="77777777" w:rsidR="00C176C7" w:rsidRPr="00C176C7" w:rsidRDefault="00C176C7" w:rsidP="00C176C7">
            <w:pPr>
              <w:jc w:val="center"/>
              <w:rPr>
                <w:sz w:val="18"/>
                <w:szCs w:val="18"/>
              </w:rPr>
            </w:pPr>
          </w:p>
        </w:tc>
        <w:tc>
          <w:tcPr>
            <w:tcW w:w="2195" w:type="dxa"/>
            <w:vMerge w:val="restart"/>
            <w:noWrap/>
            <w:vAlign w:val="center"/>
            <w:hideMark/>
          </w:tcPr>
          <w:p w14:paraId="78DA940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746CE1A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0197DBE"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CF98CC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C9BB02C" w14:textId="77777777" w:rsidR="00C176C7" w:rsidRPr="00C176C7" w:rsidRDefault="00C176C7" w:rsidP="00C176C7">
            <w:pPr>
              <w:jc w:val="center"/>
              <w:rPr>
                <w:sz w:val="18"/>
                <w:szCs w:val="18"/>
              </w:rPr>
            </w:pPr>
            <w:r w:rsidRPr="00C176C7">
              <w:rPr>
                <w:sz w:val="18"/>
                <w:szCs w:val="18"/>
              </w:rPr>
              <w:t>590.94</w:t>
            </w:r>
          </w:p>
        </w:tc>
        <w:tc>
          <w:tcPr>
            <w:tcW w:w="826" w:type="dxa"/>
            <w:noWrap/>
            <w:vAlign w:val="center"/>
            <w:hideMark/>
          </w:tcPr>
          <w:p w14:paraId="0BC2730F" w14:textId="77777777" w:rsidR="00C176C7" w:rsidRPr="00C176C7" w:rsidRDefault="00C176C7" w:rsidP="00C176C7">
            <w:pPr>
              <w:jc w:val="center"/>
              <w:rPr>
                <w:sz w:val="18"/>
                <w:szCs w:val="18"/>
              </w:rPr>
            </w:pPr>
            <w:r w:rsidRPr="00C176C7">
              <w:rPr>
                <w:sz w:val="18"/>
                <w:szCs w:val="18"/>
              </w:rPr>
              <w:t>63.05</w:t>
            </w:r>
          </w:p>
        </w:tc>
        <w:tc>
          <w:tcPr>
            <w:tcW w:w="826" w:type="dxa"/>
            <w:noWrap/>
            <w:vAlign w:val="center"/>
            <w:hideMark/>
          </w:tcPr>
          <w:p w14:paraId="3DC4CF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5C45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DF0B5B" w14:textId="77777777" w:rsidR="00C176C7" w:rsidRPr="00C176C7" w:rsidRDefault="00C176C7" w:rsidP="00C176C7">
            <w:pPr>
              <w:jc w:val="center"/>
              <w:rPr>
                <w:sz w:val="18"/>
                <w:szCs w:val="18"/>
              </w:rPr>
            </w:pPr>
            <w:r w:rsidRPr="00C176C7">
              <w:rPr>
                <w:sz w:val="18"/>
                <w:szCs w:val="18"/>
              </w:rPr>
              <w:t>590.94</w:t>
            </w:r>
          </w:p>
        </w:tc>
      </w:tr>
      <w:tr w:rsidR="00C176C7" w:rsidRPr="00C176C7" w14:paraId="70F60012" w14:textId="77777777" w:rsidTr="00C176C7">
        <w:trPr>
          <w:trHeight w:val="255"/>
          <w:jc w:val="center"/>
        </w:trPr>
        <w:tc>
          <w:tcPr>
            <w:tcW w:w="825" w:type="dxa"/>
            <w:vMerge/>
            <w:vAlign w:val="center"/>
            <w:hideMark/>
          </w:tcPr>
          <w:p w14:paraId="1C7195D4" w14:textId="77777777" w:rsidR="00C176C7" w:rsidRPr="00C176C7" w:rsidRDefault="00C176C7" w:rsidP="00C176C7">
            <w:pPr>
              <w:jc w:val="center"/>
              <w:rPr>
                <w:sz w:val="18"/>
                <w:szCs w:val="18"/>
              </w:rPr>
            </w:pPr>
          </w:p>
        </w:tc>
        <w:tc>
          <w:tcPr>
            <w:tcW w:w="2195" w:type="dxa"/>
            <w:vMerge/>
            <w:vAlign w:val="center"/>
            <w:hideMark/>
          </w:tcPr>
          <w:p w14:paraId="4C8DA960" w14:textId="77777777" w:rsidR="00C176C7" w:rsidRPr="00C176C7" w:rsidRDefault="00C176C7" w:rsidP="00C176C7">
            <w:pPr>
              <w:jc w:val="center"/>
              <w:rPr>
                <w:sz w:val="18"/>
                <w:szCs w:val="18"/>
              </w:rPr>
            </w:pPr>
          </w:p>
        </w:tc>
        <w:tc>
          <w:tcPr>
            <w:tcW w:w="826" w:type="dxa"/>
            <w:noWrap/>
            <w:vAlign w:val="center"/>
            <w:hideMark/>
          </w:tcPr>
          <w:p w14:paraId="71A7AD0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8A5C7A0"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AE8162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4A58AA9" w14:textId="77777777" w:rsidR="00C176C7" w:rsidRPr="00C176C7" w:rsidRDefault="00C176C7" w:rsidP="00C176C7">
            <w:pPr>
              <w:jc w:val="center"/>
              <w:rPr>
                <w:sz w:val="18"/>
                <w:szCs w:val="18"/>
              </w:rPr>
            </w:pPr>
            <w:r w:rsidRPr="00C176C7">
              <w:rPr>
                <w:sz w:val="18"/>
                <w:szCs w:val="18"/>
              </w:rPr>
              <w:t>589.37</w:t>
            </w:r>
          </w:p>
        </w:tc>
        <w:tc>
          <w:tcPr>
            <w:tcW w:w="826" w:type="dxa"/>
            <w:noWrap/>
            <w:vAlign w:val="center"/>
            <w:hideMark/>
          </w:tcPr>
          <w:p w14:paraId="6DC568B5" w14:textId="77777777" w:rsidR="00C176C7" w:rsidRPr="00C176C7" w:rsidRDefault="00C176C7" w:rsidP="00C176C7">
            <w:pPr>
              <w:jc w:val="center"/>
              <w:rPr>
                <w:sz w:val="18"/>
                <w:szCs w:val="18"/>
              </w:rPr>
            </w:pPr>
            <w:r w:rsidRPr="00C176C7">
              <w:rPr>
                <w:sz w:val="18"/>
                <w:szCs w:val="18"/>
              </w:rPr>
              <w:t>62.95</w:t>
            </w:r>
          </w:p>
        </w:tc>
        <w:tc>
          <w:tcPr>
            <w:tcW w:w="826" w:type="dxa"/>
            <w:noWrap/>
            <w:vAlign w:val="center"/>
            <w:hideMark/>
          </w:tcPr>
          <w:p w14:paraId="494ED6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87B1F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C2EC75" w14:textId="77777777" w:rsidR="00C176C7" w:rsidRPr="00C176C7" w:rsidRDefault="00C176C7" w:rsidP="00C176C7">
            <w:pPr>
              <w:jc w:val="center"/>
              <w:rPr>
                <w:sz w:val="18"/>
                <w:szCs w:val="18"/>
              </w:rPr>
            </w:pPr>
            <w:r w:rsidRPr="00C176C7">
              <w:rPr>
                <w:sz w:val="18"/>
                <w:szCs w:val="18"/>
              </w:rPr>
              <w:t>589.37</w:t>
            </w:r>
          </w:p>
        </w:tc>
      </w:tr>
      <w:tr w:rsidR="00C176C7" w:rsidRPr="00C176C7" w14:paraId="7BD42DFE" w14:textId="77777777" w:rsidTr="00C176C7">
        <w:trPr>
          <w:trHeight w:val="255"/>
          <w:jc w:val="center"/>
        </w:trPr>
        <w:tc>
          <w:tcPr>
            <w:tcW w:w="825" w:type="dxa"/>
            <w:vMerge/>
            <w:vAlign w:val="center"/>
            <w:hideMark/>
          </w:tcPr>
          <w:p w14:paraId="286D9BE4" w14:textId="77777777" w:rsidR="00C176C7" w:rsidRPr="00C176C7" w:rsidRDefault="00C176C7" w:rsidP="00C176C7">
            <w:pPr>
              <w:jc w:val="center"/>
              <w:rPr>
                <w:sz w:val="18"/>
                <w:szCs w:val="18"/>
              </w:rPr>
            </w:pPr>
          </w:p>
        </w:tc>
        <w:tc>
          <w:tcPr>
            <w:tcW w:w="2195" w:type="dxa"/>
            <w:vMerge/>
            <w:vAlign w:val="center"/>
            <w:hideMark/>
          </w:tcPr>
          <w:p w14:paraId="10023C4B" w14:textId="77777777" w:rsidR="00C176C7" w:rsidRPr="00C176C7" w:rsidRDefault="00C176C7" w:rsidP="00C176C7">
            <w:pPr>
              <w:jc w:val="center"/>
              <w:rPr>
                <w:sz w:val="18"/>
                <w:szCs w:val="18"/>
              </w:rPr>
            </w:pPr>
          </w:p>
        </w:tc>
        <w:tc>
          <w:tcPr>
            <w:tcW w:w="826" w:type="dxa"/>
            <w:noWrap/>
            <w:vAlign w:val="center"/>
            <w:hideMark/>
          </w:tcPr>
          <w:p w14:paraId="40CFC12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D316F3F"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C85B6A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0BDEF2D" w14:textId="77777777" w:rsidR="00C176C7" w:rsidRPr="00C176C7" w:rsidRDefault="00C176C7" w:rsidP="00C176C7">
            <w:pPr>
              <w:jc w:val="center"/>
              <w:rPr>
                <w:sz w:val="18"/>
                <w:szCs w:val="18"/>
              </w:rPr>
            </w:pPr>
            <w:r w:rsidRPr="00C176C7">
              <w:rPr>
                <w:sz w:val="18"/>
                <w:szCs w:val="18"/>
              </w:rPr>
              <w:t>588.15</w:t>
            </w:r>
          </w:p>
        </w:tc>
        <w:tc>
          <w:tcPr>
            <w:tcW w:w="826" w:type="dxa"/>
            <w:noWrap/>
            <w:vAlign w:val="center"/>
            <w:hideMark/>
          </w:tcPr>
          <w:p w14:paraId="718D7393" w14:textId="77777777" w:rsidR="00C176C7" w:rsidRPr="00C176C7" w:rsidRDefault="00C176C7" w:rsidP="00C176C7">
            <w:pPr>
              <w:jc w:val="center"/>
              <w:rPr>
                <w:sz w:val="18"/>
                <w:szCs w:val="18"/>
              </w:rPr>
            </w:pPr>
            <w:r w:rsidRPr="00C176C7">
              <w:rPr>
                <w:sz w:val="18"/>
                <w:szCs w:val="18"/>
              </w:rPr>
              <w:t>62.87</w:t>
            </w:r>
          </w:p>
        </w:tc>
        <w:tc>
          <w:tcPr>
            <w:tcW w:w="826" w:type="dxa"/>
            <w:noWrap/>
            <w:vAlign w:val="center"/>
            <w:hideMark/>
          </w:tcPr>
          <w:p w14:paraId="5A97D3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D9E797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A6A9FE" w14:textId="77777777" w:rsidR="00C176C7" w:rsidRPr="00C176C7" w:rsidRDefault="00C176C7" w:rsidP="00C176C7">
            <w:pPr>
              <w:jc w:val="center"/>
              <w:rPr>
                <w:sz w:val="18"/>
                <w:szCs w:val="18"/>
              </w:rPr>
            </w:pPr>
            <w:r w:rsidRPr="00C176C7">
              <w:rPr>
                <w:sz w:val="18"/>
                <w:szCs w:val="18"/>
              </w:rPr>
              <w:t>588.15</w:t>
            </w:r>
          </w:p>
        </w:tc>
      </w:tr>
      <w:tr w:rsidR="00C176C7" w:rsidRPr="00C176C7" w14:paraId="2CEBAD2F" w14:textId="77777777" w:rsidTr="00C176C7">
        <w:trPr>
          <w:trHeight w:val="255"/>
          <w:jc w:val="center"/>
        </w:trPr>
        <w:tc>
          <w:tcPr>
            <w:tcW w:w="825" w:type="dxa"/>
            <w:vMerge w:val="restart"/>
            <w:noWrap/>
            <w:vAlign w:val="center"/>
            <w:hideMark/>
          </w:tcPr>
          <w:p w14:paraId="15F5565F" w14:textId="77777777" w:rsidR="00C176C7" w:rsidRPr="00C176C7" w:rsidRDefault="00C176C7" w:rsidP="00C176C7">
            <w:pPr>
              <w:jc w:val="center"/>
              <w:rPr>
                <w:sz w:val="18"/>
                <w:szCs w:val="18"/>
              </w:rPr>
            </w:pPr>
            <w:r w:rsidRPr="00C176C7">
              <w:rPr>
                <w:sz w:val="18"/>
                <w:szCs w:val="18"/>
              </w:rPr>
              <w:t>JHT16</w:t>
            </w:r>
          </w:p>
        </w:tc>
        <w:tc>
          <w:tcPr>
            <w:tcW w:w="2195" w:type="dxa"/>
            <w:vMerge w:val="restart"/>
            <w:noWrap/>
            <w:vAlign w:val="center"/>
            <w:hideMark/>
          </w:tcPr>
          <w:p w14:paraId="7FFF3FF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E45F58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CE9B76D"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D2EBA06"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54A34175"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6131812"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758F39F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2AF80E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F05B4E" w14:textId="77777777" w:rsidR="00C176C7" w:rsidRPr="00C176C7" w:rsidRDefault="00C176C7" w:rsidP="00C176C7">
            <w:pPr>
              <w:jc w:val="center"/>
              <w:rPr>
                <w:sz w:val="18"/>
                <w:szCs w:val="18"/>
              </w:rPr>
            </w:pPr>
            <w:r w:rsidRPr="00C176C7">
              <w:rPr>
                <w:sz w:val="18"/>
                <w:szCs w:val="18"/>
              </w:rPr>
              <w:t>682.73</w:t>
            </w:r>
          </w:p>
        </w:tc>
      </w:tr>
      <w:tr w:rsidR="00C176C7" w:rsidRPr="00C176C7" w14:paraId="2181027C" w14:textId="77777777" w:rsidTr="00C176C7">
        <w:trPr>
          <w:trHeight w:val="255"/>
          <w:jc w:val="center"/>
        </w:trPr>
        <w:tc>
          <w:tcPr>
            <w:tcW w:w="825" w:type="dxa"/>
            <w:vMerge/>
            <w:vAlign w:val="center"/>
            <w:hideMark/>
          </w:tcPr>
          <w:p w14:paraId="685FA2A3" w14:textId="77777777" w:rsidR="00C176C7" w:rsidRPr="00C176C7" w:rsidRDefault="00C176C7" w:rsidP="00C176C7">
            <w:pPr>
              <w:jc w:val="center"/>
              <w:rPr>
                <w:sz w:val="18"/>
                <w:szCs w:val="18"/>
              </w:rPr>
            </w:pPr>
          </w:p>
        </w:tc>
        <w:tc>
          <w:tcPr>
            <w:tcW w:w="2195" w:type="dxa"/>
            <w:vMerge/>
            <w:vAlign w:val="center"/>
            <w:hideMark/>
          </w:tcPr>
          <w:p w14:paraId="37EF3AC1" w14:textId="77777777" w:rsidR="00C176C7" w:rsidRPr="00C176C7" w:rsidRDefault="00C176C7" w:rsidP="00C176C7">
            <w:pPr>
              <w:jc w:val="center"/>
              <w:rPr>
                <w:sz w:val="18"/>
                <w:szCs w:val="18"/>
              </w:rPr>
            </w:pPr>
          </w:p>
        </w:tc>
        <w:tc>
          <w:tcPr>
            <w:tcW w:w="826" w:type="dxa"/>
            <w:noWrap/>
            <w:vAlign w:val="center"/>
            <w:hideMark/>
          </w:tcPr>
          <w:p w14:paraId="6FADDB6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BC6B75C"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1175466D"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5B1B7CC4"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488E5BBF"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1862817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60E366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A491A41" w14:textId="77777777" w:rsidR="00C176C7" w:rsidRPr="00C176C7" w:rsidRDefault="00C176C7" w:rsidP="00C176C7">
            <w:pPr>
              <w:jc w:val="center"/>
              <w:rPr>
                <w:sz w:val="18"/>
                <w:szCs w:val="18"/>
              </w:rPr>
            </w:pPr>
            <w:r w:rsidRPr="00C176C7">
              <w:rPr>
                <w:sz w:val="18"/>
                <w:szCs w:val="18"/>
              </w:rPr>
              <w:t>686.55</w:t>
            </w:r>
          </w:p>
        </w:tc>
      </w:tr>
      <w:tr w:rsidR="00C176C7" w:rsidRPr="00C176C7" w14:paraId="59FA7CDA" w14:textId="77777777" w:rsidTr="00C176C7">
        <w:trPr>
          <w:trHeight w:val="255"/>
          <w:jc w:val="center"/>
        </w:trPr>
        <w:tc>
          <w:tcPr>
            <w:tcW w:w="825" w:type="dxa"/>
            <w:vMerge/>
            <w:vAlign w:val="center"/>
            <w:hideMark/>
          </w:tcPr>
          <w:p w14:paraId="6D4924D6" w14:textId="77777777" w:rsidR="00C176C7" w:rsidRPr="00C176C7" w:rsidRDefault="00C176C7" w:rsidP="00C176C7">
            <w:pPr>
              <w:jc w:val="center"/>
              <w:rPr>
                <w:sz w:val="18"/>
                <w:szCs w:val="18"/>
              </w:rPr>
            </w:pPr>
          </w:p>
        </w:tc>
        <w:tc>
          <w:tcPr>
            <w:tcW w:w="2195" w:type="dxa"/>
            <w:vMerge/>
            <w:vAlign w:val="center"/>
            <w:hideMark/>
          </w:tcPr>
          <w:p w14:paraId="2A17251F" w14:textId="77777777" w:rsidR="00C176C7" w:rsidRPr="00C176C7" w:rsidRDefault="00C176C7" w:rsidP="00C176C7">
            <w:pPr>
              <w:jc w:val="center"/>
              <w:rPr>
                <w:sz w:val="18"/>
                <w:szCs w:val="18"/>
              </w:rPr>
            </w:pPr>
          </w:p>
        </w:tc>
        <w:tc>
          <w:tcPr>
            <w:tcW w:w="826" w:type="dxa"/>
            <w:noWrap/>
            <w:vAlign w:val="center"/>
            <w:hideMark/>
          </w:tcPr>
          <w:p w14:paraId="54F7E80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58C7516"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8749719"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6BD56635"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74BEEE12"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5BC01B4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3E26A0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00B3B9B" w14:textId="77777777" w:rsidR="00C176C7" w:rsidRPr="00C176C7" w:rsidRDefault="00C176C7" w:rsidP="00C176C7">
            <w:pPr>
              <w:jc w:val="center"/>
              <w:rPr>
                <w:sz w:val="18"/>
                <w:szCs w:val="18"/>
              </w:rPr>
            </w:pPr>
            <w:r w:rsidRPr="00C176C7">
              <w:rPr>
                <w:sz w:val="18"/>
                <w:szCs w:val="18"/>
              </w:rPr>
              <w:t>694.11</w:t>
            </w:r>
          </w:p>
        </w:tc>
      </w:tr>
      <w:tr w:rsidR="00C176C7" w:rsidRPr="00C176C7" w14:paraId="644E70FD" w14:textId="77777777" w:rsidTr="00C176C7">
        <w:trPr>
          <w:trHeight w:val="255"/>
          <w:jc w:val="center"/>
        </w:trPr>
        <w:tc>
          <w:tcPr>
            <w:tcW w:w="825" w:type="dxa"/>
            <w:vMerge/>
            <w:vAlign w:val="center"/>
            <w:hideMark/>
          </w:tcPr>
          <w:p w14:paraId="7994A556" w14:textId="77777777" w:rsidR="00C176C7" w:rsidRPr="00C176C7" w:rsidRDefault="00C176C7" w:rsidP="00C176C7">
            <w:pPr>
              <w:jc w:val="center"/>
              <w:rPr>
                <w:sz w:val="18"/>
                <w:szCs w:val="18"/>
              </w:rPr>
            </w:pPr>
          </w:p>
        </w:tc>
        <w:tc>
          <w:tcPr>
            <w:tcW w:w="2195" w:type="dxa"/>
            <w:vMerge w:val="restart"/>
            <w:noWrap/>
            <w:vAlign w:val="center"/>
            <w:hideMark/>
          </w:tcPr>
          <w:p w14:paraId="5697D4E5"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9CF2A6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B99DF9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923BCF0"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0B13FA30"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1871C35B"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5F602B3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766967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5A69FD5" w14:textId="77777777" w:rsidR="00C176C7" w:rsidRPr="00C176C7" w:rsidRDefault="00C176C7" w:rsidP="00C176C7">
            <w:pPr>
              <w:jc w:val="center"/>
              <w:rPr>
                <w:sz w:val="18"/>
                <w:szCs w:val="18"/>
              </w:rPr>
            </w:pPr>
            <w:r w:rsidRPr="00C176C7">
              <w:rPr>
                <w:sz w:val="18"/>
                <w:szCs w:val="18"/>
              </w:rPr>
              <w:t>694.46</w:t>
            </w:r>
          </w:p>
        </w:tc>
      </w:tr>
      <w:tr w:rsidR="00C176C7" w:rsidRPr="00C176C7" w14:paraId="6B559CFB" w14:textId="77777777" w:rsidTr="00C176C7">
        <w:trPr>
          <w:trHeight w:val="255"/>
          <w:jc w:val="center"/>
        </w:trPr>
        <w:tc>
          <w:tcPr>
            <w:tcW w:w="825" w:type="dxa"/>
            <w:vMerge/>
            <w:vAlign w:val="center"/>
            <w:hideMark/>
          </w:tcPr>
          <w:p w14:paraId="3051861C" w14:textId="77777777" w:rsidR="00C176C7" w:rsidRPr="00C176C7" w:rsidRDefault="00C176C7" w:rsidP="00C176C7">
            <w:pPr>
              <w:jc w:val="center"/>
              <w:rPr>
                <w:sz w:val="18"/>
                <w:szCs w:val="18"/>
              </w:rPr>
            </w:pPr>
          </w:p>
        </w:tc>
        <w:tc>
          <w:tcPr>
            <w:tcW w:w="2195" w:type="dxa"/>
            <w:vMerge/>
            <w:vAlign w:val="center"/>
            <w:hideMark/>
          </w:tcPr>
          <w:p w14:paraId="42929EBD" w14:textId="77777777" w:rsidR="00C176C7" w:rsidRPr="00C176C7" w:rsidRDefault="00C176C7" w:rsidP="00C176C7">
            <w:pPr>
              <w:jc w:val="center"/>
              <w:rPr>
                <w:sz w:val="18"/>
                <w:szCs w:val="18"/>
              </w:rPr>
            </w:pPr>
          </w:p>
        </w:tc>
        <w:tc>
          <w:tcPr>
            <w:tcW w:w="826" w:type="dxa"/>
            <w:noWrap/>
            <w:vAlign w:val="center"/>
            <w:hideMark/>
          </w:tcPr>
          <w:p w14:paraId="0DE085D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97B4006"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8542BDB"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02325D6"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7F6F3BD6"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69576A5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9967CB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3B69C5" w14:textId="77777777" w:rsidR="00C176C7" w:rsidRPr="00C176C7" w:rsidRDefault="00C176C7" w:rsidP="00C176C7">
            <w:pPr>
              <w:jc w:val="center"/>
              <w:rPr>
                <w:sz w:val="18"/>
                <w:szCs w:val="18"/>
              </w:rPr>
            </w:pPr>
            <w:r w:rsidRPr="00C176C7">
              <w:rPr>
                <w:sz w:val="18"/>
                <w:szCs w:val="18"/>
              </w:rPr>
              <w:t>687.10</w:t>
            </w:r>
          </w:p>
        </w:tc>
      </w:tr>
      <w:tr w:rsidR="00C176C7" w:rsidRPr="00C176C7" w14:paraId="4AA583ED" w14:textId="77777777" w:rsidTr="00C176C7">
        <w:trPr>
          <w:trHeight w:val="255"/>
          <w:jc w:val="center"/>
        </w:trPr>
        <w:tc>
          <w:tcPr>
            <w:tcW w:w="825" w:type="dxa"/>
            <w:vMerge/>
            <w:vAlign w:val="center"/>
            <w:hideMark/>
          </w:tcPr>
          <w:p w14:paraId="4E74311C" w14:textId="77777777" w:rsidR="00C176C7" w:rsidRPr="00C176C7" w:rsidRDefault="00C176C7" w:rsidP="00C176C7">
            <w:pPr>
              <w:jc w:val="center"/>
              <w:rPr>
                <w:sz w:val="18"/>
                <w:szCs w:val="18"/>
              </w:rPr>
            </w:pPr>
          </w:p>
        </w:tc>
        <w:tc>
          <w:tcPr>
            <w:tcW w:w="2195" w:type="dxa"/>
            <w:vMerge/>
            <w:vAlign w:val="center"/>
            <w:hideMark/>
          </w:tcPr>
          <w:p w14:paraId="5A8CD69D" w14:textId="77777777" w:rsidR="00C176C7" w:rsidRPr="00C176C7" w:rsidRDefault="00C176C7" w:rsidP="00C176C7">
            <w:pPr>
              <w:jc w:val="center"/>
              <w:rPr>
                <w:sz w:val="18"/>
                <w:szCs w:val="18"/>
              </w:rPr>
            </w:pPr>
          </w:p>
        </w:tc>
        <w:tc>
          <w:tcPr>
            <w:tcW w:w="826" w:type="dxa"/>
            <w:noWrap/>
            <w:vAlign w:val="center"/>
            <w:hideMark/>
          </w:tcPr>
          <w:p w14:paraId="68121DE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A11EAB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C66CA2C"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4E66C357"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5760B3C6"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33DDA49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9004A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B280DC7" w14:textId="77777777" w:rsidR="00C176C7" w:rsidRPr="00C176C7" w:rsidRDefault="00C176C7" w:rsidP="00C176C7">
            <w:pPr>
              <w:jc w:val="center"/>
              <w:rPr>
                <w:sz w:val="18"/>
                <w:szCs w:val="18"/>
              </w:rPr>
            </w:pPr>
            <w:r w:rsidRPr="00C176C7">
              <w:rPr>
                <w:sz w:val="18"/>
                <w:szCs w:val="18"/>
              </w:rPr>
              <w:t>683.48</w:t>
            </w:r>
          </w:p>
        </w:tc>
      </w:tr>
      <w:tr w:rsidR="00C176C7" w:rsidRPr="00C176C7" w14:paraId="7D54D6AC" w14:textId="77777777" w:rsidTr="00C176C7">
        <w:trPr>
          <w:trHeight w:val="255"/>
          <w:jc w:val="center"/>
        </w:trPr>
        <w:tc>
          <w:tcPr>
            <w:tcW w:w="825" w:type="dxa"/>
            <w:vMerge/>
            <w:vAlign w:val="center"/>
            <w:hideMark/>
          </w:tcPr>
          <w:p w14:paraId="4AC30605" w14:textId="77777777" w:rsidR="00C176C7" w:rsidRPr="00C176C7" w:rsidRDefault="00C176C7" w:rsidP="00C176C7">
            <w:pPr>
              <w:jc w:val="center"/>
              <w:rPr>
                <w:sz w:val="18"/>
                <w:szCs w:val="18"/>
              </w:rPr>
            </w:pPr>
          </w:p>
        </w:tc>
        <w:tc>
          <w:tcPr>
            <w:tcW w:w="2195" w:type="dxa"/>
            <w:vMerge w:val="restart"/>
            <w:noWrap/>
            <w:vAlign w:val="center"/>
            <w:hideMark/>
          </w:tcPr>
          <w:p w14:paraId="36CACF6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1D825C6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D1EF285"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74AA6C5"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5EC8DDD"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7F0B16E5"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677A578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7DF9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D08A43" w14:textId="77777777" w:rsidR="00C176C7" w:rsidRPr="00C176C7" w:rsidRDefault="00C176C7" w:rsidP="00C176C7">
            <w:pPr>
              <w:jc w:val="center"/>
              <w:rPr>
                <w:sz w:val="18"/>
                <w:szCs w:val="18"/>
              </w:rPr>
            </w:pPr>
            <w:r w:rsidRPr="00C176C7">
              <w:rPr>
                <w:sz w:val="18"/>
                <w:szCs w:val="18"/>
              </w:rPr>
              <w:t>462.59</w:t>
            </w:r>
          </w:p>
        </w:tc>
      </w:tr>
      <w:tr w:rsidR="00C176C7" w:rsidRPr="00C176C7" w14:paraId="43820275" w14:textId="77777777" w:rsidTr="00C176C7">
        <w:trPr>
          <w:trHeight w:val="255"/>
          <w:jc w:val="center"/>
        </w:trPr>
        <w:tc>
          <w:tcPr>
            <w:tcW w:w="825" w:type="dxa"/>
            <w:vMerge/>
            <w:vAlign w:val="center"/>
            <w:hideMark/>
          </w:tcPr>
          <w:p w14:paraId="3ABC7660" w14:textId="77777777" w:rsidR="00C176C7" w:rsidRPr="00C176C7" w:rsidRDefault="00C176C7" w:rsidP="00C176C7">
            <w:pPr>
              <w:jc w:val="center"/>
              <w:rPr>
                <w:sz w:val="18"/>
                <w:szCs w:val="18"/>
              </w:rPr>
            </w:pPr>
          </w:p>
        </w:tc>
        <w:tc>
          <w:tcPr>
            <w:tcW w:w="2195" w:type="dxa"/>
            <w:vMerge/>
            <w:vAlign w:val="center"/>
            <w:hideMark/>
          </w:tcPr>
          <w:p w14:paraId="6B161E4F" w14:textId="77777777" w:rsidR="00C176C7" w:rsidRPr="00C176C7" w:rsidRDefault="00C176C7" w:rsidP="00C176C7">
            <w:pPr>
              <w:jc w:val="center"/>
              <w:rPr>
                <w:sz w:val="18"/>
                <w:szCs w:val="18"/>
              </w:rPr>
            </w:pPr>
          </w:p>
        </w:tc>
        <w:tc>
          <w:tcPr>
            <w:tcW w:w="826" w:type="dxa"/>
            <w:noWrap/>
            <w:vAlign w:val="center"/>
            <w:hideMark/>
          </w:tcPr>
          <w:p w14:paraId="4A95A9F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A57C75"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9A482A5"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6734F497"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75984056"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6CE90A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3BC99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B27010" w14:textId="77777777" w:rsidR="00C176C7" w:rsidRPr="00C176C7" w:rsidRDefault="00C176C7" w:rsidP="00C176C7">
            <w:pPr>
              <w:jc w:val="center"/>
              <w:rPr>
                <w:sz w:val="18"/>
                <w:szCs w:val="18"/>
              </w:rPr>
            </w:pPr>
            <w:r w:rsidRPr="00C176C7">
              <w:rPr>
                <w:sz w:val="18"/>
                <w:szCs w:val="18"/>
              </w:rPr>
              <w:t>469.98</w:t>
            </w:r>
          </w:p>
        </w:tc>
      </w:tr>
      <w:tr w:rsidR="00C176C7" w:rsidRPr="00C176C7" w14:paraId="5C4918EE" w14:textId="77777777" w:rsidTr="00C176C7">
        <w:trPr>
          <w:trHeight w:val="255"/>
          <w:jc w:val="center"/>
        </w:trPr>
        <w:tc>
          <w:tcPr>
            <w:tcW w:w="825" w:type="dxa"/>
            <w:vMerge/>
            <w:vAlign w:val="center"/>
            <w:hideMark/>
          </w:tcPr>
          <w:p w14:paraId="6DA52AE0" w14:textId="77777777" w:rsidR="00C176C7" w:rsidRPr="00C176C7" w:rsidRDefault="00C176C7" w:rsidP="00C176C7">
            <w:pPr>
              <w:jc w:val="center"/>
              <w:rPr>
                <w:sz w:val="18"/>
                <w:szCs w:val="18"/>
              </w:rPr>
            </w:pPr>
          </w:p>
        </w:tc>
        <w:tc>
          <w:tcPr>
            <w:tcW w:w="2195" w:type="dxa"/>
            <w:vMerge/>
            <w:vAlign w:val="center"/>
            <w:hideMark/>
          </w:tcPr>
          <w:p w14:paraId="746AD48C" w14:textId="77777777" w:rsidR="00C176C7" w:rsidRPr="00C176C7" w:rsidRDefault="00C176C7" w:rsidP="00C176C7">
            <w:pPr>
              <w:jc w:val="center"/>
              <w:rPr>
                <w:sz w:val="18"/>
                <w:szCs w:val="18"/>
              </w:rPr>
            </w:pPr>
          </w:p>
        </w:tc>
        <w:tc>
          <w:tcPr>
            <w:tcW w:w="826" w:type="dxa"/>
            <w:noWrap/>
            <w:vAlign w:val="center"/>
            <w:hideMark/>
          </w:tcPr>
          <w:p w14:paraId="416904C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4E850BA"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F6DF000"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79CF05E"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2ABDFAC0"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55495E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C8DF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40CEC5" w14:textId="77777777" w:rsidR="00C176C7" w:rsidRPr="00C176C7" w:rsidRDefault="00C176C7" w:rsidP="00C176C7">
            <w:pPr>
              <w:jc w:val="center"/>
              <w:rPr>
                <w:sz w:val="18"/>
                <w:szCs w:val="18"/>
              </w:rPr>
            </w:pPr>
            <w:r w:rsidRPr="00C176C7">
              <w:rPr>
                <w:sz w:val="18"/>
                <w:szCs w:val="18"/>
              </w:rPr>
              <w:t>477.23</w:t>
            </w:r>
          </w:p>
        </w:tc>
      </w:tr>
      <w:tr w:rsidR="00C176C7" w:rsidRPr="00C176C7" w14:paraId="0378F4C6" w14:textId="77777777" w:rsidTr="00C176C7">
        <w:trPr>
          <w:trHeight w:val="255"/>
          <w:jc w:val="center"/>
        </w:trPr>
        <w:tc>
          <w:tcPr>
            <w:tcW w:w="825" w:type="dxa"/>
            <w:vMerge/>
            <w:vAlign w:val="center"/>
            <w:hideMark/>
          </w:tcPr>
          <w:p w14:paraId="7B4E5998" w14:textId="77777777" w:rsidR="00C176C7" w:rsidRPr="00C176C7" w:rsidRDefault="00C176C7" w:rsidP="00C176C7">
            <w:pPr>
              <w:jc w:val="center"/>
              <w:rPr>
                <w:sz w:val="18"/>
                <w:szCs w:val="18"/>
              </w:rPr>
            </w:pPr>
          </w:p>
        </w:tc>
        <w:tc>
          <w:tcPr>
            <w:tcW w:w="2195" w:type="dxa"/>
            <w:vMerge w:val="restart"/>
            <w:noWrap/>
            <w:vAlign w:val="center"/>
            <w:hideMark/>
          </w:tcPr>
          <w:p w14:paraId="07D01515"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54C579A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D8F042"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3B85DFBB"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19E4D4EA" w14:textId="77777777" w:rsidR="00C176C7" w:rsidRPr="00C176C7" w:rsidRDefault="00C176C7" w:rsidP="00C176C7">
            <w:pPr>
              <w:jc w:val="center"/>
              <w:rPr>
                <w:sz w:val="18"/>
                <w:szCs w:val="18"/>
              </w:rPr>
            </w:pPr>
            <w:r w:rsidRPr="00C176C7">
              <w:rPr>
                <w:sz w:val="18"/>
                <w:szCs w:val="18"/>
              </w:rPr>
              <w:t>114.58</w:t>
            </w:r>
          </w:p>
        </w:tc>
        <w:tc>
          <w:tcPr>
            <w:tcW w:w="826" w:type="dxa"/>
            <w:noWrap/>
            <w:vAlign w:val="center"/>
            <w:hideMark/>
          </w:tcPr>
          <w:p w14:paraId="7AC8CF86" w14:textId="77777777" w:rsidR="00C176C7" w:rsidRPr="00C176C7" w:rsidRDefault="00C176C7" w:rsidP="00C176C7">
            <w:pPr>
              <w:jc w:val="center"/>
              <w:rPr>
                <w:sz w:val="18"/>
                <w:szCs w:val="18"/>
              </w:rPr>
            </w:pPr>
            <w:r w:rsidRPr="00C176C7">
              <w:rPr>
                <w:sz w:val="18"/>
                <w:szCs w:val="18"/>
              </w:rPr>
              <w:t>80.87</w:t>
            </w:r>
          </w:p>
        </w:tc>
        <w:tc>
          <w:tcPr>
            <w:tcW w:w="826" w:type="dxa"/>
            <w:noWrap/>
            <w:vAlign w:val="center"/>
            <w:hideMark/>
          </w:tcPr>
          <w:p w14:paraId="04CE42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DC63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F37915" w14:textId="77777777" w:rsidR="00C176C7" w:rsidRPr="00C176C7" w:rsidRDefault="00C176C7" w:rsidP="00C176C7">
            <w:pPr>
              <w:jc w:val="center"/>
              <w:rPr>
                <w:sz w:val="18"/>
                <w:szCs w:val="18"/>
              </w:rPr>
            </w:pPr>
            <w:r w:rsidRPr="00C176C7">
              <w:rPr>
                <w:sz w:val="18"/>
                <w:szCs w:val="18"/>
              </w:rPr>
              <w:t>114.58</w:t>
            </w:r>
          </w:p>
        </w:tc>
      </w:tr>
      <w:tr w:rsidR="00C176C7" w:rsidRPr="00C176C7" w14:paraId="29B9D5F7" w14:textId="77777777" w:rsidTr="00C176C7">
        <w:trPr>
          <w:trHeight w:val="255"/>
          <w:jc w:val="center"/>
        </w:trPr>
        <w:tc>
          <w:tcPr>
            <w:tcW w:w="825" w:type="dxa"/>
            <w:vMerge/>
            <w:vAlign w:val="center"/>
            <w:hideMark/>
          </w:tcPr>
          <w:p w14:paraId="5252F0BF" w14:textId="77777777" w:rsidR="00C176C7" w:rsidRPr="00C176C7" w:rsidRDefault="00C176C7" w:rsidP="00C176C7">
            <w:pPr>
              <w:jc w:val="center"/>
              <w:rPr>
                <w:sz w:val="18"/>
                <w:szCs w:val="18"/>
              </w:rPr>
            </w:pPr>
          </w:p>
        </w:tc>
        <w:tc>
          <w:tcPr>
            <w:tcW w:w="2195" w:type="dxa"/>
            <w:vMerge/>
            <w:vAlign w:val="center"/>
            <w:hideMark/>
          </w:tcPr>
          <w:p w14:paraId="52EABEA8" w14:textId="77777777" w:rsidR="00C176C7" w:rsidRPr="00C176C7" w:rsidRDefault="00C176C7" w:rsidP="00C176C7">
            <w:pPr>
              <w:jc w:val="center"/>
              <w:rPr>
                <w:sz w:val="18"/>
                <w:szCs w:val="18"/>
              </w:rPr>
            </w:pPr>
          </w:p>
        </w:tc>
        <w:tc>
          <w:tcPr>
            <w:tcW w:w="826" w:type="dxa"/>
            <w:noWrap/>
            <w:vAlign w:val="center"/>
            <w:hideMark/>
          </w:tcPr>
          <w:p w14:paraId="12A102C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5F38A24"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B0773BA"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57EF6895" w14:textId="77777777" w:rsidR="00C176C7" w:rsidRPr="00C176C7" w:rsidRDefault="00C176C7" w:rsidP="00C176C7">
            <w:pPr>
              <w:jc w:val="center"/>
              <w:rPr>
                <w:sz w:val="18"/>
                <w:szCs w:val="18"/>
              </w:rPr>
            </w:pPr>
            <w:r w:rsidRPr="00C176C7">
              <w:rPr>
                <w:sz w:val="18"/>
                <w:szCs w:val="18"/>
              </w:rPr>
              <w:t>114.99</w:t>
            </w:r>
          </w:p>
        </w:tc>
        <w:tc>
          <w:tcPr>
            <w:tcW w:w="826" w:type="dxa"/>
            <w:noWrap/>
            <w:vAlign w:val="center"/>
            <w:hideMark/>
          </w:tcPr>
          <w:p w14:paraId="168BF6F2" w14:textId="77777777" w:rsidR="00C176C7" w:rsidRPr="00C176C7" w:rsidRDefault="00C176C7" w:rsidP="00C176C7">
            <w:pPr>
              <w:jc w:val="center"/>
              <w:rPr>
                <w:sz w:val="18"/>
                <w:szCs w:val="18"/>
              </w:rPr>
            </w:pPr>
            <w:r w:rsidRPr="00C176C7">
              <w:rPr>
                <w:sz w:val="18"/>
                <w:szCs w:val="18"/>
              </w:rPr>
              <w:t>79.42</w:t>
            </w:r>
          </w:p>
        </w:tc>
        <w:tc>
          <w:tcPr>
            <w:tcW w:w="826" w:type="dxa"/>
            <w:noWrap/>
            <w:vAlign w:val="center"/>
            <w:hideMark/>
          </w:tcPr>
          <w:p w14:paraId="128D5B1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EC252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5ADC15" w14:textId="77777777" w:rsidR="00C176C7" w:rsidRPr="00C176C7" w:rsidRDefault="00C176C7" w:rsidP="00C176C7">
            <w:pPr>
              <w:jc w:val="center"/>
              <w:rPr>
                <w:sz w:val="18"/>
                <w:szCs w:val="18"/>
              </w:rPr>
            </w:pPr>
            <w:r w:rsidRPr="00C176C7">
              <w:rPr>
                <w:sz w:val="18"/>
                <w:szCs w:val="18"/>
              </w:rPr>
              <w:t>114.99</w:t>
            </w:r>
          </w:p>
        </w:tc>
      </w:tr>
      <w:tr w:rsidR="00C176C7" w:rsidRPr="00C176C7" w14:paraId="58D3066F" w14:textId="77777777" w:rsidTr="00C176C7">
        <w:trPr>
          <w:trHeight w:val="255"/>
          <w:jc w:val="center"/>
        </w:trPr>
        <w:tc>
          <w:tcPr>
            <w:tcW w:w="825" w:type="dxa"/>
            <w:vMerge/>
            <w:vAlign w:val="center"/>
            <w:hideMark/>
          </w:tcPr>
          <w:p w14:paraId="59523162" w14:textId="77777777" w:rsidR="00C176C7" w:rsidRPr="00C176C7" w:rsidRDefault="00C176C7" w:rsidP="00C176C7">
            <w:pPr>
              <w:jc w:val="center"/>
              <w:rPr>
                <w:sz w:val="18"/>
                <w:szCs w:val="18"/>
              </w:rPr>
            </w:pPr>
          </w:p>
        </w:tc>
        <w:tc>
          <w:tcPr>
            <w:tcW w:w="2195" w:type="dxa"/>
            <w:vMerge/>
            <w:vAlign w:val="center"/>
            <w:hideMark/>
          </w:tcPr>
          <w:p w14:paraId="413D4F79" w14:textId="77777777" w:rsidR="00C176C7" w:rsidRPr="00C176C7" w:rsidRDefault="00C176C7" w:rsidP="00C176C7">
            <w:pPr>
              <w:jc w:val="center"/>
              <w:rPr>
                <w:sz w:val="18"/>
                <w:szCs w:val="18"/>
              </w:rPr>
            </w:pPr>
          </w:p>
        </w:tc>
        <w:tc>
          <w:tcPr>
            <w:tcW w:w="826" w:type="dxa"/>
            <w:noWrap/>
            <w:vAlign w:val="center"/>
            <w:hideMark/>
          </w:tcPr>
          <w:p w14:paraId="681EAAB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B8960C3"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05210F3"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47611AB6" w14:textId="77777777" w:rsidR="00C176C7" w:rsidRPr="00C176C7" w:rsidRDefault="00C176C7" w:rsidP="00C176C7">
            <w:pPr>
              <w:jc w:val="center"/>
              <w:rPr>
                <w:sz w:val="18"/>
                <w:szCs w:val="18"/>
              </w:rPr>
            </w:pPr>
            <w:r w:rsidRPr="00C176C7">
              <w:rPr>
                <w:sz w:val="18"/>
                <w:szCs w:val="18"/>
              </w:rPr>
              <w:t>119.72</w:t>
            </w:r>
          </w:p>
        </w:tc>
        <w:tc>
          <w:tcPr>
            <w:tcW w:w="826" w:type="dxa"/>
            <w:noWrap/>
            <w:vAlign w:val="center"/>
            <w:hideMark/>
          </w:tcPr>
          <w:p w14:paraId="734A8930" w14:textId="77777777" w:rsidR="00C176C7" w:rsidRPr="00C176C7" w:rsidRDefault="00C176C7" w:rsidP="00C176C7">
            <w:pPr>
              <w:jc w:val="center"/>
              <w:rPr>
                <w:sz w:val="18"/>
                <w:szCs w:val="18"/>
              </w:rPr>
            </w:pPr>
            <w:r w:rsidRPr="00C176C7">
              <w:rPr>
                <w:sz w:val="18"/>
                <w:szCs w:val="18"/>
              </w:rPr>
              <w:t>91.5</w:t>
            </w:r>
          </w:p>
        </w:tc>
        <w:tc>
          <w:tcPr>
            <w:tcW w:w="826" w:type="dxa"/>
            <w:noWrap/>
            <w:vAlign w:val="center"/>
            <w:hideMark/>
          </w:tcPr>
          <w:p w14:paraId="0D7DE4C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BFA2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BAB589" w14:textId="77777777" w:rsidR="00C176C7" w:rsidRPr="00C176C7" w:rsidRDefault="00C176C7" w:rsidP="00C176C7">
            <w:pPr>
              <w:jc w:val="center"/>
              <w:rPr>
                <w:sz w:val="18"/>
                <w:szCs w:val="18"/>
              </w:rPr>
            </w:pPr>
            <w:r w:rsidRPr="00C176C7">
              <w:rPr>
                <w:sz w:val="18"/>
                <w:szCs w:val="18"/>
              </w:rPr>
              <w:t>119.72</w:t>
            </w:r>
          </w:p>
        </w:tc>
      </w:tr>
      <w:tr w:rsidR="00C176C7" w:rsidRPr="00C176C7" w14:paraId="29120FFA" w14:textId="77777777" w:rsidTr="00C176C7">
        <w:trPr>
          <w:trHeight w:val="255"/>
          <w:jc w:val="center"/>
        </w:trPr>
        <w:tc>
          <w:tcPr>
            <w:tcW w:w="825" w:type="dxa"/>
            <w:vMerge/>
            <w:vAlign w:val="center"/>
            <w:hideMark/>
          </w:tcPr>
          <w:p w14:paraId="32AABCF9" w14:textId="77777777" w:rsidR="00C176C7" w:rsidRPr="00C176C7" w:rsidRDefault="00C176C7" w:rsidP="00C176C7">
            <w:pPr>
              <w:jc w:val="center"/>
              <w:rPr>
                <w:sz w:val="18"/>
                <w:szCs w:val="18"/>
              </w:rPr>
            </w:pPr>
          </w:p>
        </w:tc>
        <w:tc>
          <w:tcPr>
            <w:tcW w:w="2195" w:type="dxa"/>
            <w:vMerge w:val="restart"/>
            <w:noWrap/>
            <w:vAlign w:val="center"/>
            <w:hideMark/>
          </w:tcPr>
          <w:p w14:paraId="5B205E7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03D4FC6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CE40151"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2134A9A"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6921EF67"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55EA2D31"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13D4846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AE8F1F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59826B7" w14:textId="77777777" w:rsidR="00C176C7" w:rsidRPr="00C176C7" w:rsidRDefault="00C176C7" w:rsidP="00C176C7">
            <w:pPr>
              <w:jc w:val="center"/>
              <w:rPr>
                <w:sz w:val="18"/>
                <w:szCs w:val="18"/>
              </w:rPr>
            </w:pPr>
            <w:r w:rsidRPr="00C176C7">
              <w:rPr>
                <w:sz w:val="18"/>
                <w:szCs w:val="18"/>
              </w:rPr>
              <w:t>56.94</w:t>
            </w:r>
          </w:p>
        </w:tc>
      </w:tr>
      <w:tr w:rsidR="00C176C7" w:rsidRPr="00C176C7" w14:paraId="6825CCCC" w14:textId="77777777" w:rsidTr="00C176C7">
        <w:trPr>
          <w:trHeight w:val="255"/>
          <w:jc w:val="center"/>
        </w:trPr>
        <w:tc>
          <w:tcPr>
            <w:tcW w:w="825" w:type="dxa"/>
            <w:vMerge/>
            <w:vAlign w:val="center"/>
            <w:hideMark/>
          </w:tcPr>
          <w:p w14:paraId="34FBA6F6" w14:textId="77777777" w:rsidR="00C176C7" w:rsidRPr="00C176C7" w:rsidRDefault="00C176C7" w:rsidP="00C176C7">
            <w:pPr>
              <w:jc w:val="center"/>
              <w:rPr>
                <w:sz w:val="18"/>
                <w:szCs w:val="18"/>
              </w:rPr>
            </w:pPr>
          </w:p>
        </w:tc>
        <w:tc>
          <w:tcPr>
            <w:tcW w:w="2195" w:type="dxa"/>
            <w:vMerge/>
            <w:vAlign w:val="center"/>
            <w:hideMark/>
          </w:tcPr>
          <w:p w14:paraId="35410D99" w14:textId="77777777" w:rsidR="00C176C7" w:rsidRPr="00C176C7" w:rsidRDefault="00C176C7" w:rsidP="00C176C7">
            <w:pPr>
              <w:jc w:val="center"/>
              <w:rPr>
                <w:sz w:val="18"/>
                <w:szCs w:val="18"/>
              </w:rPr>
            </w:pPr>
          </w:p>
        </w:tc>
        <w:tc>
          <w:tcPr>
            <w:tcW w:w="826" w:type="dxa"/>
            <w:noWrap/>
            <w:vAlign w:val="center"/>
            <w:hideMark/>
          </w:tcPr>
          <w:p w14:paraId="1BB3857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113183E"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495D458"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63001B4B"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1623F898"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D04ABB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73C9D2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654C1D" w14:textId="77777777" w:rsidR="00C176C7" w:rsidRPr="00C176C7" w:rsidRDefault="00C176C7" w:rsidP="00C176C7">
            <w:pPr>
              <w:jc w:val="center"/>
              <w:rPr>
                <w:sz w:val="18"/>
                <w:szCs w:val="18"/>
              </w:rPr>
            </w:pPr>
            <w:r w:rsidRPr="00C176C7">
              <w:rPr>
                <w:sz w:val="18"/>
                <w:szCs w:val="18"/>
              </w:rPr>
              <w:t>55.97</w:t>
            </w:r>
          </w:p>
        </w:tc>
      </w:tr>
      <w:tr w:rsidR="00C176C7" w:rsidRPr="00C176C7" w14:paraId="7B7CAF57" w14:textId="77777777" w:rsidTr="00C176C7">
        <w:trPr>
          <w:trHeight w:val="255"/>
          <w:jc w:val="center"/>
        </w:trPr>
        <w:tc>
          <w:tcPr>
            <w:tcW w:w="825" w:type="dxa"/>
            <w:vMerge/>
            <w:vAlign w:val="center"/>
            <w:hideMark/>
          </w:tcPr>
          <w:p w14:paraId="0D2EAD44" w14:textId="77777777" w:rsidR="00C176C7" w:rsidRPr="00C176C7" w:rsidRDefault="00C176C7" w:rsidP="00C176C7">
            <w:pPr>
              <w:jc w:val="center"/>
              <w:rPr>
                <w:sz w:val="18"/>
                <w:szCs w:val="18"/>
              </w:rPr>
            </w:pPr>
          </w:p>
        </w:tc>
        <w:tc>
          <w:tcPr>
            <w:tcW w:w="2195" w:type="dxa"/>
            <w:vMerge/>
            <w:vAlign w:val="center"/>
            <w:hideMark/>
          </w:tcPr>
          <w:p w14:paraId="52B9C68B" w14:textId="77777777" w:rsidR="00C176C7" w:rsidRPr="00C176C7" w:rsidRDefault="00C176C7" w:rsidP="00C176C7">
            <w:pPr>
              <w:jc w:val="center"/>
              <w:rPr>
                <w:sz w:val="18"/>
                <w:szCs w:val="18"/>
              </w:rPr>
            </w:pPr>
          </w:p>
        </w:tc>
        <w:tc>
          <w:tcPr>
            <w:tcW w:w="826" w:type="dxa"/>
            <w:noWrap/>
            <w:vAlign w:val="center"/>
            <w:hideMark/>
          </w:tcPr>
          <w:p w14:paraId="3C02AF3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08C053"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0C706D8"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2E5E6C61" w14:textId="77777777" w:rsidR="00C176C7" w:rsidRPr="00C176C7" w:rsidRDefault="00C176C7" w:rsidP="00C176C7">
            <w:pPr>
              <w:jc w:val="center"/>
              <w:rPr>
                <w:sz w:val="18"/>
                <w:szCs w:val="18"/>
              </w:rPr>
            </w:pPr>
            <w:r w:rsidRPr="00C176C7">
              <w:rPr>
                <w:sz w:val="18"/>
                <w:szCs w:val="18"/>
              </w:rPr>
              <w:t>70.71</w:t>
            </w:r>
          </w:p>
        </w:tc>
        <w:tc>
          <w:tcPr>
            <w:tcW w:w="826" w:type="dxa"/>
            <w:noWrap/>
            <w:vAlign w:val="center"/>
            <w:hideMark/>
          </w:tcPr>
          <w:p w14:paraId="77708BE5" w14:textId="77777777" w:rsidR="00C176C7" w:rsidRPr="00C176C7" w:rsidRDefault="00C176C7" w:rsidP="00C176C7">
            <w:pPr>
              <w:jc w:val="center"/>
              <w:rPr>
                <w:sz w:val="18"/>
                <w:szCs w:val="18"/>
              </w:rPr>
            </w:pPr>
            <w:r w:rsidRPr="00C176C7">
              <w:rPr>
                <w:sz w:val="18"/>
                <w:szCs w:val="18"/>
              </w:rPr>
              <w:t>185.83</w:t>
            </w:r>
          </w:p>
        </w:tc>
        <w:tc>
          <w:tcPr>
            <w:tcW w:w="826" w:type="dxa"/>
            <w:noWrap/>
            <w:vAlign w:val="center"/>
            <w:hideMark/>
          </w:tcPr>
          <w:p w14:paraId="33B3B50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03553B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8D982D2" w14:textId="77777777" w:rsidR="00C176C7" w:rsidRPr="00C176C7" w:rsidRDefault="00C176C7" w:rsidP="00C176C7">
            <w:pPr>
              <w:jc w:val="center"/>
              <w:rPr>
                <w:sz w:val="18"/>
                <w:szCs w:val="18"/>
              </w:rPr>
            </w:pPr>
            <w:r w:rsidRPr="00C176C7">
              <w:rPr>
                <w:sz w:val="18"/>
                <w:szCs w:val="18"/>
              </w:rPr>
              <w:t>54.17</w:t>
            </w:r>
          </w:p>
        </w:tc>
      </w:tr>
      <w:tr w:rsidR="00C176C7" w:rsidRPr="00C176C7" w14:paraId="19711630" w14:textId="77777777" w:rsidTr="00C176C7">
        <w:trPr>
          <w:trHeight w:val="255"/>
          <w:jc w:val="center"/>
        </w:trPr>
        <w:tc>
          <w:tcPr>
            <w:tcW w:w="825" w:type="dxa"/>
            <w:vMerge/>
            <w:vAlign w:val="center"/>
            <w:hideMark/>
          </w:tcPr>
          <w:p w14:paraId="795FA2E0" w14:textId="77777777" w:rsidR="00C176C7" w:rsidRPr="00C176C7" w:rsidRDefault="00C176C7" w:rsidP="00C176C7">
            <w:pPr>
              <w:jc w:val="center"/>
              <w:rPr>
                <w:sz w:val="18"/>
                <w:szCs w:val="18"/>
              </w:rPr>
            </w:pPr>
          </w:p>
        </w:tc>
        <w:tc>
          <w:tcPr>
            <w:tcW w:w="2195" w:type="dxa"/>
            <w:vMerge w:val="restart"/>
            <w:noWrap/>
            <w:vAlign w:val="center"/>
            <w:hideMark/>
          </w:tcPr>
          <w:p w14:paraId="64F85865"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663FF9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55243F0"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20052B7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161A045"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194E2C58"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6707E51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4EB8BE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62695E" w14:textId="77777777" w:rsidR="00C176C7" w:rsidRPr="00C176C7" w:rsidRDefault="00C176C7" w:rsidP="00C176C7">
            <w:pPr>
              <w:jc w:val="center"/>
              <w:rPr>
                <w:sz w:val="18"/>
                <w:szCs w:val="18"/>
              </w:rPr>
            </w:pPr>
            <w:r w:rsidRPr="00C176C7">
              <w:rPr>
                <w:sz w:val="18"/>
                <w:szCs w:val="18"/>
              </w:rPr>
              <w:t>579.64</w:t>
            </w:r>
          </w:p>
        </w:tc>
      </w:tr>
      <w:tr w:rsidR="00C176C7" w:rsidRPr="00C176C7" w14:paraId="3A75BF5D" w14:textId="77777777" w:rsidTr="00C176C7">
        <w:trPr>
          <w:trHeight w:val="255"/>
          <w:jc w:val="center"/>
        </w:trPr>
        <w:tc>
          <w:tcPr>
            <w:tcW w:w="825" w:type="dxa"/>
            <w:vMerge/>
            <w:vAlign w:val="center"/>
            <w:hideMark/>
          </w:tcPr>
          <w:p w14:paraId="226CFD84" w14:textId="77777777" w:rsidR="00C176C7" w:rsidRPr="00C176C7" w:rsidRDefault="00C176C7" w:rsidP="00C176C7">
            <w:pPr>
              <w:jc w:val="center"/>
              <w:rPr>
                <w:sz w:val="18"/>
                <w:szCs w:val="18"/>
              </w:rPr>
            </w:pPr>
          </w:p>
        </w:tc>
        <w:tc>
          <w:tcPr>
            <w:tcW w:w="2195" w:type="dxa"/>
            <w:vMerge/>
            <w:vAlign w:val="center"/>
            <w:hideMark/>
          </w:tcPr>
          <w:p w14:paraId="4A466EC5" w14:textId="77777777" w:rsidR="00C176C7" w:rsidRPr="00C176C7" w:rsidRDefault="00C176C7" w:rsidP="00C176C7">
            <w:pPr>
              <w:jc w:val="center"/>
              <w:rPr>
                <w:sz w:val="18"/>
                <w:szCs w:val="18"/>
              </w:rPr>
            </w:pPr>
          </w:p>
        </w:tc>
        <w:tc>
          <w:tcPr>
            <w:tcW w:w="826" w:type="dxa"/>
            <w:noWrap/>
            <w:vAlign w:val="center"/>
            <w:hideMark/>
          </w:tcPr>
          <w:p w14:paraId="0B144FC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545B22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DD05DB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DA8A76D"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0A2BC802"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4CA4AC2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6DFD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AAAEDE8" w14:textId="77777777" w:rsidR="00C176C7" w:rsidRPr="00C176C7" w:rsidRDefault="00C176C7" w:rsidP="00C176C7">
            <w:pPr>
              <w:jc w:val="center"/>
              <w:rPr>
                <w:sz w:val="18"/>
                <w:szCs w:val="18"/>
              </w:rPr>
            </w:pPr>
            <w:r w:rsidRPr="00C176C7">
              <w:rPr>
                <w:sz w:val="18"/>
                <w:szCs w:val="18"/>
              </w:rPr>
              <w:t>578.07</w:t>
            </w:r>
          </w:p>
        </w:tc>
      </w:tr>
      <w:tr w:rsidR="00C176C7" w:rsidRPr="00C176C7" w14:paraId="686618BB" w14:textId="77777777" w:rsidTr="00C176C7">
        <w:trPr>
          <w:trHeight w:val="255"/>
          <w:jc w:val="center"/>
        </w:trPr>
        <w:tc>
          <w:tcPr>
            <w:tcW w:w="825" w:type="dxa"/>
            <w:vMerge/>
            <w:vAlign w:val="center"/>
            <w:hideMark/>
          </w:tcPr>
          <w:p w14:paraId="523B23B5" w14:textId="77777777" w:rsidR="00C176C7" w:rsidRPr="00C176C7" w:rsidRDefault="00C176C7" w:rsidP="00C176C7">
            <w:pPr>
              <w:jc w:val="center"/>
              <w:rPr>
                <w:sz w:val="18"/>
                <w:szCs w:val="18"/>
              </w:rPr>
            </w:pPr>
          </w:p>
        </w:tc>
        <w:tc>
          <w:tcPr>
            <w:tcW w:w="2195" w:type="dxa"/>
            <w:vMerge/>
            <w:vAlign w:val="center"/>
            <w:hideMark/>
          </w:tcPr>
          <w:p w14:paraId="41D5B730" w14:textId="77777777" w:rsidR="00C176C7" w:rsidRPr="00C176C7" w:rsidRDefault="00C176C7" w:rsidP="00C176C7">
            <w:pPr>
              <w:jc w:val="center"/>
              <w:rPr>
                <w:sz w:val="18"/>
                <w:szCs w:val="18"/>
              </w:rPr>
            </w:pPr>
          </w:p>
        </w:tc>
        <w:tc>
          <w:tcPr>
            <w:tcW w:w="826" w:type="dxa"/>
            <w:noWrap/>
            <w:vAlign w:val="center"/>
            <w:hideMark/>
          </w:tcPr>
          <w:p w14:paraId="3EE17D8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B98D29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0D4006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020AB43"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4057117E"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6746D4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5A031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36123A" w14:textId="77777777" w:rsidR="00C176C7" w:rsidRPr="00C176C7" w:rsidRDefault="00C176C7" w:rsidP="00C176C7">
            <w:pPr>
              <w:jc w:val="center"/>
              <w:rPr>
                <w:sz w:val="18"/>
                <w:szCs w:val="18"/>
              </w:rPr>
            </w:pPr>
            <w:r w:rsidRPr="00C176C7">
              <w:rPr>
                <w:sz w:val="18"/>
                <w:szCs w:val="18"/>
              </w:rPr>
              <w:t>576.83</w:t>
            </w:r>
          </w:p>
        </w:tc>
      </w:tr>
    </w:tbl>
    <w:p w14:paraId="2BFAFC4B" w14:textId="77777777" w:rsidR="00C176C7" w:rsidRDefault="00C176C7" w:rsidP="00D05FC3">
      <w:pPr>
        <w:jc w:val="center"/>
        <w:rPr>
          <w:b/>
        </w:rPr>
      </w:pPr>
    </w:p>
    <w:p w14:paraId="56AD8AA8" w14:textId="77777777" w:rsidR="00C176C7" w:rsidRDefault="00C176C7" w:rsidP="00D05FC3">
      <w:pPr>
        <w:jc w:val="center"/>
        <w:rPr>
          <w:b/>
        </w:rPr>
      </w:pPr>
    </w:p>
    <w:p w14:paraId="62A83C67" w14:textId="77777777" w:rsidR="00C176C7" w:rsidRDefault="00C176C7" w:rsidP="00D05FC3">
      <w:pPr>
        <w:jc w:val="center"/>
        <w:rPr>
          <w:b/>
        </w:rPr>
      </w:pPr>
    </w:p>
    <w:p w14:paraId="6B222F8E" w14:textId="77777777" w:rsidR="00C176C7" w:rsidRDefault="00C176C7" w:rsidP="00D05FC3">
      <w:pPr>
        <w:jc w:val="center"/>
        <w:rPr>
          <w:b/>
        </w:rPr>
      </w:pPr>
    </w:p>
    <w:p w14:paraId="19874942" w14:textId="77777777" w:rsidR="00C176C7" w:rsidRDefault="00C176C7" w:rsidP="00D05FC3">
      <w:pPr>
        <w:jc w:val="center"/>
        <w:rPr>
          <w:b/>
        </w:rPr>
      </w:pPr>
    </w:p>
    <w:tbl>
      <w:tblPr>
        <w:tblStyle w:val="afff"/>
        <w:tblW w:w="0" w:type="auto"/>
        <w:tblBorders>
          <w:top w:val="single" w:sz="12" w:space="0" w:color="auto"/>
          <w:left w:val="none" w:sz="0" w:space="0" w:color="auto"/>
          <w:right w:val="none" w:sz="0" w:space="0" w:color="auto"/>
        </w:tblBorders>
        <w:tblLook w:val="04A0" w:firstRow="1" w:lastRow="0" w:firstColumn="1" w:lastColumn="0" w:noHBand="0" w:noVBand="1"/>
      </w:tblPr>
      <w:tblGrid>
        <w:gridCol w:w="825"/>
        <w:gridCol w:w="2010"/>
        <w:gridCol w:w="851"/>
        <w:gridCol w:w="986"/>
        <w:gridCol w:w="826"/>
        <w:gridCol w:w="826"/>
        <w:gridCol w:w="826"/>
        <w:gridCol w:w="826"/>
        <w:gridCol w:w="826"/>
        <w:gridCol w:w="826"/>
      </w:tblGrid>
      <w:tr w:rsidR="00A4300D" w:rsidRPr="00A4300D" w14:paraId="5CF34A43" w14:textId="77777777" w:rsidTr="00A4300D">
        <w:trPr>
          <w:trHeight w:val="255"/>
        </w:trPr>
        <w:tc>
          <w:tcPr>
            <w:tcW w:w="825" w:type="dxa"/>
            <w:noWrap/>
            <w:vAlign w:val="center"/>
          </w:tcPr>
          <w:p w14:paraId="32BF8E24" w14:textId="0C2C5AE2" w:rsidR="00A4300D" w:rsidRPr="00A4300D" w:rsidRDefault="00A4300D" w:rsidP="00A4300D">
            <w:pPr>
              <w:jc w:val="center"/>
              <w:rPr>
                <w:sz w:val="18"/>
                <w:szCs w:val="18"/>
              </w:rPr>
            </w:pPr>
            <w:r w:rsidRPr="00A4300D">
              <w:rPr>
                <w:color w:val="000000"/>
                <w:kern w:val="0"/>
                <w:sz w:val="18"/>
                <w:szCs w:val="18"/>
              </w:rPr>
              <w:t>工况</w:t>
            </w:r>
          </w:p>
        </w:tc>
        <w:tc>
          <w:tcPr>
            <w:tcW w:w="2010" w:type="dxa"/>
            <w:noWrap/>
            <w:vAlign w:val="center"/>
          </w:tcPr>
          <w:p w14:paraId="79BCBBD0" w14:textId="1CA74288" w:rsidR="00A4300D" w:rsidRPr="00A4300D" w:rsidRDefault="00A4300D" w:rsidP="00A4300D">
            <w:pPr>
              <w:jc w:val="center"/>
              <w:rPr>
                <w:sz w:val="18"/>
                <w:szCs w:val="18"/>
              </w:rPr>
            </w:pPr>
            <w:r w:rsidRPr="00A4300D">
              <w:rPr>
                <w:color w:val="000000"/>
                <w:kern w:val="0"/>
                <w:sz w:val="18"/>
                <w:szCs w:val="18"/>
              </w:rPr>
              <w:t>控制参数</w:t>
            </w:r>
          </w:p>
        </w:tc>
        <w:tc>
          <w:tcPr>
            <w:tcW w:w="851" w:type="dxa"/>
            <w:noWrap/>
            <w:vAlign w:val="center"/>
          </w:tcPr>
          <w:p w14:paraId="587E185E" w14:textId="57B0183F" w:rsidR="00A4300D" w:rsidRPr="00A4300D" w:rsidRDefault="00A4300D" w:rsidP="00A4300D">
            <w:pPr>
              <w:jc w:val="center"/>
              <w:rPr>
                <w:sz w:val="18"/>
                <w:szCs w:val="18"/>
              </w:rPr>
            </w:pPr>
            <w:r w:rsidRPr="00A4300D">
              <w:rPr>
                <w:color w:val="000000"/>
                <w:kern w:val="0"/>
                <w:sz w:val="18"/>
                <w:szCs w:val="18"/>
              </w:rPr>
              <w:t>机组</w:t>
            </w:r>
          </w:p>
        </w:tc>
        <w:tc>
          <w:tcPr>
            <w:tcW w:w="986" w:type="dxa"/>
            <w:noWrap/>
            <w:vAlign w:val="center"/>
          </w:tcPr>
          <w:p w14:paraId="7879A716" w14:textId="199F159C" w:rsidR="00A4300D" w:rsidRPr="00A4300D" w:rsidRDefault="00A4300D" w:rsidP="00A4300D">
            <w:pPr>
              <w:jc w:val="center"/>
              <w:rPr>
                <w:sz w:val="18"/>
                <w:szCs w:val="18"/>
              </w:rPr>
            </w:pPr>
            <w:r w:rsidRPr="00A4300D">
              <w:rPr>
                <w:color w:val="000000"/>
                <w:kern w:val="0"/>
                <w:sz w:val="18"/>
                <w:szCs w:val="18"/>
              </w:rPr>
              <w:t>净水头</w:t>
            </w:r>
          </w:p>
        </w:tc>
        <w:tc>
          <w:tcPr>
            <w:tcW w:w="826" w:type="dxa"/>
            <w:noWrap/>
            <w:vAlign w:val="center"/>
          </w:tcPr>
          <w:p w14:paraId="6E0BE822" w14:textId="070CCAA8" w:rsidR="00A4300D" w:rsidRPr="00A4300D" w:rsidRDefault="00A4300D" w:rsidP="00A4300D">
            <w:pPr>
              <w:jc w:val="center"/>
              <w:rPr>
                <w:sz w:val="18"/>
                <w:szCs w:val="18"/>
              </w:rPr>
            </w:pPr>
            <w:r w:rsidRPr="00A4300D">
              <w:rPr>
                <w:color w:val="000000"/>
                <w:kern w:val="0"/>
                <w:sz w:val="18"/>
                <w:szCs w:val="18"/>
              </w:rPr>
              <w:t>初始值</w:t>
            </w:r>
          </w:p>
        </w:tc>
        <w:tc>
          <w:tcPr>
            <w:tcW w:w="826" w:type="dxa"/>
            <w:noWrap/>
            <w:vAlign w:val="center"/>
          </w:tcPr>
          <w:p w14:paraId="59D544FB" w14:textId="10C73F5D" w:rsidR="00A4300D" w:rsidRPr="00A4300D" w:rsidRDefault="00A4300D" w:rsidP="00A4300D">
            <w:pPr>
              <w:jc w:val="center"/>
              <w:rPr>
                <w:sz w:val="18"/>
                <w:szCs w:val="18"/>
              </w:rPr>
            </w:pPr>
            <w:r w:rsidRPr="00A4300D">
              <w:rPr>
                <w:color w:val="000000"/>
                <w:kern w:val="0"/>
                <w:sz w:val="18"/>
                <w:szCs w:val="18"/>
              </w:rPr>
              <w:t>计算极值</w:t>
            </w:r>
          </w:p>
        </w:tc>
        <w:tc>
          <w:tcPr>
            <w:tcW w:w="826" w:type="dxa"/>
            <w:noWrap/>
            <w:vAlign w:val="center"/>
          </w:tcPr>
          <w:p w14:paraId="65C428EC" w14:textId="46D68C54" w:rsidR="00A4300D" w:rsidRPr="00A4300D" w:rsidRDefault="00A4300D" w:rsidP="00A4300D">
            <w:pPr>
              <w:jc w:val="center"/>
              <w:rPr>
                <w:sz w:val="18"/>
                <w:szCs w:val="18"/>
              </w:rPr>
            </w:pPr>
            <w:r w:rsidRPr="00A4300D">
              <w:rPr>
                <w:color w:val="000000"/>
                <w:kern w:val="0"/>
                <w:sz w:val="18"/>
                <w:szCs w:val="18"/>
              </w:rPr>
              <w:t>极值发生时间</w:t>
            </w:r>
            <w:r w:rsidRPr="00A4300D">
              <w:rPr>
                <w:color w:val="000000"/>
                <w:kern w:val="0"/>
                <w:sz w:val="18"/>
                <w:szCs w:val="18"/>
              </w:rPr>
              <w:t>(s)</w:t>
            </w:r>
          </w:p>
        </w:tc>
        <w:tc>
          <w:tcPr>
            <w:tcW w:w="826" w:type="dxa"/>
            <w:noWrap/>
            <w:vAlign w:val="center"/>
          </w:tcPr>
          <w:p w14:paraId="3162DA79" w14:textId="2FD25F8A" w:rsidR="00A4300D" w:rsidRPr="00A4300D" w:rsidRDefault="00A4300D" w:rsidP="00A4300D">
            <w:pPr>
              <w:jc w:val="center"/>
              <w:rPr>
                <w:sz w:val="18"/>
                <w:szCs w:val="18"/>
              </w:rPr>
            </w:pPr>
            <w:r w:rsidRPr="00A4300D">
              <w:rPr>
                <w:color w:val="000000"/>
                <w:kern w:val="0"/>
                <w:sz w:val="18"/>
                <w:szCs w:val="18"/>
              </w:rPr>
              <w:t>压力脉动</w:t>
            </w:r>
            <w:r w:rsidRPr="00A4300D">
              <w:rPr>
                <w:color w:val="000000"/>
                <w:kern w:val="0"/>
                <w:sz w:val="18"/>
                <w:szCs w:val="18"/>
              </w:rPr>
              <w:t>(%)</w:t>
            </w:r>
          </w:p>
        </w:tc>
        <w:tc>
          <w:tcPr>
            <w:tcW w:w="826" w:type="dxa"/>
            <w:noWrap/>
            <w:vAlign w:val="center"/>
          </w:tcPr>
          <w:p w14:paraId="38642DA6" w14:textId="34A7EFA0" w:rsidR="00A4300D" w:rsidRPr="00A4300D" w:rsidRDefault="00A4300D" w:rsidP="00A4300D">
            <w:pPr>
              <w:jc w:val="center"/>
              <w:rPr>
                <w:sz w:val="18"/>
                <w:szCs w:val="18"/>
              </w:rPr>
            </w:pPr>
            <w:r w:rsidRPr="00A4300D">
              <w:rPr>
                <w:color w:val="000000"/>
                <w:kern w:val="0"/>
                <w:sz w:val="18"/>
                <w:szCs w:val="18"/>
              </w:rPr>
              <w:t>计算误差</w:t>
            </w:r>
            <w:r w:rsidRPr="00A4300D">
              <w:rPr>
                <w:color w:val="000000"/>
                <w:kern w:val="0"/>
                <w:sz w:val="18"/>
                <w:szCs w:val="18"/>
              </w:rPr>
              <w:t>(%)</w:t>
            </w:r>
          </w:p>
        </w:tc>
        <w:tc>
          <w:tcPr>
            <w:tcW w:w="826" w:type="dxa"/>
            <w:noWrap/>
            <w:vAlign w:val="center"/>
          </w:tcPr>
          <w:p w14:paraId="7637FD09" w14:textId="29A09356" w:rsidR="00A4300D" w:rsidRPr="00A4300D" w:rsidRDefault="00A4300D" w:rsidP="00A4300D">
            <w:pPr>
              <w:jc w:val="center"/>
              <w:rPr>
                <w:sz w:val="18"/>
                <w:szCs w:val="18"/>
              </w:rPr>
            </w:pPr>
            <w:r w:rsidRPr="00A4300D">
              <w:rPr>
                <w:color w:val="000000"/>
                <w:kern w:val="0"/>
                <w:sz w:val="18"/>
                <w:szCs w:val="18"/>
              </w:rPr>
              <w:t>修正值</w:t>
            </w:r>
          </w:p>
        </w:tc>
      </w:tr>
      <w:tr w:rsidR="00A4300D" w:rsidRPr="00A4300D" w14:paraId="333EC9F1" w14:textId="77777777" w:rsidTr="00A4300D">
        <w:trPr>
          <w:trHeight w:val="255"/>
        </w:trPr>
        <w:tc>
          <w:tcPr>
            <w:tcW w:w="825" w:type="dxa"/>
            <w:vMerge w:val="restart"/>
            <w:noWrap/>
            <w:vAlign w:val="center"/>
            <w:hideMark/>
          </w:tcPr>
          <w:p w14:paraId="379D41A5" w14:textId="77777777" w:rsidR="00A4300D" w:rsidRPr="00A4300D" w:rsidRDefault="00A4300D" w:rsidP="00A4300D">
            <w:pPr>
              <w:jc w:val="center"/>
              <w:rPr>
                <w:sz w:val="18"/>
                <w:szCs w:val="18"/>
              </w:rPr>
            </w:pPr>
            <w:r w:rsidRPr="00A4300D">
              <w:rPr>
                <w:sz w:val="18"/>
                <w:szCs w:val="18"/>
              </w:rPr>
              <w:t>SJT1</w:t>
            </w:r>
          </w:p>
        </w:tc>
        <w:tc>
          <w:tcPr>
            <w:tcW w:w="2010" w:type="dxa"/>
            <w:vMerge w:val="restart"/>
            <w:noWrap/>
            <w:vAlign w:val="center"/>
            <w:hideMark/>
          </w:tcPr>
          <w:p w14:paraId="26EC1FB3"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B88D7D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BCC32D5"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3C70147"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4488C9D9" w14:textId="77777777" w:rsidR="00A4300D" w:rsidRPr="00A4300D" w:rsidRDefault="00A4300D" w:rsidP="00A4300D">
            <w:pPr>
              <w:jc w:val="center"/>
              <w:rPr>
                <w:sz w:val="18"/>
                <w:szCs w:val="18"/>
              </w:rPr>
            </w:pPr>
            <w:r w:rsidRPr="00A4300D">
              <w:rPr>
                <w:sz w:val="18"/>
                <w:szCs w:val="18"/>
              </w:rPr>
              <w:t>690.53</w:t>
            </w:r>
          </w:p>
        </w:tc>
        <w:tc>
          <w:tcPr>
            <w:tcW w:w="826" w:type="dxa"/>
            <w:noWrap/>
            <w:vAlign w:val="center"/>
            <w:hideMark/>
          </w:tcPr>
          <w:p w14:paraId="4EB4677E" w14:textId="77777777" w:rsidR="00A4300D" w:rsidRPr="00A4300D" w:rsidRDefault="00A4300D" w:rsidP="00A4300D">
            <w:pPr>
              <w:jc w:val="center"/>
              <w:rPr>
                <w:sz w:val="18"/>
                <w:szCs w:val="18"/>
              </w:rPr>
            </w:pPr>
            <w:r w:rsidRPr="00A4300D">
              <w:rPr>
                <w:sz w:val="18"/>
                <w:szCs w:val="18"/>
              </w:rPr>
              <w:t>8.91</w:t>
            </w:r>
          </w:p>
        </w:tc>
        <w:tc>
          <w:tcPr>
            <w:tcW w:w="826" w:type="dxa"/>
            <w:noWrap/>
            <w:vAlign w:val="center"/>
            <w:hideMark/>
          </w:tcPr>
          <w:p w14:paraId="79F3288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067E35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C89884D" w14:textId="77777777" w:rsidR="00A4300D" w:rsidRPr="00A4300D" w:rsidRDefault="00A4300D" w:rsidP="00A4300D">
            <w:pPr>
              <w:jc w:val="center"/>
              <w:rPr>
                <w:sz w:val="18"/>
                <w:szCs w:val="18"/>
              </w:rPr>
            </w:pPr>
            <w:r w:rsidRPr="00A4300D">
              <w:rPr>
                <w:sz w:val="18"/>
                <w:szCs w:val="18"/>
              </w:rPr>
              <w:t>738.35</w:t>
            </w:r>
          </w:p>
        </w:tc>
      </w:tr>
      <w:tr w:rsidR="00A4300D" w:rsidRPr="00A4300D" w14:paraId="57D78B91" w14:textId="77777777" w:rsidTr="00A4300D">
        <w:trPr>
          <w:trHeight w:val="255"/>
        </w:trPr>
        <w:tc>
          <w:tcPr>
            <w:tcW w:w="825" w:type="dxa"/>
            <w:vMerge/>
            <w:vAlign w:val="center"/>
            <w:hideMark/>
          </w:tcPr>
          <w:p w14:paraId="0AD5EDDB" w14:textId="77777777" w:rsidR="00A4300D" w:rsidRPr="00A4300D" w:rsidRDefault="00A4300D" w:rsidP="00A4300D">
            <w:pPr>
              <w:jc w:val="center"/>
              <w:rPr>
                <w:sz w:val="18"/>
                <w:szCs w:val="18"/>
              </w:rPr>
            </w:pPr>
          </w:p>
        </w:tc>
        <w:tc>
          <w:tcPr>
            <w:tcW w:w="2010" w:type="dxa"/>
            <w:vMerge/>
            <w:vAlign w:val="center"/>
            <w:hideMark/>
          </w:tcPr>
          <w:p w14:paraId="4C12B317" w14:textId="77777777" w:rsidR="00A4300D" w:rsidRPr="00A4300D" w:rsidRDefault="00A4300D" w:rsidP="00A4300D">
            <w:pPr>
              <w:jc w:val="center"/>
              <w:rPr>
                <w:sz w:val="18"/>
                <w:szCs w:val="18"/>
              </w:rPr>
            </w:pPr>
          </w:p>
        </w:tc>
        <w:tc>
          <w:tcPr>
            <w:tcW w:w="851" w:type="dxa"/>
            <w:noWrap/>
            <w:vAlign w:val="center"/>
            <w:hideMark/>
          </w:tcPr>
          <w:p w14:paraId="046D4C9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0208237"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A3062C1"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1D4959D0" w14:textId="77777777" w:rsidR="00A4300D" w:rsidRPr="00A4300D" w:rsidRDefault="00A4300D" w:rsidP="00A4300D">
            <w:pPr>
              <w:jc w:val="center"/>
              <w:rPr>
                <w:sz w:val="18"/>
                <w:szCs w:val="18"/>
              </w:rPr>
            </w:pPr>
            <w:r w:rsidRPr="00A4300D">
              <w:rPr>
                <w:sz w:val="18"/>
                <w:szCs w:val="18"/>
              </w:rPr>
              <w:t>696.49</w:t>
            </w:r>
          </w:p>
        </w:tc>
        <w:tc>
          <w:tcPr>
            <w:tcW w:w="826" w:type="dxa"/>
            <w:noWrap/>
            <w:vAlign w:val="center"/>
            <w:hideMark/>
          </w:tcPr>
          <w:p w14:paraId="22072FEB"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08C61C6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33D0AB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7D1D4A5" w14:textId="77777777" w:rsidR="00A4300D" w:rsidRPr="00A4300D" w:rsidRDefault="00A4300D" w:rsidP="00A4300D">
            <w:pPr>
              <w:jc w:val="center"/>
              <w:rPr>
                <w:sz w:val="18"/>
                <w:szCs w:val="18"/>
              </w:rPr>
            </w:pPr>
            <w:r w:rsidRPr="00A4300D">
              <w:rPr>
                <w:sz w:val="18"/>
                <w:szCs w:val="18"/>
              </w:rPr>
              <w:t>745.12</w:t>
            </w:r>
          </w:p>
        </w:tc>
      </w:tr>
      <w:tr w:rsidR="00A4300D" w:rsidRPr="00A4300D" w14:paraId="650079D2" w14:textId="77777777" w:rsidTr="00A4300D">
        <w:trPr>
          <w:trHeight w:val="255"/>
        </w:trPr>
        <w:tc>
          <w:tcPr>
            <w:tcW w:w="825" w:type="dxa"/>
            <w:vMerge/>
            <w:vAlign w:val="center"/>
            <w:hideMark/>
          </w:tcPr>
          <w:p w14:paraId="03121A6A" w14:textId="77777777" w:rsidR="00A4300D" w:rsidRPr="00A4300D" w:rsidRDefault="00A4300D" w:rsidP="00A4300D">
            <w:pPr>
              <w:jc w:val="center"/>
              <w:rPr>
                <w:sz w:val="18"/>
                <w:szCs w:val="18"/>
              </w:rPr>
            </w:pPr>
          </w:p>
        </w:tc>
        <w:tc>
          <w:tcPr>
            <w:tcW w:w="2010" w:type="dxa"/>
            <w:vMerge/>
            <w:vAlign w:val="center"/>
            <w:hideMark/>
          </w:tcPr>
          <w:p w14:paraId="688BF4BA" w14:textId="77777777" w:rsidR="00A4300D" w:rsidRPr="00A4300D" w:rsidRDefault="00A4300D" w:rsidP="00A4300D">
            <w:pPr>
              <w:jc w:val="center"/>
              <w:rPr>
                <w:sz w:val="18"/>
                <w:szCs w:val="18"/>
              </w:rPr>
            </w:pPr>
          </w:p>
        </w:tc>
        <w:tc>
          <w:tcPr>
            <w:tcW w:w="851" w:type="dxa"/>
            <w:noWrap/>
            <w:vAlign w:val="center"/>
            <w:hideMark/>
          </w:tcPr>
          <w:p w14:paraId="5C38617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9FFA6D5"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FB037B5"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0655FE30" w14:textId="77777777" w:rsidR="00A4300D" w:rsidRPr="00A4300D" w:rsidRDefault="00A4300D" w:rsidP="00A4300D">
            <w:pPr>
              <w:jc w:val="center"/>
              <w:rPr>
                <w:sz w:val="18"/>
                <w:szCs w:val="18"/>
              </w:rPr>
            </w:pPr>
            <w:r w:rsidRPr="00A4300D">
              <w:rPr>
                <w:sz w:val="18"/>
                <w:szCs w:val="18"/>
              </w:rPr>
              <w:t>702.17</w:t>
            </w:r>
          </w:p>
        </w:tc>
        <w:tc>
          <w:tcPr>
            <w:tcW w:w="826" w:type="dxa"/>
            <w:noWrap/>
            <w:vAlign w:val="center"/>
            <w:hideMark/>
          </w:tcPr>
          <w:p w14:paraId="2C052C57" w14:textId="77777777" w:rsidR="00A4300D" w:rsidRPr="00A4300D" w:rsidRDefault="00A4300D" w:rsidP="00A4300D">
            <w:pPr>
              <w:jc w:val="center"/>
              <w:rPr>
                <w:sz w:val="18"/>
                <w:szCs w:val="18"/>
              </w:rPr>
            </w:pPr>
            <w:r w:rsidRPr="00A4300D">
              <w:rPr>
                <w:sz w:val="18"/>
                <w:szCs w:val="18"/>
              </w:rPr>
              <w:t>8.93</w:t>
            </w:r>
          </w:p>
        </w:tc>
        <w:tc>
          <w:tcPr>
            <w:tcW w:w="826" w:type="dxa"/>
            <w:noWrap/>
            <w:vAlign w:val="center"/>
            <w:hideMark/>
          </w:tcPr>
          <w:p w14:paraId="5D82C23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C61DC8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155D606" w14:textId="77777777" w:rsidR="00A4300D" w:rsidRPr="00A4300D" w:rsidRDefault="00A4300D" w:rsidP="00A4300D">
            <w:pPr>
              <w:jc w:val="center"/>
              <w:rPr>
                <w:sz w:val="18"/>
                <w:szCs w:val="18"/>
              </w:rPr>
            </w:pPr>
            <w:r w:rsidRPr="00A4300D">
              <w:rPr>
                <w:sz w:val="18"/>
                <w:szCs w:val="18"/>
              </w:rPr>
              <w:t>751.58</w:t>
            </w:r>
          </w:p>
        </w:tc>
      </w:tr>
      <w:tr w:rsidR="00A4300D" w:rsidRPr="00A4300D" w14:paraId="670F0F1F" w14:textId="77777777" w:rsidTr="00A4300D">
        <w:trPr>
          <w:trHeight w:val="255"/>
        </w:trPr>
        <w:tc>
          <w:tcPr>
            <w:tcW w:w="825" w:type="dxa"/>
            <w:vMerge/>
            <w:vAlign w:val="center"/>
            <w:hideMark/>
          </w:tcPr>
          <w:p w14:paraId="5E4E5EBB" w14:textId="77777777" w:rsidR="00A4300D" w:rsidRPr="00A4300D" w:rsidRDefault="00A4300D" w:rsidP="00A4300D">
            <w:pPr>
              <w:jc w:val="center"/>
              <w:rPr>
                <w:sz w:val="18"/>
                <w:szCs w:val="18"/>
              </w:rPr>
            </w:pPr>
          </w:p>
        </w:tc>
        <w:tc>
          <w:tcPr>
            <w:tcW w:w="2010" w:type="dxa"/>
            <w:vMerge w:val="restart"/>
            <w:noWrap/>
            <w:vAlign w:val="center"/>
            <w:hideMark/>
          </w:tcPr>
          <w:p w14:paraId="7F9505EB"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3110E5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060171F"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5163A8DF"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77525E15" w14:textId="77777777" w:rsidR="00A4300D" w:rsidRPr="00A4300D" w:rsidRDefault="00A4300D" w:rsidP="00A4300D">
            <w:pPr>
              <w:jc w:val="center"/>
              <w:rPr>
                <w:sz w:val="18"/>
                <w:szCs w:val="18"/>
              </w:rPr>
            </w:pPr>
            <w:r w:rsidRPr="00A4300D">
              <w:rPr>
                <w:sz w:val="18"/>
                <w:szCs w:val="18"/>
              </w:rPr>
              <w:t>702.17</w:t>
            </w:r>
          </w:p>
        </w:tc>
        <w:tc>
          <w:tcPr>
            <w:tcW w:w="826" w:type="dxa"/>
            <w:noWrap/>
            <w:vAlign w:val="center"/>
            <w:hideMark/>
          </w:tcPr>
          <w:p w14:paraId="2DF03B20" w14:textId="77777777" w:rsidR="00A4300D" w:rsidRPr="00A4300D" w:rsidRDefault="00A4300D" w:rsidP="00A4300D">
            <w:pPr>
              <w:jc w:val="center"/>
              <w:rPr>
                <w:sz w:val="18"/>
                <w:szCs w:val="18"/>
              </w:rPr>
            </w:pPr>
            <w:r w:rsidRPr="00A4300D">
              <w:rPr>
                <w:sz w:val="18"/>
                <w:szCs w:val="18"/>
              </w:rPr>
              <w:t>8.94</w:t>
            </w:r>
          </w:p>
        </w:tc>
        <w:tc>
          <w:tcPr>
            <w:tcW w:w="826" w:type="dxa"/>
            <w:noWrap/>
            <w:vAlign w:val="center"/>
            <w:hideMark/>
          </w:tcPr>
          <w:p w14:paraId="7418F8E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D111A7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43241B2" w14:textId="77777777" w:rsidR="00A4300D" w:rsidRPr="00A4300D" w:rsidRDefault="00A4300D" w:rsidP="00A4300D">
            <w:pPr>
              <w:jc w:val="center"/>
              <w:rPr>
                <w:sz w:val="18"/>
                <w:szCs w:val="18"/>
              </w:rPr>
            </w:pPr>
            <w:r w:rsidRPr="00A4300D">
              <w:rPr>
                <w:sz w:val="18"/>
                <w:szCs w:val="18"/>
              </w:rPr>
              <w:t>751.90</w:t>
            </w:r>
          </w:p>
        </w:tc>
      </w:tr>
      <w:tr w:rsidR="00A4300D" w:rsidRPr="00A4300D" w14:paraId="16AA5009" w14:textId="77777777" w:rsidTr="00A4300D">
        <w:trPr>
          <w:trHeight w:val="255"/>
        </w:trPr>
        <w:tc>
          <w:tcPr>
            <w:tcW w:w="825" w:type="dxa"/>
            <w:vMerge/>
            <w:vAlign w:val="center"/>
            <w:hideMark/>
          </w:tcPr>
          <w:p w14:paraId="47C400B6" w14:textId="77777777" w:rsidR="00A4300D" w:rsidRPr="00A4300D" w:rsidRDefault="00A4300D" w:rsidP="00A4300D">
            <w:pPr>
              <w:jc w:val="center"/>
              <w:rPr>
                <w:sz w:val="18"/>
                <w:szCs w:val="18"/>
              </w:rPr>
            </w:pPr>
          </w:p>
        </w:tc>
        <w:tc>
          <w:tcPr>
            <w:tcW w:w="2010" w:type="dxa"/>
            <w:vMerge/>
            <w:vAlign w:val="center"/>
            <w:hideMark/>
          </w:tcPr>
          <w:p w14:paraId="455C27E6" w14:textId="77777777" w:rsidR="00A4300D" w:rsidRPr="00A4300D" w:rsidRDefault="00A4300D" w:rsidP="00A4300D">
            <w:pPr>
              <w:jc w:val="center"/>
              <w:rPr>
                <w:sz w:val="18"/>
                <w:szCs w:val="18"/>
              </w:rPr>
            </w:pPr>
          </w:p>
        </w:tc>
        <w:tc>
          <w:tcPr>
            <w:tcW w:w="851" w:type="dxa"/>
            <w:noWrap/>
            <w:vAlign w:val="center"/>
            <w:hideMark/>
          </w:tcPr>
          <w:p w14:paraId="7B737DF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8B45DA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A7978F4"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012205B5" w14:textId="77777777" w:rsidR="00A4300D" w:rsidRPr="00A4300D" w:rsidRDefault="00A4300D" w:rsidP="00A4300D">
            <w:pPr>
              <w:jc w:val="center"/>
              <w:rPr>
                <w:sz w:val="18"/>
                <w:szCs w:val="18"/>
              </w:rPr>
            </w:pPr>
            <w:r w:rsidRPr="00A4300D">
              <w:rPr>
                <w:sz w:val="18"/>
                <w:szCs w:val="18"/>
              </w:rPr>
              <w:t>696.49</w:t>
            </w:r>
          </w:p>
        </w:tc>
        <w:tc>
          <w:tcPr>
            <w:tcW w:w="826" w:type="dxa"/>
            <w:noWrap/>
            <w:vAlign w:val="center"/>
            <w:hideMark/>
          </w:tcPr>
          <w:p w14:paraId="114194CC"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1BF617C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AF9E43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FB53B21" w14:textId="77777777" w:rsidR="00A4300D" w:rsidRPr="00A4300D" w:rsidRDefault="00A4300D" w:rsidP="00A4300D">
            <w:pPr>
              <w:jc w:val="center"/>
              <w:rPr>
                <w:sz w:val="18"/>
                <w:szCs w:val="18"/>
              </w:rPr>
            </w:pPr>
            <w:r w:rsidRPr="00A4300D">
              <w:rPr>
                <w:sz w:val="18"/>
                <w:szCs w:val="18"/>
              </w:rPr>
              <w:t>745.62</w:t>
            </w:r>
          </w:p>
        </w:tc>
      </w:tr>
      <w:tr w:rsidR="00A4300D" w:rsidRPr="00A4300D" w14:paraId="1B8706AA" w14:textId="77777777" w:rsidTr="00A4300D">
        <w:trPr>
          <w:trHeight w:val="255"/>
        </w:trPr>
        <w:tc>
          <w:tcPr>
            <w:tcW w:w="825" w:type="dxa"/>
            <w:vMerge/>
            <w:vAlign w:val="center"/>
            <w:hideMark/>
          </w:tcPr>
          <w:p w14:paraId="1ECD243E" w14:textId="77777777" w:rsidR="00A4300D" w:rsidRPr="00A4300D" w:rsidRDefault="00A4300D" w:rsidP="00A4300D">
            <w:pPr>
              <w:jc w:val="center"/>
              <w:rPr>
                <w:sz w:val="18"/>
                <w:szCs w:val="18"/>
              </w:rPr>
            </w:pPr>
          </w:p>
        </w:tc>
        <w:tc>
          <w:tcPr>
            <w:tcW w:w="2010" w:type="dxa"/>
            <w:vMerge/>
            <w:vAlign w:val="center"/>
            <w:hideMark/>
          </w:tcPr>
          <w:p w14:paraId="3EF41020" w14:textId="77777777" w:rsidR="00A4300D" w:rsidRPr="00A4300D" w:rsidRDefault="00A4300D" w:rsidP="00A4300D">
            <w:pPr>
              <w:jc w:val="center"/>
              <w:rPr>
                <w:sz w:val="18"/>
                <w:szCs w:val="18"/>
              </w:rPr>
            </w:pPr>
          </w:p>
        </w:tc>
        <w:tc>
          <w:tcPr>
            <w:tcW w:w="851" w:type="dxa"/>
            <w:noWrap/>
            <w:vAlign w:val="center"/>
            <w:hideMark/>
          </w:tcPr>
          <w:p w14:paraId="341B7EE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DE0579C"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28DC088"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531FF879" w14:textId="77777777" w:rsidR="00A4300D" w:rsidRPr="00A4300D" w:rsidRDefault="00A4300D" w:rsidP="00A4300D">
            <w:pPr>
              <w:jc w:val="center"/>
              <w:rPr>
                <w:sz w:val="18"/>
                <w:szCs w:val="18"/>
              </w:rPr>
            </w:pPr>
            <w:r w:rsidRPr="00A4300D">
              <w:rPr>
                <w:sz w:val="18"/>
                <w:szCs w:val="18"/>
              </w:rPr>
              <w:t>690.53</w:t>
            </w:r>
          </w:p>
        </w:tc>
        <w:tc>
          <w:tcPr>
            <w:tcW w:w="826" w:type="dxa"/>
            <w:noWrap/>
            <w:vAlign w:val="center"/>
            <w:hideMark/>
          </w:tcPr>
          <w:p w14:paraId="0C8C1659" w14:textId="77777777" w:rsidR="00A4300D" w:rsidRPr="00A4300D" w:rsidRDefault="00A4300D" w:rsidP="00A4300D">
            <w:pPr>
              <w:jc w:val="center"/>
              <w:rPr>
                <w:sz w:val="18"/>
                <w:szCs w:val="18"/>
              </w:rPr>
            </w:pPr>
            <w:r w:rsidRPr="00A4300D">
              <w:rPr>
                <w:sz w:val="18"/>
                <w:szCs w:val="18"/>
              </w:rPr>
              <w:t>8.92</w:t>
            </w:r>
          </w:p>
        </w:tc>
        <w:tc>
          <w:tcPr>
            <w:tcW w:w="826" w:type="dxa"/>
            <w:noWrap/>
            <w:vAlign w:val="center"/>
            <w:hideMark/>
          </w:tcPr>
          <w:p w14:paraId="7542066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0FBC45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5A7A58D" w14:textId="77777777" w:rsidR="00A4300D" w:rsidRPr="00A4300D" w:rsidRDefault="00A4300D" w:rsidP="00A4300D">
            <w:pPr>
              <w:jc w:val="center"/>
              <w:rPr>
                <w:sz w:val="18"/>
                <w:szCs w:val="18"/>
              </w:rPr>
            </w:pPr>
            <w:r w:rsidRPr="00A4300D">
              <w:rPr>
                <w:sz w:val="18"/>
                <w:szCs w:val="18"/>
              </w:rPr>
              <w:t>739.04</w:t>
            </w:r>
          </w:p>
        </w:tc>
      </w:tr>
      <w:tr w:rsidR="00A4300D" w:rsidRPr="00A4300D" w14:paraId="35164120" w14:textId="77777777" w:rsidTr="00A4300D">
        <w:trPr>
          <w:trHeight w:val="255"/>
        </w:trPr>
        <w:tc>
          <w:tcPr>
            <w:tcW w:w="825" w:type="dxa"/>
            <w:vMerge/>
            <w:vAlign w:val="center"/>
            <w:hideMark/>
          </w:tcPr>
          <w:p w14:paraId="2617710A" w14:textId="77777777" w:rsidR="00A4300D" w:rsidRPr="00A4300D" w:rsidRDefault="00A4300D" w:rsidP="00A4300D">
            <w:pPr>
              <w:jc w:val="center"/>
              <w:rPr>
                <w:sz w:val="18"/>
                <w:szCs w:val="18"/>
              </w:rPr>
            </w:pPr>
          </w:p>
        </w:tc>
        <w:tc>
          <w:tcPr>
            <w:tcW w:w="2010" w:type="dxa"/>
            <w:vMerge w:val="restart"/>
            <w:noWrap/>
            <w:vAlign w:val="center"/>
            <w:hideMark/>
          </w:tcPr>
          <w:p w14:paraId="6C5858D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1454D92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61C0EC8"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D6FBF0F"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53018953" w14:textId="77777777" w:rsidR="00A4300D" w:rsidRPr="00A4300D" w:rsidRDefault="00A4300D" w:rsidP="00A4300D">
            <w:pPr>
              <w:jc w:val="center"/>
              <w:rPr>
                <w:sz w:val="18"/>
                <w:szCs w:val="18"/>
              </w:rPr>
            </w:pPr>
            <w:r w:rsidRPr="00A4300D">
              <w:rPr>
                <w:sz w:val="18"/>
                <w:szCs w:val="18"/>
              </w:rPr>
              <w:t>470.28</w:t>
            </w:r>
          </w:p>
        </w:tc>
        <w:tc>
          <w:tcPr>
            <w:tcW w:w="826" w:type="dxa"/>
            <w:noWrap/>
            <w:vAlign w:val="center"/>
            <w:hideMark/>
          </w:tcPr>
          <w:p w14:paraId="7CFE1E0C" w14:textId="77777777" w:rsidR="00A4300D" w:rsidRPr="00A4300D" w:rsidRDefault="00A4300D" w:rsidP="00A4300D">
            <w:pPr>
              <w:jc w:val="center"/>
              <w:rPr>
                <w:sz w:val="18"/>
                <w:szCs w:val="18"/>
              </w:rPr>
            </w:pPr>
            <w:r w:rsidRPr="00A4300D">
              <w:rPr>
                <w:sz w:val="18"/>
                <w:szCs w:val="18"/>
              </w:rPr>
              <w:t>15.7</w:t>
            </w:r>
          </w:p>
        </w:tc>
        <w:tc>
          <w:tcPr>
            <w:tcW w:w="826" w:type="dxa"/>
            <w:noWrap/>
            <w:vAlign w:val="center"/>
            <w:hideMark/>
          </w:tcPr>
          <w:p w14:paraId="3BD3BDF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2AFC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D21CF31" w14:textId="77777777" w:rsidR="00A4300D" w:rsidRPr="00A4300D" w:rsidRDefault="00A4300D" w:rsidP="00A4300D">
            <w:pPr>
              <w:jc w:val="center"/>
              <w:rPr>
                <w:sz w:val="18"/>
                <w:szCs w:val="18"/>
              </w:rPr>
            </w:pPr>
            <w:r w:rsidRPr="00A4300D">
              <w:rPr>
                <w:sz w:val="18"/>
                <w:szCs w:val="18"/>
              </w:rPr>
              <w:t>470.28</w:t>
            </w:r>
          </w:p>
        </w:tc>
      </w:tr>
      <w:tr w:rsidR="00A4300D" w:rsidRPr="00A4300D" w14:paraId="5551F1E8" w14:textId="77777777" w:rsidTr="00A4300D">
        <w:trPr>
          <w:trHeight w:val="255"/>
        </w:trPr>
        <w:tc>
          <w:tcPr>
            <w:tcW w:w="825" w:type="dxa"/>
            <w:vMerge/>
            <w:vAlign w:val="center"/>
            <w:hideMark/>
          </w:tcPr>
          <w:p w14:paraId="31CD368D" w14:textId="77777777" w:rsidR="00A4300D" w:rsidRPr="00A4300D" w:rsidRDefault="00A4300D" w:rsidP="00A4300D">
            <w:pPr>
              <w:jc w:val="center"/>
              <w:rPr>
                <w:sz w:val="18"/>
                <w:szCs w:val="18"/>
              </w:rPr>
            </w:pPr>
          </w:p>
        </w:tc>
        <w:tc>
          <w:tcPr>
            <w:tcW w:w="2010" w:type="dxa"/>
            <w:vMerge/>
            <w:vAlign w:val="center"/>
            <w:hideMark/>
          </w:tcPr>
          <w:p w14:paraId="28B29578" w14:textId="77777777" w:rsidR="00A4300D" w:rsidRPr="00A4300D" w:rsidRDefault="00A4300D" w:rsidP="00A4300D">
            <w:pPr>
              <w:jc w:val="center"/>
              <w:rPr>
                <w:sz w:val="18"/>
                <w:szCs w:val="18"/>
              </w:rPr>
            </w:pPr>
          </w:p>
        </w:tc>
        <w:tc>
          <w:tcPr>
            <w:tcW w:w="851" w:type="dxa"/>
            <w:noWrap/>
            <w:vAlign w:val="center"/>
            <w:hideMark/>
          </w:tcPr>
          <w:p w14:paraId="661CD2B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ACBAFAE"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731FAF2D"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2190530D" w14:textId="77777777" w:rsidR="00A4300D" w:rsidRPr="00A4300D" w:rsidRDefault="00A4300D" w:rsidP="00A4300D">
            <w:pPr>
              <w:jc w:val="center"/>
              <w:rPr>
                <w:sz w:val="18"/>
                <w:szCs w:val="18"/>
              </w:rPr>
            </w:pPr>
            <w:r w:rsidRPr="00A4300D">
              <w:rPr>
                <w:sz w:val="18"/>
                <w:szCs w:val="18"/>
              </w:rPr>
              <w:t>479.87</w:t>
            </w:r>
          </w:p>
        </w:tc>
        <w:tc>
          <w:tcPr>
            <w:tcW w:w="826" w:type="dxa"/>
            <w:noWrap/>
            <w:vAlign w:val="center"/>
            <w:hideMark/>
          </w:tcPr>
          <w:p w14:paraId="38CEDD62" w14:textId="77777777" w:rsidR="00A4300D" w:rsidRPr="00A4300D" w:rsidRDefault="00A4300D" w:rsidP="00A4300D">
            <w:pPr>
              <w:jc w:val="center"/>
              <w:rPr>
                <w:sz w:val="18"/>
                <w:szCs w:val="18"/>
              </w:rPr>
            </w:pPr>
            <w:r w:rsidRPr="00A4300D">
              <w:rPr>
                <w:sz w:val="18"/>
                <w:szCs w:val="18"/>
              </w:rPr>
              <w:t>15.51</w:t>
            </w:r>
          </w:p>
        </w:tc>
        <w:tc>
          <w:tcPr>
            <w:tcW w:w="826" w:type="dxa"/>
            <w:noWrap/>
            <w:vAlign w:val="center"/>
            <w:hideMark/>
          </w:tcPr>
          <w:p w14:paraId="730FD34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28A9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FF3C178" w14:textId="77777777" w:rsidR="00A4300D" w:rsidRPr="00A4300D" w:rsidRDefault="00A4300D" w:rsidP="00A4300D">
            <w:pPr>
              <w:jc w:val="center"/>
              <w:rPr>
                <w:sz w:val="18"/>
                <w:szCs w:val="18"/>
              </w:rPr>
            </w:pPr>
            <w:r w:rsidRPr="00A4300D">
              <w:rPr>
                <w:sz w:val="18"/>
                <w:szCs w:val="18"/>
              </w:rPr>
              <w:t>479.87</w:t>
            </w:r>
          </w:p>
        </w:tc>
      </w:tr>
      <w:tr w:rsidR="00A4300D" w:rsidRPr="00A4300D" w14:paraId="53AF7427" w14:textId="77777777" w:rsidTr="00A4300D">
        <w:trPr>
          <w:trHeight w:val="255"/>
        </w:trPr>
        <w:tc>
          <w:tcPr>
            <w:tcW w:w="825" w:type="dxa"/>
            <w:vMerge/>
            <w:vAlign w:val="center"/>
            <w:hideMark/>
          </w:tcPr>
          <w:p w14:paraId="43BA3EE7" w14:textId="77777777" w:rsidR="00A4300D" w:rsidRPr="00A4300D" w:rsidRDefault="00A4300D" w:rsidP="00A4300D">
            <w:pPr>
              <w:jc w:val="center"/>
              <w:rPr>
                <w:sz w:val="18"/>
                <w:szCs w:val="18"/>
              </w:rPr>
            </w:pPr>
          </w:p>
        </w:tc>
        <w:tc>
          <w:tcPr>
            <w:tcW w:w="2010" w:type="dxa"/>
            <w:vMerge/>
            <w:vAlign w:val="center"/>
            <w:hideMark/>
          </w:tcPr>
          <w:p w14:paraId="5B0BF3CA" w14:textId="77777777" w:rsidR="00A4300D" w:rsidRPr="00A4300D" w:rsidRDefault="00A4300D" w:rsidP="00A4300D">
            <w:pPr>
              <w:jc w:val="center"/>
              <w:rPr>
                <w:sz w:val="18"/>
                <w:szCs w:val="18"/>
              </w:rPr>
            </w:pPr>
          </w:p>
        </w:tc>
        <w:tc>
          <w:tcPr>
            <w:tcW w:w="851" w:type="dxa"/>
            <w:noWrap/>
            <w:vAlign w:val="center"/>
            <w:hideMark/>
          </w:tcPr>
          <w:p w14:paraId="74947E5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FC000BB"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03E9156D"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1FE7A415" w14:textId="77777777" w:rsidR="00A4300D" w:rsidRPr="00A4300D" w:rsidRDefault="00A4300D" w:rsidP="00A4300D">
            <w:pPr>
              <w:jc w:val="center"/>
              <w:rPr>
                <w:sz w:val="18"/>
                <w:szCs w:val="18"/>
              </w:rPr>
            </w:pPr>
            <w:r w:rsidRPr="00A4300D">
              <w:rPr>
                <w:sz w:val="18"/>
                <w:szCs w:val="18"/>
              </w:rPr>
              <w:t>487.53</w:t>
            </w:r>
          </w:p>
        </w:tc>
        <w:tc>
          <w:tcPr>
            <w:tcW w:w="826" w:type="dxa"/>
            <w:noWrap/>
            <w:vAlign w:val="center"/>
            <w:hideMark/>
          </w:tcPr>
          <w:p w14:paraId="148E76EC" w14:textId="77777777" w:rsidR="00A4300D" w:rsidRPr="00A4300D" w:rsidRDefault="00A4300D" w:rsidP="00A4300D">
            <w:pPr>
              <w:jc w:val="center"/>
              <w:rPr>
                <w:sz w:val="18"/>
                <w:szCs w:val="18"/>
              </w:rPr>
            </w:pPr>
            <w:r w:rsidRPr="00A4300D">
              <w:rPr>
                <w:sz w:val="18"/>
                <w:szCs w:val="18"/>
              </w:rPr>
              <w:t>15.53</w:t>
            </w:r>
          </w:p>
        </w:tc>
        <w:tc>
          <w:tcPr>
            <w:tcW w:w="826" w:type="dxa"/>
            <w:noWrap/>
            <w:vAlign w:val="center"/>
            <w:hideMark/>
          </w:tcPr>
          <w:p w14:paraId="387505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6255B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807FB0" w14:textId="77777777" w:rsidR="00A4300D" w:rsidRPr="00A4300D" w:rsidRDefault="00A4300D" w:rsidP="00A4300D">
            <w:pPr>
              <w:jc w:val="center"/>
              <w:rPr>
                <w:sz w:val="18"/>
                <w:szCs w:val="18"/>
              </w:rPr>
            </w:pPr>
            <w:r w:rsidRPr="00A4300D">
              <w:rPr>
                <w:sz w:val="18"/>
                <w:szCs w:val="18"/>
              </w:rPr>
              <w:t>487.53</w:t>
            </w:r>
          </w:p>
        </w:tc>
      </w:tr>
      <w:tr w:rsidR="00A4300D" w:rsidRPr="00A4300D" w14:paraId="3A331B85" w14:textId="77777777" w:rsidTr="00A4300D">
        <w:trPr>
          <w:trHeight w:val="255"/>
        </w:trPr>
        <w:tc>
          <w:tcPr>
            <w:tcW w:w="825" w:type="dxa"/>
            <w:vMerge/>
            <w:vAlign w:val="center"/>
            <w:hideMark/>
          </w:tcPr>
          <w:p w14:paraId="0D07E79E" w14:textId="77777777" w:rsidR="00A4300D" w:rsidRPr="00A4300D" w:rsidRDefault="00A4300D" w:rsidP="00A4300D">
            <w:pPr>
              <w:jc w:val="center"/>
              <w:rPr>
                <w:sz w:val="18"/>
                <w:szCs w:val="18"/>
              </w:rPr>
            </w:pPr>
          </w:p>
        </w:tc>
        <w:tc>
          <w:tcPr>
            <w:tcW w:w="2010" w:type="dxa"/>
            <w:vMerge w:val="restart"/>
            <w:noWrap/>
            <w:vAlign w:val="center"/>
            <w:hideMark/>
          </w:tcPr>
          <w:p w14:paraId="034D5E03"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A1C42C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939994B"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71BA9F0B"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1F74702B" w14:textId="77777777" w:rsidR="00A4300D" w:rsidRPr="00A4300D" w:rsidRDefault="00A4300D" w:rsidP="00A4300D">
            <w:pPr>
              <w:jc w:val="center"/>
              <w:rPr>
                <w:sz w:val="18"/>
                <w:szCs w:val="18"/>
              </w:rPr>
            </w:pPr>
            <w:r w:rsidRPr="00A4300D">
              <w:rPr>
                <w:sz w:val="18"/>
                <w:szCs w:val="18"/>
              </w:rPr>
              <w:t>90.58</w:t>
            </w:r>
          </w:p>
        </w:tc>
        <w:tc>
          <w:tcPr>
            <w:tcW w:w="826" w:type="dxa"/>
            <w:noWrap/>
            <w:vAlign w:val="center"/>
            <w:hideMark/>
          </w:tcPr>
          <w:p w14:paraId="50FFEF2C" w14:textId="77777777" w:rsidR="00A4300D" w:rsidRPr="00A4300D" w:rsidRDefault="00A4300D" w:rsidP="00A4300D">
            <w:pPr>
              <w:jc w:val="center"/>
              <w:rPr>
                <w:sz w:val="18"/>
                <w:szCs w:val="18"/>
              </w:rPr>
            </w:pPr>
            <w:r w:rsidRPr="00A4300D">
              <w:rPr>
                <w:sz w:val="18"/>
                <w:szCs w:val="18"/>
              </w:rPr>
              <w:t>93.38</w:t>
            </w:r>
          </w:p>
        </w:tc>
        <w:tc>
          <w:tcPr>
            <w:tcW w:w="826" w:type="dxa"/>
            <w:noWrap/>
            <w:vAlign w:val="center"/>
            <w:hideMark/>
          </w:tcPr>
          <w:p w14:paraId="058744C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165447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4FFF3A7" w14:textId="77777777" w:rsidR="00A4300D" w:rsidRPr="00A4300D" w:rsidRDefault="00A4300D" w:rsidP="00A4300D">
            <w:pPr>
              <w:jc w:val="center"/>
              <w:rPr>
                <w:sz w:val="18"/>
                <w:szCs w:val="18"/>
              </w:rPr>
            </w:pPr>
            <w:r w:rsidRPr="00A4300D">
              <w:rPr>
                <w:sz w:val="18"/>
                <w:szCs w:val="18"/>
              </w:rPr>
              <w:t>90.58</w:t>
            </w:r>
          </w:p>
        </w:tc>
      </w:tr>
      <w:tr w:rsidR="00A4300D" w:rsidRPr="00A4300D" w14:paraId="53AC998F" w14:textId="77777777" w:rsidTr="00A4300D">
        <w:trPr>
          <w:trHeight w:val="255"/>
        </w:trPr>
        <w:tc>
          <w:tcPr>
            <w:tcW w:w="825" w:type="dxa"/>
            <w:vMerge/>
            <w:vAlign w:val="center"/>
            <w:hideMark/>
          </w:tcPr>
          <w:p w14:paraId="55B38C97" w14:textId="77777777" w:rsidR="00A4300D" w:rsidRPr="00A4300D" w:rsidRDefault="00A4300D" w:rsidP="00A4300D">
            <w:pPr>
              <w:jc w:val="center"/>
              <w:rPr>
                <w:sz w:val="18"/>
                <w:szCs w:val="18"/>
              </w:rPr>
            </w:pPr>
          </w:p>
        </w:tc>
        <w:tc>
          <w:tcPr>
            <w:tcW w:w="2010" w:type="dxa"/>
            <w:vMerge/>
            <w:vAlign w:val="center"/>
            <w:hideMark/>
          </w:tcPr>
          <w:p w14:paraId="64255D70" w14:textId="77777777" w:rsidR="00A4300D" w:rsidRPr="00A4300D" w:rsidRDefault="00A4300D" w:rsidP="00A4300D">
            <w:pPr>
              <w:jc w:val="center"/>
              <w:rPr>
                <w:sz w:val="18"/>
                <w:szCs w:val="18"/>
              </w:rPr>
            </w:pPr>
          </w:p>
        </w:tc>
        <w:tc>
          <w:tcPr>
            <w:tcW w:w="851" w:type="dxa"/>
            <w:noWrap/>
            <w:vAlign w:val="center"/>
            <w:hideMark/>
          </w:tcPr>
          <w:p w14:paraId="087E70B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5B642CA"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6C2D2F53"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1C7D6B61" w14:textId="77777777" w:rsidR="00A4300D" w:rsidRPr="00A4300D" w:rsidRDefault="00A4300D" w:rsidP="00A4300D">
            <w:pPr>
              <w:jc w:val="center"/>
              <w:rPr>
                <w:sz w:val="18"/>
                <w:szCs w:val="18"/>
              </w:rPr>
            </w:pPr>
            <w:r w:rsidRPr="00A4300D">
              <w:rPr>
                <w:sz w:val="18"/>
                <w:szCs w:val="18"/>
              </w:rPr>
              <w:t>91.82</w:t>
            </w:r>
          </w:p>
        </w:tc>
        <w:tc>
          <w:tcPr>
            <w:tcW w:w="826" w:type="dxa"/>
            <w:noWrap/>
            <w:vAlign w:val="center"/>
            <w:hideMark/>
          </w:tcPr>
          <w:p w14:paraId="128D3531" w14:textId="77777777" w:rsidR="00A4300D" w:rsidRPr="00A4300D" w:rsidRDefault="00A4300D" w:rsidP="00A4300D">
            <w:pPr>
              <w:jc w:val="center"/>
              <w:rPr>
                <w:sz w:val="18"/>
                <w:szCs w:val="18"/>
              </w:rPr>
            </w:pPr>
            <w:r w:rsidRPr="00A4300D">
              <w:rPr>
                <w:sz w:val="18"/>
                <w:szCs w:val="18"/>
              </w:rPr>
              <w:t>15.09</w:t>
            </w:r>
          </w:p>
        </w:tc>
        <w:tc>
          <w:tcPr>
            <w:tcW w:w="826" w:type="dxa"/>
            <w:noWrap/>
            <w:vAlign w:val="center"/>
            <w:hideMark/>
          </w:tcPr>
          <w:p w14:paraId="4E3E612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A230D6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C5431E" w14:textId="77777777" w:rsidR="00A4300D" w:rsidRPr="00A4300D" w:rsidRDefault="00A4300D" w:rsidP="00A4300D">
            <w:pPr>
              <w:jc w:val="center"/>
              <w:rPr>
                <w:sz w:val="18"/>
                <w:szCs w:val="18"/>
              </w:rPr>
            </w:pPr>
            <w:r w:rsidRPr="00A4300D">
              <w:rPr>
                <w:sz w:val="18"/>
                <w:szCs w:val="18"/>
              </w:rPr>
              <w:t>91.82</w:t>
            </w:r>
          </w:p>
        </w:tc>
      </w:tr>
      <w:tr w:rsidR="00A4300D" w:rsidRPr="00A4300D" w14:paraId="3CB96AC2" w14:textId="77777777" w:rsidTr="00A4300D">
        <w:trPr>
          <w:trHeight w:val="255"/>
        </w:trPr>
        <w:tc>
          <w:tcPr>
            <w:tcW w:w="825" w:type="dxa"/>
            <w:vMerge/>
            <w:vAlign w:val="center"/>
            <w:hideMark/>
          </w:tcPr>
          <w:p w14:paraId="1F8BDD9D" w14:textId="77777777" w:rsidR="00A4300D" w:rsidRPr="00A4300D" w:rsidRDefault="00A4300D" w:rsidP="00A4300D">
            <w:pPr>
              <w:jc w:val="center"/>
              <w:rPr>
                <w:sz w:val="18"/>
                <w:szCs w:val="18"/>
              </w:rPr>
            </w:pPr>
          </w:p>
        </w:tc>
        <w:tc>
          <w:tcPr>
            <w:tcW w:w="2010" w:type="dxa"/>
            <w:vMerge/>
            <w:vAlign w:val="center"/>
            <w:hideMark/>
          </w:tcPr>
          <w:p w14:paraId="53C1A1A2" w14:textId="77777777" w:rsidR="00A4300D" w:rsidRPr="00A4300D" w:rsidRDefault="00A4300D" w:rsidP="00A4300D">
            <w:pPr>
              <w:jc w:val="center"/>
              <w:rPr>
                <w:sz w:val="18"/>
                <w:szCs w:val="18"/>
              </w:rPr>
            </w:pPr>
          </w:p>
        </w:tc>
        <w:tc>
          <w:tcPr>
            <w:tcW w:w="851" w:type="dxa"/>
            <w:noWrap/>
            <w:vAlign w:val="center"/>
            <w:hideMark/>
          </w:tcPr>
          <w:p w14:paraId="4662964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F2BCDC6"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E8216AB"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3FAC93FC" w14:textId="77777777" w:rsidR="00A4300D" w:rsidRPr="00A4300D" w:rsidRDefault="00A4300D" w:rsidP="00A4300D">
            <w:pPr>
              <w:jc w:val="center"/>
              <w:rPr>
                <w:sz w:val="18"/>
                <w:szCs w:val="18"/>
              </w:rPr>
            </w:pPr>
            <w:r w:rsidRPr="00A4300D">
              <w:rPr>
                <w:sz w:val="18"/>
                <w:szCs w:val="18"/>
              </w:rPr>
              <w:t>92.08</w:t>
            </w:r>
          </w:p>
        </w:tc>
        <w:tc>
          <w:tcPr>
            <w:tcW w:w="826" w:type="dxa"/>
            <w:noWrap/>
            <w:vAlign w:val="center"/>
            <w:hideMark/>
          </w:tcPr>
          <w:p w14:paraId="5AB5F9AB" w14:textId="77777777" w:rsidR="00A4300D" w:rsidRPr="00A4300D" w:rsidRDefault="00A4300D" w:rsidP="00A4300D">
            <w:pPr>
              <w:jc w:val="center"/>
              <w:rPr>
                <w:sz w:val="18"/>
                <w:szCs w:val="18"/>
              </w:rPr>
            </w:pPr>
            <w:r w:rsidRPr="00A4300D">
              <w:rPr>
                <w:sz w:val="18"/>
                <w:szCs w:val="18"/>
              </w:rPr>
              <w:t>15.08</w:t>
            </w:r>
          </w:p>
        </w:tc>
        <w:tc>
          <w:tcPr>
            <w:tcW w:w="826" w:type="dxa"/>
            <w:noWrap/>
            <w:vAlign w:val="center"/>
            <w:hideMark/>
          </w:tcPr>
          <w:p w14:paraId="12380E2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82EF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20DC8A" w14:textId="77777777" w:rsidR="00A4300D" w:rsidRPr="00A4300D" w:rsidRDefault="00A4300D" w:rsidP="00A4300D">
            <w:pPr>
              <w:jc w:val="center"/>
              <w:rPr>
                <w:sz w:val="18"/>
                <w:szCs w:val="18"/>
              </w:rPr>
            </w:pPr>
            <w:r w:rsidRPr="00A4300D">
              <w:rPr>
                <w:sz w:val="18"/>
                <w:szCs w:val="18"/>
              </w:rPr>
              <w:t>92.08</w:t>
            </w:r>
          </w:p>
        </w:tc>
      </w:tr>
      <w:tr w:rsidR="00A4300D" w:rsidRPr="00A4300D" w14:paraId="75B7F238" w14:textId="77777777" w:rsidTr="00A4300D">
        <w:trPr>
          <w:trHeight w:val="255"/>
        </w:trPr>
        <w:tc>
          <w:tcPr>
            <w:tcW w:w="825" w:type="dxa"/>
            <w:vMerge/>
            <w:vAlign w:val="center"/>
            <w:hideMark/>
          </w:tcPr>
          <w:p w14:paraId="3041590A" w14:textId="77777777" w:rsidR="00A4300D" w:rsidRPr="00A4300D" w:rsidRDefault="00A4300D" w:rsidP="00A4300D">
            <w:pPr>
              <w:jc w:val="center"/>
              <w:rPr>
                <w:sz w:val="18"/>
                <w:szCs w:val="18"/>
              </w:rPr>
            </w:pPr>
          </w:p>
        </w:tc>
        <w:tc>
          <w:tcPr>
            <w:tcW w:w="2010" w:type="dxa"/>
            <w:vMerge w:val="restart"/>
            <w:noWrap/>
            <w:vAlign w:val="center"/>
            <w:hideMark/>
          </w:tcPr>
          <w:p w14:paraId="56018FD3"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14F77E8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5BDB198"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09530909"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518E58A3" w14:textId="77777777" w:rsidR="00A4300D" w:rsidRPr="00A4300D" w:rsidRDefault="00A4300D" w:rsidP="00A4300D">
            <w:pPr>
              <w:jc w:val="center"/>
              <w:rPr>
                <w:sz w:val="18"/>
                <w:szCs w:val="18"/>
              </w:rPr>
            </w:pPr>
            <w:r w:rsidRPr="00A4300D">
              <w:rPr>
                <w:sz w:val="18"/>
                <w:szCs w:val="18"/>
              </w:rPr>
              <w:t>47.58</w:t>
            </w:r>
          </w:p>
        </w:tc>
        <w:tc>
          <w:tcPr>
            <w:tcW w:w="826" w:type="dxa"/>
            <w:noWrap/>
            <w:vAlign w:val="center"/>
            <w:hideMark/>
          </w:tcPr>
          <w:p w14:paraId="5CEB5229" w14:textId="77777777" w:rsidR="00A4300D" w:rsidRPr="00A4300D" w:rsidRDefault="00A4300D" w:rsidP="00A4300D">
            <w:pPr>
              <w:jc w:val="center"/>
              <w:rPr>
                <w:sz w:val="18"/>
                <w:szCs w:val="18"/>
              </w:rPr>
            </w:pPr>
            <w:r w:rsidRPr="00A4300D">
              <w:rPr>
                <w:sz w:val="18"/>
                <w:szCs w:val="18"/>
              </w:rPr>
              <w:t>8.45</w:t>
            </w:r>
          </w:p>
        </w:tc>
        <w:tc>
          <w:tcPr>
            <w:tcW w:w="826" w:type="dxa"/>
            <w:noWrap/>
            <w:vAlign w:val="center"/>
            <w:hideMark/>
          </w:tcPr>
          <w:p w14:paraId="4ABBCCC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1ABDEF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9964A94" w14:textId="77777777" w:rsidR="00A4300D" w:rsidRPr="00A4300D" w:rsidRDefault="00A4300D" w:rsidP="00A4300D">
            <w:pPr>
              <w:jc w:val="center"/>
              <w:rPr>
                <w:sz w:val="18"/>
                <w:szCs w:val="18"/>
              </w:rPr>
            </w:pPr>
            <w:r w:rsidRPr="00A4300D">
              <w:rPr>
                <w:sz w:val="18"/>
                <w:szCs w:val="18"/>
              </w:rPr>
              <w:t>29.31</w:t>
            </w:r>
          </w:p>
        </w:tc>
      </w:tr>
      <w:tr w:rsidR="00A4300D" w:rsidRPr="00A4300D" w14:paraId="35F67BB8" w14:textId="77777777" w:rsidTr="00A4300D">
        <w:trPr>
          <w:trHeight w:val="255"/>
        </w:trPr>
        <w:tc>
          <w:tcPr>
            <w:tcW w:w="825" w:type="dxa"/>
            <w:vMerge/>
            <w:vAlign w:val="center"/>
            <w:hideMark/>
          </w:tcPr>
          <w:p w14:paraId="2CD4421C" w14:textId="77777777" w:rsidR="00A4300D" w:rsidRPr="00A4300D" w:rsidRDefault="00A4300D" w:rsidP="00A4300D">
            <w:pPr>
              <w:jc w:val="center"/>
              <w:rPr>
                <w:sz w:val="18"/>
                <w:szCs w:val="18"/>
              </w:rPr>
            </w:pPr>
          </w:p>
        </w:tc>
        <w:tc>
          <w:tcPr>
            <w:tcW w:w="2010" w:type="dxa"/>
            <w:vMerge/>
            <w:vAlign w:val="center"/>
            <w:hideMark/>
          </w:tcPr>
          <w:p w14:paraId="65F8F812" w14:textId="77777777" w:rsidR="00A4300D" w:rsidRPr="00A4300D" w:rsidRDefault="00A4300D" w:rsidP="00A4300D">
            <w:pPr>
              <w:jc w:val="center"/>
              <w:rPr>
                <w:sz w:val="18"/>
                <w:szCs w:val="18"/>
              </w:rPr>
            </w:pPr>
          </w:p>
        </w:tc>
        <w:tc>
          <w:tcPr>
            <w:tcW w:w="851" w:type="dxa"/>
            <w:noWrap/>
            <w:vAlign w:val="center"/>
            <w:hideMark/>
          </w:tcPr>
          <w:p w14:paraId="1B51CAD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BDE8C91"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13C36BF2"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4B10F183" w14:textId="77777777" w:rsidR="00A4300D" w:rsidRPr="00A4300D" w:rsidRDefault="00A4300D" w:rsidP="00A4300D">
            <w:pPr>
              <w:jc w:val="center"/>
              <w:rPr>
                <w:sz w:val="18"/>
                <w:szCs w:val="18"/>
              </w:rPr>
            </w:pPr>
            <w:r w:rsidRPr="00A4300D">
              <w:rPr>
                <w:sz w:val="18"/>
                <w:szCs w:val="18"/>
              </w:rPr>
              <w:t>45.46</w:t>
            </w:r>
          </w:p>
        </w:tc>
        <w:tc>
          <w:tcPr>
            <w:tcW w:w="826" w:type="dxa"/>
            <w:noWrap/>
            <w:vAlign w:val="center"/>
            <w:hideMark/>
          </w:tcPr>
          <w:p w14:paraId="640E1D2F"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0C8271D0"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354F4F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D461DEA" w14:textId="77777777" w:rsidR="00A4300D" w:rsidRPr="00A4300D" w:rsidRDefault="00A4300D" w:rsidP="00A4300D">
            <w:pPr>
              <w:jc w:val="center"/>
              <w:rPr>
                <w:sz w:val="18"/>
                <w:szCs w:val="18"/>
              </w:rPr>
            </w:pPr>
            <w:r w:rsidRPr="00A4300D">
              <w:rPr>
                <w:sz w:val="18"/>
                <w:szCs w:val="18"/>
              </w:rPr>
              <w:t>26.94</w:t>
            </w:r>
          </w:p>
        </w:tc>
      </w:tr>
      <w:tr w:rsidR="00A4300D" w:rsidRPr="00A4300D" w14:paraId="72FECCEA" w14:textId="77777777" w:rsidTr="00A4300D">
        <w:trPr>
          <w:trHeight w:val="255"/>
        </w:trPr>
        <w:tc>
          <w:tcPr>
            <w:tcW w:w="825" w:type="dxa"/>
            <w:vMerge/>
            <w:vAlign w:val="center"/>
            <w:hideMark/>
          </w:tcPr>
          <w:p w14:paraId="4BF50701" w14:textId="77777777" w:rsidR="00A4300D" w:rsidRPr="00A4300D" w:rsidRDefault="00A4300D" w:rsidP="00A4300D">
            <w:pPr>
              <w:jc w:val="center"/>
              <w:rPr>
                <w:sz w:val="18"/>
                <w:szCs w:val="18"/>
              </w:rPr>
            </w:pPr>
          </w:p>
        </w:tc>
        <w:tc>
          <w:tcPr>
            <w:tcW w:w="2010" w:type="dxa"/>
            <w:vMerge/>
            <w:vAlign w:val="center"/>
            <w:hideMark/>
          </w:tcPr>
          <w:p w14:paraId="121A7DF1" w14:textId="77777777" w:rsidR="00A4300D" w:rsidRPr="00A4300D" w:rsidRDefault="00A4300D" w:rsidP="00A4300D">
            <w:pPr>
              <w:jc w:val="center"/>
              <w:rPr>
                <w:sz w:val="18"/>
                <w:szCs w:val="18"/>
              </w:rPr>
            </w:pPr>
          </w:p>
        </w:tc>
        <w:tc>
          <w:tcPr>
            <w:tcW w:w="851" w:type="dxa"/>
            <w:noWrap/>
            <w:vAlign w:val="center"/>
            <w:hideMark/>
          </w:tcPr>
          <w:p w14:paraId="1D5E527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68E060E"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18B1FBA"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614CF7D6" w14:textId="77777777" w:rsidR="00A4300D" w:rsidRPr="00A4300D" w:rsidRDefault="00A4300D" w:rsidP="00A4300D">
            <w:pPr>
              <w:jc w:val="center"/>
              <w:rPr>
                <w:sz w:val="18"/>
                <w:szCs w:val="18"/>
              </w:rPr>
            </w:pPr>
            <w:r w:rsidRPr="00A4300D">
              <w:rPr>
                <w:sz w:val="18"/>
                <w:szCs w:val="18"/>
              </w:rPr>
              <w:t>42.89</w:t>
            </w:r>
          </w:p>
        </w:tc>
        <w:tc>
          <w:tcPr>
            <w:tcW w:w="826" w:type="dxa"/>
            <w:noWrap/>
            <w:vAlign w:val="center"/>
            <w:hideMark/>
          </w:tcPr>
          <w:p w14:paraId="60CCC1B4"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2A3004F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F3C154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F094DEA" w14:textId="77777777" w:rsidR="00A4300D" w:rsidRPr="00A4300D" w:rsidRDefault="00A4300D" w:rsidP="00A4300D">
            <w:pPr>
              <w:jc w:val="center"/>
              <w:rPr>
                <w:sz w:val="18"/>
                <w:szCs w:val="18"/>
              </w:rPr>
            </w:pPr>
            <w:r w:rsidRPr="00A4300D">
              <w:rPr>
                <w:sz w:val="18"/>
                <w:szCs w:val="18"/>
              </w:rPr>
              <w:t>24.07</w:t>
            </w:r>
          </w:p>
        </w:tc>
      </w:tr>
      <w:tr w:rsidR="00A4300D" w:rsidRPr="00A4300D" w14:paraId="03A87101" w14:textId="77777777" w:rsidTr="00A4300D">
        <w:trPr>
          <w:trHeight w:val="255"/>
        </w:trPr>
        <w:tc>
          <w:tcPr>
            <w:tcW w:w="825" w:type="dxa"/>
            <w:vMerge/>
            <w:vAlign w:val="center"/>
            <w:hideMark/>
          </w:tcPr>
          <w:p w14:paraId="34083514" w14:textId="77777777" w:rsidR="00A4300D" w:rsidRPr="00A4300D" w:rsidRDefault="00A4300D" w:rsidP="00A4300D">
            <w:pPr>
              <w:jc w:val="center"/>
              <w:rPr>
                <w:sz w:val="18"/>
                <w:szCs w:val="18"/>
              </w:rPr>
            </w:pPr>
          </w:p>
        </w:tc>
        <w:tc>
          <w:tcPr>
            <w:tcW w:w="2010" w:type="dxa"/>
            <w:vMerge w:val="restart"/>
            <w:noWrap/>
            <w:vAlign w:val="center"/>
            <w:hideMark/>
          </w:tcPr>
          <w:p w14:paraId="39E914B6"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DCC58C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37732F2"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6EEA478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CC6E92D" w14:textId="77777777" w:rsidR="00A4300D" w:rsidRPr="00A4300D" w:rsidRDefault="00A4300D" w:rsidP="00A4300D">
            <w:pPr>
              <w:jc w:val="center"/>
              <w:rPr>
                <w:sz w:val="18"/>
                <w:szCs w:val="18"/>
              </w:rPr>
            </w:pPr>
            <w:r w:rsidRPr="00A4300D">
              <w:rPr>
                <w:sz w:val="18"/>
                <w:szCs w:val="18"/>
              </w:rPr>
              <w:t>591.33</w:t>
            </w:r>
          </w:p>
        </w:tc>
        <w:tc>
          <w:tcPr>
            <w:tcW w:w="826" w:type="dxa"/>
            <w:noWrap/>
            <w:vAlign w:val="center"/>
            <w:hideMark/>
          </w:tcPr>
          <w:p w14:paraId="65EC22CF" w14:textId="77777777" w:rsidR="00A4300D" w:rsidRPr="00A4300D" w:rsidRDefault="00A4300D" w:rsidP="00A4300D">
            <w:pPr>
              <w:jc w:val="center"/>
              <w:rPr>
                <w:sz w:val="18"/>
                <w:szCs w:val="18"/>
              </w:rPr>
            </w:pPr>
            <w:r w:rsidRPr="00A4300D">
              <w:rPr>
                <w:sz w:val="18"/>
                <w:szCs w:val="18"/>
              </w:rPr>
              <w:t>6.76</w:t>
            </w:r>
          </w:p>
        </w:tc>
        <w:tc>
          <w:tcPr>
            <w:tcW w:w="826" w:type="dxa"/>
            <w:noWrap/>
            <w:vAlign w:val="center"/>
            <w:hideMark/>
          </w:tcPr>
          <w:p w14:paraId="2F0059A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7B6E0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939A62B" w14:textId="77777777" w:rsidR="00A4300D" w:rsidRPr="00A4300D" w:rsidRDefault="00A4300D" w:rsidP="00A4300D">
            <w:pPr>
              <w:jc w:val="center"/>
              <w:rPr>
                <w:sz w:val="18"/>
                <w:szCs w:val="18"/>
              </w:rPr>
            </w:pPr>
            <w:r w:rsidRPr="00A4300D">
              <w:rPr>
                <w:sz w:val="18"/>
                <w:szCs w:val="18"/>
              </w:rPr>
              <w:t>591.33</w:t>
            </w:r>
          </w:p>
        </w:tc>
      </w:tr>
      <w:tr w:rsidR="00A4300D" w:rsidRPr="00A4300D" w14:paraId="37D0B0DF" w14:textId="77777777" w:rsidTr="00A4300D">
        <w:trPr>
          <w:trHeight w:val="255"/>
        </w:trPr>
        <w:tc>
          <w:tcPr>
            <w:tcW w:w="825" w:type="dxa"/>
            <w:vMerge/>
            <w:vAlign w:val="center"/>
            <w:hideMark/>
          </w:tcPr>
          <w:p w14:paraId="7003DB5F" w14:textId="77777777" w:rsidR="00A4300D" w:rsidRPr="00A4300D" w:rsidRDefault="00A4300D" w:rsidP="00A4300D">
            <w:pPr>
              <w:jc w:val="center"/>
              <w:rPr>
                <w:sz w:val="18"/>
                <w:szCs w:val="18"/>
              </w:rPr>
            </w:pPr>
          </w:p>
        </w:tc>
        <w:tc>
          <w:tcPr>
            <w:tcW w:w="2010" w:type="dxa"/>
            <w:vMerge/>
            <w:vAlign w:val="center"/>
            <w:hideMark/>
          </w:tcPr>
          <w:p w14:paraId="5F03CB90" w14:textId="77777777" w:rsidR="00A4300D" w:rsidRPr="00A4300D" w:rsidRDefault="00A4300D" w:rsidP="00A4300D">
            <w:pPr>
              <w:jc w:val="center"/>
              <w:rPr>
                <w:sz w:val="18"/>
                <w:szCs w:val="18"/>
              </w:rPr>
            </w:pPr>
          </w:p>
        </w:tc>
        <w:tc>
          <w:tcPr>
            <w:tcW w:w="851" w:type="dxa"/>
            <w:noWrap/>
            <w:vAlign w:val="center"/>
            <w:hideMark/>
          </w:tcPr>
          <w:p w14:paraId="2FA53D7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134A6A5"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BE9F7A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9CEE1A4" w14:textId="77777777" w:rsidR="00A4300D" w:rsidRPr="00A4300D" w:rsidRDefault="00A4300D" w:rsidP="00A4300D">
            <w:pPr>
              <w:jc w:val="center"/>
              <w:rPr>
                <w:sz w:val="18"/>
                <w:szCs w:val="18"/>
              </w:rPr>
            </w:pPr>
            <w:r w:rsidRPr="00A4300D">
              <w:rPr>
                <w:sz w:val="18"/>
                <w:szCs w:val="18"/>
              </w:rPr>
              <w:t>589.77</w:t>
            </w:r>
          </w:p>
        </w:tc>
        <w:tc>
          <w:tcPr>
            <w:tcW w:w="826" w:type="dxa"/>
            <w:noWrap/>
            <w:vAlign w:val="center"/>
            <w:hideMark/>
          </w:tcPr>
          <w:p w14:paraId="00B322DB" w14:textId="77777777" w:rsidR="00A4300D" w:rsidRPr="00A4300D" w:rsidRDefault="00A4300D" w:rsidP="00A4300D">
            <w:pPr>
              <w:jc w:val="center"/>
              <w:rPr>
                <w:sz w:val="18"/>
                <w:szCs w:val="18"/>
              </w:rPr>
            </w:pPr>
            <w:r w:rsidRPr="00A4300D">
              <w:rPr>
                <w:sz w:val="18"/>
                <w:szCs w:val="18"/>
              </w:rPr>
              <w:t>6.72</w:t>
            </w:r>
          </w:p>
        </w:tc>
        <w:tc>
          <w:tcPr>
            <w:tcW w:w="826" w:type="dxa"/>
            <w:noWrap/>
            <w:vAlign w:val="center"/>
            <w:hideMark/>
          </w:tcPr>
          <w:p w14:paraId="734CC9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DF12E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E60EBF" w14:textId="77777777" w:rsidR="00A4300D" w:rsidRPr="00A4300D" w:rsidRDefault="00A4300D" w:rsidP="00A4300D">
            <w:pPr>
              <w:jc w:val="center"/>
              <w:rPr>
                <w:sz w:val="18"/>
                <w:szCs w:val="18"/>
              </w:rPr>
            </w:pPr>
            <w:r w:rsidRPr="00A4300D">
              <w:rPr>
                <w:sz w:val="18"/>
                <w:szCs w:val="18"/>
              </w:rPr>
              <w:t>589.77</w:t>
            </w:r>
          </w:p>
        </w:tc>
      </w:tr>
      <w:tr w:rsidR="00A4300D" w:rsidRPr="00A4300D" w14:paraId="153D1431" w14:textId="77777777" w:rsidTr="00A4300D">
        <w:trPr>
          <w:trHeight w:val="255"/>
        </w:trPr>
        <w:tc>
          <w:tcPr>
            <w:tcW w:w="825" w:type="dxa"/>
            <w:vMerge/>
            <w:vAlign w:val="center"/>
            <w:hideMark/>
          </w:tcPr>
          <w:p w14:paraId="5C1E1BAC" w14:textId="77777777" w:rsidR="00A4300D" w:rsidRPr="00A4300D" w:rsidRDefault="00A4300D" w:rsidP="00A4300D">
            <w:pPr>
              <w:jc w:val="center"/>
              <w:rPr>
                <w:sz w:val="18"/>
                <w:szCs w:val="18"/>
              </w:rPr>
            </w:pPr>
          </w:p>
        </w:tc>
        <w:tc>
          <w:tcPr>
            <w:tcW w:w="2010" w:type="dxa"/>
            <w:vMerge/>
            <w:vAlign w:val="center"/>
            <w:hideMark/>
          </w:tcPr>
          <w:p w14:paraId="0A188C53" w14:textId="77777777" w:rsidR="00A4300D" w:rsidRPr="00A4300D" w:rsidRDefault="00A4300D" w:rsidP="00A4300D">
            <w:pPr>
              <w:jc w:val="center"/>
              <w:rPr>
                <w:sz w:val="18"/>
                <w:szCs w:val="18"/>
              </w:rPr>
            </w:pPr>
          </w:p>
        </w:tc>
        <w:tc>
          <w:tcPr>
            <w:tcW w:w="851" w:type="dxa"/>
            <w:noWrap/>
            <w:vAlign w:val="center"/>
            <w:hideMark/>
          </w:tcPr>
          <w:p w14:paraId="6ACC02C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F934FBB"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1667EB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4172A44" w14:textId="77777777" w:rsidR="00A4300D" w:rsidRPr="00A4300D" w:rsidRDefault="00A4300D" w:rsidP="00A4300D">
            <w:pPr>
              <w:jc w:val="center"/>
              <w:rPr>
                <w:sz w:val="18"/>
                <w:szCs w:val="18"/>
              </w:rPr>
            </w:pPr>
            <w:r w:rsidRPr="00A4300D">
              <w:rPr>
                <w:sz w:val="18"/>
                <w:szCs w:val="18"/>
              </w:rPr>
              <w:t>588.57</w:t>
            </w:r>
          </w:p>
        </w:tc>
        <w:tc>
          <w:tcPr>
            <w:tcW w:w="826" w:type="dxa"/>
            <w:noWrap/>
            <w:vAlign w:val="center"/>
            <w:hideMark/>
          </w:tcPr>
          <w:p w14:paraId="57BD1DA3" w14:textId="77777777" w:rsidR="00A4300D" w:rsidRPr="00A4300D" w:rsidRDefault="00A4300D" w:rsidP="00A4300D">
            <w:pPr>
              <w:jc w:val="center"/>
              <w:rPr>
                <w:sz w:val="18"/>
                <w:szCs w:val="18"/>
              </w:rPr>
            </w:pPr>
            <w:r w:rsidRPr="00A4300D">
              <w:rPr>
                <w:sz w:val="18"/>
                <w:szCs w:val="18"/>
              </w:rPr>
              <w:t>6.6</w:t>
            </w:r>
          </w:p>
        </w:tc>
        <w:tc>
          <w:tcPr>
            <w:tcW w:w="826" w:type="dxa"/>
            <w:noWrap/>
            <w:vAlign w:val="center"/>
            <w:hideMark/>
          </w:tcPr>
          <w:p w14:paraId="0D26D32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7E557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A13361" w14:textId="77777777" w:rsidR="00A4300D" w:rsidRPr="00A4300D" w:rsidRDefault="00A4300D" w:rsidP="00A4300D">
            <w:pPr>
              <w:jc w:val="center"/>
              <w:rPr>
                <w:sz w:val="18"/>
                <w:szCs w:val="18"/>
              </w:rPr>
            </w:pPr>
            <w:r w:rsidRPr="00A4300D">
              <w:rPr>
                <w:sz w:val="18"/>
                <w:szCs w:val="18"/>
              </w:rPr>
              <w:t>588.57</w:t>
            </w:r>
          </w:p>
        </w:tc>
      </w:tr>
      <w:tr w:rsidR="00A4300D" w:rsidRPr="00A4300D" w14:paraId="078B418E" w14:textId="77777777" w:rsidTr="00A4300D">
        <w:trPr>
          <w:trHeight w:val="255"/>
        </w:trPr>
        <w:tc>
          <w:tcPr>
            <w:tcW w:w="825" w:type="dxa"/>
            <w:vMerge w:val="restart"/>
            <w:noWrap/>
            <w:vAlign w:val="center"/>
            <w:hideMark/>
          </w:tcPr>
          <w:p w14:paraId="633C4A54" w14:textId="77777777" w:rsidR="00A4300D" w:rsidRPr="00A4300D" w:rsidRDefault="00A4300D" w:rsidP="00A4300D">
            <w:pPr>
              <w:jc w:val="center"/>
              <w:rPr>
                <w:sz w:val="18"/>
                <w:szCs w:val="18"/>
              </w:rPr>
            </w:pPr>
            <w:r w:rsidRPr="00A4300D">
              <w:rPr>
                <w:sz w:val="18"/>
                <w:szCs w:val="18"/>
              </w:rPr>
              <w:t>SJT2</w:t>
            </w:r>
          </w:p>
        </w:tc>
        <w:tc>
          <w:tcPr>
            <w:tcW w:w="2010" w:type="dxa"/>
            <w:vMerge w:val="restart"/>
            <w:noWrap/>
            <w:vAlign w:val="center"/>
            <w:hideMark/>
          </w:tcPr>
          <w:p w14:paraId="1AFC710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6187E9D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622929B"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675F124F" w14:textId="77777777" w:rsidR="00A4300D" w:rsidRPr="00A4300D" w:rsidRDefault="00A4300D" w:rsidP="00A4300D">
            <w:pPr>
              <w:jc w:val="center"/>
              <w:rPr>
                <w:sz w:val="18"/>
                <w:szCs w:val="18"/>
              </w:rPr>
            </w:pPr>
            <w:r w:rsidRPr="00A4300D">
              <w:rPr>
                <w:sz w:val="18"/>
                <w:szCs w:val="18"/>
              </w:rPr>
              <w:t>554.87</w:t>
            </w:r>
          </w:p>
        </w:tc>
        <w:tc>
          <w:tcPr>
            <w:tcW w:w="826" w:type="dxa"/>
            <w:noWrap/>
            <w:vAlign w:val="center"/>
            <w:hideMark/>
          </w:tcPr>
          <w:p w14:paraId="454E3DE9" w14:textId="77777777" w:rsidR="00A4300D" w:rsidRPr="00A4300D" w:rsidRDefault="00A4300D" w:rsidP="00A4300D">
            <w:pPr>
              <w:jc w:val="center"/>
              <w:rPr>
                <w:sz w:val="18"/>
                <w:szCs w:val="18"/>
              </w:rPr>
            </w:pPr>
            <w:r w:rsidRPr="00A4300D">
              <w:rPr>
                <w:sz w:val="18"/>
                <w:szCs w:val="18"/>
              </w:rPr>
              <w:t>660.98</w:t>
            </w:r>
          </w:p>
        </w:tc>
        <w:tc>
          <w:tcPr>
            <w:tcW w:w="826" w:type="dxa"/>
            <w:noWrap/>
            <w:vAlign w:val="center"/>
            <w:hideMark/>
          </w:tcPr>
          <w:p w14:paraId="65A9EBFC"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42CF024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A98496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F457AF7" w14:textId="77777777" w:rsidR="00A4300D" w:rsidRPr="00A4300D" w:rsidRDefault="00A4300D" w:rsidP="00A4300D">
            <w:pPr>
              <w:jc w:val="center"/>
              <w:rPr>
                <w:sz w:val="18"/>
                <w:szCs w:val="18"/>
              </w:rPr>
            </w:pPr>
            <w:r w:rsidRPr="00A4300D">
              <w:rPr>
                <w:sz w:val="18"/>
                <w:szCs w:val="18"/>
              </w:rPr>
              <w:t>705.32</w:t>
            </w:r>
          </w:p>
        </w:tc>
      </w:tr>
      <w:tr w:rsidR="00A4300D" w:rsidRPr="00A4300D" w14:paraId="0D0F35B6" w14:textId="77777777" w:rsidTr="00A4300D">
        <w:trPr>
          <w:trHeight w:val="255"/>
        </w:trPr>
        <w:tc>
          <w:tcPr>
            <w:tcW w:w="825" w:type="dxa"/>
            <w:vMerge/>
            <w:vAlign w:val="center"/>
            <w:hideMark/>
          </w:tcPr>
          <w:p w14:paraId="045EA6AD" w14:textId="77777777" w:rsidR="00A4300D" w:rsidRPr="00A4300D" w:rsidRDefault="00A4300D" w:rsidP="00A4300D">
            <w:pPr>
              <w:jc w:val="center"/>
              <w:rPr>
                <w:sz w:val="18"/>
                <w:szCs w:val="18"/>
              </w:rPr>
            </w:pPr>
          </w:p>
        </w:tc>
        <w:tc>
          <w:tcPr>
            <w:tcW w:w="2010" w:type="dxa"/>
            <w:vMerge/>
            <w:vAlign w:val="center"/>
            <w:hideMark/>
          </w:tcPr>
          <w:p w14:paraId="3E2CF644" w14:textId="77777777" w:rsidR="00A4300D" w:rsidRPr="00A4300D" w:rsidRDefault="00A4300D" w:rsidP="00A4300D">
            <w:pPr>
              <w:jc w:val="center"/>
              <w:rPr>
                <w:sz w:val="18"/>
                <w:szCs w:val="18"/>
              </w:rPr>
            </w:pPr>
          </w:p>
        </w:tc>
        <w:tc>
          <w:tcPr>
            <w:tcW w:w="851" w:type="dxa"/>
            <w:noWrap/>
            <w:vAlign w:val="center"/>
            <w:hideMark/>
          </w:tcPr>
          <w:p w14:paraId="5DF06A1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B23CB73"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5740F0B7" w14:textId="77777777" w:rsidR="00A4300D" w:rsidRPr="00A4300D" w:rsidRDefault="00A4300D" w:rsidP="00A4300D">
            <w:pPr>
              <w:jc w:val="center"/>
              <w:rPr>
                <w:sz w:val="18"/>
                <w:szCs w:val="18"/>
              </w:rPr>
            </w:pPr>
            <w:r w:rsidRPr="00A4300D">
              <w:rPr>
                <w:sz w:val="18"/>
                <w:szCs w:val="18"/>
              </w:rPr>
              <w:t>552.43</w:t>
            </w:r>
          </w:p>
        </w:tc>
        <w:tc>
          <w:tcPr>
            <w:tcW w:w="826" w:type="dxa"/>
            <w:noWrap/>
            <w:vAlign w:val="center"/>
            <w:hideMark/>
          </w:tcPr>
          <w:p w14:paraId="715F72B8" w14:textId="77777777" w:rsidR="00A4300D" w:rsidRPr="00A4300D" w:rsidRDefault="00A4300D" w:rsidP="00A4300D">
            <w:pPr>
              <w:jc w:val="center"/>
              <w:rPr>
                <w:sz w:val="18"/>
                <w:szCs w:val="18"/>
              </w:rPr>
            </w:pPr>
            <w:r w:rsidRPr="00A4300D">
              <w:rPr>
                <w:sz w:val="18"/>
                <w:szCs w:val="18"/>
              </w:rPr>
              <w:t>664.58</w:t>
            </w:r>
          </w:p>
        </w:tc>
        <w:tc>
          <w:tcPr>
            <w:tcW w:w="826" w:type="dxa"/>
            <w:noWrap/>
            <w:vAlign w:val="center"/>
            <w:hideMark/>
          </w:tcPr>
          <w:p w14:paraId="75C0FFAA"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081D22A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0C7514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9863795" w14:textId="77777777" w:rsidR="00A4300D" w:rsidRPr="00A4300D" w:rsidRDefault="00A4300D" w:rsidP="00A4300D">
            <w:pPr>
              <w:jc w:val="center"/>
              <w:rPr>
                <w:sz w:val="18"/>
                <w:szCs w:val="18"/>
              </w:rPr>
            </w:pPr>
            <w:r w:rsidRPr="00A4300D">
              <w:rPr>
                <w:sz w:val="18"/>
                <w:szCs w:val="18"/>
              </w:rPr>
              <w:t>709.51</w:t>
            </w:r>
          </w:p>
        </w:tc>
      </w:tr>
      <w:tr w:rsidR="00A4300D" w:rsidRPr="00A4300D" w14:paraId="247C3838" w14:textId="77777777" w:rsidTr="00A4300D">
        <w:trPr>
          <w:trHeight w:val="255"/>
        </w:trPr>
        <w:tc>
          <w:tcPr>
            <w:tcW w:w="825" w:type="dxa"/>
            <w:vMerge/>
            <w:vAlign w:val="center"/>
            <w:hideMark/>
          </w:tcPr>
          <w:p w14:paraId="1B8C2DC8" w14:textId="77777777" w:rsidR="00A4300D" w:rsidRPr="00A4300D" w:rsidRDefault="00A4300D" w:rsidP="00A4300D">
            <w:pPr>
              <w:jc w:val="center"/>
              <w:rPr>
                <w:sz w:val="18"/>
                <w:szCs w:val="18"/>
              </w:rPr>
            </w:pPr>
          </w:p>
        </w:tc>
        <w:tc>
          <w:tcPr>
            <w:tcW w:w="2010" w:type="dxa"/>
            <w:vMerge/>
            <w:vAlign w:val="center"/>
            <w:hideMark/>
          </w:tcPr>
          <w:p w14:paraId="6BC52101" w14:textId="77777777" w:rsidR="00A4300D" w:rsidRPr="00A4300D" w:rsidRDefault="00A4300D" w:rsidP="00A4300D">
            <w:pPr>
              <w:jc w:val="center"/>
              <w:rPr>
                <w:sz w:val="18"/>
                <w:szCs w:val="18"/>
              </w:rPr>
            </w:pPr>
          </w:p>
        </w:tc>
        <w:tc>
          <w:tcPr>
            <w:tcW w:w="851" w:type="dxa"/>
            <w:noWrap/>
            <w:vAlign w:val="center"/>
            <w:hideMark/>
          </w:tcPr>
          <w:p w14:paraId="04900AE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4FF8E0C"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7AF9306E" w14:textId="77777777" w:rsidR="00A4300D" w:rsidRPr="00A4300D" w:rsidRDefault="00A4300D" w:rsidP="00A4300D">
            <w:pPr>
              <w:jc w:val="center"/>
              <w:rPr>
                <w:sz w:val="18"/>
                <w:szCs w:val="18"/>
              </w:rPr>
            </w:pPr>
            <w:r w:rsidRPr="00A4300D">
              <w:rPr>
                <w:sz w:val="18"/>
                <w:szCs w:val="18"/>
              </w:rPr>
              <w:t>552.08</w:t>
            </w:r>
          </w:p>
        </w:tc>
        <w:tc>
          <w:tcPr>
            <w:tcW w:w="826" w:type="dxa"/>
            <w:noWrap/>
            <w:vAlign w:val="center"/>
            <w:hideMark/>
          </w:tcPr>
          <w:p w14:paraId="44C3F681" w14:textId="77777777" w:rsidR="00A4300D" w:rsidRPr="00A4300D" w:rsidRDefault="00A4300D" w:rsidP="00A4300D">
            <w:pPr>
              <w:jc w:val="center"/>
              <w:rPr>
                <w:sz w:val="18"/>
                <w:szCs w:val="18"/>
              </w:rPr>
            </w:pPr>
            <w:r w:rsidRPr="00A4300D">
              <w:rPr>
                <w:sz w:val="18"/>
                <w:szCs w:val="18"/>
              </w:rPr>
              <w:t>670.83</w:t>
            </w:r>
          </w:p>
        </w:tc>
        <w:tc>
          <w:tcPr>
            <w:tcW w:w="826" w:type="dxa"/>
            <w:noWrap/>
            <w:vAlign w:val="center"/>
            <w:hideMark/>
          </w:tcPr>
          <w:p w14:paraId="2CD48729" w14:textId="77777777" w:rsidR="00A4300D" w:rsidRPr="00A4300D" w:rsidRDefault="00A4300D" w:rsidP="00A4300D">
            <w:pPr>
              <w:jc w:val="center"/>
              <w:rPr>
                <w:sz w:val="18"/>
                <w:szCs w:val="18"/>
              </w:rPr>
            </w:pPr>
            <w:r w:rsidRPr="00A4300D">
              <w:rPr>
                <w:sz w:val="18"/>
                <w:szCs w:val="18"/>
              </w:rPr>
              <w:t>26.19</w:t>
            </w:r>
          </w:p>
        </w:tc>
        <w:tc>
          <w:tcPr>
            <w:tcW w:w="826" w:type="dxa"/>
            <w:noWrap/>
            <w:vAlign w:val="center"/>
            <w:hideMark/>
          </w:tcPr>
          <w:p w14:paraId="7051F0A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2894E4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88D6C30" w14:textId="77777777" w:rsidR="00A4300D" w:rsidRPr="00A4300D" w:rsidRDefault="00A4300D" w:rsidP="00A4300D">
            <w:pPr>
              <w:jc w:val="center"/>
              <w:rPr>
                <w:sz w:val="18"/>
                <w:szCs w:val="18"/>
              </w:rPr>
            </w:pPr>
            <w:r w:rsidRPr="00A4300D">
              <w:rPr>
                <w:sz w:val="18"/>
                <w:szCs w:val="18"/>
              </w:rPr>
              <w:t>716.64</w:t>
            </w:r>
          </w:p>
        </w:tc>
      </w:tr>
      <w:tr w:rsidR="00A4300D" w:rsidRPr="00A4300D" w14:paraId="29B0BCCA" w14:textId="77777777" w:rsidTr="00A4300D">
        <w:trPr>
          <w:trHeight w:val="255"/>
        </w:trPr>
        <w:tc>
          <w:tcPr>
            <w:tcW w:w="825" w:type="dxa"/>
            <w:vMerge/>
            <w:vAlign w:val="center"/>
            <w:hideMark/>
          </w:tcPr>
          <w:p w14:paraId="4C857A75" w14:textId="77777777" w:rsidR="00A4300D" w:rsidRPr="00A4300D" w:rsidRDefault="00A4300D" w:rsidP="00A4300D">
            <w:pPr>
              <w:jc w:val="center"/>
              <w:rPr>
                <w:sz w:val="18"/>
                <w:szCs w:val="18"/>
              </w:rPr>
            </w:pPr>
          </w:p>
        </w:tc>
        <w:tc>
          <w:tcPr>
            <w:tcW w:w="2010" w:type="dxa"/>
            <w:vMerge w:val="restart"/>
            <w:noWrap/>
            <w:vAlign w:val="center"/>
            <w:hideMark/>
          </w:tcPr>
          <w:p w14:paraId="37B7CA99"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0E41F3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A8EF77E"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09B98D8B"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2E77CF22" w14:textId="77777777" w:rsidR="00A4300D" w:rsidRPr="00A4300D" w:rsidRDefault="00A4300D" w:rsidP="00A4300D">
            <w:pPr>
              <w:jc w:val="center"/>
              <w:rPr>
                <w:sz w:val="18"/>
                <w:szCs w:val="18"/>
              </w:rPr>
            </w:pPr>
            <w:r w:rsidRPr="00A4300D">
              <w:rPr>
                <w:sz w:val="18"/>
                <w:szCs w:val="18"/>
              </w:rPr>
              <w:t>670.83</w:t>
            </w:r>
          </w:p>
        </w:tc>
        <w:tc>
          <w:tcPr>
            <w:tcW w:w="826" w:type="dxa"/>
            <w:noWrap/>
            <w:vAlign w:val="center"/>
            <w:hideMark/>
          </w:tcPr>
          <w:p w14:paraId="455229B0" w14:textId="77777777" w:rsidR="00A4300D" w:rsidRPr="00A4300D" w:rsidRDefault="00A4300D" w:rsidP="00A4300D">
            <w:pPr>
              <w:jc w:val="center"/>
              <w:rPr>
                <w:sz w:val="18"/>
                <w:szCs w:val="18"/>
              </w:rPr>
            </w:pPr>
            <w:r w:rsidRPr="00A4300D">
              <w:rPr>
                <w:sz w:val="18"/>
                <w:szCs w:val="18"/>
              </w:rPr>
              <w:t>26.2</w:t>
            </w:r>
          </w:p>
        </w:tc>
        <w:tc>
          <w:tcPr>
            <w:tcW w:w="826" w:type="dxa"/>
            <w:noWrap/>
            <w:vAlign w:val="center"/>
            <w:hideMark/>
          </w:tcPr>
          <w:p w14:paraId="7C1612B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5D8BEC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71C09CD" w14:textId="77777777" w:rsidR="00A4300D" w:rsidRPr="00A4300D" w:rsidRDefault="00A4300D" w:rsidP="00A4300D">
            <w:pPr>
              <w:jc w:val="center"/>
              <w:rPr>
                <w:sz w:val="18"/>
                <w:szCs w:val="18"/>
              </w:rPr>
            </w:pPr>
            <w:r w:rsidRPr="00A4300D">
              <w:rPr>
                <w:sz w:val="18"/>
                <w:szCs w:val="18"/>
              </w:rPr>
              <w:t>717.01</w:t>
            </w:r>
          </w:p>
        </w:tc>
      </w:tr>
      <w:tr w:rsidR="00A4300D" w:rsidRPr="00A4300D" w14:paraId="525355B5" w14:textId="77777777" w:rsidTr="00A4300D">
        <w:trPr>
          <w:trHeight w:val="255"/>
        </w:trPr>
        <w:tc>
          <w:tcPr>
            <w:tcW w:w="825" w:type="dxa"/>
            <w:vMerge/>
            <w:vAlign w:val="center"/>
            <w:hideMark/>
          </w:tcPr>
          <w:p w14:paraId="7C475783" w14:textId="77777777" w:rsidR="00A4300D" w:rsidRPr="00A4300D" w:rsidRDefault="00A4300D" w:rsidP="00A4300D">
            <w:pPr>
              <w:jc w:val="center"/>
              <w:rPr>
                <w:sz w:val="18"/>
                <w:szCs w:val="18"/>
              </w:rPr>
            </w:pPr>
          </w:p>
        </w:tc>
        <w:tc>
          <w:tcPr>
            <w:tcW w:w="2010" w:type="dxa"/>
            <w:vMerge/>
            <w:vAlign w:val="center"/>
            <w:hideMark/>
          </w:tcPr>
          <w:p w14:paraId="57F53D64" w14:textId="77777777" w:rsidR="00A4300D" w:rsidRPr="00A4300D" w:rsidRDefault="00A4300D" w:rsidP="00A4300D">
            <w:pPr>
              <w:jc w:val="center"/>
              <w:rPr>
                <w:sz w:val="18"/>
                <w:szCs w:val="18"/>
              </w:rPr>
            </w:pPr>
          </w:p>
        </w:tc>
        <w:tc>
          <w:tcPr>
            <w:tcW w:w="851" w:type="dxa"/>
            <w:noWrap/>
            <w:vAlign w:val="center"/>
            <w:hideMark/>
          </w:tcPr>
          <w:p w14:paraId="7641087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7EE5642"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D6FEF3A"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5A396853" w14:textId="77777777" w:rsidR="00A4300D" w:rsidRPr="00A4300D" w:rsidRDefault="00A4300D" w:rsidP="00A4300D">
            <w:pPr>
              <w:jc w:val="center"/>
              <w:rPr>
                <w:sz w:val="18"/>
                <w:szCs w:val="18"/>
              </w:rPr>
            </w:pPr>
            <w:r w:rsidRPr="00A4300D">
              <w:rPr>
                <w:sz w:val="18"/>
                <w:szCs w:val="18"/>
              </w:rPr>
              <w:t>664.58</w:t>
            </w:r>
          </w:p>
        </w:tc>
        <w:tc>
          <w:tcPr>
            <w:tcW w:w="826" w:type="dxa"/>
            <w:noWrap/>
            <w:vAlign w:val="center"/>
            <w:hideMark/>
          </w:tcPr>
          <w:p w14:paraId="67641357"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0546CC9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824A55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0E7A937" w14:textId="77777777" w:rsidR="00A4300D" w:rsidRPr="00A4300D" w:rsidRDefault="00A4300D" w:rsidP="00A4300D">
            <w:pPr>
              <w:jc w:val="center"/>
              <w:rPr>
                <w:sz w:val="18"/>
                <w:szCs w:val="18"/>
              </w:rPr>
            </w:pPr>
            <w:r w:rsidRPr="00A4300D">
              <w:rPr>
                <w:sz w:val="18"/>
                <w:szCs w:val="18"/>
              </w:rPr>
              <w:t>710.10</w:t>
            </w:r>
          </w:p>
        </w:tc>
      </w:tr>
      <w:tr w:rsidR="00A4300D" w:rsidRPr="00A4300D" w14:paraId="33A8E5C0" w14:textId="77777777" w:rsidTr="00A4300D">
        <w:trPr>
          <w:trHeight w:val="255"/>
        </w:trPr>
        <w:tc>
          <w:tcPr>
            <w:tcW w:w="825" w:type="dxa"/>
            <w:vMerge/>
            <w:vAlign w:val="center"/>
            <w:hideMark/>
          </w:tcPr>
          <w:p w14:paraId="620BD978" w14:textId="77777777" w:rsidR="00A4300D" w:rsidRPr="00A4300D" w:rsidRDefault="00A4300D" w:rsidP="00A4300D">
            <w:pPr>
              <w:jc w:val="center"/>
              <w:rPr>
                <w:sz w:val="18"/>
                <w:szCs w:val="18"/>
              </w:rPr>
            </w:pPr>
          </w:p>
        </w:tc>
        <w:tc>
          <w:tcPr>
            <w:tcW w:w="2010" w:type="dxa"/>
            <w:vMerge/>
            <w:vAlign w:val="center"/>
            <w:hideMark/>
          </w:tcPr>
          <w:p w14:paraId="7BA2B84B" w14:textId="77777777" w:rsidR="00A4300D" w:rsidRPr="00A4300D" w:rsidRDefault="00A4300D" w:rsidP="00A4300D">
            <w:pPr>
              <w:jc w:val="center"/>
              <w:rPr>
                <w:sz w:val="18"/>
                <w:szCs w:val="18"/>
              </w:rPr>
            </w:pPr>
          </w:p>
        </w:tc>
        <w:tc>
          <w:tcPr>
            <w:tcW w:w="851" w:type="dxa"/>
            <w:noWrap/>
            <w:vAlign w:val="center"/>
            <w:hideMark/>
          </w:tcPr>
          <w:p w14:paraId="2C84FE1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513D6E1"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65271D26"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2896297A" w14:textId="77777777" w:rsidR="00A4300D" w:rsidRPr="00A4300D" w:rsidRDefault="00A4300D" w:rsidP="00A4300D">
            <w:pPr>
              <w:jc w:val="center"/>
              <w:rPr>
                <w:sz w:val="18"/>
                <w:szCs w:val="18"/>
              </w:rPr>
            </w:pPr>
            <w:r w:rsidRPr="00A4300D">
              <w:rPr>
                <w:sz w:val="18"/>
                <w:szCs w:val="18"/>
              </w:rPr>
              <w:t>660.98</w:t>
            </w:r>
          </w:p>
        </w:tc>
        <w:tc>
          <w:tcPr>
            <w:tcW w:w="826" w:type="dxa"/>
            <w:noWrap/>
            <w:vAlign w:val="center"/>
            <w:hideMark/>
          </w:tcPr>
          <w:p w14:paraId="23C1EBAA"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617A910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61AA33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6F36CFD" w14:textId="77777777" w:rsidR="00A4300D" w:rsidRPr="00A4300D" w:rsidRDefault="00A4300D" w:rsidP="00A4300D">
            <w:pPr>
              <w:jc w:val="center"/>
              <w:rPr>
                <w:sz w:val="18"/>
                <w:szCs w:val="18"/>
              </w:rPr>
            </w:pPr>
            <w:r w:rsidRPr="00A4300D">
              <w:rPr>
                <w:sz w:val="18"/>
                <w:szCs w:val="18"/>
              </w:rPr>
              <w:t>706.12</w:t>
            </w:r>
          </w:p>
        </w:tc>
      </w:tr>
      <w:tr w:rsidR="00A4300D" w:rsidRPr="00A4300D" w14:paraId="15CCDC9B" w14:textId="77777777" w:rsidTr="00A4300D">
        <w:trPr>
          <w:trHeight w:val="255"/>
        </w:trPr>
        <w:tc>
          <w:tcPr>
            <w:tcW w:w="825" w:type="dxa"/>
            <w:vMerge/>
            <w:vAlign w:val="center"/>
            <w:hideMark/>
          </w:tcPr>
          <w:p w14:paraId="7182C74C" w14:textId="77777777" w:rsidR="00A4300D" w:rsidRPr="00A4300D" w:rsidRDefault="00A4300D" w:rsidP="00A4300D">
            <w:pPr>
              <w:jc w:val="center"/>
              <w:rPr>
                <w:sz w:val="18"/>
                <w:szCs w:val="18"/>
              </w:rPr>
            </w:pPr>
          </w:p>
        </w:tc>
        <w:tc>
          <w:tcPr>
            <w:tcW w:w="2010" w:type="dxa"/>
            <w:vMerge w:val="restart"/>
            <w:noWrap/>
            <w:vAlign w:val="center"/>
            <w:hideMark/>
          </w:tcPr>
          <w:p w14:paraId="4124929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317842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8352D26"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1B11DD01"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17582CCF" w14:textId="77777777" w:rsidR="00A4300D" w:rsidRPr="00A4300D" w:rsidRDefault="00A4300D" w:rsidP="00A4300D">
            <w:pPr>
              <w:jc w:val="center"/>
              <w:rPr>
                <w:sz w:val="18"/>
                <w:szCs w:val="18"/>
              </w:rPr>
            </w:pPr>
            <w:r w:rsidRPr="00A4300D">
              <w:rPr>
                <w:sz w:val="18"/>
                <w:szCs w:val="18"/>
              </w:rPr>
              <w:t>471.74</w:t>
            </w:r>
          </w:p>
        </w:tc>
        <w:tc>
          <w:tcPr>
            <w:tcW w:w="826" w:type="dxa"/>
            <w:noWrap/>
            <w:vAlign w:val="center"/>
            <w:hideMark/>
          </w:tcPr>
          <w:p w14:paraId="2CBBB294"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37BEA62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7F88CC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53D254E" w14:textId="77777777" w:rsidR="00A4300D" w:rsidRPr="00A4300D" w:rsidRDefault="00A4300D" w:rsidP="00A4300D">
            <w:pPr>
              <w:jc w:val="center"/>
              <w:rPr>
                <w:sz w:val="18"/>
                <w:szCs w:val="18"/>
              </w:rPr>
            </w:pPr>
            <w:r w:rsidRPr="00A4300D">
              <w:rPr>
                <w:sz w:val="18"/>
                <w:szCs w:val="18"/>
              </w:rPr>
              <w:t>471.74</w:t>
            </w:r>
          </w:p>
        </w:tc>
      </w:tr>
      <w:tr w:rsidR="00A4300D" w:rsidRPr="00A4300D" w14:paraId="3793F435" w14:textId="77777777" w:rsidTr="00A4300D">
        <w:trPr>
          <w:trHeight w:val="255"/>
        </w:trPr>
        <w:tc>
          <w:tcPr>
            <w:tcW w:w="825" w:type="dxa"/>
            <w:vMerge/>
            <w:vAlign w:val="center"/>
            <w:hideMark/>
          </w:tcPr>
          <w:p w14:paraId="6F37F3C8" w14:textId="77777777" w:rsidR="00A4300D" w:rsidRPr="00A4300D" w:rsidRDefault="00A4300D" w:rsidP="00A4300D">
            <w:pPr>
              <w:jc w:val="center"/>
              <w:rPr>
                <w:sz w:val="18"/>
                <w:szCs w:val="18"/>
              </w:rPr>
            </w:pPr>
          </w:p>
        </w:tc>
        <w:tc>
          <w:tcPr>
            <w:tcW w:w="2010" w:type="dxa"/>
            <w:vMerge/>
            <w:vAlign w:val="center"/>
            <w:hideMark/>
          </w:tcPr>
          <w:p w14:paraId="509038D1" w14:textId="77777777" w:rsidR="00A4300D" w:rsidRPr="00A4300D" w:rsidRDefault="00A4300D" w:rsidP="00A4300D">
            <w:pPr>
              <w:jc w:val="center"/>
              <w:rPr>
                <w:sz w:val="18"/>
                <w:szCs w:val="18"/>
              </w:rPr>
            </w:pPr>
          </w:p>
        </w:tc>
        <w:tc>
          <w:tcPr>
            <w:tcW w:w="851" w:type="dxa"/>
            <w:noWrap/>
            <w:vAlign w:val="center"/>
            <w:hideMark/>
          </w:tcPr>
          <w:p w14:paraId="47E078D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9881AC3"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57751BA"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0D8730D4" w14:textId="77777777" w:rsidR="00A4300D" w:rsidRPr="00A4300D" w:rsidRDefault="00A4300D" w:rsidP="00A4300D">
            <w:pPr>
              <w:jc w:val="center"/>
              <w:rPr>
                <w:sz w:val="18"/>
                <w:szCs w:val="18"/>
              </w:rPr>
            </w:pPr>
            <w:r w:rsidRPr="00A4300D">
              <w:rPr>
                <w:sz w:val="18"/>
                <w:szCs w:val="18"/>
              </w:rPr>
              <w:t>480.87</w:t>
            </w:r>
          </w:p>
        </w:tc>
        <w:tc>
          <w:tcPr>
            <w:tcW w:w="826" w:type="dxa"/>
            <w:noWrap/>
            <w:vAlign w:val="center"/>
            <w:hideMark/>
          </w:tcPr>
          <w:p w14:paraId="1668E9D8"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51DFB9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CD8FD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13D9B5" w14:textId="77777777" w:rsidR="00A4300D" w:rsidRPr="00A4300D" w:rsidRDefault="00A4300D" w:rsidP="00A4300D">
            <w:pPr>
              <w:jc w:val="center"/>
              <w:rPr>
                <w:sz w:val="18"/>
                <w:szCs w:val="18"/>
              </w:rPr>
            </w:pPr>
            <w:r w:rsidRPr="00A4300D">
              <w:rPr>
                <w:sz w:val="18"/>
                <w:szCs w:val="18"/>
              </w:rPr>
              <w:t>480.87</w:t>
            </w:r>
          </w:p>
        </w:tc>
      </w:tr>
      <w:tr w:rsidR="00A4300D" w:rsidRPr="00A4300D" w14:paraId="05B73256" w14:textId="77777777" w:rsidTr="00A4300D">
        <w:trPr>
          <w:trHeight w:val="255"/>
        </w:trPr>
        <w:tc>
          <w:tcPr>
            <w:tcW w:w="825" w:type="dxa"/>
            <w:vMerge/>
            <w:vAlign w:val="center"/>
            <w:hideMark/>
          </w:tcPr>
          <w:p w14:paraId="420C6E0B" w14:textId="77777777" w:rsidR="00A4300D" w:rsidRPr="00A4300D" w:rsidRDefault="00A4300D" w:rsidP="00A4300D">
            <w:pPr>
              <w:jc w:val="center"/>
              <w:rPr>
                <w:sz w:val="18"/>
                <w:szCs w:val="18"/>
              </w:rPr>
            </w:pPr>
          </w:p>
        </w:tc>
        <w:tc>
          <w:tcPr>
            <w:tcW w:w="2010" w:type="dxa"/>
            <w:vMerge/>
            <w:vAlign w:val="center"/>
            <w:hideMark/>
          </w:tcPr>
          <w:p w14:paraId="71E67F33" w14:textId="77777777" w:rsidR="00A4300D" w:rsidRPr="00A4300D" w:rsidRDefault="00A4300D" w:rsidP="00A4300D">
            <w:pPr>
              <w:jc w:val="center"/>
              <w:rPr>
                <w:sz w:val="18"/>
                <w:szCs w:val="18"/>
              </w:rPr>
            </w:pPr>
          </w:p>
        </w:tc>
        <w:tc>
          <w:tcPr>
            <w:tcW w:w="851" w:type="dxa"/>
            <w:noWrap/>
            <w:vAlign w:val="center"/>
            <w:hideMark/>
          </w:tcPr>
          <w:p w14:paraId="32AAB44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9D1C44E"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5F64C1FF"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37732F6D" w14:textId="77777777" w:rsidR="00A4300D" w:rsidRPr="00A4300D" w:rsidRDefault="00A4300D" w:rsidP="00A4300D">
            <w:pPr>
              <w:jc w:val="center"/>
              <w:rPr>
                <w:sz w:val="18"/>
                <w:szCs w:val="18"/>
              </w:rPr>
            </w:pPr>
            <w:r w:rsidRPr="00A4300D">
              <w:rPr>
                <w:sz w:val="18"/>
                <w:szCs w:val="18"/>
              </w:rPr>
              <w:t>488.45</w:t>
            </w:r>
          </w:p>
        </w:tc>
        <w:tc>
          <w:tcPr>
            <w:tcW w:w="826" w:type="dxa"/>
            <w:noWrap/>
            <w:vAlign w:val="center"/>
            <w:hideMark/>
          </w:tcPr>
          <w:p w14:paraId="58EF2FA1" w14:textId="77777777" w:rsidR="00A4300D" w:rsidRPr="00A4300D" w:rsidRDefault="00A4300D" w:rsidP="00A4300D">
            <w:pPr>
              <w:jc w:val="center"/>
              <w:rPr>
                <w:sz w:val="18"/>
                <w:szCs w:val="18"/>
              </w:rPr>
            </w:pPr>
            <w:r w:rsidRPr="00A4300D">
              <w:rPr>
                <w:sz w:val="18"/>
                <w:szCs w:val="18"/>
              </w:rPr>
              <w:t>16.34</w:t>
            </w:r>
          </w:p>
        </w:tc>
        <w:tc>
          <w:tcPr>
            <w:tcW w:w="826" w:type="dxa"/>
            <w:noWrap/>
            <w:vAlign w:val="center"/>
            <w:hideMark/>
          </w:tcPr>
          <w:p w14:paraId="6B0314D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42944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3E650B" w14:textId="77777777" w:rsidR="00A4300D" w:rsidRPr="00A4300D" w:rsidRDefault="00A4300D" w:rsidP="00A4300D">
            <w:pPr>
              <w:jc w:val="center"/>
              <w:rPr>
                <w:sz w:val="18"/>
                <w:szCs w:val="18"/>
              </w:rPr>
            </w:pPr>
            <w:r w:rsidRPr="00A4300D">
              <w:rPr>
                <w:sz w:val="18"/>
                <w:szCs w:val="18"/>
              </w:rPr>
              <w:t>488.45</w:t>
            </w:r>
          </w:p>
        </w:tc>
      </w:tr>
      <w:tr w:rsidR="00A4300D" w:rsidRPr="00A4300D" w14:paraId="72A2BE9F" w14:textId="77777777" w:rsidTr="00A4300D">
        <w:trPr>
          <w:trHeight w:val="255"/>
        </w:trPr>
        <w:tc>
          <w:tcPr>
            <w:tcW w:w="825" w:type="dxa"/>
            <w:vMerge/>
            <w:vAlign w:val="center"/>
            <w:hideMark/>
          </w:tcPr>
          <w:p w14:paraId="6012D0D3" w14:textId="77777777" w:rsidR="00A4300D" w:rsidRPr="00A4300D" w:rsidRDefault="00A4300D" w:rsidP="00A4300D">
            <w:pPr>
              <w:jc w:val="center"/>
              <w:rPr>
                <w:sz w:val="18"/>
                <w:szCs w:val="18"/>
              </w:rPr>
            </w:pPr>
          </w:p>
        </w:tc>
        <w:tc>
          <w:tcPr>
            <w:tcW w:w="2010" w:type="dxa"/>
            <w:vMerge w:val="restart"/>
            <w:noWrap/>
            <w:vAlign w:val="center"/>
            <w:hideMark/>
          </w:tcPr>
          <w:p w14:paraId="4CE228B6"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1B40A3D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9DA1ACB"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5F428D40" w14:textId="77777777" w:rsidR="00A4300D" w:rsidRPr="00A4300D" w:rsidRDefault="00A4300D" w:rsidP="00A4300D">
            <w:pPr>
              <w:jc w:val="center"/>
              <w:rPr>
                <w:sz w:val="18"/>
                <w:szCs w:val="18"/>
              </w:rPr>
            </w:pPr>
            <w:r w:rsidRPr="00A4300D">
              <w:rPr>
                <w:sz w:val="18"/>
                <w:szCs w:val="18"/>
              </w:rPr>
              <w:t>99.84</w:t>
            </w:r>
          </w:p>
        </w:tc>
        <w:tc>
          <w:tcPr>
            <w:tcW w:w="826" w:type="dxa"/>
            <w:noWrap/>
            <w:vAlign w:val="center"/>
            <w:hideMark/>
          </w:tcPr>
          <w:p w14:paraId="1731B03C" w14:textId="77777777" w:rsidR="00A4300D" w:rsidRPr="00A4300D" w:rsidRDefault="00A4300D" w:rsidP="00A4300D">
            <w:pPr>
              <w:jc w:val="center"/>
              <w:rPr>
                <w:sz w:val="18"/>
                <w:szCs w:val="18"/>
              </w:rPr>
            </w:pPr>
            <w:r w:rsidRPr="00A4300D">
              <w:rPr>
                <w:sz w:val="18"/>
                <w:szCs w:val="18"/>
              </w:rPr>
              <w:t>106.00</w:t>
            </w:r>
          </w:p>
        </w:tc>
        <w:tc>
          <w:tcPr>
            <w:tcW w:w="826" w:type="dxa"/>
            <w:noWrap/>
            <w:vAlign w:val="center"/>
            <w:hideMark/>
          </w:tcPr>
          <w:p w14:paraId="6842BB6C" w14:textId="77777777" w:rsidR="00A4300D" w:rsidRPr="00A4300D" w:rsidRDefault="00A4300D" w:rsidP="00A4300D">
            <w:pPr>
              <w:jc w:val="center"/>
              <w:rPr>
                <w:sz w:val="18"/>
                <w:szCs w:val="18"/>
              </w:rPr>
            </w:pPr>
            <w:r w:rsidRPr="00A4300D">
              <w:rPr>
                <w:sz w:val="18"/>
                <w:szCs w:val="18"/>
              </w:rPr>
              <w:t>94.49</w:t>
            </w:r>
          </w:p>
        </w:tc>
        <w:tc>
          <w:tcPr>
            <w:tcW w:w="826" w:type="dxa"/>
            <w:noWrap/>
            <w:vAlign w:val="center"/>
            <w:hideMark/>
          </w:tcPr>
          <w:p w14:paraId="631CFEF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6E36A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13468BC" w14:textId="77777777" w:rsidR="00A4300D" w:rsidRPr="00A4300D" w:rsidRDefault="00A4300D" w:rsidP="00A4300D">
            <w:pPr>
              <w:jc w:val="center"/>
              <w:rPr>
                <w:sz w:val="18"/>
                <w:szCs w:val="18"/>
              </w:rPr>
            </w:pPr>
            <w:r w:rsidRPr="00A4300D">
              <w:rPr>
                <w:sz w:val="18"/>
                <w:szCs w:val="18"/>
              </w:rPr>
              <w:t>106.00</w:t>
            </w:r>
          </w:p>
        </w:tc>
      </w:tr>
      <w:tr w:rsidR="00A4300D" w:rsidRPr="00A4300D" w14:paraId="4C765336" w14:textId="77777777" w:rsidTr="00A4300D">
        <w:trPr>
          <w:trHeight w:val="255"/>
        </w:trPr>
        <w:tc>
          <w:tcPr>
            <w:tcW w:w="825" w:type="dxa"/>
            <w:vMerge/>
            <w:vAlign w:val="center"/>
            <w:hideMark/>
          </w:tcPr>
          <w:p w14:paraId="6877E128" w14:textId="77777777" w:rsidR="00A4300D" w:rsidRPr="00A4300D" w:rsidRDefault="00A4300D" w:rsidP="00A4300D">
            <w:pPr>
              <w:jc w:val="center"/>
              <w:rPr>
                <w:sz w:val="18"/>
                <w:szCs w:val="18"/>
              </w:rPr>
            </w:pPr>
          </w:p>
        </w:tc>
        <w:tc>
          <w:tcPr>
            <w:tcW w:w="2010" w:type="dxa"/>
            <w:vMerge/>
            <w:vAlign w:val="center"/>
            <w:hideMark/>
          </w:tcPr>
          <w:p w14:paraId="5A059E10" w14:textId="77777777" w:rsidR="00A4300D" w:rsidRPr="00A4300D" w:rsidRDefault="00A4300D" w:rsidP="00A4300D">
            <w:pPr>
              <w:jc w:val="center"/>
              <w:rPr>
                <w:sz w:val="18"/>
                <w:szCs w:val="18"/>
              </w:rPr>
            </w:pPr>
          </w:p>
        </w:tc>
        <w:tc>
          <w:tcPr>
            <w:tcW w:w="851" w:type="dxa"/>
            <w:noWrap/>
            <w:vAlign w:val="center"/>
            <w:hideMark/>
          </w:tcPr>
          <w:p w14:paraId="248DA02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846F2C7"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04DCB5FB" w14:textId="77777777" w:rsidR="00A4300D" w:rsidRPr="00A4300D" w:rsidRDefault="00A4300D" w:rsidP="00A4300D">
            <w:pPr>
              <w:jc w:val="center"/>
              <w:rPr>
                <w:sz w:val="18"/>
                <w:szCs w:val="18"/>
              </w:rPr>
            </w:pPr>
            <w:r w:rsidRPr="00A4300D">
              <w:rPr>
                <w:sz w:val="18"/>
                <w:szCs w:val="18"/>
              </w:rPr>
              <w:t>100.29</w:t>
            </w:r>
          </w:p>
        </w:tc>
        <w:tc>
          <w:tcPr>
            <w:tcW w:w="826" w:type="dxa"/>
            <w:noWrap/>
            <w:vAlign w:val="center"/>
            <w:hideMark/>
          </w:tcPr>
          <w:p w14:paraId="223E1110" w14:textId="77777777" w:rsidR="00A4300D" w:rsidRPr="00A4300D" w:rsidRDefault="00A4300D" w:rsidP="00A4300D">
            <w:pPr>
              <w:jc w:val="center"/>
              <w:rPr>
                <w:sz w:val="18"/>
                <w:szCs w:val="18"/>
              </w:rPr>
            </w:pPr>
            <w:r w:rsidRPr="00A4300D">
              <w:rPr>
                <w:sz w:val="18"/>
                <w:szCs w:val="18"/>
              </w:rPr>
              <w:t>106.13</w:t>
            </w:r>
          </w:p>
        </w:tc>
        <w:tc>
          <w:tcPr>
            <w:tcW w:w="826" w:type="dxa"/>
            <w:noWrap/>
            <w:vAlign w:val="center"/>
            <w:hideMark/>
          </w:tcPr>
          <w:p w14:paraId="4221531A" w14:textId="77777777" w:rsidR="00A4300D" w:rsidRPr="00A4300D" w:rsidRDefault="00A4300D" w:rsidP="00A4300D">
            <w:pPr>
              <w:jc w:val="center"/>
              <w:rPr>
                <w:sz w:val="18"/>
                <w:szCs w:val="18"/>
              </w:rPr>
            </w:pPr>
            <w:r w:rsidRPr="00A4300D">
              <w:rPr>
                <w:sz w:val="18"/>
                <w:szCs w:val="18"/>
              </w:rPr>
              <w:t>95.5</w:t>
            </w:r>
          </w:p>
        </w:tc>
        <w:tc>
          <w:tcPr>
            <w:tcW w:w="826" w:type="dxa"/>
            <w:noWrap/>
            <w:vAlign w:val="center"/>
            <w:hideMark/>
          </w:tcPr>
          <w:p w14:paraId="137DE0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181A4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AB4FDB8" w14:textId="77777777" w:rsidR="00A4300D" w:rsidRPr="00A4300D" w:rsidRDefault="00A4300D" w:rsidP="00A4300D">
            <w:pPr>
              <w:jc w:val="center"/>
              <w:rPr>
                <w:sz w:val="18"/>
                <w:szCs w:val="18"/>
              </w:rPr>
            </w:pPr>
            <w:r w:rsidRPr="00A4300D">
              <w:rPr>
                <w:sz w:val="18"/>
                <w:szCs w:val="18"/>
              </w:rPr>
              <w:t>106.13</w:t>
            </w:r>
          </w:p>
        </w:tc>
      </w:tr>
      <w:tr w:rsidR="00A4300D" w:rsidRPr="00A4300D" w14:paraId="44B4872D" w14:textId="77777777" w:rsidTr="00A4300D">
        <w:trPr>
          <w:trHeight w:val="255"/>
        </w:trPr>
        <w:tc>
          <w:tcPr>
            <w:tcW w:w="825" w:type="dxa"/>
            <w:vMerge/>
            <w:vAlign w:val="center"/>
            <w:hideMark/>
          </w:tcPr>
          <w:p w14:paraId="72631083" w14:textId="77777777" w:rsidR="00A4300D" w:rsidRPr="00A4300D" w:rsidRDefault="00A4300D" w:rsidP="00A4300D">
            <w:pPr>
              <w:jc w:val="center"/>
              <w:rPr>
                <w:sz w:val="18"/>
                <w:szCs w:val="18"/>
              </w:rPr>
            </w:pPr>
          </w:p>
        </w:tc>
        <w:tc>
          <w:tcPr>
            <w:tcW w:w="2010" w:type="dxa"/>
            <w:vMerge/>
            <w:vAlign w:val="center"/>
            <w:hideMark/>
          </w:tcPr>
          <w:p w14:paraId="5D7D5FE2" w14:textId="77777777" w:rsidR="00A4300D" w:rsidRPr="00A4300D" w:rsidRDefault="00A4300D" w:rsidP="00A4300D">
            <w:pPr>
              <w:jc w:val="center"/>
              <w:rPr>
                <w:sz w:val="18"/>
                <w:szCs w:val="18"/>
              </w:rPr>
            </w:pPr>
          </w:p>
        </w:tc>
        <w:tc>
          <w:tcPr>
            <w:tcW w:w="851" w:type="dxa"/>
            <w:noWrap/>
            <w:vAlign w:val="center"/>
            <w:hideMark/>
          </w:tcPr>
          <w:p w14:paraId="2DD4495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40DE864"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64992C1A" w14:textId="77777777" w:rsidR="00A4300D" w:rsidRPr="00A4300D" w:rsidRDefault="00A4300D" w:rsidP="00A4300D">
            <w:pPr>
              <w:jc w:val="center"/>
              <w:rPr>
                <w:sz w:val="18"/>
                <w:szCs w:val="18"/>
              </w:rPr>
            </w:pPr>
            <w:r w:rsidRPr="00A4300D">
              <w:rPr>
                <w:sz w:val="18"/>
                <w:szCs w:val="18"/>
              </w:rPr>
              <w:t>99.78</w:t>
            </w:r>
          </w:p>
        </w:tc>
        <w:tc>
          <w:tcPr>
            <w:tcW w:w="826" w:type="dxa"/>
            <w:noWrap/>
            <w:vAlign w:val="center"/>
            <w:hideMark/>
          </w:tcPr>
          <w:p w14:paraId="633DD13D" w14:textId="77777777" w:rsidR="00A4300D" w:rsidRPr="00A4300D" w:rsidRDefault="00A4300D" w:rsidP="00A4300D">
            <w:pPr>
              <w:jc w:val="center"/>
              <w:rPr>
                <w:sz w:val="18"/>
                <w:szCs w:val="18"/>
              </w:rPr>
            </w:pPr>
            <w:r w:rsidRPr="00A4300D">
              <w:rPr>
                <w:sz w:val="18"/>
                <w:szCs w:val="18"/>
              </w:rPr>
              <w:t>106.09</w:t>
            </w:r>
          </w:p>
        </w:tc>
        <w:tc>
          <w:tcPr>
            <w:tcW w:w="826" w:type="dxa"/>
            <w:noWrap/>
            <w:vAlign w:val="center"/>
            <w:hideMark/>
          </w:tcPr>
          <w:p w14:paraId="5590EB4C" w14:textId="77777777" w:rsidR="00A4300D" w:rsidRPr="00A4300D" w:rsidRDefault="00A4300D" w:rsidP="00A4300D">
            <w:pPr>
              <w:jc w:val="center"/>
              <w:rPr>
                <w:sz w:val="18"/>
                <w:szCs w:val="18"/>
              </w:rPr>
            </w:pPr>
            <w:r w:rsidRPr="00A4300D">
              <w:rPr>
                <w:sz w:val="18"/>
                <w:szCs w:val="18"/>
              </w:rPr>
              <w:t>94.02</w:t>
            </w:r>
          </w:p>
        </w:tc>
        <w:tc>
          <w:tcPr>
            <w:tcW w:w="826" w:type="dxa"/>
            <w:noWrap/>
            <w:vAlign w:val="center"/>
            <w:hideMark/>
          </w:tcPr>
          <w:p w14:paraId="339FB0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35B7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CB1368" w14:textId="77777777" w:rsidR="00A4300D" w:rsidRPr="00A4300D" w:rsidRDefault="00A4300D" w:rsidP="00A4300D">
            <w:pPr>
              <w:jc w:val="center"/>
              <w:rPr>
                <w:sz w:val="18"/>
                <w:szCs w:val="18"/>
              </w:rPr>
            </w:pPr>
            <w:r w:rsidRPr="00A4300D">
              <w:rPr>
                <w:sz w:val="18"/>
                <w:szCs w:val="18"/>
              </w:rPr>
              <w:t>106.09</w:t>
            </w:r>
          </w:p>
        </w:tc>
      </w:tr>
      <w:tr w:rsidR="00A4300D" w:rsidRPr="00A4300D" w14:paraId="67B662DE" w14:textId="77777777" w:rsidTr="00A4300D">
        <w:trPr>
          <w:trHeight w:val="255"/>
        </w:trPr>
        <w:tc>
          <w:tcPr>
            <w:tcW w:w="825" w:type="dxa"/>
            <w:vMerge/>
            <w:vAlign w:val="center"/>
            <w:hideMark/>
          </w:tcPr>
          <w:p w14:paraId="5CB28FB4" w14:textId="77777777" w:rsidR="00A4300D" w:rsidRPr="00A4300D" w:rsidRDefault="00A4300D" w:rsidP="00A4300D">
            <w:pPr>
              <w:jc w:val="center"/>
              <w:rPr>
                <w:sz w:val="18"/>
                <w:szCs w:val="18"/>
              </w:rPr>
            </w:pPr>
          </w:p>
        </w:tc>
        <w:tc>
          <w:tcPr>
            <w:tcW w:w="2010" w:type="dxa"/>
            <w:vMerge w:val="restart"/>
            <w:noWrap/>
            <w:vAlign w:val="center"/>
            <w:hideMark/>
          </w:tcPr>
          <w:p w14:paraId="493FDBBC"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1DD91F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C3676D2"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70791CF2" w14:textId="77777777" w:rsidR="00A4300D" w:rsidRPr="00A4300D" w:rsidRDefault="00A4300D" w:rsidP="00A4300D">
            <w:pPr>
              <w:jc w:val="center"/>
              <w:rPr>
                <w:sz w:val="18"/>
                <w:szCs w:val="18"/>
              </w:rPr>
            </w:pPr>
            <w:r w:rsidRPr="00A4300D">
              <w:rPr>
                <w:sz w:val="18"/>
                <w:szCs w:val="18"/>
              </w:rPr>
              <w:t>64.39</w:t>
            </w:r>
          </w:p>
        </w:tc>
        <w:tc>
          <w:tcPr>
            <w:tcW w:w="826" w:type="dxa"/>
            <w:noWrap/>
            <w:vAlign w:val="center"/>
            <w:hideMark/>
          </w:tcPr>
          <w:p w14:paraId="715854C4" w14:textId="77777777" w:rsidR="00A4300D" w:rsidRPr="00A4300D" w:rsidRDefault="00A4300D" w:rsidP="00A4300D">
            <w:pPr>
              <w:jc w:val="center"/>
              <w:rPr>
                <w:sz w:val="18"/>
                <w:szCs w:val="18"/>
              </w:rPr>
            </w:pPr>
            <w:r w:rsidRPr="00A4300D">
              <w:rPr>
                <w:sz w:val="18"/>
                <w:szCs w:val="18"/>
              </w:rPr>
              <w:t>61.25</w:t>
            </w:r>
          </w:p>
        </w:tc>
        <w:tc>
          <w:tcPr>
            <w:tcW w:w="826" w:type="dxa"/>
            <w:noWrap/>
            <w:vAlign w:val="center"/>
            <w:hideMark/>
          </w:tcPr>
          <w:p w14:paraId="64B8CFEC"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210D802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DFA35D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EFE1CE" w14:textId="77777777" w:rsidR="00A4300D" w:rsidRPr="00A4300D" w:rsidRDefault="00A4300D" w:rsidP="00A4300D">
            <w:pPr>
              <w:jc w:val="center"/>
              <w:rPr>
                <w:sz w:val="18"/>
                <w:szCs w:val="18"/>
              </w:rPr>
            </w:pPr>
            <w:r w:rsidRPr="00A4300D">
              <w:rPr>
                <w:sz w:val="18"/>
                <w:szCs w:val="18"/>
              </w:rPr>
              <w:t>44.07</w:t>
            </w:r>
          </w:p>
        </w:tc>
      </w:tr>
      <w:tr w:rsidR="00A4300D" w:rsidRPr="00A4300D" w14:paraId="1BADBBA2" w14:textId="77777777" w:rsidTr="00A4300D">
        <w:trPr>
          <w:trHeight w:val="255"/>
        </w:trPr>
        <w:tc>
          <w:tcPr>
            <w:tcW w:w="825" w:type="dxa"/>
            <w:vMerge/>
            <w:vAlign w:val="center"/>
            <w:hideMark/>
          </w:tcPr>
          <w:p w14:paraId="5AFBBFFB" w14:textId="77777777" w:rsidR="00A4300D" w:rsidRPr="00A4300D" w:rsidRDefault="00A4300D" w:rsidP="00A4300D">
            <w:pPr>
              <w:jc w:val="center"/>
              <w:rPr>
                <w:sz w:val="18"/>
                <w:szCs w:val="18"/>
              </w:rPr>
            </w:pPr>
          </w:p>
        </w:tc>
        <w:tc>
          <w:tcPr>
            <w:tcW w:w="2010" w:type="dxa"/>
            <w:vMerge/>
            <w:vAlign w:val="center"/>
            <w:hideMark/>
          </w:tcPr>
          <w:p w14:paraId="0700D827" w14:textId="77777777" w:rsidR="00A4300D" w:rsidRPr="00A4300D" w:rsidRDefault="00A4300D" w:rsidP="00A4300D">
            <w:pPr>
              <w:jc w:val="center"/>
              <w:rPr>
                <w:sz w:val="18"/>
                <w:szCs w:val="18"/>
              </w:rPr>
            </w:pPr>
          </w:p>
        </w:tc>
        <w:tc>
          <w:tcPr>
            <w:tcW w:w="851" w:type="dxa"/>
            <w:noWrap/>
            <w:vAlign w:val="center"/>
            <w:hideMark/>
          </w:tcPr>
          <w:p w14:paraId="46710D1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A0FD251"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C0458A6" w14:textId="77777777" w:rsidR="00A4300D" w:rsidRPr="00A4300D" w:rsidRDefault="00A4300D" w:rsidP="00A4300D">
            <w:pPr>
              <w:jc w:val="center"/>
              <w:rPr>
                <w:sz w:val="18"/>
                <w:szCs w:val="18"/>
              </w:rPr>
            </w:pPr>
            <w:r w:rsidRPr="00A4300D">
              <w:rPr>
                <w:sz w:val="18"/>
                <w:szCs w:val="18"/>
              </w:rPr>
              <w:t>64.85</w:t>
            </w:r>
          </w:p>
        </w:tc>
        <w:tc>
          <w:tcPr>
            <w:tcW w:w="826" w:type="dxa"/>
            <w:noWrap/>
            <w:vAlign w:val="center"/>
            <w:hideMark/>
          </w:tcPr>
          <w:p w14:paraId="5DC9AF72" w14:textId="77777777" w:rsidR="00A4300D" w:rsidRPr="00A4300D" w:rsidRDefault="00A4300D" w:rsidP="00A4300D">
            <w:pPr>
              <w:jc w:val="center"/>
              <w:rPr>
                <w:sz w:val="18"/>
                <w:szCs w:val="18"/>
              </w:rPr>
            </w:pPr>
            <w:r w:rsidRPr="00A4300D">
              <w:rPr>
                <w:sz w:val="18"/>
                <w:szCs w:val="18"/>
              </w:rPr>
              <w:t>60.97</w:t>
            </w:r>
          </w:p>
        </w:tc>
        <w:tc>
          <w:tcPr>
            <w:tcW w:w="826" w:type="dxa"/>
            <w:noWrap/>
            <w:vAlign w:val="center"/>
            <w:hideMark/>
          </w:tcPr>
          <w:p w14:paraId="1D5C8BC5"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026AD8D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80E570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92D58A0" w14:textId="77777777" w:rsidR="00A4300D" w:rsidRPr="00A4300D" w:rsidRDefault="00A4300D" w:rsidP="00A4300D">
            <w:pPr>
              <w:jc w:val="center"/>
              <w:rPr>
                <w:sz w:val="18"/>
                <w:szCs w:val="18"/>
              </w:rPr>
            </w:pPr>
            <w:r w:rsidRPr="00A4300D">
              <w:rPr>
                <w:sz w:val="18"/>
                <w:szCs w:val="18"/>
              </w:rPr>
              <w:t>43.72</w:t>
            </w:r>
          </w:p>
        </w:tc>
      </w:tr>
      <w:tr w:rsidR="00A4300D" w:rsidRPr="00A4300D" w14:paraId="51EB030A" w14:textId="77777777" w:rsidTr="00A4300D">
        <w:trPr>
          <w:trHeight w:val="255"/>
        </w:trPr>
        <w:tc>
          <w:tcPr>
            <w:tcW w:w="825" w:type="dxa"/>
            <w:vMerge/>
            <w:vAlign w:val="center"/>
            <w:hideMark/>
          </w:tcPr>
          <w:p w14:paraId="7303F098" w14:textId="77777777" w:rsidR="00A4300D" w:rsidRPr="00A4300D" w:rsidRDefault="00A4300D" w:rsidP="00A4300D">
            <w:pPr>
              <w:jc w:val="center"/>
              <w:rPr>
                <w:sz w:val="18"/>
                <w:szCs w:val="18"/>
              </w:rPr>
            </w:pPr>
          </w:p>
        </w:tc>
        <w:tc>
          <w:tcPr>
            <w:tcW w:w="2010" w:type="dxa"/>
            <w:vMerge/>
            <w:vAlign w:val="center"/>
            <w:hideMark/>
          </w:tcPr>
          <w:p w14:paraId="7931E0A4" w14:textId="77777777" w:rsidR="00A4300D" w:rsidRPr="00A4300D" w:rsidRDefault="00A4300D" w:rsidP="00A4300D">
            <w:pPr>
              <w:jc w:val="center"/>
              <w:rPr>
                <w:sz w:val="18"/>
                <w:szCs w:val="18"/>
              </w:rPr>
            </w:pPr>
          </w:p>
        </w:tc>
        <w:tc>
          <w:tcPr>
            <w:tcW w:w="851" w:type="dxa"/>
            <w:noWrap/>
            <w:vAlign w:val="center"/>
            <w:hideMark/>
          </w:tcPr>
          <w:p w14:paraId="0983E34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3B3ADDB"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3F217CD5" w14:textId="77777777" w:rsidR="00A4300D" w:rsidRPr="00A4300D" w:rsidRDefault="00A4300D" w:rsidP="00A4300D">
            <w:pPr>
              <w:jc w:val="center"/>
              <w:rPr>
                <w:sz w:val="18"/>
                <w:szCs w:val="18"/>
              </w:rPr>
            </w:pPr>
            <w:r w:rsidRPr="00A4300D">
              <w:rPr>
                <w:sz w:val="18"/>
                <w:szCs w:val="18"/>
              </w:rPr>
              <w:t>64.12</w:t>
            </w:r>
          </w:p>
        </w:tc>
        <w:tc>
          <w:tcPr>
            <w:tcW w:w="826" w:type="dxa"/>
            <w:noWrap/>
            <w:vAlign w:val="center"/>
            <w:hideMark/>
          </w:tcPr>
          <w:p w14:paraId="02BEBBCB" w14:textId="77777777" w:rsidR="00A4300D" w:rsidRPr="00A4300D" w:rsidRDefault="00A4300D" w:rsidP="00A4300D">
            <w:pPr>
              <w:jc w:val="center"/>
              <w:rPr>
                <w:sz w:val="18"/>
                <w:szCs w:val="18"/>
              </w:rPr>
            </w:pPr>
            <w:r w:rsidRPr="00A4300D">
              <w:rPr>
                <w:sz w:val="18"/>
                <w:szCs w:val="18"/>
              </w:rPr>
              <w:t>60.15</w:t>
            </w:r>
          </w:p>
        </w:tc>
        <w:tc>
          <w:tcPr>
            <w:tcW w:w="826" w:type="dxa"/>
            <w:noWrap/>
            <w:vAlign w:val="center"/>
            <w:hideMark/>
          </w:tcPr>
          <w:p w14:paraId="6A370800" w14:textId="77777777" w:rsidR="00A4300D" w:rsidRPr="00A4300D" w:rsidRDefault="00A4300D" w:rsidP="00A4300D">
            <w:pPr>
              <w:jc w:val="center"/>
              <w:rPr>
                <w:sz w:val="18"/>
                <w:szCs w:val="18"/>
              </w:rPr>
            </w:pPr>
            <w:r w:rsidRPr="00A4300D">
              <w:rPr>
                <w:sz w:val="18"/>
                <w:szCs w:val="18"/>
              </w:rPr>
              <w:t>25.65</w:t>
            </w:r>
          </w:p>
        </w:tc>
        <w:tc>
          <w:tcPr>
            <w:tcW w:w="826" w:type="dxa"/>
            <w:noWrap/>
            <w:vAlign w:val="center"/>
            <w:hideMark/>
          </w:tcPr>
          <w:p w14:paraId="5C3ADD1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9418EB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0C822E" w14:textId="77777777" w:rsidR="00A4300D" w:rsidRPr="00A4300D" w:rsidRDefault="00A4300D" w:rsidP="00A4300D">
            <w:pPr>
              <w:jc w:val="center"/>
              <w:rPr>
                <w:sz w:val="18"/>
                <w:szCs w:val="18"/>
              </w:rPr>
            </w:pPr>
            <w:r w:rsidRPr="00A4300D">
              <w:rPr>
                <w:sz w:val="18"/>
                <w:szCs w:val="18"/>
              </w:rPr>
              <w:t>42.78</w:t>
            </w:r>
          </w:p>
        </w:tc>
      </w:tr>
      <w:tr w:rsidR="00A4300D" w:rsidRPr="00A4300D" w14:paraId="4ED6490A" w14:textId="77777777" w:rsidTr="00A4300D">
        <w:trPr>
          <w:trHeight w:val="255"/>
        </w:trPr>
        <w:tc>
          <w:tcPr>
            <w:tcW w:w="825" w:type="dxa"/>
            <w:vMerge/>
            <w:vAlign w:val="center"/>
            <w:hideMark/>
          </w:tcPr>
          <w:p w14:paraId="3FE078CA" w14:textId="77777777" w:rsidR="00A4300D" w:rsidRPr="00A4300D" w:rsidRDefault="00A4300D" w:rsidP="00A4300D">
            <w:pPr>
              <w:jc w:val="center"/>
              <w:rPr>
                <w:sz w:val="18"/>
                <w:szCs w:val="18"/>
              </w:rPr>
            </w:pPr>
          </w:p>
        </w:tc>
        <w:tc>
          <w:tcPr>
            <w:tcW w:w="2010" w:type="dxa"/>
            <w:vMerge w:val="restart"/>
            <w:noWrap/>
            <w:vAlign w:val="center"/>
            <w:hideMark/>
          </w:tcPr>
          <w:p w14:paraId="2186B547"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47E51AB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B3FBC79"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172E3272"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251F3A3" w14:textId="77777777" w:rsidR="00A4300D" w:rsidRPr="00A4300D" w:rsidRDefault="00A4300D" w:rsidP="00A4300D">
            <w:pPr>
              <w:jc w:val="center"/>
              <w:rPr>
                <w:sz w:val="18"/>
                <w:szCs w:val="18"/>
              </w:rPr>
            </w:pPr>
            <w:r w:rsidRPr="00A4300D">
              <w:rPr>
                <w:sz w:val="18"/>
                <w:szCs w:val="18"/>
              </w:rPr>
              <w:t>595.45</w:t>
            </w:r>
          </w:p>
        </w:tc>
        <w:tc>
          <w:tcPr>
            <w:tcW w:w="826" w:type="dxa"/>
            <w:noWrap/>
            <w:vAlign w:val="center"/>
            <w:hideMark/>
          </w:tcPr>
          <w:p w14:paraId="7CFCA534" w14:textId="77777777" w:rsidR="00A4300D" w:rsidRPr="00A4300D" w:rsidRDefault="00A4300D" w:rsidP="00A4300D">
            <w:pPr>
              <w:jc w:val="center"/>
              <w:rPr>
                <w:sz w:val="18"/>
                <w:szCs w:val="18"/>
              </w:rPr>
            </w:pPr>
            <w:r w:rsidRPr="00A4300D">
              <w:rPr>
                <w:sz w:val="18"/>
                <w:szCs w:val="18"/>
              </w:rPr>
              <w:t>6.58</w:t>
            </w:r>
          </w:p>
        </w:tc>
        <w:tc>
          <w:tcPr>
            <w:tcW w:w="826" w:type="dxa"/>
            <w:noWrap/>
            <w:vAlign w:val="center"/>
            <w:hideMark/>
          </w:tcPr>
          <w:p w14:paraId="035AB8C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A703C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EC0A066" w14:textId="77777777" w:rsidR="00A4300D" w:rsidRPr="00A4300D" w:rsidRDefault="00A4300D" w:rsidP="00A4300D">
            <w:pPr>
              <w:jc w:val="center"/>
              <w:rPr>
                <w:sz w:val="18"/>
                <w:szCs w:val="18"/>
              </w:rPr>
            </w:pPr>
            <w:r w:rsidRPr="00A4300D">
              <w:rPr>
                <w:sz w:val="18"/>
                <w:szCs w:val="18"/>
              </w:rPr>
              <w:t>595.45</w:t>
            </w:r>
          </w:p>
        </w:tc>
      </w:tr>
      <w:tr w:rsidR="00A4300D" w:rsidRPr="00A4300D" w14:paraId="60A9E078" w14:textId="77777777" w:rsidTr="00A4300D">
        <w:trPr>
          <w:trHeight w:val="255"/>
        </w:trPr>
        <w:tc>
          <w:tcPr>
            <w:tcW w:w="825" w:type="dxa"/>
            <w:vMerge/>
            <w:vAlign w:val="center"/>
            <w:hideMark/>
          </w:tcPr>
          <w:p w14:paraId="0DBCD243" w14:textId="77777777" w:rsidR="00A4300D" w:rsidRPr="00A4300D" w:rsidRDefault="00A4300D" w:rsidP="00A4300D">
            <w:pPr>
              <w:jc w:val="center"/>
              <w:rPr>
                <w:sz w:val="18"/>
                <w:szCs w:val="18"/>
              </w:rPr>
            </w:pPr>
          </w:p>
        </w:tc>
        <w:tc>
          <w:tcPr>
            <w:tcW w:w="2010" w:type="dxa"/>
            <w:vMerge/>
            <w:vAlign w:val="center"/>
            <w:hideMark/>
          </w:tcPr>
          <w:p w14:paraId="1FDB0EB6" w14:textId="77777777" w:rsidR="00A4300D" w:rsidRPr="00A4300D" w:rsidRDefault="00A4300D" w:rsidP="00A4300D">
            <w:pPr>
              <w:jc w:val="center"/>
              <w:rPr>
                <w:sz w:val="18"/>
                <w:szCs w:val="18"/>
              </w:rPr>
            </w:pPr>
          </w:p>
        </w:tc>
        <w:tc>
          <w:tcPr>
            <w:tcW w:w="851" w:type="dxa"/>
            <w:noWrap/>
            <w:vAlign w:val="center"/>
            <w:hideMark/>
          </w:tcPr>
          <w:p w14:paraId="31D022B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8D00AEA"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003F7D5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EB82D47" w14:textId="77777777" w:rsidR="00A4300D" w:rsidRPr="00A4300D" w:rsidRDefault="00A4300D" w:rsidP="00A4300D">
            <w:pPr>
              <w:jc w:val="center"/>
              <w:rPr>
                <w:sz w:val="18"/>
                <w:szCs w:val="18"/>
              </w:rPr>
            </w:pPr>
            <w:r w:rsidRPr="00A4300D">
              <w:rPr>
                <w:sz w:val="18"/>
                <w:szCs w:val="18"/>
              </w:rPr>
              <w:t>593.84</w:t>
            </w:r>
          </w:p>
        </w:tc>
        <w:tc>
          <w:tcPr>
            <w:tcW w:w="826" w:type="dxa"/>
            <w:noWrap/>
            <w:vAlign w:val="center"/>
            <w:hideMark/>
          </w:tcPr>
          <w:p w14:paraId="1AADB8E4" w14:textId="77777777" w:rsidR="00A4300D" w:rsidRPr="00A4300D" w:rsidRDefault="00A4300D" w:rsidP="00A4300D">
            <w:pPr>
              <w:jc w:val="center"/>
              <w:rPr>
                <w:sz w:val="18"/>
                <w:szCs w:val="18"/>
              </w:rPr>
            </w:pPr>
            <w:r w:rsidRPr="00A4300D">
              <w:rPr>
                <w:sz w:val="18"/>
                <w:szCs w:val="18"/>
              </w:rPr>
              <w:t>6.5</w:t>
            </w:r>
          </w:p>
        </w:tc>
        <w:tc>
          <w:tcPr>
            <w:tcW w:w="826" w:type="dxa"/>
            <w:noWrap/>
            <w:vAlign w:val="center"/>
            <w:hideMark/>
          </w:tcPr>
          <w:p w14:paraId="159AB84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9B5CA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3E0746" w14:textId="77777777" w:rsidR="00A4300D" w:rsidRPr="00A4300D" w:rsidRDefault="00A4300D" w:rsidP="00A4300D">
            <w:pPr>
              <w:jc w:val="center"/>
              <w:rPr>
                <w:sz w:val="18"/>
                <w:szCs w:val="18"/>
              </w:rPr>
            </w:pPr>
            <w:r w:rsidRPr="00A4300D">
              <w:rPr>
                <w:sz w:val="18"/>
                <w:szCs w:val="18"/>
              </w:rPr>
              <w:t>593.84</w:t>
            </w:r>
          </w:p>
        </w:tc>
      </w:tr>
      <w:tr w:rsidR="00A4300D" w:rsidRPr="00A4300D" w14:paraId="76504980" w14:textId="77777777" w:rsidTr="00A4300D">
        <w:trPr>
          <w:trHeight w:val="255"/>
        </w:trPr>
        <w:tc>
          <w:tcPr>
            <w:tcW w:w="825" w:type="dxa"/>
            <w:vMerge/>
            <w:vAlign w:val="center"/>
            <w:hideMark/>
          </w:tcPr>
          <w:p w14:paraId="701545D7" w14:textId="77777777" w:rsidR="00A4300D" w:rsidRPr="00A4300D" w:rsidRDefault="00A4300D" w:rsidP="00A4300D">
            <w:pPr>
              <w:jc w:val="center"/>
              <w:rPr>
                <w:sz w:val="18"/>
                <w:szCs w:val="18"/>
              </w:rPr>
            </w:pPr>
          </w:p>
        </w:tc>
        <w:tc>
          <w:tcPr>
            <w:tcW w:w="2010" w:type="dxa"/>
            <w:vMerge/>
            <w:vAlign w:val="center"/>
            <w:hideMark/>
          </w:tcPr>
          <w:p w14:paraId="7B2538AC" w14:textId="77777777" w:rsidR="00A4300D" w:rsidRPr="00A4300D" w:rsidRDefault="00A4300D" w:rsidP="00A4300D">
            <w:pPr>
              <w:jc w:val="center"/>
              <w:rPr>
                <w:sz w:val="18"/>
                <w:szCs w:val="18"/>
              </w:rPr>
            </w:pPr>
          </w:p>
        </w:tc>
        <w:tc>
          <w:tcPr>
            <w:tcW w:w="851" w:type="dxa"/>
            <w:noWrap/>
            <w:vAlign w:val="center"/>
            <w:hideMark/>
          </w:tcPr>
          <w:p w14:paraId="5DFC0A2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91E7B1F"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11661EE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5BBE760" w14:textId="77777777" w:rsidR="00A4300D" w:rsidRPr="00A4300D" w:rsidRDefault="00A4300D" w:rsidP="00A4300D">
            <w:pPr>
              <w:jc w:val="center"/>
              <w:rPr>
                <w:sz w:val="18"/>
                <w:szCs w:val="18"/>
              </w:rPr>
            </w:pPr>
            <w:r w:rsidRPr="00A4300D">
              <w:rPr>
                <w:sz w:val="18"/>
                <w:szCs w:val="18"/>
              </w:rPr>
              <w:t>592.57</w:t>
            </w:r>
          </w:p>
        </w:tc>
        <w:tc>
          <w:tcPr>
            <w:tcW w:w="826" w:type="dxa"/>
            <w:noWrap/>
            <w:vAlign w:val="center"/>
            <w:hideMark/>
          </w:tcPr>
          <w:p w14:paraId="64A7F97B" w14:textId="77777777" w:rsidR="00A4300D" w:rsidRPr="00A4300D" w:rsidRDefault="00A4300D" w:rsidP="00A4300D">
            <w:pPr>
              <w:jc w:val="center"/>
              <w:rPr>
                <w:sz w:val="18"/>
                <w:szCs w:val="18"/>
              </w:rPr>
            </w:pPr>
            <w:r w:rsidRPr="00A4300D">
              <w:rPr>
                <w:sz w:val="18"/>
                <w:szCs w:val="18"/>
              </w:rPr>
              <w:t>6.43</w:t>
            </w:r>
          </w:p>
        </w:tc>
        <w:tc>
          <w:tcPr>
            <w:tcW w:w="826" w:type="dxa"/>
            <w:noWrap/>
            <w:vAlign w:val="center"/>
            <w:hideMark/>
          </w:tcPr>
          <w:p w14:paraId="1B1AD8F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01A00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964AD12" w14:textId="77777777" w:rsidR="00A4300D" w:rsidRPr="00A4300D" w:rsidRDefault="00A4300D" w:rsidP="00A4300D">
            <w:pPr>
              <w:jc w:val="center"/>
              <w:rPr>
                <w:sz w:val="18"/>
                <w:szCs w:val="18"/>
              </w:rPr>
            </w:pPr>
            <w:r w:rsidRPr="00A4300D">
              <w:rPr>
                <w:sz w:val="18"/>
                <w:szCs w:val="18"/>
              </w:rPr>
              <w:t>592.57</w:t>
            </w:r>
          </w:p>
        </w:tc>
      </w:tr>
      <w:tr w:rsidR="00A4300D" w:rsidRPr="00A4300D" w14:paraId="5FDA6588" w14:textId="77777777" w:rsidTr="00A4300D">
        <w:trPr>
          <w:trHeight w:val="255"/>
        </w:trPr>
        <w:tc>
          <w:tcPr>
            <w:tcW w:w="825" w:type="dxa"/>
            <w:vMerge w:val="restart"/>
            <w:noWrap/>
            <w:vAlign w:val="center"/>
            <w:hideMark/>
          </w:tcPr>
          <w:p w14:paraId="0120BC06" w14:textId="77777777" w:rsidR="00A4300D" w:rsidRPr="00A4300D" w:rsidRDefault="00A4300D" w:rsidP="00A4300D">
            <w:pPr>
              <w:jc w:val="center"/>
              <w:rPr>
                <w:sz w:val="18"/>
                <w:szCs w:val="18"/>
              </w:rPr>
            </w:pPr>
            <w:r w:rsidRPr="00A4300D">
              <w:rPr>
                <w:sz w:val="18"/>
                <w:szCs w:val="18"/>
              </w:rPr>
              <w:t>SJT3</w:t>
            </w:r>
          </w:p>
        </w:tc>
        <w:tc>
          <w:tcPr>
            <w:tcW w:w="2010" w:type="dxa"/>
            <w:vMerge w:val="restart"/>
            <w:noWrap/>
            <w:vAlign w:val="center"/>
            <w:hideMark/>
          </w:tcPr>
          <w:p w14:paraId="5FD9E3DB"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50732C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03503DE"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CE23F3A"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1EA07D46"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0DF29ACF"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2F29A96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54A2B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5F33F92" w14:textId="77777777" w:rsidR="00A4300D" w:rsidRPr="00A4300D" w:rsidRDefault="00A4300D" w:rsidP="00A4300D">
            <w:pPr>
              <w:jc w:val="center"/>
              <w:rPr>
                <w:sz w:val="18"/>
                <w:szCs w:val="18"/>
              </w:rPr>
            </w:pPr>
            <w:r w:rsidRPr="00A4300D">
              <w:rPr>
                <w:sz w:val="18"/>
                <w:szCs w:val="18"/>
              </w:rPr>
              <w:t>682.73</w:t>
            </w:r>
          </w:p>
        </w:tc>
      </w:tr>
      <w:tr w:rsidR="00A4300D" w:rsidRPr="00A4300D" w14:paraId="09E579A5" w14:textId="77777777" w:rsidTr="00A4300D">
        <w:trPr>
          <w:trHeight w:val="255"/>
        </w:trPr>
        <w:tc>
          <w:tcPr>
            <w:tcW w:w="825" w:type="dxa"/>
            <w:vMerge/>
            <w:vAlign w:val="center"/>
            <w:hideMark/>
          </w:tcPr>
          <w:p w14:paraId="5875F3A9" w14:textId="77777777" w:rsidR="00A4300D" w:rsidRPr="00A4300D" w:rsidRDefault="00A4300D" w:rsidP="00A4300D">
            <w:pPr>
              <w:jc w:val="center"/>
              <w:rPr>
                <w:sz w:val="18"/>
                <w:szCs w:val="18"/>
              </w:rPr>
            </w:pPr>
          </w:p>
        </w:tc>
        <w:tc>
          <w:tcPr>
            <w:tcW w:w="2010" w:type="dxa"/>
            <w:vMerge/>
            <w:vAlign w:val="center"/>
            <w:hideMark/>
          </w:tcPr>
          <w:p w14:paraId="401191C1" w14:textId="77777777" w:rsidR="00A4300D" w:rsidRPr="00A4300D" w:rsidRDefault="00A4300D" w:rsidP="00A4300D">
            <w:pPr>
              <w:jc w:val="center"/>
              <w:rPr>
                <w:sz w:val="18"/>
                <w:szCs w:val="18"/>
              </w:rPr>
            </w:pPr>
          </w:p>
        </w:tc>
        <w:tc>
          <w:tcPr>
            <w:tcW w:w="851" w:type="dxa"/>
            <w:noWrap/>
            <w:vAlign w:val="center"/>
            <w:hideMark/>
          </w:tcPr>
          <w:p w14:paraId="7D11808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37C14E8"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A3AD0BC"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6D66AEEF"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17520395"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40602F3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501154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599D74D" w14:textId="77777777" w:rsidR="00A4300D" w:rsidRPr="00A4300D" w:rsidRDefault="00A4300D" w:rsidP="00A4300D">
            <w:pPr>
              <w:jc w:val="center"/>
              <w:rPr>
                <w:sz w:val="18"/>
                <w:szCs w:val="18"/>
              </w:rPr>
            </w:pPr>
            <w:r w:rsidRPr="00A4300D">
              <w:rPr>
                <w:sz w:val="18"/>
                <w:szCs w:val="18"/>
              </w:rPr>
              <w:t>686.55</w:t>
            </w:r>
          </w:p>
        </w:tc>
      </w:tr>
      <w:tr w:rsidR="00A4300D" w:rsidRPr="00A4300D" w14:paraId="5C608356" w14:textId="77777777" w:rsidTr="00A4300D">
        <w:trPr>
          <w:trHeight w:val="255"/>
        </w:trPr>
        <w:tc>
          <w:tcPr>
            <w:tcW w:w="825" w:type="dxa"/>
            <w:vMerge/>
            <w:vAlign w:val="center"/>
            <w:hideMark/>
          </w:tcPr>
          <w:p w14:paraId="43786C28" w14:textId="77777777" w:rsidR="00A4300D" w:rsidRPr="00A4300D" w:rsidRDefault="00A4300D" w:rsidP="00A4300D">
            <w:pPr>
              <w:jc w:val="center"/>
              <w:rPr>
                <w:sz w:val="18"/>
                <w:szCs w:val="18"/>
              </w:rPr>
            </w:pPr>
          </w:p>
        </w:tc>
        <w:tc>
          <w:tcPr>
            <w:tcW w:w="2010" w:type="dxa"/>
            <w:vMerge/>
            <w:vAlign w:val="center"/>
            <w:hideMark/>
          </w:tcPr>
          <w:p w14:paraId="7DDA23BA" w14:textId="77777777" w:rsidR="00A4300D" w:rsidRPr="00A4300D" w:rsidRDefault="00A4300D" w:rsidP="00A4300D">
            <w:pPr>
              <w:jc w:val="center"/>
              <w:rPr>
                <w:sz w:val="18"/>
                <w:szCs w:val="18"/>
              </w:rPr>
            </w:pPr>
          </w:p>
        </w:tc>
        <w:tc>
          <w:tcPr>
            <w:tcW w:w="851" w:type="dxa"/>
            <w:noWrap/>
            <w:vAlign w:val="center"/>
            <w:hideMark/>
          </w:tcPr>
          <w:p w14:paraId="349997AC"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35C7A2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DC5F2E6"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7E0409CA"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7BF878F9"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0645EC8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390E66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8E460C1" w14:textId="77777777" w:rsidR="00A4300D" w:rsidRPr="00A4300D" w:rsidRDefault="00A4300D" w:rsidP="00A4300D">
            <w:pPr>
              <w:jc w:val="center"/>
              <w:rPr>
                <w:sz w:val="18"/>
                <w:szCs w:val="18"/>
              </w:rPr>
            </w:pPr>
            <w:r w:rsidRPr="00A4300D">
              <w:rPr>
                <w:sz w:val="18"/>
                <w:szCs w:val="18"/>
              </w:rPr>
              <w:t>694.11</w:t>
            </w:r>
          </w:p>
        </w:tc>
      </w:tr>
      <w:tr w:rsidR="00A4300D" w:rsidRPr="00A4300D" w14:paraId="178D50D7" w14:textId="77777777" w:rsidTr="00A4300D">
        <w:trPr>
          <w:trHeight w:val="255"/>
        </w:trPr>
        <w:tc>
          <w:tcPr>
            <w:tcW w:w="825" w:type="dxa"/>
            <w:vMerge/>
            <w:vAlign w:val="center"/>
            <w:hideMark/>
          </w:tcPr>
          <w:p w14:paraId="7D9B4F0F" w14:textId="77777777" w:rsidR="00A4300D" w:rsidRPr="00A4300D" w:rsidRDefault="00A4300D" w:rsidP="00A4300D">
            <w:pPr>
              <w:jc w:val="center"/>
              <w:rPr>
                <w:sz w:val="18"/>
                <w:szCs w:val="18"/>
              </w:rPr>
            </w:pPr>
          </w:p>
        </w:tc>
        <w:tc>
          <w:tcPr>
            <w:tcW w:w="2010" w:type="dxa"/>
            <w:vMerge w:val="restart"/>
            <w:noWrap/>
            <w:vAlign w:val="center"/>
            <w:hideMark/>
          </w:tcPr>
          <w:p w14:paraId="4A34E3F7"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6A1A5BC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03F2A4D"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2467302"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43B705EB"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5F6ADB51"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216C8F3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CBDF95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F1303FF" w14:textId="77777777" w:rsidR="00A4300D" w:rsidRPr="00A4300D" w:rsidRDefault="00A4300D" w:rsidP="00A4300D">
            <w:pPr>
              <w:jc w:val="center"/>
              <w:rPr>
                <w:sz w:val="18"/>
                <w:szCs w:val="18"/>
              </w:rPr>
            </w:pPr>
            <w:r w:rsidRPr="00A4300D">
              <w:rPr>
                <w:sz w:val="18"/>
                <w:szCs w:val="18"/>
              </w:rPr>
              <w:t>694.46</w:t>
            </w:r>
          </w:p>
        </w:tc>
      </w:tr>
      <w:tr w:rsidR="00A4300D" w:rsidRPr="00A4300D" w14:paraId="0220A620" w14:textId="77777777" w:rsidTr="00A4300D">
        <w:trPr>
          <w:trHeight w:val="255"/>
        </w:trPr>
        <w:tc>
          <w:tcPr>
            <w:tcW w:w="825" w:type="dxa"/>
            <w:vMerge/>
            <w:vAlign w:val="center"/>
            <w:hideMark/>
          </w:tcPr>
          <w:p w14:paraId="2362FDAE" w14:textId="77777777" w:rsidR="00A4300D" w:rsidRPr="00A4300D" w:rsidRDefault="00A4300D" w:rsidP="00A4300D">
            <w:pPr>
              <w:jc w:val="center"/>
              <w:rPr>
                <w:sz w:val="18"/>
                <w:szCs w:val="18"/>
              </w:rPr>
            </w:pPr>
          </w:p>
        </w:tc>
        <w:tc>
          <w:tcPr>
            <w:tcW w:w="2010" w:type="dxa"/>
            <w:vMerge/>
            <w:vAlign w:val="center"/>
            <w:hideMark/>
          </w:tcPr>
          <w:p w14:paraId="27AAD12E" w14:textId="77777777" w:rsidR="00A4300D" w:rsidRPr="00A4300D" w:rsidRDefault="00A4300D" w:rsidP="00A4300D">
            <w:pPr>
              <w:jc w:val="center"/>
              <w:rPr>
                <w:sz w:val="18"/>
                <w:szCs w:val="18"/>
              </w:rPr>
            </w:pPr>
          </w:p>
        </w:tc>
        <w:tc>
          <w:tcPr>
            <w:tcW w:w="851" w:type="dxa"/>
            <w:noWrap/>
            <w:vAlign w:val="center"/>
            <w:hideMark/>
          </w:tcPr>
          <w:p w14:paraId="5F27AAC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FD0533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61434AD"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10359B54"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7394AE1E"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29E8B57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F86D77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0501BE" w14:textId="77777777" w:rsidR="00A4300D" w:rsidRPr="00A4300D" w:rsidRDefault="00A4300D" w:rsidP="00A4300D">
            <w:pPr>
              <w:jc w:val="center"/>
              <w:rPr>
                <w:sz w:val="18"/>
                <w:szCs w:val="18"/>
              </w:rPr>
            </w:pPr>
            <w:r w:rsidRPr="00A4300D">
              <w:rPr>
                <w:sz w:val="18"/>
                <w:szCs w:val="18"/>
              </w:rPr>
              <w:t>687.10</w:t>
            </w:r>
          </w:p>
        </w:tc>
      </w:tr>
      <w:tr w:rsidR="00A4300D" w:rsidRPr="00A4300D" w14:paraId="22134CB9" w14:textId="77777777" w:rsidTr="00A4300D">
        <w:trPr>
          <w:trHeight w:val="255"/>
        </w:trPr>
        <w:tc>
          <w:tcPr>
            <w:tcW w:w="825" w:type="dxa"/>
            <w:vMerge/>
            <w:vAlign w:val="center"/>
            <w:hideMark/>
          </w:tcPr>
          <w:p w14:paraId="3991D3C5" w14:textId="77777777" w:rsidR="00A4300D" w:rsidRPr="00A4300D" w:rsidRDefault="00A4300D" w:rsidP="00A4300D">
            <w:pPr>
              <w:jc w:val="center"/>
              <w:rPr>
                <w:sz w:val="18"/>
                <w:szCs w:val="18"/>
              </w:rPr>
            </w:pPr>
          </w:p>
        </w:tc>
        <w:tc>
          <w:tcPr>
            <w:tcW w:w="2010" w:type="dxa"/>
            <w:vMerge/>
            <w:vAlign w:val="center"/>
            <w:hideMark/>
          </w:tcPr>
          <w:p w14:paraId="2A76049C" w14:textId="77777777" w:rsidR="00A4300D" w:rsidRPr="00A4300D" w:rsidRDefault="00A4300D" w:rsidP="00A4300D">
            <w:pPr>
              <w:jc w:val="center"/>
              <w:rPr>
                <w:sz w:val="18"/>
                <w:szCs w:val="18"/>
              </w:rPr>
            </w:pPr>
          </w:p>
        </w:tc>
        <w:tc>
          <w:tcPr>
            <w:tcW w:w="851" w:type="dxa"/>
            <w:noWrap/>
            <w:vAlign w:val="center"/>
            <w:hideMark/>
          </w:tcPr>
          <w:p w14:paraId="0C9BAF9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BAAE77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767E1332"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5DB35EFF"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455043F6"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334C20B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A8FD8F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B84007B" w14:textId="77777777" w:rsidR="00A4300D" w:rsidRPr="00A4300D" w:rsidRDefault="00A4300D" w:rsidP="00A4300D">
            <w:pPr>
              <w:jc w:val="center"/>
              <w:rPr>
                <w:sz w:val="18"/>
                <w:szCs w:val="18"/>
              </w:rPr>
            </w:pPr>
            <w:r w:rsidRPr="00A4300D">
              <w:rPr>
                <w:sz w:val="18"/>
                <w:szCs w:val="18"/>
              </w:rPr>
              <w:t>683.48</w:t>
            </w:r>
          </w:p>
        </w:tc>
      </w:tr>
      <w:tr w:rsidR="00A4300D" w:rsidRPr="00A4300D" w14:paraId="47C1AA8F" w14:textId="77777777" w:rsidTr="00A4300D">
        <w:trPr>
          <w:trHeight w:val="255"/>
        </w:trPr>
        <w:tc>
          <w:tcPr>
            <w:tcW w:w="825" w:type="dxa"/>
            <w:vMerge/>
            <w:vAlign w:val="center"/>
            <w:hideMark/>
          </w:tcPr>
          <w:p w14:paraId="5973071C" w14:textId="77777777" w:rsidR="00A4300D" w:rsidRPr="00A4300D" w:rsidRDefault="00A4300D" w:rsidP="00A4300D">
            <w:pPr>
              <w:jc w:val="center"/>
              <w:rPr>
                <w:sz w:val="18"/>
                <w:szCs w:val="18"/>
              </w:rPr>
            </w:pPr>
          </w:p>
        </w:tc>
        <w:tc>
          <w:tcPr>
            <w:tcW w:w="2010" w:type="dxa"/>
            <w:vMerge w:val="restart"/>
            <w:noWrap/>
            <w:vAlign w:val="center"/>
            <w:hideMark/>
          </w:tcPr>
          <w:p w14:paraId="2CE495F7"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859E19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B2F8AC3"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9EB23D2"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0CCA05FC"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3D544E18"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6644B56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EF08B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12EB425" w14:textId="77777777" w:rsidR="00A4300D" w:rsidRPr="00A4300D" w:rsidRDefault="00A4300D" w:rsidP="00A4300D">
            <w:pPr>
              <w:jc w:val="center"/>
              <w:rPr>
                <w:sz w:val="18"/>
                <w:szCs w:val="18"/>
              </w:rPr>
            </w:pPr>
            <w:r w:rsidRPr="00A4300D">
              <w:rPr>
                <w:sz w:val="18"/>
                <w:szCs w:val="18"/>
              </w:rPr>
              <w:t>462.59</w:t>
            </w:r>
          </w:p>
        </w:tc>
      </w:tr>
      <w:tr w:rsidR="00A4300D" w:rsidRPr="00A4300D" w14:paraId="28B73CC1" w14:textId="77777777" w:rsidTr="00A4300D">
        <w:trPr>
          <w:trHeight w:val="255"/>
        </w:trPr>
        <w:tc>
          <w:tcPr>
            <w:tcW w:w="825" w:type="dxa"/>
            <w:vMerge/>
            <w:vAlign w:val="center"/>
            <w:hideMark/>
          </w:tcPr>
          <w:p w14:paraId="6BB915D9" w14:textId="77777777" w:rsidR="00A4300D" w:rsidRPr="00A4300D" w:rsidRDefault="00A4300D" w:rsidP="00A4300D">
            <w:pPr>
              <w:jc w:val="center"/>
              <w:rPr>
                <w:sz w:val="18"/>
                <w:szCs w:val="18"/>
              </w:rPr>
            </w:pPr>
          </w:p>
        </w:tc>
        <w:tc>
          <w:tcPr>
            <w:tcW w:w="2010" w:type="dxa"/>
            <w:vMerge/>
            <w:vAlign w:val="center"/>
            <w:hideMark/>
          </w:tcPr>
          <w:p w14:paraId="3688273C" w14:textId="77777777" w:rsidR="00A4300D" w:rsidRPr="00A4300D" w:rsidRDefault="00A4300D" w:rsidP="00A4300D">
            <w:pPr>
              <w:jc w:val="center"/>
              <w:rPr>
                <w:sz w:val="18"/>
                <w:szCs w:val="18"/>
              </w:rPr>
            </w:pPr>
          </w:p>
        </w:tc>
        <w:tc>
          <w:tcPr>
            <w:tcW w:w="851" w:type="dxa"/>
            <w:noWrap/>
            <w:vAlign w:val="center"/>
            <w:hideMark/>
          </w:tcPr>
          <w:p w14:paraId="2055F6F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CEF8D10"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D036EEA"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7C2C126"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0578CD36"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0665549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6A81F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07BBAA" w14:textId="77777777" w:rsidR="00A4300D" w:rsidRPr="00A4300D" w:rsidRDefault="00A4300D" w:rsidP="00A4300D">
            <w:pPr>
              <w:jc w:val="center"/>
              <w:rPr>
                <w:sz w:val="18"/>
                <w:szCs w:val="18"/>
              </w:rPr>
            </w:pPr>
            <w:r w:rsidRPr="00A4300D">
              <w:rPr>
                <w:sz w:val="18"/>
                <w:szCs w:val="18"/>
              </w:rPr>
              <w:t>469.98</w:t>
            </w:r>
          </w:p>
        </w:tc>
      </w:tr>
      <w:tr w:rsidR="00A4300D" w:rsidRPr="00A4300D" w14:paraId="009EF7B9" w14:textId="77777777" w:rsidTr="00A4300D">
        <w:trPr>
          <w:trHeight w:val="255"/>
        </w:trPr>
        <w:tc>
          <w:tcPr>
            <w:tcW w:w="825" w:type="dxa"/>
            <w:vMerge/>
            <w:vAlign w:val="center"/>
            <w:hideMark/>
          </w:tcPr>
          <w:p w14:paraId="18A28358" w14:textId="77777777" w:rsidR="00A4300D" w:rsidRPr="00A4300D" w:rsidRDefault="00A4300D" w:rsidP="00A4300D">
            <w:pPr>
              <w:jc w:val="center"/>
              <w:rPr>
                <w:sz w:val="18"/>
                <w:szCs w:val="18"/>
              </w:rPr>
            </w:pPr>
          </w:p>
        </w:tc>
        <w:tc>
          <w:tcPr>
            <w:tcW w:w="2010" w:type="dxa"/>
            <w:vMerge/>
            <w:vAlign w:val="center"/>
            <w:hideMark/>
          </w:tcPr>
          <w:p w14:paraId="2D958888" w14:textId="77777777" w:rsidR="00A4300D" w:rsidRPr="00A4300D" w:rsidRDefault="00A4300D" w:rsidP="00A4300D">
            <w:pPr>
              <w:jc w:val="center"/>
              <w:rPr>
                <w:sz w:val="18"/>
                <w:szCs w:val="18"/>
              </w:rPr>
            </w:pPr>
          </w:p>
        </w:tc>
        <w:tc>
          <w:tcPr>
            <w:tcW w:w="851" w:type="dxa"/>
            <w:noWrap/>
            <w:vAlign w:val="center"/>
            <w:hideMark/>
          </w:tcPr>
          <w:p w14:paraId="5CA3A0C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C5B9DD4"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1C295F3"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10FF4D24"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2D3F2AF5"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6B5FBA6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7F64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37B81C" w14:textId="77777777" w:rsidR="00A4300D" w:rsidRPr="00A4300D" w:rsidRDefault="00A4300D" w:rsidP="00A4300D">
            <w:pPr>
              <w:jc w:val="center"/>
              <w:rPr>
                <w:sz w:val="18"/>
                <w:szCs w:val="18"/>
              </w:rPr>
            </w:pPr>
            <w:r w:rsidRPr="00A4300D">
              <w:rPr>
                <w:sz w:val="18"/>
                <w:szCs w:val="18"/>
              </w:rPr>
              <w:t>477.23</w:t>
            </w:r>
          </w:p>
        </w:tc>
      </w:tr>
      <w:tr w:rsidR="00A4300D" w:rsidRPr="00A4300D" w14:paraId="69A9DDE2" w14:textId="77777777" w:rsidTr="00A4300D">
        <w:trPr>
          <w:trHeight w:val="255"/>
        </w:trPr>
        <w:tc>
          <w:tcPr>
            <w:tcW w:w="825" w:type="dxa"/>
            <w:vMerge/>
            <w:vAlign w:val="center"/>
            <w:hideMark/>
          </w:tcPr>
          <w:p w14:paraId="6D9216E5" w14:textId="77777777" w:rsidR="00A4300D" w:rsidRPr="00A4300D" w:rsidRDefault="00A4300D" w:rsidP="00A4300D">
            <w:pPr>
              <w:jc w:val="center"/>
              <w:rPr>
                <w:sz w:val="18"/>
                <w:szCs w:val="18"/>
              </w:rPr>
            </w:pPr>
          </w:p>
        </w:tc>
        <w:tc>
          <w:tcPr>
            <w:tcW w:w="2010" w:type="dxa"/>
            <w:vMerge w:val="restart"/>
            <w:noWrap/>
            <w:vAlign w:val="center"/>
            <w:hideMark/>
          </w:tcPr>
          <w:p w14:paraId="18855338"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DD64C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13A38A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19D5E14"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2D2EEA33" w14:textId="77777777" w:rsidR="00A4300D" w:rsidRPr="00A4300D" w:rsidRDefault="00A4300D" w:rsidP="00A4300D">
            <w:pPr>
              <w:jc w:val="center"/>
              <w:rPr>
                <w:sz w:val="18"/>
                <w:szCs w:val="18"/>
              </w:rPr>
            </w:pPr>
            <w:r w:rsidRPr="00A4300D">
              <w:rPr>
                <w:sz w:val="18"/>
                <w:szCs w:val="18"/>
              </w:rPr>
              <w:t>115.62</w:t>
            </w:r>
          </w:p>
        </w:tc>
        <w:tc>
          <w:tcPr>
            <w:tcW w:w="826" w:type="dxa"/>
            <w:noWrap/>
            <w:vAlign w:val="center"/>
            <w:hideMark/>
          </w:tcPr>
          <w:p w14:paraId="7BDB848F" w14:textId="77777777" w:rsidR="00A4300D" w:rsidRPr="00A4300D" w:rsidRDefault="00A4300D" w:rsidP="00A4300D">
            <w:pPr>
              <w:jc w:val="center"/>
              <w:rPr>
                <w:sz w:val="18"/>
                <w:szCs w:val="18"/>
              </w:rPr>
            </w:pPr>
            <w:r w:rsidRPr="00A4300D">
              <w:rPr>
                <w:sz w:val="18"/>
                <w:szCs w:val="18"/>
              </w:rPr>
              <w:t>94.94</w:t>
            </w:r>
          </w:p>
        </w:tc>
        <w:tc>
          <w:tcPr>
            <w:tcW w:w="826" w:type="dxa"/>
            <w:noWrap/>
            <w:vAlign w:val="center"/>
            <w:hideMark/>
          </w:tcPr>
          <w:p w14:paraId="2F79609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E7AE6B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BF17889" w14:textId="77777777" w:rsidR="00A4300D" w:rsidRPr="00A4300D" w:rsidRDefault="00A4300D" w:rsidP="00A4300D">
            <w:pPr>
              <w:jc w:val="center"/>
              <w:rPr>
                <w:sz w:val="18"/>
                <w:szCs w:val="18"/>
              </w:rPr>
            </w:pPr>
            <w:r w:rsidRPr="00A4300D">
              <w:rPr>
                <w:sz w:val="18"/>
                <w:szCs w:val="18"/>
              </w:rPr>
              <w:t>115.62</w:t>
            </w:r>
          </w:p>
        </w:tc>
      </w:tr>
      <w:tr w:rsidR="00A4300D" w:rsidRPr="00A4300D" w14:paraId="3C4973AA" w14:textId="77777777" w:rsidTr="00A4300D">
        <w:trPr>
          <w:trHeight w:val="255"/>
        </w:trPr>
        <w:tc>
          <w:tcPr>
            <w:tcW w:w="825" w:type="dxa"/>
            <w:vMerge/>
            <w:vAlign w:val="center"/>
            <w:hideMark/>
          </w:tcPr>
          <w:p w14:paraId="34B21732" w14:textId="77777777" w:rsidR="00A4300D" w:rsidRPr="00A4300D" w:rsidRDefault="00A4300D" w:rsidP="00A4300D">
            <w:pPr>
              <w:jc w:val="center"/>
              <w:rPr>
                <w:sz w:val="18"/>
                <w:szCs w:val="18"/>
              </w:rPr>
            </w:pPr>
          </w:p>
        </w:tc>
        <w:tc>
          <w:tcPr>
            <w:tcW w:w="2010" w:type="dxa"/>
            <w:vMerge/>
            <w:vAlign w:val="center"/>
            <w:hideMark/>
          </w:tcPr>
          <w:p w14:paraId="2F30A8D0" w14:textId="77777777" w:rsidR="00A4300D" w:rsidRPr="00A4300D" w:rsidRDefault="00A4300D" w:rsidP="00A4300D">
            <w:pPr>
              <w:jc w:val="center"/>
              <w:rPr>
                <w:sz w:val="18"/>
                <w:szCs w:val="18"/>
              </w:rPr>
            </w:pPr>
          </w:p>
        </w:tc>
        <w:tc>
          <w:tcPr>
            <w:tcW w:w="851" w:type="dxa"/>
            <w:noWrap/>
            <w:vAlign w:val="center"/>
            <w:hideMark/>
          </w:tcPr>
          <w:p w14:paraId="78C9109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48F9487"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341E71F"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324C4F34" w14:textId="77777777" w:rsidR="00A4300D" w:rsidRPr="00A4300D" w:rsidRDefault="00A4300D" w:rsidP="00A4300D">
            <w:pPr>
              <w:jc w:val="center"/>
              <w:rPr>
                <w:sz w:val="18"/>
                <w:szCs w:val="18"/>
              </w:rPr>
            </w:pPr>
            <w:r w:rsidRPr="00A4300D">
              <w:rPr>
                <w:sz w:val="18"/>
                <w:szCs w:val="18"/>
              </w:rPr>
              <w:t>115.40</w:t>
            </w:r>
          </w:p>
        </w:tc>
        <w:tc>
          <w:tcPr>
            <w:tcW w:w="826" w:type="dxa"/>
            <w:noWrap/>
            <w:vAlign w:val="center"/>
            <w:hideMark/>
          </w:tcPr>
          <w:p w14:paraId="3487478C" w14:textId="77777777" w:rsidR="00A4300D" w:rsidRPr="00A4300D" w:rsidRDefault="00A4300D" w:rsidP="00A4300D">
            <w:pPr>
              <w:jc w:val="center"/>
              <w:rPr>
                <w:sz w:val="18"/>
                <w:szCs w:val="18"/>
              </w:rPr>
            </w:pPr>
            <w:r w:rsidRPr="00A4300D">
              <w:rPr>
                <w:sz w:val="18"/>
                <w:szCs w:val="18"/>
              </w:rPr>
              <w:t>93.27</w:t>
            </w:r>
          </w:p>
        </w:tc>
        <w:tc>
          <w:tcPr>
            <w:tcW w:w="826" w:type="dxa"/>
            <w:noWrap/>
            <w:vAlign w:val="center"/>
            <w:hideMark/>
          </w:tcPr>
          <w:p w14:paraId="44D08E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F9255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195E74" w14:textId="77777777" w:rsidR="00A4300D" w:rsidRPr="00A4300D" w:rsidRDefault="00A4300D" w:rsidP="00A4300D">
            <w:pPr>
              <w:jc w:val="center"/>
              <w:rPr>
                <w:sz w:val="18"/>
                <w:szCs w:val="18"/>
              </w:rPr>
            </w:pPr>
            <w:r w:rsidRPr="00A4300D">
              <w:rPr>
                <w:sz w:val="18"/>
                <w:szCs w:val="18"/>
              </w:rPr>
              <w:t>115.40</w:t>
            </w:r>
          </w:p>
        </w:tc>
      </w:tr>
      <w:tr w:rsidR="00A4300D" w:rsidRPr="00A4300D" w14:paraId="6AE653EB" w14:textId="77777777" w:rsidTr="00A4300D">
        <w:trPr>
          <w:trHeight w:val="255"/>
        </w:trPr>
        <w:tc>
          <w:tcPr>
            <w:tcW w:w="825" w:type="dxa"/>
            <w:vMerge/>
            <w:vAlign w:val="center"/>
            <w:hideMark/>
          </w:tcPr>
          <w:p w14:paraId="68E70D55" w14:textId="77777777" w:rsidR="00A4300D" w:rsidRPr="00A4300D" w:rsidRDefault="00A4300D" w:rsidP="00A4300D">
            <w:pPr>
              <w:jc w:val="center"/>
              <w:rPr>
                <w:sz w:val="18"/>
                <w:szCs w:val="18"/>
              </w:rPr>
            </w:pPr>
          </w:p>
        </w:tc>
        <w:tc>
          <w:tcPr>
            <w:tcW w:w="2010" w:type="dxa"/>
            <w:vMerge/>
            <w:vAlign w:val="center"/>
            <w:hideMark/>
          </w:tcPr>
          <w:p w14:paraId="02F76826" w14:textId="77777777" w:rsidR="00A4300D" w:rsidRPr="00A4300D" w:rsidRDefault="00A4300D" w:rsidP="00A4300D">
            <w:pPr>
              <w:jc w:val="center"/>
              <w:rPr>
                <w:sz w:val="18"/>
                <w:szCs w:val="18"/>
              </w:rPr>
            </w:pPr>
          </w:p>
        </w:tc>
        <w:tc>
          <w:tcPr>
            <w:tcW w:w="851" w:type="dxa"/>
            <w:noWrap/>
            <w:vAlign w:val="center"/>
            <w:hideMark/>
          </w:tcPr>
          <w:p w14:paraId="68632D5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FCFD4B4"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31FC34D"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14942682" w14:textId="77777777" w:rsidR="00A4300D" w:rsidRPr="00A4300D" w:rsidRDefault="00A4300D" w:rsidP="00A4300D">
            <w:pPr>
              <w:jc w:val="center"/>
              <w:rPr>
                <w:sz w:val="18"/>
                <w:szCs w:val="18"/>
              </w:rPr>
            </w:pPr>
            <w:r w:rsidRPr="00A4300D">
              <w:rPr>
                <w:sz w:val="18"/>
                <w:szCs w:val="18"/>
              </w:rPr>
              <w:t>115.52</w:t>
            </w:r>
          </w:p>
        </w:tc>
        <w:tc>
          <w:tcPr>
            <w:tcW w:w="826" w:type="dxa"/>
            <w:noWrap/>
            <w:vAlign w:val="center"/>
            <w:hideMark/>
          </w:tcPr>
          <w:p w14:paraId="12961249" w14:textId="77777777" w:rsidR="00A4300D" w:rsidRPr="00A4300D" w:rsidRDefault="00A4300D" w:rsidP="00A4300D">
            <w:pPr>
              <w:jc w:val="center"/>
              <w:rPr>
                <w:sz w:val="18"/>
                <w:szCs w:val="18"/>
              </w:rPr>
            </w:pPr>
            <w:r w:rsidRPr="00A4300D">
              <w:rPr>
                <w:sz w:val="18"/>
                <w:szCs w:val="18"/>
              </w:rPr>
              <w:t>94.62</w:t>
            </w:r>
          </w:p>
        </w:tc>
        <w:tc>
          <w:tcPr>
            <w:tcW w:w="826" w:type="dxa"/>
            <w:noWrap/>
            <w:vAlign w:val="center"/>
            <w:hideMark/>
          </w:tcPr>
          <w:p w14:paraId="224831D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ABFAB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EBE0583" w14:textId="77777777" w:rsidR="00A4300D" w:rsidRPr="00A4300D" w:rsidRDefault="00A4300D" w:rsidP="00A4300D">
            <w:pPr>
              <w:jc w:val="center"/>
              <w:rPr>
                <w:sz w:val="18"/>
                <w:szCs w:val="18"/>
              </w:rPr>
            </w:pPr>
            <w:r w:rsidRPr="00A4300D">
              <w:rPr>
                <w:sz w:val="18"/>
                <w:szCs w:val="18"/>
              </w:rPr>
              <w:t>115.52</w:t>
            </w:r>
          </w:p>
        </w:tc>
      </w:tr>
      <w:tr w:rsidR="00A4300D" w:rsidRPr="00A4300D" w14:paraId="2C6985EE" w14:textId="77777777" w:rsidTr="00A4300D">
        <w:trPr>
          <w:trHeight w:val="255"/>
        </w:trPr>
        <w:tc>
          <w:tcPr>
            <w:tcW w:w="825" w:type="dxa"/>
            <w:vMerge/>
            <w:vAlign w:val="center"/>
            <w:hideMark/>
          </w:tcPr>
          <w:p w14:paraId="212E5CB4" w14:textId="77777777" w:rsidR="00A4300D" w:rsidRPr="00A4300D" w:rsidRDefault="00A4300D" w:rsidP="00A4300D">
            <w:pPr>
              <w:jc w:val="center"/>
              <w:rPr>
                <w:sz w:val="18"/>
                <w:szCs w:val="18"/>
              </w:rPr>
            </w:pPr>
          </w:p>
        </w:tc>
        <w:tc>
          <w:tcPr>
            <w:tcW w:w="2010" w:type="dxa"/>
            <w:vMerge w:val="restart"/>
            <w:noWrap/>
            <w:vAlign w:val="center"/>
            <w:hideMark/>
          </w:tcPr>
          <w:p w14:paraId="0AA72276"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8E1BDC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39EB3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40041E4"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38EC9D2C"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6856768D"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580EE9B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F282FC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BD9E2A" w14:textId="77777777" w:rsidR="00A4300D" w:rsidRPr="00A4300D" w:rsidRDefault="00A4300D" w:rsidP="00A4300D">
            <w:pPr>
              <w:jc w:val="center"/>
              <w:rPr>
                <w:sz w:val="18"/>
                <w:szCs w:val="18"/>
              </w:rPr>
            </w:pPr>
            <w:r w:rsidRPr="00A4300D">
              <w:rPr>
                <w:sz w:val="18"/>
                <w:szCs w:val="18"/>
              </w:rPr>
              <w:t>56.94</w:t>
            </w:r>
          </w:p>
        </w:tc>
      </w:tr>
      <w:tr w:rsidR="00A4300D" w:rsidRPr="00A4300D" w14:paraId="4D070E12" w14:textId="77777777" w:rsidTr="00A4300D">
        <w:trPr>
          <w:trHeight w:val="255"/>
        </w:trPr>
        <w:tc>
          <w:tcPr>
            <w:tcW w:w="825" w:type="dxa"/>
            <w:vMerge/>
            <w:vAlign w:val="center"/>
            <w:hideMark/>
          </w:tcPr>
          <w:p w14:paraId="6743B8AD" w14:textId="77777777" w:rsidR="00A4300D" w:rsidRPr="00A4300D" w:rsidRDefault="00A4300D" w:rsidP="00A4300D">
            <w:pPr>
              <w:jc w:val="center"/>
              <w:rPr>
                <w:sz w:val="18"/>
                <w:szCs w:val="18"/>
              </w:rPr>
            </w:pPr>
          </w:p>
        </w:tc>
        <w:tc>
          <w:tcPr>
            <w:tcW w:w="2010" w:type="dxa"/>
            <w:vMerge/>
            <w:vAlign w:val="center"/>
            <w:hideMark/>
          </w:tcPr>
          <w:p w14:paraId="2C10AE0C" w14:textId="77777777" w:rsidR="00A4300D" w:rsidRPr="00A4300D" w:rsidRDefault="00A4300D" w:rsidP="00A4300D">
            <w:pPr>
              <w:jc w:val="center"/>
              <w:rPr>
                <w:sz w:val="18"/>
                <w:szCs w:val="18"/>
              </w:rPr>
            </w:pPr>
          </w:p>
        </w:tc>
        <w:tc>
          <w:tcPr>
            <w:tcW w:w="851" w:type="dxa"/>
            <w:noWrap/>
            <w:vAlign w:val="center"/>
            <w:hideMark/>
          </w:tcPr>
          <w:p w14:paraId="16F1DD1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7BBE0A5"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DA60E9A"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468B2308"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62CBB1C3"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3B6F671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BD2FB1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7F715AB" w14:textId="77777777" w:rsidR="00A4300D" w:rsidRPr="00A4300D" w:rsidRDefault="00A4300D" w:rsidP="00A4300D">
            <w:pPr>
              <w:jc w:val="center"/>
              <w:rPr>
                <w:sz w:val="18"/>
                <w:szCs w:val="18"/>
              </w:rPr>
            </w:pPr>
            <w:r w:rsidRPr="00A4300D">
              <w:rPr>
                <w:sz w:val="18"/>
                <w:szCs w:val="18"/>
              </w:rPr>
              <w:t>55.97</w:t>
            </w:r>
          </w:p>
        </w:tc>
      </w:tr>
      <w:tr w:rsidR="00A4300D" w:rsidRPr="00A4300D" w14:paraId="1015B87E" w14:textId="77777777" w:rsidTr="00A4300D">
        <w:trPr>
          <w:trHeight w:val="255"/>
        </w:trPr>
        <w:tc>
          <w:tcPr>
            <w:tcW w:w="825" w:type="dxa"/>
            <w:vMerge/>
            <w:vAlign w:val="center"/>
            <w:hideMark/>
          </w:tcPr>
          <w:p w14:paraId="22B3B749" w14:textId="77777777" w:rsidR="00A4300D" w:rsidRPr="00A4300D" w:rsidRDefault="00A4300D" w:rsidP="00A4300D">
            <w:pPr>
              <w:jc w:val="center"/>
              <w:rPr>
                <w:sz w:val="18"/>
                <w:szCs w:val="18"/>
              </w:rPr>
            </w:pPr>
          </w:p>
        </w:tc>
        <w:tc>
          <w:tcPr>
            <w:tcW w:w="2010" w:type="dxa"/>
            <w:vMerge/>
            <w:vAlign w:val="center"/>
            <w:hideMark/>
          </w:tcPr>
          <w:p w14:paraId="638B30D4" w14:textId="77777777" w:rsidR="00A4300D" w:rsidRPr="00A4300D" w:rsidRDefault="00A4300D" w:rsidP="00A4300D">
            <w:pPr>
              <w:jc w:val="center"/>
              <w:rPr>
                <w:sz w:val="18"/>
                <w:szCs w:val="18"/>
              </w:rPr>
            </w:pPr>
          </w:p>
        </w:tc>
        <w:tc>
          <w:tcPr>
            <w:tcW w:w="851" w:type="dxa"/>
            <w:noWrap/>
            <w:vAlign w:val="center"/>
            <w:hideMark/>
          </w:tcPr>
          <w:p w14:paraId="6DDD0F8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4A9981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93B9EEB"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4F4C4F93" w14:textId="77777777" w:rsidR="00A4300D" w:rsidRPr="00A4300D" w:rsidRDefault="00A4300D" w:rsidP="00A4300D">
            <w:pPr>
              <w:jc w:val="center"/>
              <w:rPr>
                <w:sz w:val="18"/>
                <w:szCs w:val="18"/>
              </w:rPr>
            </w:pPr>
            <w:r w:rsidRPr="00A4300D">
              <w:rPr>
                <w:sz w:val="18"/>
                <w:szCs w:val="18"/>
              </w:rPr>
              <w:t>71.44</w:t>
            </w:r>
          </w:p>
        </w:tc>
        <w:tc>
          <w:tcPr>
            <w:tcW w:w="826" w:type="dxa"/>
            <w:noWrap/>
            <w:vAlign w:val="center"/>
            <w:hideMark/>
          </w:tcPr>
          <w:p w14:paraId="3D9588B4" w14:textId="77777777" w:rsidR="00A4300D" w:rsidRPr="00A4300D" w:rsidRDefault="00A4300D" w:rsidP="00A4300D">
            <w:pPr>
              <w:jc w:val="center"/>
              <w:rPr>
                <w:sz w:val="18"/>
                <w:szCs w:val="18"/>
              </w:rPr>
            </w:pPr>
            <w:r w:rsidRPr="00A4300D">
              <w:rPr>
                <w:sz w:val="18"/>
                <w:szCs w:val="18"/>
              </w:rPr>
              <w:t>26</w:t>
            </w:r>
          </w:p>
        </w:tc>
        <w:tc>
          <w:tcPr>
            <w:tcW w:w="826" w:type="dxa"/>
            <w:noWrap/>
            <w:vAlign w:val="center"/>
            <w:hideMark/>
          </w:tcPr>
          <w:p w14:paraId="2CAA341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89E046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11B5197" w14:textId="77777777" w:rsidR="00A4300D" w:rsidRPr="00A4300D" w:rsidRDefault="00A4300D" w:rsidP="00A4300D">
            <w:pPr>
              <w:jc w:val="center"/>
              <w:rPr>
                <w:sz w:val="18"/>
                <w:szCs w:val="18"/>
              </w:rPr>
            </w:pPr>
            <w:r w:rsidRPr="00A4300D">
              <w:rPr>
                <w:sz w:val="18"/>
                <w:szCs w:val="18"/>
              </w:rPr>
              <w:t>54.97</w:t>
            </w:r>
          </w:p>
        </w:tc>
      </w:tr>
      <w:tr w:rsidR="00A4300D" w:rsidRPr="00A4300D" w14:paraId="09C70369" w14:textId="77777777" w:rsidTr="00A4300D">
        <w:trPr>
          <w:trHeight w:val="255"/>
        </w:trPr>
        <w:tc>
          <w:tcPr>
            <w:tcW w:w="825" w:type="dxa"/>
            <w:vMerge/>
            <w:vAlign w:val="center"/>
            <w:hideMark/>
          </w:tcPr>
          <w:p w14:paraId="2C537AD0" w14:textId="77777777" w:rsidR="00A4300D" w:rsidRPr="00A4300D" w:rsidRDefault="00A4300D" w:rsidP="00A4300D">
            <w:pPr>
              <w:jc w:val="center"/>
              <w:rPr>
                <w:sz w:val="18"/>
                <w:szCs w:val="18"/>
              </w:rPr>
            </w:pPr>
          </w:p>
        </w:tc>
        <w:tc>
          <w:tcPr>
            <w:tcW w:w="2010" w:type="dxa"/>
            <w:vMerge w:val="restart"/>
            <w:noWrap/>
            <w:vAlign w:val="center"/>
            <w:hideMark/>
          </w:tcPr>
          <w:p w14:paraId="199B5605"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773FAE7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1590C4"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35F9CF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615DA44"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1F634C6E"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3F77D6C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37665D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02D6D4E" w14:textId="77777777" w:rsidR="00A4300D" w:rsidRPr="00A4300D" w:rsidRDefault="00A4300D" w:rsidP="00A4300D">
            <w:pPr>
              <w:jc w:val="center"/>
              <w:rPr>
                <w:sz w:val="18"/>
                <w:szCs w:val="18"/>
              </w:rPr>
            </w:pPr>
            <w:r w:rsidRPr="00A4300D">
              <w:rPr>
                <w:sz w:val="18"/>
                <w:szCs w:val="18"/>
              </w:rPr>
              <w:t>579.64</w:t>
            </w:r>
          </w:p>
        </w:tc>
      </w:tr>
      <w:tr w:rsidR="00A4300D" w:rsidRPr="00A4300D" w14:paraId="354673A9" w14:textId="77777777" w:rsidTr="00A4300D">
        <w:trPr>
          <w:trHeight w:val="255"/>
        </w:trPr>
        <w:tc>
          <w:tcPr>
            <w:tcW w:w="825" w:type="dxa"/>
            <w:vMerge/>
            <w:vAlign w:val="center"/>
            <w:hideMark/>
          </w:tcPr>
          <w:p w14:paraId="32DA7DDB" w14:textId="77777777" w:rsidR="00A4300D" w:rsidRPr="00A4300D" w:rsidRDefault="00A4300D" w:rsidP="00A4300D">
            <w:pPr>
              <w:jc w:val="center"/>
              <w:rPr>
                <w:sz w:val="18"/>
                <w:szCs w:val="18"/>
              </w:rPr>
            </w:pPr>
          </w:p>
        </w:tc>
        <w:tc>
          <w:tcPr>
            <w:tcW w:w="2010" w:type="dxa"/>
            <w:vMerge/>
            <w:vAlign w:val="center"/>
            <w:hideMark/>
          </w:tcPr>
          <w:p w14:paraId="031B0292" w14:textId="77777777" w:rsidR="00A4300D" w:rsidRPr="00A4300D" w:rsidRDefault="00A4300D" w:rsidP="00A4300D">
            <w:pPr>
              <w:jc w:val="center"/>
              <w:rPr>
                <w:sz w:val="18"/>
                <w:szCs w:val="18"/>
              </w:rPr>
            </w:pPr>
          </w:p>
        </w:tc>
        <w:tc>
          <w:tcPr>
            <w:tcW w:w="851" w:type="dxa"/>
            <w:noWrap/>
            <w:vAlign w:val="center"/>
            <w:hideMark/>
          </w:tcPr>
          <w:p w14:paraId="3E3E3D8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4CA6CFB"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14C3D85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84F3E86"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531E6801"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5088D99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10268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A41856" w14:textId="77777777" w:rsidR="00A4300D" w:rsidRPr="00A4300D" w:rsidRDefault="00A4300D" w:rsidP="00A4300D">
            <w:pPr>
              <w:jc w:val="center"/>
              <w:rPr>
                <w:sz w:val="18"/>
                <w:szCs w:val="18"/>
              </w:rPr>
            </w:pPr>
            <w:r w:rsidRPr="00A4300D">
              <w:rPr>
                <w:sz w:val="18"/>
                <w:szCs w:val="18"/>
              </w:rPr>
              <w:t>578.07</w:t>
            </w:r>
          </w:p>
        </w:tc>
      </w:tr>
      <w:tr w:rsidR="00A4300D" w:rsidRPr="00A4300D" w14:paraId="18EB00F5" w14:textId="77777777" w:rsidTr="00A4300D">
        <w:trPr>
          <w:trHeight w:val="255"/>
        </w:trPr>
        <w:tc>
          <w:tcPr>
            <w:tcW w:w="825" w:type="dxa"/>
            <w:vMerge/>
            <w:vAlign w:val="center"/>
            <w:hideMark/>
          </w:tcPr>
          <w:p w14:paraId="6ACFDAC1" w14:textId="77777777" w:rsidR="00A4300D" w:rsidRPr="00A4300D" w:rsidRDefault="00A4300D" w:rsidP="00A4300D">
            <w:pPr>
              <w:jc w:val="center"/>
              <w:rPr>
                <w:sz w:val="18"/>
                <w:szCs w:val="18"/>
              </w:rPr>
            </w:pPr>
          </w:p>
        </w:tc>
        <w:tc>
          <w:tcPr>
            <w:tcW w:w="2010" w:type="dxa"/>
            <w:vMerge/>
            <w:vAlign w:val="center"/>
            <w:hideMark/>
          </w:tcPr>
          <w:p w14:paraId="43081F71" w14:textId="77777777" w:rsidR="00A4300D" w:rsidRPr="00A4300D" w:rsidRDefault="00A4300D" w:rsidP="00A4300D">
            <w:pPr>
              <w:jc w:val="center"/>
              <w:rPr>
                <w:sz w:val="18"/>
                <w:szCs w:val="18"/>
              </w:rPr>
            </w:pPr>
          </w:p>
        </w:tc>
        <w:tc>
          <w:tcPr>
            <w:tcW w:w="851" w:type="dxa"/>
            <w:noWrap/>
            <w:vAlign w:val="center"/>
            <w:hideMark/>
          </w:tcPr>
          <w:p w14:paraId="29AAF94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F2B1B9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3CDA20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2CCE4C5"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59711C54"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6358964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88A4B3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73FE2E" w14:textId="77777777" w:rsidR="00A4300D" w:rsidRPr="00A4300D" w:rsidRDefault="00A4300D" w:rsidP="00A4300D">
            <w:pPr>
              <w:jc w:val="center"/>
              <w:rPr>
                <w:sz w:val="18"/>
                <w:szCs w:val="18"/>
              </w:rPr>
            </w:pPr>
            <w:r w:rsidRPr="00A4300D">
              <w:rPr>
                <w:sz w:val="18"/>
                <w:szCs w:val="18"/>
              </w:rPr>
              <w:t>576.83</w:t>
            </w:r>
          </w:p>
        </w:tc>
      </w:tr>
      <w:tr w:rsidR="00A4300D" w:rsidRPr="00A4300D" w14:paraId="4904A33E" w14:textId="77777777" w:rsidTr="00A4300D">
        <w:trPr>
          <w:trHeight w:val="255"/>
        </w:trPr>
        <w:tc>
          <w:tcPr>
            <w:tcW w:w="825" w:type="dxa"/>
            <w:vMerge w:val="restart"/>
            <w:noWrap/>
            <w:vAlign w:val="center"/>
            <w:hideMark/>
          </w:tcPr>
          <w:p w14:paraId="0A906D1B" w14:textId="77777777" w:rsidR="00A4300D" w:rsidRPr="00A4300D" w:rsidRDefault="00A4300D" w:rsidP="00A4300D">
            <w:pPr>
              <w:jc w:val="center"/>
              <w:rPr>
                <w:sz w:val="18"/>
                <w:szCs w:val="18"/>
              </w:rPr>
            </w:pPr>
            <w:r w:rsidRPr="00A4300D">
              <w:rPr>
                <w:sz w:val="18"/>
                <w:szCs w:val="18"/>
              </w:rPr>
              <w:t>SJT4</w:t>
            </w:r>
          </w:p>
        </w:tc>
        <w:tc>
          <w:tcPr>
            <w:tcW w:w="2010" w:type="dxa"/>
            <w:vMerge w:val="restart"/>
            <w:noWrap/>
            <w:vAlign w:val="center"/>
            <w:hideMark/>
          </w:tcPr>
          <w:p w14:paraId="61B65DD4"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C3A709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8FF5F19"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57F02C08" w14:textId="77777777" w:rsidR="00A4300D" w:rsidRPr="00A4300D" w:rsidRDefault="00A4300D" w:rsidP="00A4300D">
            <w:pPr>
              <w:jc w:val="center"/>
              <w:rPr>
                <w:sz w:val="18"/>
                <w:szCs w:val="18"/>
              </w:rPr>
            </w:pPr>
            <w:r w:rsidRPr="00A4300D">
              <w:rPr>
                <w:sz w:val="18"/>
                <w:szCs w:val="18"/>
              </w:rPr>
              <w:t>545.81</w:t>
            </w:r>
          </w:p>
        </w:tc>
        <w:tc>
          <w:tcPr>
            <w:tcW w:w="826" w:type="dxa"/>
            <w:noWrap/>
            <w:vAlign w:val="center"/>
            <w:hideMark/>
          </w:tcPr>
          <w:p w14:paraId="33D6029A" w14:textId="77777777" w:rsidR="00A4300D" w:rsidRPr="00A4300D" w:rsidRDefault="00A4300D" w:rsidP="00A4300D">
            <w:pPr>
              <w:jc w:val="center"/>
              <w:rPr>
                <w:sz w:val="18"/>
                <w:szCs w:val="18"/>
              </w:rPr>
            </w:pPr>
            <w:r w:rsidRPr="00A4300D">
              <w:rPr>
                <w:sz w:val="18"/>
                <w:szCs w:val="18"/>
              </w:rPr>
              <w:t>547.67</w:t>
            </w:r>
          </w:p>
        </w:tc>
        <w:tc>
          <w:tcPr>
            <w:tcW w:w="826" w:type="dxa"/>
            <w:noWrap/>
            <w:vAlign w:val="center"/>
            <w:hideMark/>
          </w:tcPr>
          <w:p w14:paraId="342EA3AA" w14:textId="77777777" w:rsidR="00A4300D" w:rsidRPr="00A4300D" w:rsidRDefault="00A4300D" w:rsidP="00A4300D">
            <w:pPr>
              <w:jc w:val="center"/>
              <w:rPr>
                <w:sz w:val="18"/>
                <w:szCs w:val="18"/>
              </w:rPr>
            </w:pPr>
            <w:r w:rsidRPr="00A4300D">
              <w:rPr>
                <w:sz w:val="18"/>
                <w:szCs w:val="18"/>
              </w:rPr>
              <w:t>0.51</w:t>
            </w:r>
          </w:p>
        </w:tc>
        <w:tc>
          <w:tcPr>
            <w:tcW w:w="826" w:type="dxa"/>
            <w:noWrap/>
            <w:vAlign w:val="center"/>
            <w:hideMark/>
          </w:tcPr>
          <w:p w14:paraId="7C4982C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B2BEEB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714F86" w14:textId="77777777" w:rsidR="00A4300D" w:rsidRPr="00A4300D" w:rsidRDefault="00A4300D" w:rsidP="00A4300D">
            <w:pPr>
              <w:jc w:val="center"/>
              <w:rPr>
                <w:sz w:val="18"/>
                <w:szCs w:val="18"/>
              </w:rPr>
            </w:pPr>
            <w:r w:rsidRPr="00A4300D">
              <w:rPr>
                <w:sz w:val="18"/>
                <w:szCs w:val="18"/>
              </w:rPr>
              <w:t>580.01</w:t>
            </w:r>
          </w:p>
        </w:tc>
      </w:tr>
      <w:tr w:rsidR="00A4300D" w:rsidRPr="00A4300D" w14:paraId="3F6CC8DF" w14:textId="77777777" w:rsidTr="00A4300D">
        <w:trPr>
          <w:trHeight w:val="255"/>
        </w:trPr>
        <w:tc>
          <w:tcPr>
            <w:tcW w:w="825" w:type="dxa"/>
            <w:vMerge/>
            <w:vAlign w:val="center"/>
            <w:hideMark/>
          </w:tcPr>
          <w:p w14:paraId="51F75A03" w14:textId="77777777" w:rsidR="00A4300D" w:rsidRPr="00A4300D" w:rsidRDefault="00A4300D" w:rsidP="00A4300D">
            <w:pPr>
              <w:jc w:val="center"/>
              <w:rPr>
                <w:sz w:val="18"/>
                <w:szCs w:val="18"/>
              </w:rPr>
            </w:pPr>
          </w:p>
        </w:tc>
        <w:tc>
          <w:tcPr>
            <w:tcW w:w="2010" w:type="dxa"/>
            <w:vMerge/>
            <w:vAlign w:val="center"/>
            <w:hideMark/>
          </w:tcPr>
          <w:p w14:paraId="194512CA" w14:textId="77777777" w:rsidR="00A4300D" w:rsidRPr="00A4300D" w:rsidRDefault="00A4300D" w:rsidP="00A4300D">
            <w:pPr>
              <w:jc w:val="center"/>
              <w:rPr>
                <w:sz w:val="18"/>
                <w:szCs w:val="18"/>
              </w:rPr>
            </w:pPr>
          </w:p>
        </w:tc>
        <w:tc>
          <w:tcPr>
            <w:tcW w:w="851" w:type="dxa"/>
            <w:noWrap/>
            <w:vAlign w:val="center"/>
            <w:hideMark/>
          </w:tcPr>
          <w:p w14:paraId="09EE7FD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DAC08C5"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6BD92BFB" w14:textId="77777777" w:rsidR="00A4300D" w:rsidRPr="00A4300D" w:rsidRDefault="00A4300D" w:rsidP="00A4300D">
            <w:pPr>
              <w:jc w:val="center"/>
              <w:rPr>
                <w:sz w:val="18"/>
                <w:szCs w:val="18"/>
              </w:rPr>
            </w:pPr>
            <w:r w:rsidRPr="00A4300D">
              <w:rPr>
                <w:sz w:val="18"/>
                <w:szCs w:val="18"/>
              </w:rPr>
              <w:t>539.97</w:t>
            </w:r>
          </w:p>
        </w:tc>
        <w:tc>
          <w:tcPr>
            <w:tcW w:w="826" w:type="dxa"/>
            <w:noWrap/>
            <w:vAlign w:val="center"/>
            <w:hideMark/>
          </w:tcPr>
          <w:p w14:paraId="057921CA" w14:textId="77777777" w:rsidR="00A4300D" w:rsidRPr="00A4300D" w:rsidRDefault="00A4300D" w:rsidP="00A4300D">
            <w:pPr>
              <w:jc w:val="center"/>
              <w:rPr>
                <w:sz w:val="18"/>
                <w:szCs w:val="18"/>
              </w:rPr>
            </w:pPr>
            <w:r w:rsidRPr="00A4300D">
              <w:rPr>
                <w:sz w:val="18"/>
                <w:szCs w:val="18"/>
              </w:rPr>
              <w:t>543.63</w:t>
            </w:r>
          </w:p>
        </w:tc>
        <w:tc>
          <w:tcPr>
            <w:tcW w:w="826" w:type="dxa"/>
            <w:noWrap/>
            <w:vAlign w:val="center"/>
            <w:hideMark/>
          </w:tcPr>
          <w:p w14:paraId="1312018D" w14:textId="77777777" w:rsidR="00A4300D" w:rsidRPr="00A4300D" w:rsidRDefault="00A4300D" w:rsidP="00A4300D">
            <w:pPr>
              <w:jc w:val="center"/>
              <w:rPr>
                <w:sz w:val="18"/>
                <w:szCs w:val="18"/>
              </w:rPr>
            </w:pPr>
            <w:r w:rsidRPr="00A4300D">
              <w:rPr>
                <w:sz w:val="18"/>
                <w:szCs w:val="18"/>
              </w:rPr>
              <w:t>0.18</w:t>
            </w:r>
          </w:p>
        </w:tc>
        <w:tc>
          <w:tcPr>
            <w:tcW w:w="826" w:type="dxa"/>
            <w:noWrap/>
            <w:vAlign w:val="center"/>
            <w:hideMark/>
          </w:tcPr>
          <w:p w14:paraId="34D2366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F7E898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46FC888" w14:textId="77777777" w:rsidR="00A4300D" w:rsidRPr="00A4300D" w:rsidRDefault="00A4300D" w:rsidP="00A4300D">
            <w:pPr>
              <w:jc w:val="center"/>
              <w:rPr>
                <w:sz w:val="18"/>
                <w:szCs w:val="18"/>
              </w:rPr>
            </w:pPr>
            <w:r w:rsidRPr="00A4300D">
              <w:rPr>
                <w:sz w:val="18"/>
                <w:szCs w:val="18"/>
              </w:rPr>
              <w:t>576.23</w:t>
            </w:r>
          </w:p>
        </w:tc>
      </w:tr>
      <w:tr w:rsidR="00A4300D" w:rsidRPr="00A4300D" w14:paraId="62A87025" w14:textId="77777777" w:rsidTr="00A4300D">
        <w:trPr>
          <w:trHeight w:val="255"/>
        </w:trPr>
        <w:tc>
          <w:tcPr>
            <w:tcW w:w="825" w:type="dxa"/>
            <w:vMerge/>
            <w:vAlign w:val="center"/>
            <w:hideMark/>
          </w:tcPr>
          <w:p w14:paraId="4B62E715" w14:textId="77777777" w:rsidR="00A4300D" w:rsidRPr="00A4300D" w:rsidRDefault="00A4300D" w:rsidP="00A4300D">
            <w:pPr>
              <w:jc w:val="center"/>
              <w:rPr>
                <w:sz w:val="18"/>
                <w:szCs w:val="18"/>
              </w:rPr>
            </w:pPr>
          </w:p>
        </w:tc>
        <w:tc>
          <w:tcPr>
            <w:tcW w:w="2010" w:type="dxa"/>
            <w:vMerge/>
            <w:vAlign w:val="center"/>
            <w:hideMark/>
          </w:tcPr>
          <w:p w14:paraId="2C47E2D4" w14:textId="77777777" w:rsidR="00A4300D" w:rsidRPr="00A4300D" w:rsidRDefault="00A4300D" w:rsidP="00A4300D">
            <w:pPr>
              <w:jc w:val="center"/>
              <w:rPr>
                <w:sz w:val="18"/>
                <w:szCs w:val="18"/>
              </w:rPr>
            </w:pPr>
          </w:p>
        </w:tc>
        <w:tc>
          <w:tcPr>
            <w:tcW w:w="851" w:type="dxa"/>
            <w:noWrap/>
            <w:vAlign w:val="center"/>
            <w:hideMark/>
          </w:tcPr>
          <w:p w14:paraId="5CD59C7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9E00C40"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73429B42" w14:textId="77777777" w:rsidR="00A4300D" w:rsidRPr="00A4300D" w:rsidRDefault="00A4300D" w:rsidP="00A4300D">
            <w:pPr>
              <w:jc w:val="center"/>
              <w:rPr>
                <w:sz w:val="18"/>
                <w:szCs w:val="18"/>
              </w:rPr>
            </w:pPr>
            <w:r w:rsidRPr="00A4300D">
              <w:rPr>
                <w:sz w:val="18"/>
                <w:szCs w:val="18"/>
              </w:rPr>
              <w:t>539.01</w:t>
            </w:r>
          </w:p>
        </w:tc>
        <w:tc>
          <w:tcPr>
            <w:tcW w:w="826" w:type="dxa"/>
            <w:noWrap/>
            <w:vAlign w:val="center"/>
            <w:hideMark/>
          </w:tcPr>
          <w:p w14:paraId="5D4B3307" w14:textId="77777777" w:rsidR="00A4300D" w:rsidRPr="00A4300D" w:rsidRDefault="00A4300D" w:rsidP="00A4300D">
            <w:pPr>
              <w:jc w:val="center"/>
              <w:rPr>
                <w:sz w:val="18"/>
                <w:szCs w:val="18"/>
              </w:rPr>
            </w:pPr>
            <w:r w:rsidRPr="00A4300D">
              <w:rPr>
                <w:sz w:val="18"/>
                <w:szCs w:val="18"/>
              </w:rPr>
              <w:t>543.78</w:t>
            </w:r>
          </w:p>
        </w:tc>
        <w:tc>
          <w:tcPr>
            <w:tcW w:w="826" w:type="dxa"/>
            <w:noWrap/>
            <w:vAlign w:val="center"/>
            <w:hideMark/>
          </w:tcPr>
          <w:p w14:paraId="28F17DB8" w14:textId="77777777" w:rsidR="00A4300D" w:rsidRPr="00A4300D" w:rsidRDefault="00A4300D" w:rsidP="00A4300D">
            <w:pPr>
              <w:jc w:val="center"/>
              <w:rPr>
                <w:sz w:val="18"/>
                <w:szCs w:val="18"/>
              </w:rPr>
            </w:pPr>
            <w:r w:rsidRPr="00A4300D">
              <w:rPr>
                <w:sz w:val="18"/>
                <w:szCs w:val="18"/>
              </w:rPr>
              <w:t>0.22</w:t>
            </w:r>
          </w:p>
        </w:tc>
        <w:tc>
          <w:tcPr>
            <w:tcW w:w="826" w:type="dxa"/>
            <w:noWrap/>
            <w:vAlign w:val="center"/>
            <w:hideMark/>
          </w:tcPr>
          <w:p w14:paraId="5370BE1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738F4F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1B3AB7" w14:textId="77777777" w:rsidR="00A4300D" w:rsidRPr="00A4300D" w:rsidRDefault="00A4300D" w:rsidP="00A4300D">
            <w:pPr>
              <w:jc w:val="center"/>
              <w:rPr>
                <w:sz w:val="18"/>
                <w:szCs w:val="18"/>
              </w:rPr>
            </w:pPr>
            <w:r w:rsidRPr="00A4300D">
              <w:rPr>
                <w:sz w:val="18"/>
                <w:szCs w:val="18"/>
              </w:rPr>
              <w:t>575.38</w:t>
            </w:r>
          </w:p>
        </w:tc>
      </w:tr>
      <w:tr w:rsidR="00A4300D" w:rsidRPr="00A4300D" w14:paraId="2000C9AD" w14:textId="77777777" w:rsidTr="00A4300D">
        <w:trPr>
          <w:trHeight w:val="255"/>
        </w:trPr>
        <w:tc>
          <w:tcPr>
            <w:tcW w:w="825" w:type="dxa"/>
            <w:vMerge/>
            <w:vAlign w:val="center"/>
            <w:hideMark/>
          </w:tcPr>
          <w:p w14:paraId="72E32A55" w14:textId="77777777" w:rsidR="00A4300D" w:rsidRPr="00A4300D" w:rsidRDefault="00A4300D" w:rsidP="00A4300D">
            <w:pPr>
              <w:jc w:val="center"/>
              <w:rPr>
                <w:sz w:val="18"/>
                <w:szCs w:val="18"/>
              </w:rPr>
            </w:pPr>
          </w:p>
        </w:tc>
        <w:tc>
          <w:tcPr>
            <w:tcW w:w="2010" w:type="dxa"/>
            <w:vMerge w:val="restart"/>
            <w:noWrap/>
            <w:vAlign w:val="center"/>
            <w:hideMark/>
          </w:tcPr>
          <w:p w14:paraId="0FDBF87E"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4D8A5C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65BCEDC"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0B1B7710" w14:textId="77777777" w:rsidR="00A4300D" w:rsidRPr="00A4300D" w:rsidRDefault="00A4300D" w:rsidP="00A4300D">
            <w:pPr>
              <w:jc w:val="center"/>
              <w:rPr>
                <w:sz w:val="18"/>
                <w:szCs w:val="18"/>
              </w:rPr>
            </w:pPr>
            <w:r w:rsidRPr="00A4300D">
              <w:rPr>
                <w:sz w:val="18"/>
                <w:szCs w:val="18"/>
              </w:rPr>
              <w:t>533.54</w:t>
            </w:r>
          </w:p>
        </w:tc>
        <w:tc>
          <w:tcPr>
            <w:tcW w:w="826" w:type="dxa"/>
            <w:noWrap/>
            <w:vAlign w:val="center"/>
            <w:hideMark/>
          </w:tcPr>
          <w:p w14:paraId="37B34993" w14:textId="77777777" w:rsidR="00A4300D" w:rsidRPr="00A4300D" w:rsidRDefault="00A4300D" w:rsidP="00A4300D">
            <w:pPr>
              <w:jc w:val="center"/>
              <w:rPr>
                <w:sz w:val="18"/>
                <w:szCs w:val="18"/>
              </w:rPr>
            </w:pPr>
            <w:r w:rsidRPr="00A4300D">
              <w:rPr>
                <w:sz w:val="18"/>
                <w:szCs w:val="18"/>
              </w:rPr>
              <w:t>543.78</w:t>
            </w:r>
          </w:p>
        </w:tc>
        <w:tc>
          <w:tcPr>
            <w:tcW w:w="826" w:type="dxa"/>
            <w:noWrap/>
            <w:vAlign w:val="center"/>
            <w:hideMark/>
          </w:tcPr>
          <w:p w14:paraId="741A5F0C" w14:textId="77777777" w:rsidR="00A4300D" w:rsidRPr="00A4300D" w:rsidRDefault="00A4300D" w:rsidP="00A4300D">
            <w:pPr>
              <w:jc w:val="center"/>
              <w:rPr>
                <w:sz w:val="18"/>
                <w:szCs w:val="18"/>
              </w:rPr>
            </w:pPr>
            <w:r w:rsidRPr="00A4300D">
              <w:rPr>
                <w:sz w:val="18"/>
                <w:szCs w:val="18"/>
              </w:rPr>
              <w:t>0.23</w:t>
            </w:r>
          </w:p>
        </w:tc>
        <w:tc>
          <w:tcPr>
            <w:tcW w:w="826" w:type="dxa"/>
            <w:noWrap/>
            <w:vAlign w:val="center"/>
            <w:hideMark/>
          </w:tcPr>
          <w:p w14:paraId="32BD369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FE4E43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B135717" w14:textId="77777777" w:rsidR="00A4300D" w:rsidRPr="00A4300D" w:rsidRDefault="00A4300D" w:rsidP="00A4300D">
            <w:pPr>
              <w:jc w:val="center"/>
              <w:rPr>
                <w:sz w:val="18"/>
                <w:szCs w:val="18"/>
              </w:rPr>
            </w:pPr>
            <w:r w:rsidRPr="00A4300D">
              <w:rPr>
                <w:sz w:val="18"/>
                <w:szCs w:val="18"/>
              </w:rPr>
              <w:t>576.96</w:t>
            </w:r>
          </w:p>
        </w:tc>
      </w:tr>
      <w:tr w:rsidR="00A4300D" w:rsidRPr="00A4300D" w14:paraId="5D28ECBA" w14:textId="77777777" w:rsidTr="00A4300D">
        <w:trPr>
          <w:trHeight w:val="255"/>
        </w:trPr>
        <w:tc>
          <w:tcPr>
            <w:tcW w:w="825" w:type="dxa"/>
            <w:vMerge/>
            <w:vAlign w:val="center"/>
            <w:hideMark/>
          </w:tcPr>
          <w:p w14:paraId="5945ADCA" w14:textId="77777777" w:rsidR="00A4300D" w:rsidRPr="00A4300D" w:rsidRDefault="00A4300D" w:rsidP="00A4300D">
            <w:pPr>
              <w:jc w:val="center"/>
              <w:rPr>
                <w:sz w:val="18"/>
                <w:szCs w:val="18"/>
              </w:rPr>
            </w:pPr>
          </w:p>
        </w:tc>
        <w:tc>
          <w:tcPr>
            <w:tcW w:w="2010" w:type="dxa"/>
            <w:vMerge/>
            <w:vAlign w:val="center"/>
            <w:hideMark/>
          </w:tcPr>
          <w:p w14:paraId="61290435" w14:textId="77777777" w:rsidR="00A4300D" w:rsidRPr="00A4300D" w:rsidRDefault="00A4300D" w:rsidP="00A4300D">
            <w:pPr>
              <w:jc w:val="center"/>
              <w:rPr>
                <w:sz w:val="18"/>
                <w:szCs w:val="18"/>
              </w:rPr>
            </w:pPr>
          </w:p>
        </w:tc>
        <w:tc>
          <w:tcPr>
            <w:tcW w:w="851" w:type="dxa"/>
            <w:noWrap/>
            <w:vAlign w:val="center"/>
            <w:hideMark/>
          </w:tcPr>
          <w:p w14:paraId="7D935FA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9CAB523"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1093BD3C" w14:textId="77777777" w:rsidR="00A4300D" w:rsidRPr="00A4300D" w:rsidRDefault="00A4300D" w:rsidP="00A4300D">
            <w:pPr>
              <w:jc w:val="center"/>
              <w:rPr>
                <w:sz w:val="18"/>
                <w:szCs w:val="18"/>
              </w:rPr>
            </w:pPr>
            <w:r w:rsidRPr="00A4300D">
              <w:rPr>
                <w:sz w:val="18"/>
                <w:szCs w:val="18"/>
              </w:rPr>
              <w:t>534.48</w:t>
            </w:r>
          </w:p>
        </w:tc>
        <w:tc>
          <w:tcPr>
            <w:tcW w:w="826" w:type="dxa"/>
            <w:noWrap/>
            <w:vAlign w:val="center"/>
            <w:hideMark/>
          </w:tcPr>
          <w:p w14:paraId="0ECF5F25" w14:textId="77777777" w:rsidR="00A4300D" w:rsidRPr="00A4300D" w:rsidRDefault="00A4300D" w:rsidP="00A4300D">
            <w:pPr>
              <w:jc w:val="center"/>
              <w:rPr>
                <w:sz w:val="18"/>
                <w:szCs w:val="18"/>
              </w:rPr>
            </w:pPr>
            <w:r w:rsidRPr="00A4300D">
              <w:rPr>
                <w:sz w:val="18"/>
                <w:szCs w:val="18"/>
              </w:rPr>
              <w:t>543.63</w:t>
            </w:r>
          </w:p>
        </w:tc>
        <w:tc>
          <w:tcPr>
            <w:tcW w:w="826" w:type="dxa"/>
            <w:noWrap/>
            <w:vAlign w:val="center"/>
            <w:hideMark/>
          </w:tcPr>
          <w:p w14:paraId="4481D8B2" w14:textId="77777777" w:rsidR="00A4300D" w:rsidRPr="00A4300D" w:rsidRDefault="00A4300D" w:rsidP="00A4300D">
            <w:pPr>
              <w:jc w:val="center"/>
              <w:rPr>
                <w:sz w:val="18"/>
                <w:szCs w:val="18"/>
              </w:rPr>
            </w:pPr>
            <w:r w:rsidRPr="00A4300D">
              <w:rPr>
                <w:sz w:val="18"/>
                <w:szCs w:val="18"/>
              </w:rPr>
              <w:t>0.19</w:t>
            </w:r>
          </w:p>
        </w:tc>
        <w:tc>
          <w:tcPr>
            <w:tcW w:w="826" w:type="dxa"/>
            <w:noWrap/>
            <w:vAlign w:val="center"/>
            <w:hideMark/>
          </w:tcPr>
          <w:p w14:paraId="4462FEB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4D30C2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85DAD5" w14:textId="77777777" w:rsidR="00A4300D" w:rsidRPr="00A4300D" w:rsidRDefault="00A4300D" w:rsidP="00A4300D">
            <w:pPr>
              <w:jc w:val="center"/>
              <w:rPr>
                <w:sz w:val="18"/>
                <w:szCs w:val="18"/>
              </w:rPr>
            </w:pPr>
            <w:r w:rsidRPr="00A4300D">
              <w:rPr>
                <w:sz w:val="18"/>
                <w:szCs w:val="18"/>
              </w:rPr>
              <w:t>576.78</w:t>
            </w:r>
          </w:p>
        </w:tc>
      </w:tr>
      <w:tr w:rsidR="00A4300D" w:rsidRPr="00A4300D" w14:paraId="5D167DC4" w14:textId="77777777" w:rsidTr="00A4300D">
        <w:trPr>
          <w:trHeight w:val="255"/>
        </w:trPr>
        <w:tc>
          <w:tcPr>
            <w:tcW w:w="825" w:type="dxa"/>
            <w:vMerge/>
            <w:vAlign w:val="center"/>
            <w:hideMark/>
          </w:tcPr>
          <w:p w14:paraId="060E8320" w14:textId="77777777" w:rsidR="00A4300D" w:rsidRPr="00A4300D" w:rsidRDefault="00A4300D" w:rsidP="00A4300D">
            <w:pPr>
              <w:jc w:val="center"/>
              <w:rPr>
                <w:sz w:val="18"/>
                <w:szCs w:val="18"/>
              </w:rPr>
            </w:pPr>
          </w:p>
        </w:tc>
        <w:tc>
          <w:tcPr>
            <w:tcW w:w="2010" w:type="dxa"/>
            <w:vMerge/>
            <w:vAlign w:val="center"/>
            <w:hideMark/>
          </w:tcPr>
          <w:p w14:paraId="75C91726" w14:textId="77777777" w:rsidR="00A4300D" w:rsidRPr="00A4300D" w:rsidRDefault="00A4300D" w:rsidP="00A4300D">
            <w:pPr>
              <w:jc w:val="center"/>
              <w:rPr>
                <w:sz w:val="18"/>
                <w:szCs w:val="18"/>
              </w:rPr>
            </w:pPr>
          </w:p>
        </w:tc>
        <w:tc>
          <w:tcPr>
            <w:tcW w:w="851" w:type="dxa"/>
            <w:noWrap/>
            <w:vAlign w:val="center"/>
            <w:hideMark/>
          </w:tcPr>
          <w:p w14:paraId="3E89F34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D47E3C2"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59F95CF2" w14:textId="77777777" w:rsidR="00A4300D" w:rsidRPr="00A4300D" w:rsidRDefault="00A4300D" w:rsidP="00A4300D">
            <w:pPr>
              <w:jc w:val="center"/>
              <w:rPr>
                <w:sz w:val="18"/>
                <w:szCs w:val="18"/>
              </w:rPr>
            </w:pPr>
            <w:r w:rsidRPr="00A4300D">
              <w:rPr>
                <w:sz w:val="18"/>
                <w:szCs w:val="18"/>
              </w:rPr>
              <w:t>545.80</w:t>
            </w:r>
          </w:p>
        </w:tc>
        <w:tc>
          <w:tcPr>
            <w:tcW w:w="826" w:type="dxa"/>
            <w:noWrap/>
            <w:vAlign w:val="center"/>
            <w:hideMark/>
          </w:tcPr>
          <w:p w14:paraId="4E6F9717" w14:textId="77777777" w:rsidR="00A4300D" w:rsidRPr="00A4300D" w:rsidRDefault="00A4300D" w:rsidP="00A4300D">
            <w:pPr>
              <w:jc w:val="center"/>
              <w:rPr>
                <w:sz w:val="18"/>
                <w:szCs w:val="18"/>
              </w:rPr>
            </w:pPr>
            <w:r w:rsidRPr="00A4300D">
              <w:rPr>
                <w:sz w:val="18"/>
                <w:szCs w:val="18"/>
              </w:rPr>
              <w:t>547.67</w:t>
            </w:r>
          </w:p>
        </w:tc>
        <w:tc>
          <w:tcPr>
            <w:tcW w:w="826" w:type="dxa"/>
            <w:noWrap/>
            <w:vAlign w:val="center"/>
            <w:hideMark/>
          </w:tcPr>
          <w:p w14:paraId="2A042BC4" w14:textId="77777777" w:rsidR="00A4300D" w:rsidRPr="00A4300D" w:rsidRDefault="00A4300D" w:rsidP="00A4300D">
            <w:pPr>
              <w:jc w:val="center"/>
              <w:rPr>
                <w:sz w:val="18"/>
                <w:szCs w:val="18"/>
              </w:rPr>
            </w:pPr>
            <w:r w:rsidRPr="00A4300D">
              <w:rPr>
                <w:sz w:val="18"/>
                <w:szCs w:val="18"/>
              </w:rPr>
              <w:t>0.52</w:t>
            </w:r>
          </w:p>
        </w:tc>
        <w:tc>
          <w:tcPr>
            <w:tcW w:w="826" w:type="dxa"/>
            <w:noWrap/>
            <w:vAlign w:val="center"/>
            <w:hideMark/>
          </w:tcPr>
          <w:p w14:paraId="7D0FD2F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31C787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462C18" w14:textId="77777777" w:rsidR="00A4300D" w:rsidRPr="00A4300D" w:rsidRDefault="00A4300D" w:rsidP="00A4300D">
            <w:pPr>
              <w:jc w:val="center"/>
              <w:rPr>
                <w:sz w:val="18"/>
                <w:szCs w:val="18"/>
              </w:rPr>
            </w:pPr>
            <w:r w:rsidRPr="00A4300D">
              <w:rPr>
                <w:sz w:val="18"/>
                <w:szCs w:val="18"/>
              </w:rPr>
              <w:t>578.98</w:t>
            </w:r>
          </w:p>
        </w:tc>
      </w:tr>
      <w:tr w:rsidR="00A4300D" w:rsidRPr="00A4300D" w14:paraId="3776C65E" w14:textId="77777777" w:rsidTr="00A4300D">
        <w:trPr>
          <w:trHeight w:val="255"/>
        </w:trPr>
        <w:tc>
          <w:tcPr>
            <w:tcW w:w="825" w:type="dxa"/>
            <w:vMerge/>
            <w:vAlign w:val="center"/>
            <w:hideMark/>
          </w:tcPr>
          <w:p w14:paraId="42E3BB5E" w14:textId="77777777" w:rsidR="00A4300D" w:rsidRPr="00A4300D" w:rsidRDefault="00A4300D" w:rsidP="00A4300D">
            <w:pPr>
              <w:jc w:val="center"/>
              <w:rPr>
                <w:sz w:val="18"/>
                <w:szCs w:val="18"/>
              </w:rPr>
            </w:pPr>
          </w:p>
        </w:tc>
        <w:tc>
          <w:tcPr>
            <w:tcW w:w="2010" w:type="dxa"/>
            <w:vMerge w:val="restart"/>
            <w:noWrap/>
            <w:vAlign w:val="center"/>
            <w:hideMark/>
          </w:tcPr>
          <w:p w14:paraId="3597E5F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1F5DB58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90AE259"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619A6166" w14:textId="77777777" w:rsidR="00A4300D" w:rsidRPr="00A4300D" w:rsidRDefault="00A4300D" w:rsidP="00A4300D">
            <w:pPr>
              <w:jc w:val="center"/>
              <w:rPr>
                <w:sz w:val="18"/>
                <w:szCs w:val="18"/>
              </w:rPr>
            </w:pPr>
            <w:r w:rsidRPr="00A4300D">
              <w:rPr>
                <w:sz w:val="18"/>
                <w:szCs w:val="18"/>
              </w:rPr>
              <w:t>533.54</w:t>
            </w:r>
          </w:p>
        </w:tc>
        <w:tc>
          <w:tcPr>
            <w:tcW w:w="826" w:type="dxa"/>
            <w:noWrap/>
            <w:vAlign w:val="center"/>
            <w:hideMark/>
          </w:tcPr>
          <w:p w14:paraId="7A976390" w14:textId="77777777" w:rsidR="00A4300D" w:rsidRPr="00A4300D" w:rsidRDefault="00A4300D" w:rsidP="00A4300D">
            <w:pPr>
              <w:jc w:val="center"/>
              <w:rPr>
                <w:sz w:val="18"/>
                <w:szCs w:val="18"/>
              </w:rPr>
            </w:pPr>
            <w:r w:rsidRPr="00A4300D">
              <w:rPr>
                <w:sz w:val="18"/>
                <w:szCs w:val="18"/>
              </w:rPr>
              <w:t>526.68</w:t>
            </w:r>
          </w:p>
        </w:tc>
        <w:tc>
          <w:tcPr>
            <w:tcW w:w="826" w:type="dxa"/>
            <w:noWrap/>
            <w:vAlign w:val="center"/>
            <w:hideMark/>
          </w:tcPr>
          <w:p w14:paraId="1CD37F87" w14:textId="77777777" w:rsidR="00A4300D" w:rsidRPr="00A4300D" w:rsidRDefault="00A4300D" w:rsidP="00A4300D">
            <w:pPr>
              <w:jc w:val="center"/>
              <w:rPr>
                <w:sz w:val="18"/>
                <w:szCs w:val="18"/>
              </w:rPr>
            </w:pPr>
            <w:r w:rsidRPr="00A4300D">
              <w:rPr>
                <w:sz w:val="18"/>
                <w:szCs w:val="18"/>
              </w:rPr>
              <w:t>9.48</w:t>
            </w:r>
          </w:p>
        </w:tc>
        <w:tc>
          <w:tcPr>
            <w:tcW w:w="826" w:type="dxa"/>
            <w:noWrap/>
            <w:vAlign w:val="center"/>
            <w:hideMark/>
          </w:tcPr>
          <w:p w14:paraId="78D02D6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56A3CE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7AE5EC7" w14:textId="77777777" w:rsidR="00A4300D" w:rsidRPr="00A4300D" w:rsidRDefault="00A4300D" w:rsidP="00A4300D">
            <w:pPr>
              <w:jc w:val="center"/>
              <w:rPr>
                <w:sz w:val="18"/>
                <w:szCs w:val="18"/>
              </w:rPr>
            </w:pPr>
            <w:r w:rsidRPr="00A4300D">
              <w:rPr>
                <w:sz w:val="18"/>
                <w:szCs w:val="18"/>
              </w:rPr>
              <w:t>526.68</w:t>
            </w:r>
          </w:p>
        </w:tc>
      </w:tr>
      <w:tr w:rsidR="00A4300D" w:rsidRPr="00A4300D" w14:paraId="66EF2660" w14:textId="77777777" w:rsidTr="00A4300D">
        <w:trPr>
          <w:trHeight w:val="255"/>
        </w:trPr>
        <w:tc>
          <w:tcPr>
            <w:tcW w:w="825" w:type="dxa"/>
            <w:vMerge/>
            <w:vAlign w:val="center"/>
            <w:hideMark/>
          </w:tcPr>
          <w:p w14:paraId="62A4E853" w14:textId="77777777" w:rsidR="00A4300D" w:rsidRPr="00A4300D" w:rsidRDefault="00A4300D" w:rsidP="00A4300D">
            <w:pPr>
              <w:jc w:val="center"/>
              <w:rPr>
                <w:sz w:val="18"/>
                <w:szCs w:val="18"/>
              </w:rPr>
            </w:pPr>
          </w:p>
        </w:tc>
        <w:tc>
          <w:tcPr>
            <w:tcW w:w="2010" w:type="dxa"/>
            <w:vMerge/>
            <w:vAlign w:val="center"/>
            <w:hideMark/>
          </w:tcPr>
          <w:p w14:paraId="6B71B2BC" w14:textId="77777777" w:rsidR="00A4300D" w:rsidRPr="00A4300D" w:rsidRDefault="00A4300D" w:rsidP="00A4300D">
            <w:pPr>
              <w:jc w:val="center"/>
              <w:rPr>
                <w:sz w:val="18"/>
                <w:szCs w:val="18"/>
              </w:rPr>
            </w:pPr>
          </w:p>
        </w:tc>
        <w:tc>
          <w:tcPr>
            <w:tcW w:w="851" w:type="dxa"/>
            <w:noWrap/>
            <w:vAlign w:val="center"/>
            <w:hideMark/>
          </w:tcPr>
          <w:p w14:paraId="03E2B6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B7D759A"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07154E0B" w14:textId="77777777" w:rsidR="00A4300D" w:rsidRPr="00A4300D" w:rsidRDefault="00A4300D" w:rsidP="00A4300D">
            <w:pPr>
              <w:jc w:val="center"/>
              <w:rPr>
                <w:sz w:val="18"/>
                <w:szCs w:val="18"/>
              </w:rPr>
            </w:pPr>
            <w:r w:rsidRPr="00A4300D">
              <w:rPr>
                <w:sz w:val="18"/>
                <w:szCs w:val="18"/>
              </w:rPr>
              <w:t>534.48</w:t>
            </w:r>
          </w:p>
        </w:tc>
        <w:tc>
          <w:tcPr>
            <w:tcW w:w="826" w:type="dxa"/>
            <w:noWrap/>
            <w:vAlign w:val="center"/>
            <w:hideMark/>
          </w:tcPr>
          <w:p w14:paraId="575FBF35" w14:textId="77777777" w:rsidR="00A4300D" w:rsidRPr="00A4300D" w:rsidRDefault="00A4300D" w:rsidP="00A4300D">
            <w:pPr>
              <w:jc w:val="center"/>
              <w:rPr>
                <w:sz w:val="18"/>
                <w:szCs w:val="18"/>
              </w:rPr>
            </w:pPr>
            <w:r w:rsidRPr="00A4300D">
              <w:rPr>
                <w:sz w:val="18"/>
                <w:szCs w:val="18"/>
              </w:rPr>
              <w:t>526.11</w:t>
            </w:r>
          </w:p>
        </w:tc>
        <w:tc>
          <w:tcPr>
            <w:tcW w:w="826" w:type="dxa"/>
            <w:noWrap/>
            <w:vAlign w:val="center"/>
            <w:hideMark/>
          </w:tcPr>
          <w:p w14:paraId="0F372B79" w14:textId="77777777" w:rsidR="00A4300D" w:rsidRPr="00A4300D" w:rsidRDefault="00A4300D" w:rsidP="00A4300D">
            <w:pPr>
              <w:jc w:val="center"/>
              <w:rPr>
                <w:sz w:val="18"/>
                <w:szCs w:val="18"/>
              </w:rPr>
            </w:pPr>
            <w:r w:rsidRPr="00A4300D">
              <w:rPr>
                <w:sz w:val="18"/>
                <w:szCs w:val="18"/>
              </w:rPr>
              <w:t>9.2</w:t>
            </w:r>
          </w:p>
        </w:tc>
        <w:tc>
          <w:tcPr>
            <w:tcW w:w="826" w:type="dxa"/>
            <w:noWrap/>
            <w:vAlign w:val="center"/>
            <w:hideMark/>
          </w:tcPr>
          <w:p w14:paraId="528B84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76FB8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9CEAF8" w14:textId="77777777" w:rsidR="00A4300D" w:rsidRPr="00A4300D" w:rsidRDefault="00A4300D" w:rsidP="00A4300D">
            <w:pPr>
              <w:jc w:val="center"/>
              <w:rPr>
                <w:sz w:val="18"/>
                <w:szCs w:val="18"/>
              </w:rPr>
            </w:pPr>
            <w:r w:rsidRPr="00A4300D">
              <w:rPr>
                <w:sz w:val="18"/>
                <w:szCs w:val="18"/>
              </w:rPr>
              <w:t>526.11</w:t>
            </w:r>
          </w:p>
        </w:tc>
      </w:tr>
      <w:tr w:rsidR="00A4300D" w:rsidRPr="00A4300D" w14:paraId="4AC311DE" w14:textId="77777777" w:rsidTr="00A4300D">
        <w:trPr>
          <w:trHeight w:val="255"/>
        </w:trPr>
        <w:tc>
          <w:tcPr>
            <w:tcW w:w="825" w:type="dxa"/>
            <w:vMerge/>
            <w:vAlign w:val="center"/>
            <w:hideMark/>
          </w:tcPr>
          <w:p w14:paraId="7FA01B7F" w14:textId="77777777" w:rsidR="00A4300D" w:rsidRPr="00A4300D" w:rsidRDefault="00A4300D" w:rsidP="00A4300D">
            <w:pPr>
              <w:jc w:val="center"/>
              <w:rPr>
                <w:sz w:val="18"/>
                <w:szCs w:val="18"/>
              </w:rPr>
            </w:pPr>
          </w:p>
        </w:tc>
        <w:tc>
          <w:tcPr>
            <w:tcW w:w="2010" w:type="dxa"/>
            <w:vMerge/>
            <w:vAlign w:val="center"/>
            <w:hideMark/>
          </w:tcPr>
          <w:p w14:paraId="3C4BC32F" w14:textId="77777777" w:rsidR="00A4300D" w:rsidRPr="00A4300D" w:rsidRDefault="00A4300D" w:rsidP="00A4300D">
            <w:pPr>
              <w:jc w:val="center"/>
              <w:rPr>
                <w:sz w:val="18"/>
                <w:szCs w:val="18"/>
              </w:rPr>
            </w:pPr>
          </w:p>
        </w:tc>
        <w:tc>
          <w:tcPr>
            <w:tcW w:w="851" w:type="dxa"/>
            <w:noWrap/>
            <w:vAlign w:val="center"/>
            <w:hideMark/>
          </w:tcPr>
          <w:p w14:paraId="418BB93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84D5656"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39F5F58A" w14:textId="77777777" w:rsidR="00A4300D" w:rsidRPr="00A4300D" w:rsidRDefault="00A4300D" w:rsidP="00A4300D">
            <w:pPr>
              <w:jc w:val="center"/>
              <w:rPr>
                <w:sz w:val="18"/>
                <w:szCs w:val="18"/>
              </w:rPr>
            </w:pPr>
            <w:r w:rsidRPr="00A4300D">
              <w:rPr>
                <w:sz w:val="18"/>
                <w:szCs w:val="18"/>
              </w:rPr>
              <w:t>545.80</w:t>
            </w:r>
          </w:p>
        </w:tc>
        <w:tc>
          <w:tcPr>
            <w:tcW w:w="826" w:type="dxa"/>
            <w:noWrap/>
            <w:vAlign w:val="center"/>
            <w:hideMark/>
          </w:tcPr>
          <w:p w14:paraId="2BD96FDF" w14:textId="77777777" w:rsidR="00A4300D" w:rsidRPr="00A4300D" w:rsidRDefault="00A4300D" w:rsidP="00A4300D">
            <w:pPr>
              <w:jc w:val="center"/>
              <w:rPr>
                <w:sz w:val="18"/>
                <w:szCs w:val="18"/>
              </w:rPr>
            </w:pPr>
            <w:r w:rsidRPr="00A4300D">
              <w:rPr>
                <w:sz w:val="18"/>
                <w:szCs w:val="18"/>
              </w:rPr>
              <w:t>514.99</w:t>
            </w:r>
          </w:p>
        </w:tc>
        <w:tc>
          <w:tcPr>
            <w:tcW w:w="826" w:type="dxa"/>
            <w:noWrap/>
            <w:vAlign w:val="center"/>
            <w:hideMark/>
          </w:tcPr>
          <w:p w14:paraId="4FA59574" w14:textId="77777777" w:rsidR="00A4300D" w:rsidRPr="00A4300D" w:rsidRDefault="00A4300D" w:rsidP="00A4300D">
            <w:pPr>
              <w:jc w:val="center"/>
              <w:rPr>
                <w:sz w:val="18"/>
                <w:szCs w:val="18"/>
              </w:rPr>
            </w:pPr>
            <w:r w:rsidRPr="00A4300D">
              <w:rPr>
                <w:sz w:val="18"/>
                <w:szCs w:val="18"/>
              </w:rPr>
              <w:t>8.74</w:t>
            </w:r>
          </w:p>
        </w:tc>
        <w:tc>
          <w:tcPr>
            <w:tcW w:w="826" w:type="dxa"/>
            <w:noWrap/>
            <w:vAlign w:val="center"/>
            <w:hideMark/>
          </w:tcPr>
          <w:p w14:paraId="1E635C0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CD7C8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A2F7C5F" w14:textId="77777777" w:rsidR="00A4300D" w:rsidRPr="00A4300D" w:rsidRDefault="00A4300D" w:rsidP="00A4300D">
            <w:pPr>
              <w:jc w:val="center"/>
              <w:rPr>
                <w:sz w:val="18"/>
                <w:szCs w:val="18"/>
              </w:rPr>
            </w:pPr>
            <w:r w:rsidRPr="00A4300D">
              <w:rPr>
                <w:sz w:val="18"/>
                <w:szCs w:val="18"/>
              </w:rPr>
              <w:t>514.99</w:t>
            </w:r>
          </w:p>
        </w:tc>
      </w:tr>
      <w:tr w:rsidR="00A4300D" w:rsidRPr="00A4300D" w14:paraId="0255CDB6" w14:textId="77777777" w:rsidTr="00A4300D">
        <w:trPr>
          <w:trHeight w:val="255"/>
        </w:trPr>
        <w:tc>
          <w:tcPr>
            <w:tcW w:w="825" w:type="dxa"/>
            <w:vMerge/>
            <w:vAlign w:val="center"/>
            <w:hideMark/>
          </w:tcPr>
          <w:p w14:paraId="389144D2" w14:textId="77777777" w:rsidR="00A4300D" w:rsidRPr="00A4300D" w:rsidRDefault="00A4300D" w:rsidP="00A4300D">
            <w:pPr>
              <w:jc w:val="center"/>
              <w:rPr>
                <w:sz w:val="18"/>
                <w:szCs w:val="18"/>
              </w:rPr>
            </w:pPr>
          </w:p>
        </w:tc>
        <w:tc>
          <w:tcPr>
            <w:tcW w:w="2010" w:type="dxa"/>
            <w:vMerge w:val="restart"/>
            <w:noWrap/>
            <w:vAlign w:val="center"/>
            <w:hideMark/>
          </w:tcPr>
          <w:p w14:paraId="3809F798"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716C4AB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27C7AFE"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5C875AFB" w14:textId="77777777" w:rsidR="00A4300D" w:rsidRPr="00A4300D" w:rsidRDefault="00A4300D" w:rsidP="00A4300D">
            <w:pPr>
              <w:jc w:val="center"/>
              <w:rPr>
                <w:sz w:val="18"/>
                <w:szCs w:val="18"/>
              </w:rPr>
            </w:pPr>
            <w:r w:rsidRPr="00A4300D">
              <w:rPr>
                <w:sz w:val="18"/>
                <w:szCs w:val="18"/>
              </w:rPr>
              <w:t>107.93</w:t>
            </w:r>
          </w:p>
        </w:tc>
        <w:tc>
          <w:tcPr>
            <w:tcW w:w="826" w:type="dxa"/>
            <w:noWrap/>
            <w:vAlign w:val="center"/>
            <w:hideMark/>
          </w:tcPr>
          <w:p w14:paraId="4FBA40ED" w14:textId="77777777" w:rsidR="00A4300D" w:rsidRPr="00A4300D" w:rsidRDefault="00A4300D" w:rsidP="00A4300D">
            <w:pPr>
              <w:jc w:val="center"/>
              <w:rPr>
                <w:sz w:val="18"/>
                <w:szCs w:val="18"/>
              </w:rPr>
            </w:pPr>
            <w:r w:rsidRPr="00A4300D">
              <w:rPr>
                <w:sz w:val="18"/>
                <w:szCs w:val="18"/>
              </w:rPr>
              <w:t>118.16</w:t>
            </w:r>
          </w:p>
        </w:tc>
        <w:tc>
          <w:tcPr>
            <w:tcW w:w="826" w:type="dxa"/>
            <w:noWrap/>
            <w:vAlign w:val="center"/>
            <w:hideMark/>
          </w:tcPr>
          <w:p w14:paraId="37599399" w14:textId="77777777" w:rsidR="00A4300D" w:rsidRPr="00A4300D" w:rsidRDefault="00A4300D" w:rsidP="00A4300D">
            <w:pPr>
              <w:jc w:val="center"/>
              <w:rPr>
                <w:sz w:val="18"/>
                <w:szCs w:val="18"/>
              </w:rPr>
            </w:pPr>
            <w:r w:rsidRPr="00A4300D">
              <w:rPr>
                <w:sz w:val="18"/>
                <w:szCs w:val="18"/>
              </w:rPr>
              <w:t>45.56</w:t>
            </w:r>
          </w:p>
        </w:tc>
        <w:tc>
          <w:tcPr>
            <w:tcW w:w="826" w:type="dxa"/>
            <w:noWrap/>
            <w:vAlign w:val="center"/>
            <w:hideMark/>
          </w:tcPr>
          <w:p w14:paraId="028023B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E6A9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3FD9550" w14:textId="77777777" w:rsidR="00A4300D" w:rsidRPr="00A4300D" w:rsidRDefault="00A4300D" w:rsidP="00A4300D">
            <w:pPr>
              <w:jc w:val="center"/>
              <w:rPr>
                <w:sz w:val="18"/>
                <w:szCs w:val="18"/>
              </w:rPr>
            </w:pPr>
            <w:r w:rsidRPr="00A4300D">
              <w:rPr>
                <w:sz w:val="18"/>
                <w:szCs w:val="18"/>
              </w:rPr>
              <w:t>118.16</w:t>
            </w:r>
          </w:p>
        </w:tc>
      </w:tr>
      <w:tr w:rsidR="00A4300D" w:rsidRPr="00A4300D" w14:paraId="077F3C1D" w14:textId="77777777" w:rsidTr="00A4300D">
        <w:trPr>
          <w:trHeight w:val="255"/>
        </w:trPr>
        <w:tc>
          <w:tcPr>
            <w:tcW w:w="825" w:type="dxa"/>
            <w:vMerge/>
            <w:vAlign w:val="center"/>
            <w:hideMark/>
          </w:tcPr>
          <w:p w14:paraId="30C1776D" w14:textId="77777777" w:rsidR="00A4300D" w:rsidRPr="00A4300D" w:rsidRDefault="00A4300D" w:rsidP="00A4300D">
            <w:pPr>
              <w:jc w:val="center"/>
              <w:rPr>
                <w:sz w:val="18"/>
                <w:szCs w:val="18"/>
              </w:rPr>
            </w:pPr>
          </w:p>
        </w:tc>
        <w:tc>
          <w:tcPr>
            <w:tcW w:w="2010" w:type="dxa"/>
            <w:vMerge/>
            <w:vAlign w:val="center"/>
            <w:hideMark/>
          </w:tcPr>
          <w:p w14:paraId="090F6A8E" w14:textId="77777777" w:rsidR="00A4300D" w:rsidRPr="00A4300D" w:rsidRDefault="00A4300D" w:rsidP="00A4300D">
            <w:pPr>
              <w:jc w:val="center"/>
              <w:rPr>
                <w:sz w:val="18"/>
                <w:szCs w:val="18"/>
              </w:rPr>
            </w:pPr>
          </w:p>
        </w:tc>
        <w:tc>
          <w:tcPr>
            <w:tcW w:w="851" w:type="dxa"/>
            <w:noWrap/>
            <w:vAlign w:val="center"/>
            <w:hideMark/>
          </w:tcPr>
          <w:p w14:paraId="2F77832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6EFE5F2"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0C554487" w14:textId="77777777" w:rsidR="00A4300D" w:rsidRPr="00A4300D" w:rsidRDefault="00A4300D" w:rsidP="00A4300D">
            <w:pPr>
              <w:jc w:val="center"/>
              <w:rPr>
                <w:sz w:val="18"/>
                <w:szCs w:val="18"/>
              </w:rPr>
            </w:pPr>
            <w:r w:rsidRPr="00A4300D">
              <w:rPr>
                <w:sz w:val="18"/>
                <w:szCs w:val="18"/>
              </w:rPr>
              <w:t>107.86</w:t>
            </w:r>
          </w:p>
        </w:tc>
        <w:tc>
          <w:tcPr>
            <w:tcW w:w="826" w:type="dxa"/>
            <w:noWrap/>
            <w:vAlign w:val="center"/>
            <w:hideMark/>
          </w:tcPr>
          <w:p w14:paraId="3E32B570" w14:textId="77777777" w:rsidR="00A4300D" w:rsidRPr="00A4300D" w:rsidRDefault="00A4300D" w:rsidP="00A4300D">
            <w:pPr>
              <w:jc w:val="center"/>
              <w:rPr>
                <w:sz w:val="18"/>
                <w:szCs w:val="18"/>
              </w:rPr>
            </w:pPr>
            <w:r w:rsidRPr="00A4300D">
              <w:rPr>
                <w:sz w:val="18"/>
                <w:szCs w:val="18"/>
              </w:rPr>
              <w:t>118.44</w:t>
            </w:r>
          </w:p>
        </w:tc>
        <w:tc>
          <w:tcPr>
            <w:tcW w:w="826" w:type="dxa"/>
            <w:noWrap/>
            <w:vAlign w:val="center"/>
            <w:hideMark/>
          </w:tcPr>
          <w:p w14:paraId="3A676956"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2C40C9B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87DB5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2F621E6" w14:textId="77777777" w:rsidR="00A4300D" w:rsidRPr="00A4300D" w:rsidRDefault="00A4300D" w:rsidP="00A4300D">
            <w:pPr>
              <w:jc w:val="center"/>
              <w:rPr>
                <w:sz w:val="18"/>
                <w:szCs w:val="18"/>
              </w:rPr>
            </w:pPr>
            <w:r w:rsidRPr="00A4300D">
              <w:rPr>
                <w:sz w:val="18"/>
                <w:szCs w:val="18"/>
              </w:rPr>
              <w:t>118.44</w:t>
            </w:r>
          </w:p>
        </w:tc>
      </w:tr>
      <w:tr w:rsidR="00A4300D" w:rsidRPr="00A4300D" w14:paraId="4FD7D589" w14:textId="77777777" w:rsidTr="00A4300D">
        <w:trPr>
          <w:trHeight w:val="255"/>
        </w:trPr>
        <w:tc>
          <w:tcPr>
            <w:tcW w:w="825" w:type="dxa"/>
            <w:vMerge/>
            <w:vAlign w:val="center"/>
            <w:hideMark/>
          </w:tcPr>
          <w:p w14:paraId="3731E9EB" w14:textId="77777777" w:rsidR="00A4300D" w:rsidRPr="00A4300D" w:rsidRDefault="00A4300D" w:rsidP="00A4300D">
            <w:pPr>
              <w:jc w:val="center"/>
              <w:rPr>
                <w:sz w:val="18"/>
                <w:szCs w:val="18"/>
              </w:rPr>
            </w:pPr>
          </w:p>
        </w:tc>
        <w:tc>
          <w:tcPr>
            <w:tcW w:w="2010" w:type="dxa"/>
            <w:vMerge/>
            <w:vAlign w:val="center"/>
            <w:hideMark/>
          </w:tcPr>
          <w:p w14:paraId="10E7BDDB" w14:textId="77777777" w:rsidR="00A4300D" w:rsidRPr="00A4300D" w:rsidRDefault="00A4300D" w:rsidP="00A4300D">
            <w:pPr>
              <w:jc w:val="center"/>
              <w:rPr>
                <w:sz w:val="18"/>
                <w:szCs w:val="18"/>
              </w:rPr>
            </w:pPr>
          </w:p>
        </w:tc>
        <w:tc>
          <w:tcPr>
            <w:tcW w:w="851" w:type="dxa"/>
            <w:noWrap/>
            <w:vAlign w:val="center"/>
            <w:hideMark/>
          </w:tcPr>
          <w:p w14:paraId="256B3A1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DA0AC1F"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37F7EF56" w14:textId="77777777" w:rsidR="00A4300D" w:rsidRPr="00A4300D" w:rsidRDefault="00A4300D" w:rsidP="00A4300D">
            <w:pPr>
              <w:jc w:val="center"/>
              <w:rPr>
                <w:sz w:val="18"/>
                <w:szCs w:val="18"/>
              </w:rPr>
            </w:pPr>
            <w:r w:rsidRPr="00A4300D">
              <w:rPr>
                <w:sz w:val="18"/>
                <w:szCs w:val="18"/>
              </w:rPr>
              <w:t>108.29</w:t>
            </w:r>
          </w:p>
        </w:tc>
        <w:tc>
          <w:tcPr>
            <w:tcW w:w="826" w:type="dxa"/>
            <w:noWrap/>
            <w:vAlign w:val="center"/>
            <w:hideMark/>
          </w:tcPr>
          <w:p w14:paraId="3DA59A6C" w14:textId="77777777" w:rsidR="00A4300D" w:rsidRPr="00A4300D" w:rsidRDefault="00A4300D" w:rsidP="00A4300D">
            <w:pPr>
              <w:jc w:val="center"/>
              <w:rPr>
                <w:sz w:val="18"/>
                <w:szCs w:val="18"/>
              </w:rPr>
            </w:pPr>
            <w:r w:rsidRPr="00A4300D">
              <w:rPr>
                <w:sz w:val="18"/>
                <w:szCs w:val="18"/>
              </w:rPr>
              <w:t>119.31</w:t>
            </w:r>
          </w:p>
        </w:tc>
        <w:tc>
          <w:tcPr>
            <w:tcW w:w="826" w:type="dxa"/>
            <w:noWrap/>
            <w:vAlign w:val="center"/>
            <w:hideMark/>
          </w:tcPr>
          <w:p w14:paraId="1521F575" w14:textId="77777777" w:rsidR="00A4300D" w:rsidRPr="00A4300D" w:rsidRDefault="00A4300D" w:rsidP="00A4300D">
            <w:pPr>
              <w:jc w:val="center"/>
              <w:rPr>
                <w:sz w:val="18"/>
                <w:szCs w:val="18"/>
              </w:rPr>
            </w:pPr>
            <w:r w:rsidRPr="00A4300D">
              <w:rPr>
                <w:sz w:val="18"/>
                <w:szCs w:val="18"/>
              </w:rPr>
              <w:t>37.77</w:t>
            </w:r>
          </w:p>
        </w:tc>
        <w:tc>
          <w:tcPr>
            <w:tcW w:w="826" w:type="dxa"/>
            <w:noWrap/>
            <w:vAlign w:val="center"/>
            <w:hideMark/>
          </w:tcPr>
          <w:p w14:paraId="52D2434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6BAFF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4B7BC4" w14:textId="77777777" w:rsidR="00A4300D" w:rsidRPr="00A4300D" w:rsidRDefault="00A4300D" w:rsidP="00A4300D">
            <w:pPr>
              <w:jc w:val="center"/>
              <w:rPr>
                <w:sz w:val="18"/>
                <w:szCs w:val="18"/>
              </w:rPr>
            </w:pPr>
            <w:r w:rsidRPr="00A4300D">
              <w:rPr>
                <w:sz w:val="18"/>
                <w:szCs w:val="18"/>
              </w:rPr>
              <w:t>119.31</w:t>
            </w:r>
          </w:p>
        </w:tc>
      </w:tr>
      <w:tr w:rsidR="00A4300D" w:rsidRPr="00A4300D" w14:paraId="41D44784" w14:textId="77777777" w:rsidTr="00A4300D">
        <w:trPr>
          <w:trHeight w:val="255"/>
        </w:trPr>
        <w:tc>
          <w:tcPr>
            <w:tcW w:w="825" w:type="dxa"/>
            <w:vMerge/>
            <w:vAlign w:val="center"/>
            <w:hideMark/>
          </w:tcPr>
          <w:p w14:paraId="2627BF9D" w14:textId="77777777" w:rsidR="00A4300D" w:rsidRPr="00A4300D" w:rsidRDefault="00A4300D" w:rsidP="00A4300D">
            <w:pPr>
              <w:jc w:val="center"/>
              <w:rPr>
                <w:sz w:val="18"/>
                <w:szCs w:val="18"/>
              </w:rPr>
            </w:pPr>
          </w:p>
        </w:tc>
        <w:tc>
          <w:tcPr>
            <w:tcW w:w="2010" w:type="dxa"/>
            <w:vMerge w:val="restart"/>
            <w:noWrap/>
            <w:vAlign w:val="center"/>
            <w:hideMark/>
          </w:tcPr>
          <w:p w14:paraId="5DEEB184"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91CF9B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7A56089"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7E754D4B" w14:textId="77777777" w:rsidR="00A4300D" w:rsidRPr="00A4300D" w:rsidRDefault="00A4300D" w:rsidP="00A4300D">
            <w:pPr>
              <w:jc w:val="center"/>
              <w:rPr>
                <w:sz w:val="18"/>
                <w:szCs w:val="18"/>
              </w:rPr>
            </w:pPr>
            <w:r w:rsidRPr="00A4300D">
              <w:rPr>
                <w:sz w:val="18"/>
                <w:szCs w:val="18"/>
              </w:rPr>
              <w:t>74.22</w:t>
            </w:r>
          </w:p>
        </w:tc>
        <w:tc>
          <w:tcPr>
            <w:tcW w:w="826" w:type="dxa"/>
            <w:noWrap/>
            <w:vAlign w:val="center"/>
            <w:hideMark/>
          </w:tcPr>
          <w:p w14:paraId="75233B2A" w14:textId="77777777" w:rsidR="00A4300D" w:rsidRPr="00A4300D" w:rsidRDefault="00A4300D" w:rsidP="00A4300D">
            <w:pPr>
              <w:jc w:val="center"/>
              <w:rPr>
                <w:sz w:val="18"/>
                <w:szCs w:val="18"/>
              </w:rPr>
            </w:pPr>
            <w:r w:rsidRPr="00A4300D">
              <w:rPr>
                <w:sz w:val="18"/>
                <w:szCs w:val="18"/>
              </w:rPr>
              <w:t>74.02</w:t>
            </w:r>
          </w:p>
        </w:tc>
        <w:tc>
          <w:tcPr>
            <w:tcW w:w="826" w:type="dxa"/>
            <w:noWrap/>
            <w:vAlign w:val="center"/>
            <w:hideMark/>
          </w:tcPr>
          <w:p w14:paraId="63A1C373" w14:textId="77777777" w:rsidR="00A4300D" w:rsidRPr="00A4300D" w:rsidRDefault="00A4300D" w:rsidP="00A4300D">
            <w:pPr>
              <w:jc w:val="center"/>
              <w:rPr>
                <w:sz w:val="18"/>
                <w:szCs w:val="18"/>
              </w:rPr>
            </w:pPr>
            <w:r w:rsidRPr="00A4300D">
              <w:rPr>
                <w:sz w:val="18"/>
                <w:szCs w:val="18"/>
              </w:rPr>
              <w:t>0.01</w:t>
            </w:r>
          </w:p>
        </w:tc>
        <w:tc>
          <w:tcPr>
            <w:tcW w:w="826" w:type="dxa"/>
            <w:noWrap/>
            <w:vAlign w:val="center"/>
            <w:hideMark/>
          </w:tcPr>
          <w:p w14:paraId="4FD4031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387944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501220" w14:textId="77777777" w:rsidR="00A4300D" w:rsidRPr="00A4300D" w:rsidRDefault="00A4300D" w:rsidP="00A4300D">
            <w:pPr>
              <w:jc w:val="center"/>
              <w:rPr>
                <w:sz w:val="18"/>
                <w:szCs w:val="18"/>
              </w:rPr>
            </w:pPr>
            <w:r w:rsidRPr="00A4300D">
              <w:rPr>
                <w:sz w:val="18"/>
                <w:szCs w:val="18"/>
              </w:rPr>
              <w:t>57.92</w:t>
            </w:r>
          </w:p>
        </w:tc>
      </w:tr>
      <w:tr w:rsidR="00A4300D" w:rsidRPr="00A4300D" w14:paraId="5C454B64" w14:textId="77777777" w:rsidTr="00A4300D">
        <w:trPr>
          <w:trHeight w:val="255"/>
        </w:trPr>
        <w:tc>
          <w:tcPr>
            <w:tcW w:w="825" w:type="dxa"/>
            <w:vMerge/>
            <w:vAlign w:val="center"/>
            <w:hideMark/>
          </w:tcPr>
          <w:p w14:paraId="07C87064" w14:textId="77777777" w:rsidR="00A4300D" w:rsidRPr="00A4300D" w:rsidRDefault="00A4300D" w:rsidP="00A4300D">
            <w:pPr>
              <w:jc w:val="center"/>
              <w:rPr>
                <w:sz w:val="18"/>
                <w:szCs w:val="18"/>
              </w:rPr>
            </w:pPr>
          </w:p>
        </w:tc>
        <w:tc>
          <w:tcPr>
            <w:tcW w:w="2010" w:type="dxa"/>
            <w:vMerge/>
            <w:vAlign w:val="center"/>
            <w:hideMark/>
          </w:tcPr>
          <w:p w14:paraId="2F8C7336" w14:textId="77777777" w:rsidR="00A4300D" w:rsidRPr="00A4300D" w:rsidRDefault="00A4300D" w:rsidP="00A4300D">
            <w:pPr>
              <w:jc w:val="center"/>
              <w:rPr>
                <w:sz w:val="18"/>
                <w:szCs w:val="18"/>
              </w:rPr>
            </w:pPr>
          </w:p>
        </w:tc>
        <w:tc>
          <w:tcPr>
            <w:tcW w:w="851" w:type="dxa"/>
            <w:noWrap/>
            <w:vAlign w:val="center"/>
            <w:hideMark/>
          </w:tcPr>
          <w:p w14:paraId="3A2CB20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FB5FD4C"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63C32F23" w14:textId="77777777" w:rsidR="00A4300D" w:rsidRPr="00A4300D" w:rsidRDefault="00A4300D" w:rsidP="00A4300D">
            <w:pPr>
              <w:jc w:val="center"/>
              <w:rPr>
                <w:sz w:val="18"/>
                <w:szCs w:val="18"/>
              </w:rPr>
            </w:pPr>
            <w:r w:rsidRPr="00A4300D">
              <w:rPr>
                <w:sz w:val="18"/>
                <w:szCs w:val="18"/>
              </w:rPr>
              <w:t>74.05</w:t>
            </w:r>
          </w:p>
        </w:tc>
        <w:tc>
          <w:tcPr>
            <w:tcW w:w="826" w:type="dxa"/>
            <w:noWrap/>
            <w:vAlign w:val="center"/>
            <w:hideMark/>
          </w:tcPr>
          <w:p w14:paraId="51F44C72" w14:textId="77777777" w:rsidR="00A4300D" w:rsidRPr="00A4300D" w:rsidRDefault="00A4300D" w:rsidP="00A4300D">
            <w:pPr>
              <w:jc w:val="center"/>
              <w:rPr>
                <w:sz w:val="18"/>
                <w:szCs w:val="18"/>
              </w:rPr>
            </w:pPr>
            <w:r w:rsidRPr="00A4300D">
              <w:rPr>
                <w:sz w:val="18"/>
                <w:szCs w:val="18"/>
              </w:rPr>
              <w:t>73.86</w:t>
            </w:r>
          </w:p>
        </w:tc>
        <w:tc>
          <w:tcPr>
            <w:tcW w:w="826" w:type="dxa"/>
            <w:noWrap/>
            <w:vAlign w:val="center"/>
            <w:hideMark/>
          </w:tcPr>
          <w:p w14:paraId="24259F7C" w14:textId="77777777" w:rsidR="00A4300D" w:rsidRPr="00A4300D" w:rsidRDefault="00A4300D" w:rsidP="00A4300D">
            <w:pPr>
              <w:jc w:val="center"/>
              <w:rPr>
                <w:sz w:val="18"/>
                <w:szCs w:val="18"/>
              </w:rPr>
            </w:pPr>
            <w:r w:rsidRPr="00A4300D">
              <w:rPr>
                <w:sz w:val="18"/>
                <w:szCs w:val="18"/>
              </w:rPr>
              <w:t>0.01</w:t>
            </w:r>
          </w:p>
        </w:tc>
        <w:tc>
          <w:tcPr>
            <w:tcW w:w="826" w:type="dxa"/>
            <w:noWrap/>
            <w:vAlign w:val="center"/>
            <w:hideMark/>
          </w:tcPr>
          <w:p w14:paraId="52642B5E"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7E08E6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CC3529E" w14:textId="77777777" w:rsidR="00A4300D" w:rsidRPr="00A4300D" w:rsidRDefault="00A4300D" w:rsidP="00A4300D">
            <w:pPr>
              <w:jc w:val="center"/>
              <w:rPr>
                <w:sz w:val="18"/>
                <w:szCs w:val="18"/>
              </w:rPr>
            </w:pPr>
            <w:r w:rsidRPr="00A4300D">
              <w:rPr>
                <w:sz w:val="18"/>
                <w:szCs w:val="18"/>
              </w:rPr>
              <w:t>57.72</w:t>
            </w:r>
          </w:p>
        </w:tc>
      </w:tr>
      <w:tr w:rsidR="00A4300D" w:rsidRPr="00A4300D" w14:paraId="245B017F" w14:textId="77777777" w:rsidTr="00A4300D">
        <w:trPr>
          <w:trHeight w:val="255"/>
        </w:trPr>
        <w:tc>
          <w:tcPr>
            <w:tcW w:w="825" w:type="dxa"/>
            <w:vMerge/>
            <w:vAlign w:val="center"/>
            <w:hideMark/>
          </w:tcPr>
          <w:p w14:paraId="696A2CEB" w14:textId="77777777" w:rsidR="00A4300D" w:rsidRPr="00A4300D" w:rsidRDefault="00A4300D" w:rsidP="00A4300D">
            <w:pPr>
              <w:jc w:val="center"/>
              <w:rPr>
                <w:sz w:val="18"/>
                <w:szCs w:val="18"/>
              </w:rPr>
            </w:pPr>
          </w:p>
        </w:tc>
        <w:tc>
          <w:tcPr>
            <w:tcW w:w="2010" w:type="dxa"/>
            <w:vMerge/>
            <w:vAlign w:val="center"/>
            <w:hideMark/>
          </w:tcPr>
          <w:p w14:paraId="294A1B4C" w14:textId="77777777" w:rsidR="00A4300D" w:rsidRPr="00A4300D" w:rsidRDefault="00A4300D" w:rsidP="00A4300D">
            <w:pPr>
              <w:jc w:val="center"/>
              <w:rPr>
                <w:sz w:val="18"/>
                <w:szCs w:val="18"/>
              </w:rPr>
            </w:pPr>
          </w:p>
        </w:tc>
        <w:tc>
          <w:tcPr>
            <w:tcW w:w="851" w:type="dxa"/>
            <w:noWrap/>
            <w:vAlign w:val="center"/>
            <w:hideMark/>
          </w:tcPr>
          <w:p w14:paraId="1B0609F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1B98DB7"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567E93C6" w14:textId="77777777" w:rsidR="00A4300D" w:rsidRPr="00A4300D" w:rsidRDefault="00A4300D" w:rsidP="00A4300D">
            <w:pPr>
              <w:jc w:val="center"/>
              <w:rPr>
                <w:sz w:val="18"/>
                <w:szCs w:val="18"/>
              </w:rPr>
            </w:pPr>
            <w:r w:rsidRPr="00A4300D">
              <w:rPr>
                <w:sz w:val="18"/>
                <w:szCs w:val="18"/>
              </w:rPr>
              <w:t>101.24</w:t>
            </w:r>
          </w:p>
        </w:tc>
        <w:tc>
          <w:tcPr>
            <w:tcW w:w="826" w:type="dxa"/>
            <w:noWrap/>
            <w:vAlign w:val="center"/>
            <w:hideMark/>
          </w:tcPr>
          <w:p w14:paraId="50F7FB27" w14:textId="77777777" w:rsidR="00A4300D" w:rsidRPr="00A4300D" w:rsidRDefault="00A4300D" w:rsidP="00A4300D">
            <w:pPr>
              <w:jc w:val="center"/>
              <w:rPr>
                <w:sz w:val="18"/>
                <w:szCs w:val="18"/>
              </w:rPr>
            </w:pPr>
            <w:r w:rsidRPr="00A4300D">
              <w:rPr>
                <w:sz w:val="18"/>
                <w:szCs w:val="18"/>
              </w:rPr>
              <w:t>77.02</w:t>
            </w:r>
          </w:p>
        </w:tc>
        <w:tc>
          <w:tcPr>
            <w:tcW w:w="826" w:type="dxa"/>
            <w:noWrap/>
            <w:vAlign w:val="center"/>
            <w:hideMark/>
          </w:tcPr>
          <w:p w14:paraId="546AFA68" w14:textId="77777777" w:rsidR="00A4300D" w:rsidRPr="00A4300D" w:rsidRDefault="00A4300D" w:rsidP="00A4300D">
            <w:pPr>
              <w:jc w:val="center"/>
              <w:rPr>
                <w:sz w:val="18"/>
                <w:szCs w:val="18"/>
              </w:rPr>
            </w:pPr>
            <w:r w:rsidRPr="00A4300D">
              <w:rPr>
                <w:sz w:val="18"/>
                <w:szCs w:val="18"/>
              </w:rPr>
              <w:t>102.08</w:t>
            </w:r>
          </w:p>
        </w:tc>
        <w:tc>
          <w:tcPr>
            <w:tcW w:w="826" w:type="dxa"/>
            <w:noWrap/>
            <w:vAlign w:val="center"/>
            <w:hideMark/>
          </w:tcPr>
          <w:p w14:paraId="27154F8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799EA6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6C16560" w14:textId="77777777" w:rsidR="00A4300D" w:rsidRPr="00A4300D" w:rsidRDefault="00A4300D" w:rsidP="00A4300D">
            <w:pPr>
              <w:jc w:val="center"/>
              <w:rPr>
                <w:sz w:val="18"/>
                <w:szCs w:val="18"/>
              </w:rPr>
            </w:pPr>
            <w:r w:rsidRPr="00A4300D">
              <w:rPr>
                <w:sz w:val="18"/>
                <w:szCs w:val="18"/>
              </w:rPr>
              <w:t>59.04</w:t>
            </w:r>
          </w:p>
        </w:tc>
      </w:tr>
      <w:tr w:rsidR="00A4300D" w:rsidRPr="00A4300D" w14:paraId="134009FE" w14:textId="77777777" w:rsidTr="00A4300D">
        <w:trPr>
          <w:trHeight w:val="255"/>
        </w:trPr>
        <w:tc>
          <w:tcPr>
            <w:tcW w:w="825" w:type="dxa"/>
            <w:vMerge/>
            <w:vAlign w:val="center"/>
            <w:hideMark/>
          </w:tcPr>
          <w:p w14:paraId="52553502" w14:textId="77777777" w:rsidR="00A4300D" w:rsidRPr="00A4300D" w:rsidRDefault="00A4300D" w:rsidP="00A4300D">
            <w:pPr>
              <w:jc w:val="center"/>
              <w:rPr>
                <w:sz w:val="18"/>
                <w:szCs w:val="18"/>
              </w:rPr>
            </w:pPr>
          </w:p>
        </w:tc>
        <w:tc>
          <w:tcPr>
            <w:tcW w:w="2010" w:type="dxa"/>
            <w:vMerge w:val="restart"/>
            <w:noWrap/>
            <w:vAlign w:val="center"/>
            <w:hideMark/>
          </w:tcPr>
          <w:p w14:paraId="29DF7FB2"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7E328DB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4731B83"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7EF36ACB"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B54F7D6" w14:textId="77777777" w:rsidR="00A4300D" w:rsidRPr="00A4300D" w:rsidRDefault="00A4300D" w:rsidP="00A4300D">
            <w:pPr>
              <w:jc w:val="center"/>
              <w:rPr>
                <w:sz w:val="18"/>
                <w:szCs w:val="18"/>
              </w:rPr>
            </w:pPr>
            <w:r w:rsidRPr="00A4300D">
              <w:rPr>
                <w:sz w:val="18"/>
                <w:szCs w:val="18"/>
              </w:rPr>
              <w:t>429.04</w:t>
            </w:r>
          </w:p>
        </w:tc>
        <w:tc>
          <w:tcPr>
            <w:tcW w:w="826" w:type="dxa"/>
            <w:noWrap/>
            <w:vAlign w:val="center"/>
            <w:hideMark/>
          </w:tcPr>
          <w:p w14:paraId="65B4C3F3" w14:textId="77777777" w:rsidR="00A4300D" w:rsidRPr="00A4300D" w:rsidRDefault="00A4300D" w:rsidP="00A4300D">
            <w:pPr>
              <w:jc w:val="center"/>
              <w:rPr>
                <w:sz w:val="18"/>
                <w:szCs w:val="18"/>
              </w:rPr>
            </w:pPr>
            <w:r w:rsidRPr="00A4300D">
              <w:rPr>
                <w:sz w:val="18"/>
                <w:szCs w:val="18"/>
              </w:rPr>
              <w:t>300.01</w:t>
            </w:r>
          </w:p>
        </w:tc>
        <w:tc>
          <w:tcPr>
            <w:tcW w:w="826" w:type="dxa"/>
            <w:noWrap/>
            <w:vAlign w:val="center"/>
            <w:hideMark/>
          </w:tcPr>
          <w:p w14:paraId="62CE411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DA47E0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A82B3FF" w14:textId="77777777" w:rsidR="00A4300D" w:rsidRPr="00A4300D" w:rsidRDefault="00A4300D" w:rsidP="00A4300D">
            <w:pPr>
              <w:jc w:val="center"/>
              <w:rPr>
                <w:sz w:val="18"/>
                <w:szCs w:val="18"/>
              </w:rPr>
            </w:pPr>
            <w:r w:rsidRPr="00A4300D">
              <w:rPr>
                <w:sz w:val="18"/>
                <w:szCs w:val="18"/>
              </w:rPr>
              <w:t>429.04</w:t>
            </w:r>
          </w:p>
        </w:tc>
      </w:tr>
      <w:tr w:rsidR="00A4300D" w:rsidRPr="00A4300D" w14:paraId="2B14389E" w14:textId="77777777" w:rsidTr="00A4300D">
        <w:trPr>
          <w:trHeight w:val="255"/>
        </w:trPr>
        <w:tc>
          <w:tcPr>
            <w:tcW w:w="825" w:type="dxa"/>
            <w:vMerge/>
            <w:vAlign w:val="center"/>
            <w:hideMark/>
          </w:tcPr>
          <w:p w14:paraId="1ACC0C46" w14:textId="77777777" w:rsidR="00A4300D" w:rsidRPr="00A4300D" w:rsidRDefault="00A4300D" w:rsidP="00A4300D">
            <w:pPr>
              <w:jc w:val="center"/>
              <w:rPr>
                <w:sz w:val="18"/>
                <w:szCs w:val="18"/>
              </w:rPr>
            </w:pPr>
          </w:p>
        </w:tc>
        <w:tc>
          <w:tcPr>
            <w:tcW w:w="2010" w:type="dxa"/>
            <w:vMerge/>
            <w:vAlign w:val="center"/>
            <w:hideMark/>
          </w:tcPr>
          <w:p w14:paraId="20FF9959" w14:textId="77777777" w:rsidR="00A4300D" w:rsidRPr="00A4300D" w:rsidRDefault="00A4300D" w:rsidP="00A4300D">
            <w:pPr>
              <w:jc w:val="center"/>
              <w:rPr>
                <w:sz w:val="18"/>
                <w:szCs w:val="18"/>
              </w:rPr>
            </w:pPr>
          </w:p>
        </w:tc>
        <w:tc>
          <w:tcPr>
            <w:tcW w:w="851" w:type="dxa"/>
            <w:noWrap/>
            <w:vAlign w:val="center"/>
            <w:hideMark/>
          </w:tcPr>
          <w:p w14:paraId="08AA9C7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44220E2"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47F43DC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FF3575B" w14:textId="77777777" w:rsidR="00A4300D" w:rsidRPr="00A4300D" w:rsidRDefault="00A4300D" w:rsidP="00A4300D">
            <w:pPr>
              <w:jc w:val="center"/>
              <w:rPr>
                <w:sz w:val="18"/>
                <w:szCs w:val="18"/>
              </w:rPr>
            </w:pPr>
            <w:r w:rsidRPr="00A4300D">
              <w:rPr>
                <w:sz w:val="18"/>
                <w:szCs w:val="18"/>
              </w:rPr>
              <w:t>429.04</w:t>
            </w:r>
          </w:p>
        </w:tc>
        <w:tc>
          <w:tcPr>
            <w:tcW w:w="826" w:type="dxa"/>
            <w:noWrap/>
            <w:vAlign w:val="center"/>
            <w:hideMark/>
          </w:tcPr>
          <w:p w14:paraId="356B2A42" w14:textId="77777777" w:rsidR="00A4300D" w:rsidRPr="00A4300D" w:rsidRDefault="00A4300D" w:rsidP="00A4300D">
            <w:pPr>
              <w:jc w:val="center"/>
              <w:rPr>
                <w:sz w:val="18"/>
                <w:szCs w:val="18"/>
              </w:rPr>
            </w:pPr>
            <w:r w:rsidRPr="00A4300D">
              <w:rPr>
                <w:sz w:val="18"/>
                <w:szCs w:val="18"/>
              </w:rPr>
              <w:t>300.01</w:t>
            </w:r>
          </w:p>
        </w:tc>
        <w:tc>
          <w:tcPr>
            <w:tcW w:w="826" w:type="dxa"/>
            <w:noWrap/>
            <w:vAlign w:val="center"/>
            <w:hideMark/>
          </w:tcPr>
          <w:p w14:paraId="6B40E4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38C75A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E8B24EC" w14:textId="77777777" w:rsidR="00A4300D" w:rsidRPr="00A4300D" w:rsidRDefault="00A4300D" w:rsidP="00A4300D">
            <w:pPr>
              <w:jc w:val="center"/>
              <w:rPr>
                <w:sz w:val="18"/>
                <w:szCs w:val="18"/>
              </w:rPr>
            </w:pPr>
            <w:r w:rsidRPr="00A4300D">
              <w:rPr>
                <w:sz w:val="18"/>
                <w:szCs w:val="18"/>
              </w:rPr>
              <w:t>429.04</w:t>
            </w:r>
          </w:p>
        </w:tc>
      </w:tr>
      <w:tr w:rsidR="00A4300D" w:rsidRPr="00A4300D" w14:paraId="0C199E8C" w14:textId="77777777" w:rsidTr="00A4300D">
        <w:trPr>
          <w:trHeight w:val="255"/>
        </w:trPr>
        <w:tc>
          <w:tcPr>
            <w:tcW w:w="825" w:type="dxa"/>
            <w:vMerge/>
            <w:vAlign w:val="center"/>
            <w:hideMark/>
          </w:tcPr>
          <w:p w14:paraId="41CCD8CB" w14:textId="77777777" w:rsidR="00A4300D" w:rsidRPr="00A4300D" w:rsidRDefault="00A4300D" w:rsidP="00A4300D">
            <w:pPr>
              <w:jc w:val="center"/>
              <w:rPr>
                <w:sz w:val="18"/>
                <w:szCs w:val="18"/>
              </w:rPr>
            </w:pPr>
          </w:p>
        </w:tc>
        <w:tc>
          <w:tcPr>
            <w:tcW w:w="2010" w:type="dxa"/>
            <w:vMerge/>
            <w:vAlign w:val="center"/>
            <w:hideMark/>
          </w:tcPr>
          <w:p w14:paraId="6AA5C3F4" w14:textId="77777777" w:rsidR="00A4300D" w:rsidRPr="00A4300D" w:rsidRDefault="00A4300D" w:rsidP="00A4300D">
            <w:pPr>
              <w:jc w:val="center"/>
              <w:rPr>
                <w:sz w:val="18"/>
                <w:szCs w:val="18"/>
              </w:rPr>
            </w:pPr>
          </w:p>
        </w:tc>
        <w:tc>
          <w:tcPr>
            <w:tcW w:w="851" w:type="dxa"/>
            <w:noWrap/>
            <w:vAlign w:val="center"/>
            <w:hideMark/>
          </w:tcPr>
          <w:p w14:paraId="745B4A2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D394E5A"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4A7FC0E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218B258" w14:textId="77777777" w:rsidR="00A4300D" w:rsidRPr="00A4300D" w:rsidRDefault="00A4300D" w:rsidP="00A4300D">
            <w:pPr>
              <w:jc w:val="center"/>
              <w:rPr>
                <w:sz w:val="18"/>
                <w:szCs w:val="18"/>
              </w:rPr>
            </w:pPr>
            <w:r w:rsidRPr="00A4300D">
              <w:rPr>
                <w:sz w:val="18"/>
                <w:szCs w:val="18"/>
              </w:rPr>
              <w:t>429.84</w:t>
            </w:r>
          </w:p>
        </w:tc>
        <w:tc>
          <w:tcPr>
            <w:tcW w:w="826" w:type="dxa"/>
            <w:noWrap/>
            <w:vAlign w:val="center"/>
            <w:hideMark/>
          </w:tcPr>
          <w:p w14:paraId="287E8B93" w14:textId="77777777" w:rsidR="00A4300D" w:rsidRPr="00A4300D" w:rsidRDefault="00A4300D" w:rsidP="00A4300D">
            <w:pPr>
              <w:jc w:val="center"/>
              <w:rPr>
                <w:sz w:val="18"/>
                <w:szCs w:val="18"/>
              </w:rPr>
            </w:pPr>
            <w:r w:rsidRPr="00A4300D">
              <w:rPr>
                <w:sz w:val="18"/>
                <w:szCs w:val="18"/>
              </w:rPr>
              <w:t>300.01</w:t>
            </w:r>
          </w:p>
        </w:tc>
        <w:tc>
          <w:tcPr>
            <w:tcW w:w="826" w:type="dxa"/>
            <w:noWrap/>
            <w:vAlign w:val="center"/>
            <w:hideMark/>
          </w:tcPr>
          <w:p w14:paraId="19BD435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CCC6E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9A939C3" w14:textId="77777777" w:rsidR="00A4300D" w:rsidRPr="00A4300D" w:rsidRDefault="00A4300D" w:rsidP="00A4300D">
            <w:pPr>
              <w:jc w:val="center"/>
              <w:rPr>
                <w:sz w:val="18"/>
                <w:szCs w:val="18"/>
              </w:rPr>
            </w:pPr>
            <w:r w:rsidRPr="00A4300D">
              <w:rPr>
                <w:sz w:val="18"/>
                <w:szCs w:val="18"/>
              </w:rPr>
              <w:t>429.84</w:t>
            </w:r>
          </w:p>
        </w:tc>
      </w:tr>
      <w:tr w:rsidR="00A4300D" w:rsidRPr="00A4300D" w14:paraId="105F1652" w14:textId="77777777" w:rsidTr="00A4300D">
        <w:trPr>
          <w:trHeight w:val="255"/>
        </w:trPr>
        <w:tc>
          <w:tcPr>
            <w:tcW w:w="825" w:type="dxa"/>
            <w:vMerge w:val="restart"/>
            <w:noWrap/>
            <w:vAlign w:val="center"/>
            <w:hideMark/>
          </w:tcPr>
          <w:p w14:paraId="4DE416E2" w14:textId="77777777" w:rsidR="00A4300D" w:rsidRPr="00A4300D" w:rsidRDefault="00A4300D" w:rsidP="00A4300D">
            <w:pPr>
              <w:jc w:val="center"/>
              <w:rPr>
                <w:sz w:val="18"/>
                <w:szCs w:val="18"/>
              </w:rPr>
            </w:pPr>
            <w:r w:rsidRPr="00A4300D">
              <w:rPr>
                <w:sz w:val="18"/>
                <w:szCs w:val="18"/>
              </w:rPr>
              <w:t>SJT5</w:t>
            </w:r>
          </w:p>
        </w:tc>
        <w:tc>
          <w:tcPr>
            <w:tcW w:w="2010" w:type="dxa"/>
            <w:vMerge w:val="restart"/>
            <w:noWrap/>
            <w:vAlign w:val="center"/>
            <w:hideMark/>
          </w:tcPr>
          <w:p w14:paraId="424EB484"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607012A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689782C"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22D41D75" w14:textId="77777777" w:rsidR="00A4300D" w:rsidRPr="00A4300D" w:rsidRDefault="00A4300D" w:rsidP="00A4300D">
            <w:pPr>
              <w:jc w:val="center"/>
              <w:rPr>
                <w:sz w:val="18"/>
                <w:szCs w:val="18"/>
              </w:rPr>
            </w:pPr>
            <w:r w:rsidRPr="00A4300D">
              <w:rPr>
                <w:sz w:val="18"/>
                <w:szCs w:val="18"/>
              </w:rPr>
              <w:t>569.81</w:t>
            </w:r>
          </w:p>
        </w:tc>
        <w:tc>
          <w:tcPr>
            <w:tcW w:w="826" w:type="dxa"/>
            <w:noWrap/>
            <w:vAlign w:val="center"/>
            <w:hideMark/>
          </w:tcPr>
          <w:p w14:paraId="3E7AD371" w14:textId="77777777" w:rsidR="00A4300D" w:rsidRPr="00A4300D" w:rsidRDefault="00A4300D" w:rsidP="00A4300D">
            <w:pPr>
              <w:jc w:val="center"/>
              <w:rPr>
                <w:sz w:val="18"/>
                <w:szCs w:val="18"/>
              </w:rPr>
            </w:pPr>
            <w:r w:rsidRPr="00A4300D">
              <w:rPr>
                <w:sz w:val="18"/>
                <w:szCs w:val="18"/>
              </w:rPr>
              <w:t>676.43</w:t>
            </w:r>
          </w:p>
        </w:tc>
        <w:tc>
          <w:tcPr>
            <w:tcW w:w="826" w:type="dxa"/>
            <w:noWrap/>
            <w:vAlign w:val="center"/>
            <w:hideMark/>
          </w:tcPr>
          <w:p w14:paraId="090E69E6" w14:textId="77777777" w:rsidR="00A4300D" w:rsidRPr="00A4300D" w:rsidRDefault="00A4300D" w:rsidP="00A4300D">
            <w:pPr>
              <w:jc w:val="center"/>
              <w:rPr>
                <w:sz w:val="18"/>
                <w:szCs w:val="18"/>
              </w:rPr>
            </w:pPr>
            <w:r w:rsidRPr="00A4300D">
              <w:rPr>
                <w:sz w:val="18"/>
                <w:szCs w:val="18"/>
              </w:rPr>
              <w:t>8.04</w:t>
            </w:r>
          </w:p>
        </w:tc>
        <w:tc>
          <w:tcPr>
            <w:tcW w:w="826" w:type="dxa"/>
            <w:noWrap/>
            <w:vAlign w:val="center"/>
            <w:hideMark/>
          </w:tcPr>
          <w:p w14:paraId="090159D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3E0A3A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BF27AD5" w14:textId="77777777" w:rsidR="00A4300D" w:rsidRPr="00A4300D" w:rsidRDefault="00A4300D" w:rsidP="00A4300D">
            <w:pPr>
              <w:jc w:val="center"/>
              <w:rPr>
                <w:sz w:val="18"/>
                <w:szCs w:val="18"/>
              </w:rPr>
            </w:pPr>
            <w:r w:rsidRPr="00A4300D">
              <w:rPr>
                <w:sz w:val="18"/>
                <w:szCs w:val="18"/>
              </w:rPr>
              <w:t>722.84</w:t>
            </w:r>
          </w:p>
        </w:tc>
      </w:tr>
      <w:tr w:rsidR="00A4300D" w:rsidRPr="00A4300D" w14:paraId="1EF92E36" w14:textId="77777777" w:rsidTr="00A4300D">
        <w:trPr>
          <w:trHeight w:val="255"/>
        </w:trPr>
        <w:tc>
          <w:tcPr>
            <w:tcW w:w="825" w:type="dxa"/>
            <w:vMerge/>
            <w:vAlign w:val="center"/>
            <w:hideMark/>
          </w:tcPr>
          <w:p w14:paraId="2AE81292" w14:textId="77777777" w:rsidR="00A4300D" w:rsidRPr="00A4300D" w:rsidRDefault="00A4300D" w:rsidP="00A4300D">
            <w:pPr>
              <w:jc w:val="center"/>
              <w:rPr>
                <w:sz w:val="18"/>
                <w:szCs w:val="18"/>
              </w:rPr>
            </w:pPr>
          </w:p>
        </w:tc>
        <w:tc>
          <w:tcPr>
            <w:tcW w:w="2010" w:type="dxa"/>
            <w:vMerge/>
            <w:vAlign w:val="center"/>
            <w:hideMark/>
          </w:tcPr>
          <w:p w14:paraId="241D2928" w14:textId="77777777" w:rsidR="00A4300D" w:rsidRPr="00A4300D" w:rsidRDefault="00A4300D" w:rsidP="00A4300D">
            <w:pPr>
              <w:jc w:val="center"/>
              <w:rPr>
                <w:sz w:val="18"/>
                <w:szCs w:val="18"/>
              </w:rPr>
            </w:pPr>
          </w:p>
        </w:tc>
        <w:tc>
          <w:tcPr>
            <w:tcW w:w="851" w:type="dxa"/>
            <w:noWrap/>
            <w:vAlign w:val="center"/>
            <w:hideMark/>
          </w:tcPr>
          <w:p w14:paraId="0DC0AD4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3C3B2FD"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75B670F8" w14:textId="77777777" w:rsidR="00A4300D" w:rsidRPr="00A4300D" w:rsidRDefault="00A4300D" w:rsidP="00A4300D">
            <w:pPr>
              <w:jc w:val="center"/>
              <w:rPr>
                <w:sz w:val="18"/>
                <w:szCs w:val="18"/>
              </w:rPr>
            </w:pPr>
            <w:r w:rsidRPr="00A4300D">
              <w:rPr>
                <w:sz w:val="18"/>
                <w:szCs w:val="18"/>
              </w:rPr>
              <w:t>567.74</w:t>
            </w:r>
          </w:p>
        </w:tc>
        <w:tc>
          <w:tcPr>
            <w:tcW w:w="826" w:type="dxa"/>
            <w:noWrap/>
            <w:vAlign w:val="center"/>
            <w:hideMark/>
          </w:tcPr>
          <w:p w14:paraId="7318CADC" w14:textId="77777777" w:rsidR="00A4300D" w:rsidRPr="00A4300D" w:rsidRDefault="00A4300D" w:rsidP="00A4300D">
            <w:pPr>
              <w:jc w:val="center"/>
              <w:rPr>
                <w:sz w:val="18"/>
                <w:szCs w:val="18"/>
              </w:rPr>
            </w:pPr>
            <w:r w:rsidRPr="00A4300D">
              <w:rPr>
                <w:sz w:val="18"/>
                <w:szCs w:val="18"/>
              </w:rPr>
              <w:t>680.04</w:t>
            </w:r>
          </w:p>
        </w:tc>
        <w:tc>
          <w:tcPr>
            <w:tcW w:w="826" w:type="dxa"/>
            <w:noWrap/>
            <w:vAlign w:val="center"/>
            <w:hideMark/>
          </w:tcPr>
          <w:p w14:paraId="192B4200" w14:textId="77777777" w:rsidR="00A4300D" w:rsidRPr="00A4300D" w:rsidRDefault="00A4300D" w:rsidP="00A4300D">
            <w:pPr>
              <w:jc w:val="center"/>
              <w:rPr>
                <w:sz w:val="18"/>
                <w:szCs w:val="18"/>
              </w:rPr>
            </w:pPr>
            <w:r w:rsidRPr="00A4300D">
              <w:rPr>
                <w:sz w:val="18"/>
                <w:szCs w:val="18"/>
              </w:rPr>
              <w:t>8.17</w:t>
            </w:r>
          </w:p>
        </w:tc>
        <w:tc>
          <w:tcPr>
            <w:tcW w:w="826" w:type="dxa"/>
            <w:noWrap/>
            <w:vAlign w:val="center"/>
            <w:hideMark/>
          </w:tcPr>
          <w:p w14:paraId="2B8FB90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3B99F1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1886D3" w14:textId="77777777" w:rsidR="00A4300D" w:rsidRPr="00A4300D" w:rsidRDefault="00A4300D" w:rsidP="00A4300D">
            <w:pPr>
              <w:jc w:val="center"/>
              <w:rPr>
                <w:sz w:val="18"/>
                <w:szCs w:val="18"/>
              </w:rPr>
            </w:pPr>
            <w:r w:rsidRPr="00A4300D">
              <w:rPr>
                <w:sz w:val="18"/>
                <w:szCs w:val="18"/>
              </w:rPr>
              <w:t>727.20</w:t>
            </w:r>
          </w:p>
        </w:tc>
      </w:tr>
      <w:tr w:rsidR="00A4300D" w:rsidRPr="00A4300D" w14:paraId="39B2553E" w14:textId="77777777" w:rsidTr="00A4300D">
        <w:trPr>
          <w:trHeight w:val="255"/>
        </w:trPr>
        <w:tc>
          <w:tcPr>
            <w:tcW w:w="825" w:type="dxa"/>
            <w:vMerge/>
            <w:vAlign w:val="center"/>
            <w:hideMark/>
          </w:tcPr>
          <w:p w14:paraId="586E9420" w14:textId="77777777" w:rsidR="00A4300D" w:rsidRPr="00A4300D" w:rsidRDefault="00A4300D" w:rsidP="00A4300D">
            <w:pPr>
              <w:jc w:val="center"/>
              <w:rPr>
                <w:sz w:val="18"/>
                <w:szCs w:val="18"/>
              </w:rPr>
            </w:pPr>
          </w:p>
        </w:tc>
        <w:tc>
          <w:tcPr>
            <w:tcW w:w="2010" w:type="dxa"/>
            <w:vMerge w:val="restart"/>
            <w:noWrap/>
            <w:vAlign w:val="center"/>
            <w:hideMark/>
          </w:tcPr>
          <w:p w14:paraId="2535668B"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CABB0F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1B01493"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4B120B04" w14:textId="77777777" w:rsidR="00A4300D" w:rsidRPr="00A4300D" w:rsidRDefault="00A4300D" w:rsidP="00A4300D">
            <w:pPr>
              <w:jc w:val="center"/>
              <w:rPr>
                <w:sz w:val="18"/>
                <w:szCs w:val="18"/>
              </w:rPr>
            </w:pPr>
            <w:r w:rsidRPr="00A4300D">
              <w:rPr>
                <w:sz w:val="18"/>
                <w:szCs w:val="18"/>
              </w:rPr>
              <w:t>562.81</w:t>
            </w:r>
          </w:p>
        </w:tc>
        <w:tc>
          <w:tcPr>
            <w:tcW w:w="826" w:type="dxa"/>
            <w:noWrap/>
            <w:vAlign w:val="center"/>
            <w:hideMark/>
          </w:tcPr>
          <w:p w14:paraId="0E3D7A76" w14:textId="77777777" w:rsidR="00A4300D" w:rsidRPr="00A4300D" w:rsidRDefault="00A4300D" w:rsidP="00A4300D">
            <w:pPr>
              <w:jc w:val="center"/>
              <w:rPr>
                <w:sz w:val="18"/>
                <w:szCs w:val="18"/>
              </w:rPr>
            </w:pPr>
            <w:r w:rsidRPr="00A4300D">
              <w:rPr>
                <w:sz w:val="18"/>
                <w:szCs w:val="18"/>
              </w:rPr>
              <w:t>680.04</w:t>
            </w:r>
          </w:p>
        </w:tc>
        <w:tc>
          <w:tcPr>
            <w:tcW w:w="826" w:type="dxa"/>
            <w:noWrap/>
            <w:vAlign w:val="center"/>
            <w:hideMark/>
          </w:tcPr>
          <w:p w14:paraId="678FCAD2" w14:textId="77777777" w:rsidR="00A4300D" w:rsidRPr="00A4300D" w:rsidRDefault="00A4300D" w:rsidP="00A4300D">
            <w:pPr>
              <w:jc w:val="center"/>
              <w:rPr>
                <w:sz w:val="18"/>
                <w:szCs w:val="18"/>
              </w:rPr>
            </w:pPr>
            <w:r w:rsidRPr="00A4300D">
              <w:rPr>
                <w:sz w:val="18"/>
                <w:szCs w:val="18"/>
              </w:rPr>
              <w:t>8.18</w:t>
            </w:r>
          </w:p>
        </w:tc>
        <w:tc>
          <w:tcPr>
            <w:tcW w:w="826" w:type="dxa"/>
            <w:noWrap/>
            <w:vAlign w:val="center"/>
            <w:hideMark/>
          </w:tcPr>
          <w:p w14:paraId="1264BED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DFA352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2D67E26" w14:textId="77777777" w:rsidR="00A4300D" w:rsidRPr="00A4300D" w:rsidRDefault="00A4300D" w:rsidP="00A4300D">
            <w:pPr>
              <w:jc w:val="center"/>
              <w:rPr>
                <w:sz w:val="18"/>
                <w:szCs w:val="18"/>
              </w:rPr>
            </w:pPr>
            <w:r w:rsidRPr="00A4300D">
              <w:rPr>
                <w:sz w:val="18"/>
                <w:szCs w:val="18"/>
              </w:rPr>
              <w:t>727.51</w:t>
            </w:r>
          </w:p>
        </w:tc>
      </w:tr>
      <w:tr w:rsidR="00A4300D" w:rsidRPr="00A4300D" w14:paraId="548F8EBB" w14:textId="77777777" w:rsidTr="00A4300D">
        <w:trPr>
          <w:trHeight w:val="255"/>
        </w:trPr>
        <w:tc>
          <w:tcPr>
            <w:tcW w:w="825" w:type="dxa"/>
            <w:vMerge/>
            <w:vAlign w:val="center"/>
            <w:hideMark/>
          </w:tcPr>
          <w:p w14:paraId="097CF269" w14:textId="77777777" w:rsidR="00A4300D" w:rsidRPr="00A4300D" w:rsidRDefault="00A4300D" w:rsidP="00A4300D">
            <w:pPr>
              <w:jc w:val="center"/>
              <w:rPr>
                <w:sz w:val="18"/>
                <w:szCs w:val="18"/>
              </w:rPr>
            </w:pPr>
          </w:p>
        </w:tc>
        <w:tc>
          <w:tcPr>
            <w:tcW w:w="2010" w:type="dxa"/>
            <w:vMerge/>
            <w:vAlign w:val="center"/>
            <w:hideMark/>
          </w:tcPr>
          <w:p w14:paraId="196C532E" w14:textId="77777777" w:rsidR="00A4300D" w:rsidRPr="00A4300D" w:rsidRDefault="00A4300D" w:rsidP="00A4300D">
            <w:pPr>
              <w:jc w:val="center"/>
              <w:rPr>
                <w:sz w:val="18"/>
                <w:szCs w:val="18"/>
              </w:rPr>
            </w:pPr>
          </w:p>
        </w:tc>
        <w:tc>
          <w:tcPr>
            <w:tcW w:w="851" w:type="dxa"/>
            <w:noWrap/>
            <w:vAlign w:val="center"/>
            <w:hideMark/>
          </w:tcPr>
          <w:p w14:paraId="6BBFC58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70ABB1E"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31B94258" w14:textId="77777777" w:rsidR="00A4300D" w:rsidRPr="00A4300D" w:rsidRDefault="00A4300D" w:rsidP="00A4300D">
            <w:pPr>
              <w:jc w:val="center"/>
              <w:rPr>
                <w:sz w:val="18"/>
                <w:szCs w:val="18"/>
              </w:rPr>
            </w:pPr>
            <w:r w:rsidRPr="00A4300D">
              <w:rPr>
                <w:sz w:val="18"/>
                <w:szCs w:val="18"/>
              </w:rPr>
              <w:t>564.84</w:t>
            </w:r>
          </w:p>
        </w:tc>
        <w:tc>
          <w:tcPr>
            <w:tcW w:w="826" w:type="dxa"/>
            <w:noWrap/>
            <w:vAlign w:val="center"/>
            <w:hideMark/>
          </w:tcPr>
          <w:p w14:paraId="2B32F8A5" w14:textId="77777777" w:rsidR="00A4300D" w:rsidRPr="00A4300D" w:rsidRDefault="00A4300D" w:rsidP="00A4300D">
            <w:pPr>
              <w:jc w:val="center"/>
              <w:rPr>
                <w:sz w:val="18"/>
                <w:szCs w:val="18"/>
              </w:rPr>
            </w:pPr>
            <w:r w:rsidRPr="00A4300D">
              <w:rPr>
                <w:sz w:val="18"/>
                <w:szCs w:val="18"/>
              </w:rPr>
              <w:t>676.43</w:t>
            </w:r>
          </w:p>
        </w:tc>
        <w:tc>
          <w:tcPr>
            <w:tcW w:w="826" w:type="dxa"/>
            <w:noWrap/>
            <w:vAlign w:val="center"/>
            <w:hideMark/>
          </w:tcPr>
          <w:p w14:paraId="5D79A124" w14:textId="77777777" w:rsidR="00A4300D" w:rsidRPr="00A4300D" w:rsidRDefault="00A4300D" w:rsidP="00A4300D">
            <w:pPr>
              <w:jc w:val="center"/>
              <w:rPr>
                <w:sz w:val="18"/>
                <w:szCs w:val="18"/>
              </w:rPr>
            </w:pPr>
            <w:r w:rsidRPr="00A4300D">
              <w:rPr>
                <w:sz w:val="18"/>
                <w:szCs w:val="18"/>
              </w:rPr>
              <w:t>8.05</w:t>
            </w:r>
          </w:p>
        </w:tc>
        <w:tc>
          <w:tcPr>
            <w:tcW w:w="826" w:type="dxa"/>
            <w:noWrap/>
            <w:vAlign w:val="center"/>
            <w:hideMark/>
          </w:tcPr>
          <w:p w14:paraId="1E27BBB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558586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94559B6" w14:textId="77777777" w:rsidR="00A4300D" w:rsidRPr="00A4300D" w:rsidRDefault="00A4300D" w:rsidP="00A4300D">
            <w:pPr>
              <w:jc w:val="center"/>
              <w:rPr>
                <w:sz w:val="18"/>
                <w:szCs w:val="18"/>
              </w:rPr>
            </w:pPr>
            <w:r w:rsidRPr="00A4300D">
              <w:rPr>
                <w:sz w:val="18"/>
                <w:szCs w:val="18"/>
              </w:rPr>
              <w:t>723.52</w:t>
            </w:r>
          </w:p>
        </w:tc>
      </w:tr>
      <w:tr w:rsidR="00A4300D" w:rsidRPr="00A4300D" w14:paraId="274BB646" w14:textId="77777777" w:rsidTr="00A4300D">
        <w:trPr>
          <w:trHeight w:val="255"/>
        </w:trPr>
        <w:tc>
          <w:tcPr>
            <w:tcW w:w="825" w:type="dxa"/>
            <w:vMerge/>
            <w:vAlign w:val="center"/>
            <w:hideMark/>
          </w:tcPr>
          <w:p w14:paraId="22638031" w14:textId="77777777" w:rsidR="00A4300D" w:rsidRPr="00A4300D" w:rsidRDefault="00A4300D" w:rsidP="00A4300D">
            <w:pPr>
              <w:jc w:val="center"/>
              <w:rPr>
                <w:sz w:val="18"/>
                <w:szCs w:val="18"/>
              </w:rPr>
            </w:pPr>
          </w:p>
        </w:tc>
        <w:tc>
          <w:tcPr>
            <w:tcW w:w="2010" w:type="dxa"/>
            <w:vMerge w:val="restart"/>
            <w:noWrap/>
            <w:vAlign w:val="center"/>
            <w:hideMark/>
          </w:tcPr>
          <w:p w14:paraId="5E398CA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60D4B22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AC2C4A7"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7CFF0FA2" w14:textId="77777777" w:rsidR="00A4300D" w:rsidRPr="00A4300D" w:rsidRDefault="00A4300D" w:rsidP="00A4300D">
            <w:pPr>
              <w:jc w:val="center"/>
              <w:rPr>
                <w:sz w:val="18"/>
                <w:szCs w:val="18"/>
              </w:rPr>
            </w:pPr>
            <w:r w:rsidRPr="00A4300D">
              <w:rPr>
                <w:sz w:val="18"/>
                <w:szCs w:val="18"/>
              </w:rPr>
              <w:t>562.81</w:t>
            </w:r>
          </w:p>
        </w:tc>
        <w:tc>
          <w:tcPr>
            <w:tcW w:w="826" w:type="dxa"/>
            <w:noWrap/>
            <w:vAlign w:val="center"/>
            <w:hideMark/>
          </w:tcPr>
          <w:p w14:paraId="6007B94E" w14:textId="77777777" w:rsidR="00A4300D" w:rsidRPr="00A4300D" w:rsidRDefault="00A4300D" w:rsidP="00A4300D">
            <w:pPr>
              <w:jc w:val="center"/>
              <w:rPr>
                <w:sz w:val="18"/>
                <w:szCs w:val="18"/>
              </w:rPr>
            </w:pPr>
            <w:r w:rsidRPr="00A4300D">
              <w:rPr>
                <w:sz w:val="18"/>
                <w:szCs w:val="18"/>
              </w:rPr>
              <w:t>479.00</w:t>
            </w:r>
          </w:p>
        </w:tc>
        <w:tc>
          <w:tcPr>
            <w:tcW w:w="826" w:type="dxa"/>
            <w:noWrap/>
            <w:vAlign w:val="center"/>
            <w:hideMark/>
          </w:tcPr>
          <w:p w14:paraId="235CBE21" w14:textId="77777777" w:rsidR="00A4300D" w:rsidRPr="00A4300D" w:rsidRDefault="00A4300D" w:rsidP="00A4300D">
            <w:pPr>
              <w:jc w:val="center"/>
              <w:rPr>
                <w:sz w:val="18"/>
                <w:szCs w:val="18"/>
              </w:rPr>
            </w:pPr>
            <w:r w:rsidRPr="00A4300D">
              <w:rPr>
                <w:sz w:val="18"/>
                <w:szCs w:val="18"/>
              </w:rPr>
              <w:t>14.25</w:t>
            </w:r>
          </w:p>
        </w:tc>
        <w:tc>
          <w:tcPr>
            <w:tcW w:w="826" w:type="dxa"/>
            <w:noWrap/>
            <w:vAlign w:val="center"/>
            <w:hideMark/>
          </w:tcPr>
          <w:p w14:paraId="37F6B4D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8415B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42BCA3" w14:textId="77777777" w:rsidR="00A4300D" w:rsidRPr="00A4300D" w:rsidRDefault="00A4300D" w:rsidP="00A4300D">
            <w:pPr>
              <w:jc w:val="center"/>
              <w:rPr>
                <w:sz w:val="18"/>
                <w:szCs w:val="18"/>
              </w:rPr>
            </w:pPr>
            <w:r w:rsidRPr="00A4300D">
              <w:rPr>
                <w:sz w:val="18"/>
                <w:szCs w:val="18"/>
              </w:rPr>
              <w:t>479.00</w:t>
            </w:r>
          </w:p>
        </w:tc>
      </w:tr>
      <w:tr w:rsidR="00A4300D" w:rsidRPr="00A4300D" w14:paraId="4FFCCF93" w14:textId="77777777" w:rsidTr="00A4300D">
        <w:trPr>
          <w:trHeight w:val="255"/>
        </w:trPr>
        <w:tc>
          <w:tcPr>
            <w:tcW w:w="825" w:type="dxa"/>
            <w:vMerge/>
            <w:vAlign w:val="center"/>
            <w:hideMark/>
          </w:tcPr>
          <w:p w14:paraId="1E9C550D" w14:textId="77777777" w:rsidR="00A4300D" w:rsidRPr="00A4300D" w:rsidRDefault="00A4300D" w:rsidP="00A4300D">
            <w:pPr>
              <w:jc w:val="center"/>
              <w:rPr>
                <w:sz w:val="18"/>
                <w:szCs w:val="18"/>
              </w:rPr>
            </w:pPr>
          </w:p>
        </w:tc>
        <w:tc>
          <w:tcPr>
            <w:tcW w:w="2010" w:type="dxa"/>
            <w:vMerge/>
            <w:vAlign w:val="center"/>
            <w:hideMark/>
          </w:tcPr>
          <w:p w14:paraId="6E77A159" w14:textId="77777777" w:rsidR="00A4300D" w:rsidRPr="00A4300D" w:rsidRDefault="00A4300D" w:rsidP="00A4300D">
            <w:pPr>
              <w:jc w:val="center"/>
              <w:rPr>
                <w:sz w:val="18"/>
                <w:szCs w:val="18"/>
              </w:rPr>
            </w:pPr>
          </w:p>
        </w:tc>
        <w:tc>
          <w:tcPr>
            <w:tcW w:w="851" w:type="dxa"/>
            <w:noWrap/>
            <w:vAlign w:val="center"/>
            <w:hideMark/>
          </w:tcPr>
          <w:p w14:paraId="7E75B41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489B6D6"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3237EE4F" w14:textId="77777777" w:rsidR="00A4300D" w:rsidRPr="00A4300D" w:rsidRDefault="00A4300D" w:rsidP="00A4300D">
            <w:pPr>
              <w:jc w:val="center"/>
              <w:rPr>
                <w:sz w:val="18"/>
                <w:szCs w:val="18"/>
              </w:rPr>
            </w:pPr>
            <w:r w:rsidRPr="00A4300D">
              <w:rPr>
                <w:sz w:val="18"/>
                <w:szCs w:val="18"/>
              </w:rPr>
              <w:t>564.84</w:t>
            </w:r>
          </w:p>
        </w:tc>
        <w:tc>
          <w:tcPr>
            <w:tcW w:w="826" w:type="dxa"/>
            <w:noWrap/>
            <w:vAlign w:val="center"/>
            <w:hideMark/>
          </w:tcPr>
          <w:p w14:paraId="26BE19E1" w14:textId="77777777" w:rsidR="00A4300D" w:rsidRPr="00A4300D" w:rsidRDefault="00A4300D" w:rsidP="00A4300D">
            <w:pPr>
              <w:jc w:val="center"/>
              <w:rPr>
                <w:sz w:val="18"/>
                <w:szCs w:val="18"/>
              </w:rPr>
            </w:pPr>
            <w:r w:rsidRPr="00A4300D">
              <w:rPr>
                <w:sz w:val="18"/>
                <w:szCs w:val="18"/>
              </w:rPr>
              <w:t>487.56</w:t>
            </w:r>
          </w:p>
        </w:tc>
        <w:tc>
          <w:tcPr>
            <w:tcW w:w="826" w:type="dxa"/>
            <w:noWrap/>
            <w:vAlign w:val="center"/>
            <w:hideMark/>
          </w:tcPr>
          <w:p w14:paraId="65F383A9" w14:textId="77777777" w:rsidR="00A4300D" w:rsidRPr="00A4300D" w:rsidRDefault="00A4300D" w:rsidP="00A4300D">
            <w:pPr>
              <w:jc w:val="center"/>
              <w:rPr>
                <w:sz w:val="18"/>
                <w:szCs w:val="18"/>
              </w:rPr>
            </w:pPr>
            <w:r w:rsidRPr="00A4300D">
              <w:rPr>
                <w:sz w:val="18"/>
                <w:szCs w:val="18"/>
              </w:rPr>
              <w:t>13.9</w:t>
            </w:r>
          </w:p>
        </w:tc>
        <w:tc>
          <w:tcPr>
            <w:tcW w:w="826" w:type="dxa"/>
            <w:noWrap/>
            <w:vAlign w:val="center"/>
            <w:hideMark/>
          </w:tcPr>
          <w:p w14:paraId="4A0EC9B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45CDA0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9251E00" w14:textId="77777777" w:rsidR="00A4300D" w:rsidRPr="00A4300D" w:rsidRDefault="00A4300D" w:rsidP="00A4300D">
            <w:pPr>
              <w:jc w:val="center"/>
              <w:rPr>
                <w:sz w:val="18"/>
                <w:szCs w:val="18"/>
              </w:rPr>
            </w:pPr>
            <w:r w:rsidRPr="00A4300D">
              <w:rPr>
                <w:sz w:val="18"/>
                <w:szCs w:val="18"/>
              </w:rPr>
              <w:t>487.56</w:t>
            </w:r>
          </w:p>
        </w:tc>
      </w:tr>
      <w:tr w:rsidR="00A4300D" w:rsidRPr="00A4300D" w14:paraId="4081470D" w14:textId="77777777" w:rsidTr="00A4300D">
        <w:trPr>
          <w:trHeight w:val="255"/>
        </w:trPr>
        <w:tc>
          <w:tcPr>
            <w:tcW w:w="825" w:type="dxa"/>
            <w:vMerge/>
            <w:vAlign w:val="center"/>
            <w:hideMark/>
          </w:tcPr>
          <w:p w14:paraId="30B4119F" w14:textId="77777777" w:rsidR="00A4300D" w:rsidRPr="00A4300D" w:rsidRDefault="00A4300D" w:rsidP="00A4300D">
            <w:pPr>
              <w:jc w:val="center"/>
              <w:rPr>
                <w:sz w:val="18"/>
                <w:szCs w:val="18"/>
              </w:rPr>
            </w:pPr>
          </w:p>
        </w:tc>
        <w:tc>
          <w:tcPr>
            <w:tcW w:w="2010" w:type="dxa"/>
            <w:vMerge w:val="restart"/>
            <w:noWrap/>
            <w:vAlign w:val="center"/>
            <w:hideMark/>
          </w:tcPr>
          <w:p w14:paraId="0714C4BA"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2CBBD6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D2D19B7"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66405566" w14:textId="77777777" w:rsidR="00A4300D" w:rsidRPr="00A4300D" w:rsidRDefault="00A4300D" w:rsidP="00A4300D">
            <w:pPr>
              <w:jc w:val="center"/>
              <w:rPr>
                <w:sz w:val="18"/>
                <w:szCs w:val="18"/>
              </w:rPr>
            </w:pPr>
            <w:r w:rsidRPr="00A4300D">
              <w:rPr>
                <w:sz w:val="18"/>
                <w:szCs w:val="18"/>
              </w:rPr>
              <w:t>83.19</w:t>
            </w:r>
          </w:p>
        </w:tc>
        <w:tc>
          <w:tcPr>
            <w:tcW w:w="826" w:type="dxa"/>
            <w:noWrap/>
            <w:vAlign w:val="center"/>
            <w:hideMark/>
          </w:tcPr>
          <w:p w14:paraId="4D1914AD" w14:textId="77777777" w:rsidR="00A4300D" w:rsidRPr="00A4300D" w:rsidRDefault="00A4300D" w:rsidP="00A4300D">
            <w:pPr>
              <w:jc w:val="center"/>
              <w:rPr>
                <w:sz w:val="18"/>
                <w:szCs w:val="18"/>
              </w:rPr>
            </w:pPr>
            <w:r w:rsidRPr="00A4300D">
              <w:rPr>
                <w:sz w:val="18"/>
                <w:szCs w:val="18"/>
              </w:rPr>
              <w:t>94.54</w:t>
            </w:r>
          </w:p>
        </w:tc>
        <w:tc>
          <w:tcPr>
            <w:tcW w:w="826" w:type="dxa"/>
            <w:noWrap/>
            <w:vAlign w:val="center"/>
            <w:hideMark/>
          </w:tcPr>
          <w:p w14:paraId="563B1CE5" w14:textId="77777777" w:rsidR="00A4300D" w:rsidRPr="00A4300D" w:rsidRDefault="00A4300D" w:rsidP="00A4300D">
            <w:pPr>
              <w:jc w:val="center"/>
              <w:rPr>
                <w:sz w:val="18"/>
                <w:szCs w:val="18"/>
              </w:rPr>
            </w:pPr>
            <w:r w:rsidRPr="00A4300D">
              <w:rPr>
                <w:sz w:val="18"/>
                <w:szCs w:val="18"/>
              </w:rPr>
              <w:t>14.1</w:t>
            </w:r>
          </w:p>
        </w:tc>
        <w:tc>
          <w:tcPr>
            <w:tcW w:w="826" w:type="dxa"/>
            <w:noWrap/>
            <w:vAlign w:val="center"/>
            <w:hideMark/>
          </w:tcPr>
          <w:p w14:paraId="34D0542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73A64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62E124F" w14:textId="77777777" w:rsidR="00A4300D" w:rsidRPr="00A4300D" w:rsidRDefault="00A4300D" w:rsidP="00A4300D">
            <w:pPr>
              <w:jc w:val="center"/>
              <w:rPr>
                <w:sz w:val="18"/>
                <w:szCs w:val="18"/>
              </w:rPr>
            </w:pPr>
            <w:r w:rsidRPr="00A4300D">
              <w:rPr>
                <w:sz w:val="18"/>
                <w:szCs w:val="18"/>
              </w:rPr>
              <w:t>94.54</w:t>
            </w:r>
          </w:p>
        </w:tc>
      </w:tr>
      <w:tr w:rsidR="00A4300D" w:rsidRPr="00A4300D" w14:paraId="107F33BE" w14:textId="77777777" w:rsidTr="00A4300D">
        <w:trPr>
          <w:trHeight w:val="255"/>
        </w:trPr>
        <w:tc>
          <w:tcPr>
            <w:tcW w:w="825" w:type="dxa"/>
            <w:vMerge/>
            <w:vAlign w:val="center"/>
            <w:hideMark/>
          </w:tcPr>
          <w:p w14:paraId="3A8F9C35" w14:textId="77777777" w:rsidR="00A4300D" w:rsidRPr="00A4300D" w:rsidRDefault="00A4300D" w:rsidP="00A4300D">
            <w:pPr>
              <w:jc w:val="center"/>
              <w:rPr>
                <w:sz w:val="18"/>
                <w:szCs w:val="18"/>
              </w:rPr>
            </w:pPr>
          </w:p>
        </w:tc>
        <w:tc>
          <w:tcPr>
            <w:tcW w:w="2010" w:type="dxa"/>
            <w:vMerge/>
            <w:vAlign w:val="center"/>
            <w:hideMark/>
          </w:tcPr>
          <w:p w14:paraId="326878F8" w14:textId="77777777" w:rsidR="00A4300D" w:rsidRPr="00A4300D" w:rsidRDefault="00A4300D" w:rsidP="00A4300D">
            <w:pPr>
              <w:jc w:val="center"/>
              <w:rPr>
                <w:sz w:val="18"/>
                <w:szCs w:val="18"/>
              </w:rPr>
            </w:pPr>
          </w:p>
        </w:tc>
        <w:tc>
          <w:tcPr>
            <w:tcW w:w="851" w:type="dxa"/>
            <w:noWrap/>
            <w:vAlign w:val="center"/>
            <w:hideMark/>
          </w:tcPr>
          <w:p w14:paraId="6CF5822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18F1DFD"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0A7E244B" w14:textId="77777777" w:rsidR="00A4300D" w:rsidRPr="00A4300D" w:rsidRDefault="00A4300D" w:rsidP="00A4300D">
            <w:pPr>
              <w:jc w:val="center"/>
              <w:rPr>
                <w:sz w:val="18"/>
                <w:szCs w:val="18"/>
              </w:rPr>
            </w:pPr>
            <w:r w:rsidRPr="00A4300D">
              <w:rPr>
                <w:sz w:val="18"/>
                <w:szCs w:val="18"/>
              </w:rPr>
              <w:t>82.76</w:t>
            </w:r>
          </w:p>
        </w:tc>
        <w:tc>
          <w:tcPr>
            <w:tcW w:w="826" w:type="dxa"/>
            <w:noWrap/>
            <w:vAlign w:val="center"/>
            <w:hideMark/>
          </w:tcPr>
          <w:p w14:paraId="2442F943" w14:textId="77777777" w:rsidR="00A4300D" w:rsidRPr="00A4300D" w:rsidRDefault="00A4300D" w:rsidP="00A4300D">
            <w:pPr>
              <w:jc w:val="center"/>
              <w:rPr>
                <w:sz w:val="18"/>
                <w:szCs w:val="18"/>
              </w:rPr>
            </w:pPr>
            <w:r w:rsidRPr="00A4300D">
              <w:rPr>
                <w:sz w:val="18"/>
                <w:szCs w:val="18"/>
              </w:rPr>
              <w:t>96.14</w:t>
            </w:r>
          </w:p>
        </w:tc>
        <w:tc>
          <w:tcPr>
            <w:tcW w:w="826" w:type="dxa"/>
            <w:noWrap/>
            <w:vAlign w:val="center"/>
            <w:hideMark/>
          </w:tcPr>
          <w:p w14:paraId="386132AB" w14:textId="77777777" w:rsidR="00A4300D" w:rsidRPr="00A4300D" w:rsidRDefault="00A4300D" w:rsidP="00A4300D">
            <w:pPr>
              <w:jc w:val="center"/>
              <w:rPr>
                <w:sz w:val="18"/>
                <w:szCs w:val="18"/>
              </w:rPr>
            </w:pPr>
            <w:r w:rsidRPr="00A4300D">
              <w:rPr>
                <w:sz w:val="18"/>
                <w:szCs w:val="18"/>
              </w:rPr>
              <w:t>14.08</w:t>
            </w:r>
          </w:p>
        </w:tc>
        <w:tc>
          <w:tcPr>
            <w:tcW w:w="826" w:type="dxa"/>
            <w:noWrap/>
            <w:vAlign w:val="center"/>
            <w:hideMark/>
          </w:tcPr>
          <w:p w14:paraId="03E18DD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0BEC3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70E148" w14:textId="77777777" w:rsidR="00A4300D" w:rsidRPr="00A4300D" w:rsidRDefault="00A4300D" w:rsidP="00A4300D">
            <w:pPr>
              <w:jc w:val="center"/>
              <w:rPr>
                <w:sz w:val="18"/>
                <w:szCs w:val="18"/>
              </w:rPr>
            </w:pPr>
            <w:r w:rsidRPr="00A4300D">
              <w:rPr>
                <w:sz w:val="18"/>
                <w:szCs w:val="18"/>
              </w:rPr>
              <w:t>96.14</w:t>
            </w:r>
          </w:p>
        </w:tc>
      </w:tr>
      <w:tr w:rsidR="00A4300D" w:rsidRPr="00A4300D" w14:paraId="3DEBB3DF" w14:textId="77777777" w:rsidTr="00A4300D">
        <w:trPr>
          <w:trHeight w:val="255"/>
        </w:trPr>
        <w:tc>
          <w:tcPr>
            <w:tcW w:w="825" w:type="dxa"/>
            <w:vMerge/>
            <w:vAlign w:val="center"/>
            <w:hideMark/>
          </w:tcPr>
          <w:p w14:paraId="7AF0B66B" w14:textId="77777777" w:rsidR="00A4300D" w:rsidRPr="00A4300D" w:rsidRDefault="00A4300D" w:rsidP="00A4300D">
            <w:pPr>
              <w:jc w:val="center"/>
              <w:rPr>
                <w:sz w:val="18"/>
                <w:szCs w:val="18"/>
              </w:rPr>
            </w:pPr>
          </w:p>
        </w:tc>
        <w:tc>
          <w:tcPr>
            <w:tcW w:w="2010" w:type="dxa"/>
            <w:vMerge w:val="restart"/>
            <w:noWrap/>
            <w:vAlign w:val="center"/>
            <w:hideMark/>
          </w:tcPr>
          <w:p w14:paraId="7F93222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A911E2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C3FD4F4"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77D97359" w14:textId="77777777" w:rsidR="00A4300D" w:rsidRPr="00A4300D" w:rsidRDefault="00A4300D" w:rsidP="00A4300D">
            <w:pPr>
              <w:jc w:val="center"/>
              <w:rPr>
                <w:sz w:val="18"/>
                <w:szCs w:val="18"/>
              </w:rPr>
            </w:pPr>
            <w:r w:rsidRPr="00A4300D">
              <w:rPr>
                <w:sz w:val="18"/>
                <w:szCs w:val="18"/>
              </w:rPr>
              <w:t>52.12</w:t>
            </w:r>
          </w:p>
        </w:tc>
        <w:tc>
          <w:tcPr>
            <w:tcW w:w="826" w:type="dxa"/>
            <w:noWrap/>
            <w:vAlign w:val="center"/>
            <w:hideMark/>
          </w:tcPr>
          <w:p w14:paraId="6C2B0DF2" w14:textId="77777777" w:rsidR="00A4300D" w:rsidRPr="00A4300D" w:rsidRDefault="00A4300D" w:rsidP="00A4300D">
            <w:pPr>
              <w:jc w:val="center"/>
              <w:rPr>
                <w:sz w:val="18"/>
                <w:szCs w:val="18"/>
              </w:rPr>
            </w:pPr>
            <w:r w:rsidRPr="00A4300D">
              <w:rPr>
                <w:sz w:val="18"/>
                <w:szCs w:val="18"/>
              </w:rPr>
              <w:t>47.21</w:t>
            </w:r>
          </w:p>
        </w:tc>
        <w:tc>
          <w:tcPr>
            <w:tcW w:w="826" w:type="dxa"/>
            <w:noWrap/>
            <w:vAlign w:val="center"/>
            <w:hideMark/>
          </w:tcPr>
          <w:p w14:paraId="4AC2FD6A"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3580B92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64AF6D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4ED47E4" w14:textId="77777777" w:rsidR="00A4300D" w:rsidRPr="00A4300D" w:rsidRDefault="00A4300D" w:rsidP="00A4300D">
            <w:pPr>
              <w:jc w:val="center"/>
              <w:rPr>
                <w:sz w:val="18"/>
                <w:szCs w:val="18"/>
              </w:rPr>
            </w:pPr>
            <w:r w:rsidRPr="00A4300D">
              <w:rPr>
                <w:sz w:val="18"/>
                <w:szCs w:val="18"/>
              </w:rPr>
              <w:t>28.85</w:t>
            </w:r>
          </w:p>
        </w:tc>
      </w:tr>
      <w:tr w:rsidR="00A4300D" w:rsidRPr="00A4300D" w14:paraId="1C552D5A" w14:textId="77777777" w:rsidTr="00A4300D">
        <w:trPr>
          <w:trHeight w:val="255"/>
        </w:trPr>
        <w:tc>
          <w:tcPr>
            <w:tcW w:w="825" w:type="dxa"/>
            <w:vMerge/>
            <w:vAlign w:val="center"/>
            <w:hideMark/>
          </w:tcPr>
          <w:p w14:paraId="166034C7" w14:textId="77777777" w:rsidR="00A4300D" w:rsidRPr="00A4300D" w:rsidRDefault="00A4300D" w:rsidP="00A4300D">
            <w:pPr>
              <w:jc w:val="center"/>
              <w:rPr>
                <w:sz w:val="18"/>
                <w:szCs w:val="18"/>
              </w:rPr>
            </w:pPr>
          </w:p>
        </w:tc>
        <w:tc>
          <w:tcPr>
            <w:tcW w:w="2010" w:type="dxa"/>
            <w:vMerge/>
            <w:vAlign w:val="center"/>
            <w:hideMark/>
          </w:tcPr>
          <w:p w14:paraId="03D563B4" w14:textId="77777777" w:rsidR="00A4300D" w:rsidRPr="00A4300D" w:rsidRDefault="00A4300D" w:rsidP="00A4300D">
            <w:pPr>
              <w:jc w:val="center"/>
              <w:rPr>
                <w:sz w:val="18"/>
                <w:szCs w:val="18"/>
              </w:rPr>
            </w:pPr>
          </w:p>
        </w:tc>
        <w:tc>
          <w:tcPr>
            <w:tcW w:w="851" w:type="dxa"/>
            <w:noWrap/>
            <w:vAlign w:val="center"/>
            <w:hideMark/>
          </w:tcPr>
          <w:p w14:paraId="2C5EA6B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62E8868"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0233D407" w14:textId="77777777" w:rsidR="00A4300D" w:rsidRPr="00A4300D" w:rsidRDefault="00A4300D" w:rsidP="00A4300D">
            <w:pPr>
              <w:jc w:val="center"/>
              <w:rPr>
                <w:sz w:val="18"/>
                <w:szCs w:val="18"/>
              </w:rPr>
            </w:pPr>
            <w:r w:rsidRPr="00A4300D">
              <w:rPr>
                <w:sz w:val="18"/>
                <w:szCs w:val="18"/>
              </w:rPr>
              <w:t>51.52</w:t>
            </w:r>
          </w:p>
        </w:tc>
        <w:tc>
          <w:tcPr>
            <w:tcW w:w="826" w:type="dxa"/>
            <w:noWrap/>
            <w:vAlign w:val="center"/>
            <w:hideMark/>
          </w:tcPr>
          <w:p w14:paraId="1959C6A5" w14:textId="77777777" w:rsidR="00A4300D" w:rsidRPr="00A4300D" w:rsidRDefault="00A4300D" w:rsidP="00A4300D">
            <w:pPr>
              <w:jc w:val="center"/>
              <w:rPr>
                <w:sz w:val="18"/>
                <w:szCs w:val="18"/>
              </w:rPr>
            </w:pPr>
            <w:r w:rsidRPr="00A4300D">
              <w:rPr>
                <w:sz w:val="18"/>
                <w:szCs w:val="18"/>
              </w:rPr>
              <w:t>45.50</w:t>
            </w:r>
          </w:p>
        </w:tc>
        <w:tc>
          <w:tcPr>
            <w:tcW w:w="826" w:type="dxa"/>
            <w:noWrap/>
            <w:vAlign w:val="center"/>
            <w:hideMark/>
          </w:tcPr>
          <w:p w14:paraId="242660F7" w14:textId="77777777" w:rsidR="00A4300D" w:rsidRPr="00A4300D" w:rsidRDefault="00A4300D" w:rsidP="00A4300D">
            <w:pPr>
              <w:jc w:val="center"/>
              <w:rPr>
                <w:sz w:val="18"/>
                <w:szCs w:val="18"/>
              </w:rPr>
            </w:pPr>
            <w:r w:rsidRPr="00A4300D">
              <w:rPr>
                <w:sz w:val="18"/>
                <w:szCs w:val="18"/>
              </w:rPr>
              <w:t>8.23</w:t>
            </w:r>
          </w:p>
        </w:tc>
        <w:tc>
          <w:tcPr>
            <w:tcW w:w="826" w:type="dxa"/>
            <w:noWrap/>
            <w:vAlign w:val="center"/>
            <w:hideMark/>
          </w:tcPr>
          <w:p w14:paraId="6F62B6F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912671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209C848" w14:textId="77777777" w:rsidR="00A4300D" w:rsidRPr="00A4300D" w:rsidRDefault="00A4300D" w:rsidP="00A4300D">
            <w:pPr>
              <w:jc w:val="center"/>
              <w:rPr>
                <w:sz w:val="18"/>
                <w:szCs w:val="18"/>
              </w:rPr>
            </w:pPr>
            <w:r w:rsidRPr="00A4300D">
              <w:rPr>
                <w:sz w:val="18"/>
                <w:szCs w:val="18"/>
              </w:rPr>
              <w:t>26.93</w:t>
            </w:r>
          </w:p>
        </w:tc>
      </w:tr>
      <w:tr w:rsidR="00A4300D" w:rsidRPr="00A4300D" w14:paraId="2B03A172" w14:textId="77777777" w:rsidTr="00A4300D">
        <w:trPr>
          <w:trHeight w:val="255"/>
        </w:trPr>
        <w:tc>
          <w:tcPr>
            <w:tcW w:w="825" w:type="dxa"/>
            <w:vMerge/>
            <w:vAlign w:val="center"/>
            <w:hideMark/>
          </w:tcPr>
          <w:p w14:paraId="0AB99C35" w14:textId="77777777" w:rsidR="00A4300D" w:rsidRPr="00A4300D" w:rsidRDefault="00A4300D" w:rsidP="00A4300D">
            <w:pPr>
              <w:jc w:val="center"/>
              <w:rPr>
                <w:sz w:val="18"/>
                <w:szCs w:val="18"/>
              </w:rPr>
            </w:pPr>
          </w:p>
        </w:tc>
        <w:tc>
          <w:tcPr>
            <w:tcW w:w="2010" w:type="dxa"/>
            <w:vMerge w:val="restart"/>
            <w:noWrap/>
            <w:vAlign w:val="center"/>
            <w:hideMark/>
          </w:tcPr>
          <w:p w14:paraId="0DAA4DD0"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977CCA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3F2DCF6"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7713AF5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93AA4FA" w14:textId="77777777" w:rsidR="00A4300D" w:rsidRPr="00A4300D" w:rsidRDefault="00A4300D" w:rsidP="00A4300D">
            <w:pPr>
              <w:jc w:val="center"/>
              <w:rPr>
                <w:sz w:val="18"/>
                <w:szCs w:val="18"/>
              </w:rPr>
            </w:pPr>
            <w:r w:rsidRPr="00A4300D">
              <w:rPr>
                <w:sz w:val="18"/>
                <w:szCs w:val="18"/>
              </w:rPr>
              <w:t>581.73</w:t>
            </w:r>
          </w:p>
        </w:tc>
        <w:tc>
          <w:tcPr>
            <w:tcW w:w="826" w:type="dxa"/>
            <w:noWrap/>
            <w:vAlign w:val="center"/>
            <w:hideMark/>
          </w:tcPr>
          <w:p w14:paraId="69D7D4C6" w14:textId="77777777" w:rsidR="00A4300D" w:rsidRPr="00A4300D" w:rsidRDefault="00A4300D" w:rsidP="00A4300D">
            <w:pPr>
              <w:jc w:val="center"/>
              <w:rPr>
                <w:sz w:val="18"/>
                <w:szCs w:val="18"/>
              </w:rPr>
            </w:pPr>
            <w:r w:rsidRPr="00A4300D">
              <w:rPr>
                <w:sz w:val="18"/>
                <w:szCs w:val="18"/>
              </w:rPr>
              <w:t>6.35</w:t>
            </w:r>
          </w:p>
        </w:tc>
        <w:tc>
          <w:tcPr>
            <w:tcW w:w="826" w:type="dxa"/>
            <w:noWrap/>
            <w:vAlign w:val="center"/>
            <w:hideMark/>
          </w:tcPr>
          <w:p w14:paraId="180A947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EF29B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A214FEA" w14:textId="77777777" w:rsidR="00A4300D" w:rsidRPr="00A4300D" w:rsidRDefault="00A4300D" w:rsidP="00A4300D">
            <w:pPr>
              <w:jc w:val="center"/>
              <w:rPr>
                <w:sz w:val="18"/>
                <w:szCs w:val="18"/>
              </w:rPr>
            </w:pPr>
            <w:r w:rsidRPr="00A4300D">
              <w:rPr>
                <w:sz w:val="18"/>
                <w:szCs w:val="18"/>
              </w:rPr>
              <w:t>581.73</w:t>
            </w:r>
          </w:p>
        </w:tc>
      </w:tr>
      <w:tr w:rsidR="00A4300D" w:rsidRPr="00A4300D" w14:paraId="7313F3C1" w14:textId="77777777" w:rsidTr="00A4300D">
        <w:trPr>
          <w:trHeight w:val="255"/>
        </w:trPr>
        <w:tc>
          <w:tcPr>
            <w:tcW w:w="825" w:type="dxa"/>
            <w:vMerge/>
            <w:vAlign w:val="center"/>
            <w:hideMark/>
          </w:tcPr>
          <w:p w14:paraId="4555594C" w14:textId="77777777" w:rsidR="00A4300D" w:rsidRPr="00A4300D" w:rsidRDefault="00A4300D" w:rsidP="00A4300D">
            <w:pPr>
              <w:jc w:val="center"/>
              <w:rPr>
                <w:sz w:val="18"/>
                <w:szCs w:val="18"/>
              </w:rPr>
            </w:pPr>
          </w:p>
        </w:tc>
        <w:tc>
          <w:tcPr>
            <w:tcW w:w="2010" w:type="dxa"/>
            <w:vMerge/>
            <w:vAlign w:val="center"/>
            <w:hideMark/>
          </w:tcPr>
          <w:p w14:paraId="764F8C00" w14:textId="77777777" w:rsidR="00A4300D" w:rsidRPr="00A4300D" w:rsidRDefault="00A4300D" w:rsidP="00A4300D">
            <w:pPr>
              <w:jc w:val="center"/>
              <w:rPr>
                <w:sz w:val="18"/>
                <w:szCs w:val="18"/>
              </w:rPr>
            </w:pPr>
          </w:p>
        </w:tc>
        <w:tc>
          <w:tcPr>
            <w:tcW w:w="851" w:type="dxa"/>
            <w:noWrap/>
            <w:vAlign w:val="center"/>
            <w:hideMark/>
          </w:tcPr>
          <w:p w14:paraId="64BAE29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092DD91"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4D4AFE6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10ECA00" w14:textId="77777777" w:rsidR="00A4300D" w:rsidRPr="00A4300D" w:rsidRDefault="00A4300D" w:rsidP="00A4300D">
            <w:pPr>
              <w:jc w:val="center"/>
              <w:rPr>
                <w:sz w:val="18"/>
                <w:szCs w:val="18"/>
              </w:rPr>
            </w:pPr>
            <w:r w:rsidRPr="00A4300D">
              <w:rPr>
                <w:sz w:val="18"/>
                <w:szCs w:val="18"/>
              </w:rPr>
              <w:t>580.54</w:t>
            </w:r>
          </w:p>
        </w:tc>
        <w:tc>
          <w:tcPr>
            <w:tcW w:w="826" w:type="dxa"/>
            <w:noWrap/>
            <w:vAlign w:val="center"/>
            <w:hideMark/>
          </w:tcPr>
          <w:p w14:paraId="3F684342" w14:textId="77777777" w:rsidR="00A4300D" w:rsidRPr="00A4300D" w:rsidRDefault="00A4300D" w:rsidP="00A4300D">
            <w:pPr>
              <w:jc w:val="center"/>
              <w:rPr>
                <w:sz w:val="18"/>
                <w:szCs w:val="18"/>
              </w:rPr>
            </w:pPr>
            <w:r w:rsidRPr="00A4300D">
              <w:rPr>
                <w:sz w:val="18"/>
                <w:szCs w:val="18"/>
              </w:rPr>
              <w:t>6.28</w:t>
            </w:r>
          </w:p>
        </w:tc>
        <w:tc>
          <w:tcPr>
            <w:tcW w:w="826" w:type="dxa"/>
            <w:noWrap/>
            <w:vAlign w:val="center"/>
            <w:hideMark/>
          </w:tcPr>
          <w:p w14:paraId="1DE90BF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7D36D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EAE62E0" w14:textId="77777777" w:rsidR="00A4300D" w:rsidRPr="00A4300D" w:rsidRDefault="00A4300D" w:rsidP="00A4300D">
            <w:pPr>
              <w:jc w:val="center"/>
              <w:rPr>
                <w:sz w:val="18"/>
                <w:szCs w:val="18"/>
              </w:rPr>
            </w:pPr>
            <w:r w:rsidRPr="00A4300D">
              <w:rPr>
                <w:sz w:val="18"/>
                <w:szCs w:val="18"/>
              </w:rPr>
              <w:t>580.54</w:t>
            </w:r>
          </w:p>
        </w:tc>
      </w:tr>
      <w:tr w:rsidR="00A4300D" w:rsidRPr="00A4300D" w14:paraId="16AC48AB" w14:textId="77777777" w:rsidTr="00A4300D">
        <w:trPr>
          <w:trHeight w:val="255"/>
        </w:trPr>
        <w:tc>
          <w:tcPr>
            <w:tcW w:w="825" w:type="dxa"/>
            <w:vMerge w:val="restart"/>
            <w:noWrap/>
            <w:vAlign w:val="center"/>
            <w:hideMark/>
          </w:tcPr>
          <w:p w14:paraId="5F7B1EC9" w14:textId="77777777" w:rsidR="00A4300D" w:rsidRPr="00A4300D" w:rsidRDefault="00A4300D" w:rsidP="00A4300D">
            <w:pPr>
              <w:jc w:val="center"/>
              <w:rPr>
                <w:sz w:val="18"/>
                <w:szCs w:val="18"/>
              </w:rPr>
            </w:pPr>
            <w:r w:rsidRPr="00A4300D">
              <w:rPr>
                <w:sz w:val="18"/>
                <w:szCs w:val="18"/>
              </w:rPr>
              <w:t>SJT6</w:t>
            </w:r>
          </w:p>
        </w:tc>
        <w:tc>
          <w:tcPr>
            <w:tcW w:w="2010" w:type="dxa"/>
            <w:vMerge w:val="restart"/>
            <w:noWrap/>
            <w:vAlign w:val="center"/>
            <w:hideMark/>
          </w:tcPr>
          <w:p w14:paraId="1158DF9C"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9872E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2081683"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3B5497ED" w14:textId="77777777" w:rsidR="00A4300D" w:rsidRPr="00A4300D" w:rsidRDefault="00A4300D" w:rsidP="00A4300D">
            <w:pPr>
              <w:jc w:val="center"/>
              <w:rPr>
                <w:sz w:val="18"/>
                <w:szCs w:val="18"/>
              </w:rPr>
            </w:pPr>
            <w:r w:rsidRPr="00A4300D">
              <w:rPr>
                <w:sz w:val="18"/>
                <w:szCs w:val="18"/>
              </w:rPr>
              <w:t>555.01</w:t>
            </w:r>
          </w:p>
        </w:tc>
        <w:tc>
          <w:tcPr>
            <w:tcW w:w="826" w:type="dxa"/>
            <w:noWrap/>
            <w:vAlign w:val="center"/>
            <w:hideMark/>
          </w:tcPr>
          <w:p w14:paraId="37552E26" w14:textId="77777777" w:rsidR="00A4300D" w:rsidRPr="00A4300D" w:rsidRDefault="00A4300D" w:rsidP="00A4300D">
            <w:pPr>
              <w:jc w:val="center"/>
              <w:rPr>
                <w:sz w:val="18"/>
                <w:szCs w:val="18"/>
              </w:rPr>
            </w:pPr>
            <w:r w:rsidRPr="00A4300D">
              <w:rPr>
                <w:sz w:val="18"/>
                <w:szCs w:val="18"/>
              </w:rPr>
              <w:t>652.81</w:t>
            </w:r>
          </w:p>
        </w:tc>
        <w:tc>
          <w:tcPr>
            <w:tcW w:w="826" w:type="dxa"/>
            <w:noWrap/>
            <w:vAlign w:val="center"/>
            <w:hideMark/>
          </w:tcPr>
          <w:p w14:paraId="59D8337B" w14:textId="77777777" w:rsidR="00A4300D" w:rsidRPr="00A4300D" w:rsidRDefault="00A4300D" w:rsidP="00A4300D">
            <w:pPr>
              <w:jc w:val="center"/>
              <w:rPr>
                <w:sz w:val="18"/>
                <w:szCs w:val="18"/>
              </w:rPr>
            </w:pPr>
            <w:r w:rsidRPr="00A4300D">
              <w:rPr>
                <w:sz w:val="18"/>
                <w:szCs w:val="18"/>
              </w:rPr>
              <w:t>7.95</w:t>
            </w:r>
          </w:p>
        </w:tc>
        <w:tc>
          <w:tcPr>
            <w:tcW w:w="826" w:type="dxa"/>
            <w:noWrap/>
            <w:vAlign w:val="center"/>
            <w:hideMark/>
          </w:tcPr>
          <w:p w14:paraId="563BE10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235BB1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257357F" w14:textId="77777777" w:rsidR="00A4300D" w:rsidRPr="00A4300D" w:rsidRDefault="00A4300D" w:rsidP="00A4300D">
            <w:pPr>
              <w:jc w:val="center"/>
              <w:rPr>
                <w:sz w:val="18"/>
                <w:szCs w:val="18"/>
              </w:rPr>
            </w:pPr>
            <w:r w:rsidRPr="00A4300D">
              <w:rPr>
                <w:sz w:val="18"/>
                <w:szCs w:val="18"/>
              </w:rPr>
              <w:t>696.57</w:t>
            </w:r>
          </w:p>
        </w:tc>
      </w:tr>
      <w:tr w:rsidR="00A4300D" w:rsidRPr="00A4300D" w14:paraId="7E580814" w14:textId="77777777" w:rsidTr="00A4300D">
        <w:trPr>
          <w:trHeight w:val="255"/>
        </w:trPr>
        <w:tc>
          <w:tcPr>
            <w:tcW w:w="825" w:type="dxa"/>
            <w:vMerge/>
            <w:vAlign w:val="center"/>
            <w:hideMark/>
          </w:tcPr>
          <w:p w14:paraId="6A6C8197" w14:textId="77777777" w:rsidR="00A4300D" w:rsidRPr="00A4300D" w:rsidRDefault="00A4300D" w:rsidP="00A4300D">
            <w:pPr>
              <w:jc w:val="center"/>
              <w:rPr>
                <w:sz w:val="18"/>
                <w:szCs w:val="18"/>
              </w:rPr>
            </w:pPr>
          </w:p>
        </w:tc>
        <w:tc>
          <w:tcPr>
            <w:tcW w:w="2010" w:type="dxa"/>
            <w:vMerge/>
            <w:vAlign w:val="center"/>
            <w:hideMark/>
          </w:tcPr>
          <w:p w14:paraId="5FB463E8" w14:textId="77777777" w:rsidR="00A4300D" w:rsidRPr="00A4300D" w:rsidRDefault="00A4300D" w:rsidP="00A4300D">
            <w:pPr>
              <w:jc w:val="center"/>
              <w:rPr>
                <w:sz w:val="18"/>
                <w:szCs w:val="18"/>
              </w:rPr>
            </w:pPr>
          </w:p>
        </w:tc>
        <w:tc>
          <w:tcPr>
            <w:tcW w:w="851" w:type="dxa"/>
            <w:noWrap/>
            <w:vAlign w:val="center"/>
            <w:hideMark/>
          </w:tcPr>
          <w:p w14:paraId="2669A44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CF3DCF"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52831320" w14:textId="77777777" w:rsidR="00A4300D" w:rsidRPr="00A4300D" w:rsidRDefault="00A4300D" w:rsidP="00A4300D">
            <w:pPr>
              <w:jc w:val="center"/>
              <w:rPr>
                <w:sz w:val="18"/>
                <w:szCs w:val="18"/>
              </w:rPr>
            </w:pPr>
            <w:r w:rsidRPr="00A4300D">
              <w:rPr>
                <w:sz w:val="18"/>
                <w:szCs w:val="18"/>
              </w:rPr>
              <w:t>554.00</w:t>
            </w:r>
          </w:p>
        </w:tc>
        <w:tc>
          <w:tcPr>
            <w:tcW w:w="826" w:type="dxa"/>
            <w:noWrap/>
            <w:vAlign w:val="center"/>
            <w:hideMark/>
          </w:tcPr>
          <w:p w14:paraId="0981A62B" w14:textId="77777777" w:rsidR="00A4300D" w:rsidRPr="00A4300D" w:rsidRDefault="00A4300D" w:rsidP="00A4300D">
            <w:pPr>
              <w:jc w:val="center"/>
              <w:rPr>
                <w:sz w:val="18"/>
                <w:szCs w:val="18"/>
              </w:rPr>
            </w:pPr>
            <w:r w:rsidRPr="00A4300D">
              <w:rPr>
                <w:sz w:val="18"/>
                <w:szCs w:val="18"/>
              </w:rPr>
              <w:t>662.68</w:t>
            </w:r>
          </w:p>
        </w:tc>
        <w:tc>
          <w:tcPr>
            <w:tcW w:w="826" w:type="dxa"/>
            <w:noWrap/>
            <w:vAlign w:val="center"/>
            <w:hideMark/>
          </w:tcPr>
          <w:p w14:paraId="4DD0768B" w14:textId="77777777" w:rsidR="00A4300D" w:rsidRPr="00A4300D" w:rsidRDefault="00A4300D" w:rsidP="00A4300D">
            <w:pPr>
              <w:jc w:val="center"/>
              <w:rPr>
                <w:sz w:val="18"/>
                <w:szCs w:val="18"/>
              </w:rPr>
            </w:pPr>
            <w:r w:rsidRPr="00A4300D">
              <w:rPr>
                <w:sz w:val="18"/>
                <w:szCs w:val="18"/>
              </w:rPr>
              <w:t>24.54</w:t>
            </w:r>
          </w:p>
        </w:tc>
        <w:tc>
          <w:tcPr>
            <w:tcW w:w="826" w:type="dxa"/>
            <w:noWrap/>
            <w:vAlign w:val="center"/>
            <w:hideMark/>
          </w:tcPr>
          <w:p w14:paraId="516091C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0C6677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7C6C6A" w14:textId="77777777" w:rsidR="00A4300D" w:rsidRPr="00A4300D" w:rsidRDefault="00A4300D" w:rsidP="00A4300D">
            <w:pPr>
              <w:jc w:val="center"/>
              <w:rPr>
                <w:sz w:val="18"/>
                <w:szCs w:val="18"/>
              </w:rPr>
            </w:pPr>
            <w:r w:rsidRPr="00A4300D">
              <w:rPr>
                <w:sz w:val="18"/>
                <w:szCs w:val="18"/>
              </w:rPr>
              <w:t>707.61</w:t>
            </w:r>
          </w:p>
        </w:tc>
      </w:tr>
      <w:tr w:rsidR="00A4300D" w:rsidRPr="00A4300D" w14:paraId="7FEC3287" w14:textId="77777777" w:rsidTr="00A4300D">
        <w:trPr>
          <w:trHeight w:val="255"/>
        </w:trPr>
        <w:tc>
          <w:tcPr>
            <w:tcW w:w="825" w:type="dxa"/>
            <w:vMerge/>
            <w:vAlign w:val="center"/>
            <w:hideMark/>
          </w:tcPr>
          <w:p w14:paraId="123AF050" w14:textId="77777777" w:rsidR="00A4300D" w:rsidRPr="00A4300D" w:rsidRDefault="00A4300D" w:rsidP="00A4300D">
            <w:pPr>
              <w:jc w:val="center"/>
              <w:rPr>
                <w:sz w:val="18"/>
                <w:szCs w:val="18"/>
              </w:rPr>
            </w:pPr>
          </w:p>
        </w:tc>
        <w:tc>
          <w:tcPr>
            <w:tcW w:w="2010" w:type="dxa"/>
            <w:vMerge w:val="restart"/>
            <w:noWrap/>
            <w:vAlign w:val="center"/>
            <w:hideMark/>
          </w:tcPr>
          <w:p w14:paraId="7A21E914"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1F7911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184E2C4"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31FC256A"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3134246E" w14:textId="77777777" w:rsidR="00A4300D" w:rsidRPr="00A4300D" w:rsidRDefault="00A4300D" w:rsidP="00A4300D">
            <w:pPr>
              <w:jc w:val="center"/>
              <w:rPr>
                <w:sz w:val="18"/>
                <w:szCs w:val="18"/>
              </w:rPr>
            </w:pPr>
            <w:r w:rsidRPr="00A4300D">
              <w:rPr>
                <w:sz w:val="18"/>
                <w:szCs w:val="18"/>
              </w:rPr>
              <w:t>662.68</w:t>
            </w:r>
          </w:p>
        </w:tc>
        <w:tc>
          <w:tcPr>
            <w:tcW w:w="826" w:type="dxa"/>
            <w:noWrap/>
            <w:vAlign w:val="center"/>
            <w:hideMark/>
          </w:tcPr>
          <w:p w14:paraId="38667065" w14:textId="77777777" w:rsidR="00A4300D" w:rsidRPr="00A4300D" w:rsidRDefault="00A4300D" w:rsidP="00A4300D">
            <w:pPr>
              <w:jc w:val="center"/>
              <w:rPr>
                <w:sz w:val="18"/>
                <w:szCs w:val="18"/>
              </w:rPr>
            </w:pPr>
            <w:r w:rsidRPr="00A4300D">
              <w:rPr>
                <w:sz w:val="18"/>
                <w:szCs w:val="18"/>
              </w:rPr>
              <w:t>24.55</w:t>
            </w:r>
          </w:p>
        </w:tc>
        <w:tc>
          <w:tcPr>
            <w:tcW w:w="826" w:type="dxa"/>
            <w:noWrap/>
            <w:vAlign w:val="center"/>
            <w:hideMark/>
          </w:tcPr>
          <w:p w14:paraId="4CF2A3C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3815E3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5080672" w14:textId="77777777" w:rsidR="00A4300D" w:rsidRPr="00A4300D" w:rsidRDefault="00A4300D" w:rsidP="00A4300D">
            <w:pPr>
              <w:jc w:val="center"/>
              <w:rPr>
                <w:sz w:val="18"/>
                <w:szCs w:val="18"/>
              </w:rPr>
            </w:pPr>
            <w:r w:rsidRPr="00A4300D">
              <w:rPr>
                <w:sz w:val="18"/>
                <w:szCs w:val="18"/>
              </w:rPr>
              <w:t>708.12</w:t>
            </w:r>
          </w:p>
        </w:tc>
      </w:tr>
      <w:tr w:rsidR="00A4300D" w:rsidRPr="00A4300D" w14:paraId="524A772B" w14:textId="77777777" w:rsidTr="00A4300D">
        <w:trPr>
          <w:trHeight w:val="255"/>
        </w:trPr>
        <w:tc>
          <w:tcPr>
            <w:tcW w:w="825" w:type="dxa"/>
            <w:vMerge/>
            <w:vAlign w:val="center"/>
            <w:hideMark/>
          </w:tcPr>
          <w:p w14:paraId="235B738F" w14:textId="77777777" w:rsidR="00A4300D" w:rsidRPr="00A4300D" w:rsidRDefault="00A4300D" w:rsidP="00A4300D">
            <w:pPr>
              <w:jc w:val="center"/>
              <w:rPr>
                <w:sz w:val="18"/>
                <w:szCs w:val="18"/>
              </w:rPr>
            </w:pPr>
          </w:p>
        </w:tc>
        <w:tc>
          <w:tcPr>
            <w:tcW w:w="2010" w:type="dxa"/>
            <w:vMerge/>
            <w:vAlign w:val="center"/>
            <w:hideMark/>
          </w:tcPr>
          <w:p w14:paraId="066CFB03" w14:textId="77777777" w:rsidR="00A4300D" w:rsidRPr="00A4300D" w:rsidRDefault="00A4300D" w:rsidP="00A4300D">
            <w:pPr>
              <w:jc w:val="center"/>
              <w:rPr>
                <w:sz w:val="18"/>
                <w:szCs w:val="18"/>
              </w:rPr>
            </w:pPr>
          </w:p>
        </w:tc>
        <w:tc>
          <w:tcPr>
            <w:tcW w:w="851" w:type="dxa"/>
            <w:noWrap/>
            <w:vAlign w:val="center"/>
            <w:hideMark/>
          </w:tcPr>
          <w:p w14:paraId="1DE64F3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7791858"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BA7A003"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18B28E33" w14:textId="77777777" w:rsidR="00A4300D" w:rsidRPr="00A4300D" w:rsidRDefault="00A4300D" w:rsidP="00A4300D">
            <w:pPr>
              <w:jc w:val="center"/>
              <w:rPr>
                <w:sz w:val="18"/>
                <w:szCs w:val="18"/>
              </w:rPr>
            </w:pPr>
            <w:r w:rsidRPr="00A4300D">
              <w:rPr>
                <w:sz w:val="18"/>
                <w:szCs w:val="18"/>
              </w:rPr>
              <w:t>652.81</w:t>
            </w:r>
          </w:p>
        </w:tc>
        <w:tc>
          <w:tcPr>
            <w:tcW w:w="826" w:type="dxa"/>
            <w:noWrap/>
            <w:vAlign w:val="center"/>
            <w:hideMark/>
          </w:tcPr>
          <w:p w14:paraId="1505FECA" w14:textId="77777777" w:rsidR="00A4300D" w:rsidRPr="00A4300D" w:rsidRDefault="00A4300D" w:rsidP="00A4300D">
            <w:pPr>
              <w:jc w:val="center"/>
              <w:rPr>
                <w:sz w:val="18"/>
                <w:szCs w:val="18"/>
              </w:rPr>
            </w:pPr>
            <w:r w:rsidRPr="00A4300D">
              <w:rPr>
                <w:sz w:val="18"/>
                <w:szCs w:val="18"/>
              </w:rPr>
              <w:t>7.96</w:t>
            </w:r>
          </w:p>
        </w:tc>
        <w:tc>
          <w:tcPr>
            <w:tcW w:w="826" w:type="dxa"/>
            <w:noWrap/>
            <w:vAlign w:val="center"/>
            <w:hideMark/>
          </w:tcPr>
          <w:p w14:paraId="220C511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D8ED02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AD4D709" w14:textId="77777777" w:rsidR="00A4300D" w:rsidRPr="00A4300D" w:rsidRDefault="00A4300D" w:rsidP="00A4300D">
            <w:pPr>
              <w:jc w:val="center"/>
              <w:rPr>
                <w:sz w:val="18"/>
                <w:szCs w:val="18"/>
              </w:rPr>
            </w:pPr>
            <w:r w:rsidRPr="00A4300D">
              <w:rPr>
                <w:sz w:val="18"/>
                <w:szCs w:val="18"/>
              </w:rPr>
              <w:t>697.24</w:t>
            </w:r>
          </w:p>
        </w:tc>
      </w:tr>
      <w:tr w:rsidR="00A4300D" w:rsidRPr="00A4300D" w14:paraId="2C18DC45" w14:textId="77777777" w:rsidTr="00A4300D">
        <w:trPr>
          <w:trHeight w:val="255"/>
        </w:trPr>
        <w:tc>
          <w:tcPr>
            <w:tcW w:w="825" w:type="dxa"/>
            <w:vMerge/>
            <w:vAlign w:val="center"/>
            <w:hideMark/>
          </w:tcPr>
          <w:p w14:paraId="0DCA930D" w14:textId="77777777" w:rsidR="00A4300D" w:rsidRPr="00A4300D" w:rsidRDefault="00A4300D" w:rsidP="00A4300D">
            <w:pPr>
              <w:jc w:val="center"/>
              <w:rPr>
                <w:sz w:val="18"/>
                <w:szCs w:val="18"/>
              </w:rPr>
            </w:pPr>
          </w:p>
        </w:tc>
        <w:tc>
          <w:tcPr>
            <w:tcW w:w="2010" w:type="dxa"/>
            <w:vMerge w:val="restart"/>
            <w:noWrap/>
            <w:vAlign w:val="center"/>
            <w:hideMark/>
          </w:tcPr>
          <w:p w14:paraId="2F7818D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D5CBB2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984ADF8"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5212E506"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39E90088" w14:textId="77777777" w:rsidR="00A4300D" w:rsidRPr="00A4300D" w:rsidRDefault="00A4300D" w:rsidP="00A4300D">
            <w:pPr>
              <w:jc w:val="center"/>
              <w:rPr>
                <w:sz w:val="18"/>
                <w:szCs w:val="18"/>
              </w:rPr>
            </w:pPr>
            <w:r w:rsidRPr="00A4300D">
              <w:rPr>
                <w:sz w:val="18"/>
                <w:szCs w:val="18"/>
              </w:rPr>
              <w:t>469.91</w:t>
            </w:r>
          </w:p>
        </w:tc>
        <w:tc>
          <w:tcPr>
            <w:tcW w:w="826" w:type="dxa"/>
            <w:noWrap/>
            <w:vAlign w:val="center"/>
            <w:hideMark/>
          </w:tcPr>
          <w:p w14:paraId="3AC623B8" w14:textId="77777777" w:rsidR="00A4300D" w:rsidRPr="00A4300D" w:rsidRDefault="00A4300D" w:rsidP="00A4300D">
            <w:pPr>
              <w:jc w:val="center"/>
              <w:rPr>
                <w:sz w:val="18"/>
                <w:szCs w:val="18"/>
              </w:rPr>
            </w:pPr>
            <w:r w:rsidRPr="00A4300D">
              <w:rPr>
                <w:sz w:val="18"/>
                <w:szCs w:val="18"/>
              </w:rPr>
              <w:t>15.27</w:t>
            </w:r>
          </w:p>
        </w:tc>
        <w:tc>
          <w:tcPr>
            <w:tcW w:w="826" w:type="dxa"/>
            <w:noWrap/>
            <w:vAlign w:val="center"/>
            <w:hideMark/>
          </w:tcPr>
          <w:p w14:paraId="5E551A2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D9B2A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7A83C2A" w14:textId="77777777" w:rsidR="00A4300D" w:rsidRPr="00A4300D" w:rsidRDefault="00A4300D" w:rsidP="00A4300D">
            <w:pPr>
              <w:jc w:val="center"/>
              <w:rPr>
                <w:sz w:val="18"/>
                <w:szCs w:val="18"/>
              </w:rPr>
            </w:pPr>
            <w:r w:rsidRPr="00A4300D">
              <w:rPr>
                <w:sz w:val="18"/>
                <w:szCs w:val="18"/>
              </w:rPr>
              <w:t>469.91</w:t>
            </w:r>
          </w:p>
        </w:tc>
      </w:tr>
      <w:tr w:rsidR="00A4300D" w:rsidRPr="00A4300D" w14:paraId="7CA9BD48" w14:textId="77777777" w:rsidTr="00A4300D">
        <w:trPr>
          <w:trHeight w:val="255"/>
        </w:trPr>
        <w:tc>
          <w:tcPr>
            <w:tcW w:w="825" w:type="dxa"/>
            <w:vMerge/>
            <w:vAlign w:val="center"/>
            <w:hideMark/>
          </w:tcPr>
          <w:p w14:paraId="50C718B5" w14:textId="77777777" w:rsidR="00A4300D" w:rsidRPr="00A4300D" w:rsidRDefault="00A4300D" w:rsidP="00A4300D">
            <w:pPr>
              <w:jc w:val="center"/>
              <w:rPr>
                <w:sz w:val="18"/>
                <w:szCs w:val="18"/>
              </w:rPr>
            </w:pPr>
          </w:p>
        </w:tc>
        <w:tc>
          <w:tcPr>
            <w:tcW w:w="2010" w:type="dxa"/>
            <w:vMerge/>
            <w:vAlign w:val="center"/>
            <w:hideMark/>
          </w:tcPr>
          <w:p w14:paraId="010BC933" w14:textId="77777777" w:rsidR="00A4300D" w:rsidRPr="00A4300D" w:rsidRDefault="00A4300D" w:rsidP="00A4300D">
            <w:pPr>
              <w:jc w:val="center"/>
              <w:rPr>
                <w:sz w:val="18"/>
                <w:szCs w:val="18"/>
              </w:rPr>
            </w:pPr>
          </w:p>
        </w:tc>
        <w:tc>
          <w:tcPr>
            <w:tcW w:w="851" w:type="dxa"/>
            <w:noWrap/>
            <w:vAlign w:val="center"/>
            <w:hideMark/>
          </w:tcPr>
          <w:p w14:paraId="3C325D2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32C80C6"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0D552EE8"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17F5413E" w14:textId="77777777" w:rsidR="00A4300D" w:rsidRPr="00A4300D" w:rsidRDefault="00A4300D" w:rsidP="00A4300D">
            <w:pPr>
              <w:jc w:val="center"/>
              <w:rPr>
                <w:sz w:val="18"/>
                <w:szCs w:val="18"/>
              </w:rPr>
            </w:pPr>
            <w:r w:rsidRPr="00A4300D">
              <w:rPr>
                <w:sz w:val="18"/>
                <w:szCs w:val="18"/>
              </w:rPr>
              <w:t>481.12</w:t>
            </w:r>
          </w:p>
        </w:tc>
        <w:tc>
          <w:tcPr>
            <w:tcW w:w="826" w:type="dxa"/>
            <w:noWrap/>
            <w:vAlign w:val="center"/>
            <w:hideMark/>
          </w:tcPr>
          <w:p w14:paraId="36D49B86" w14:textId="77777777" w:rsidR="00A4300D" w:rsidRPr="00A4300D" w:rsidRDefault="00A4300D" w:rsidP="00A4300D">
            <w:pPr>
              <w:jc w:val="center"/>
              <w:rPr>
                <w:sz w:val="18"/>
                <w:szCs w:val="18"/>
              </w:rPr>
            </w:pPr>
            <w:r w:rsidRPr="00A4300D">
              <w:rPr>
                <w:sz w:val="18"/>
                <w:szCs w:val="18"/>
              </w:rPr>
              <w:t>15.06</w:t>
            </w:r>
          </w:p>
        </w:tc>
        <w:tc>
          <w:tcPr>
            <w:tcW w:w="826" w:type="dxa"/>
            <w:noWrap/>
            <w:vAlign w:val="center"/>
            <w:hideMark/>
          </w:tcPr>
          <w:p w14:paraId="155F3FC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1E251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9827405" w14:textId="77777777" w:rsidR="00A4300D" w:rsidRPr="00A4300D" w:rsidRDefault="00A4300D" w:rsidP="00A4300D">
            <w:pPr>
              <w:jc w:val="center"/>
              <w:rPr>
                <w:sz w:val="18"/>
                <w:szCs w:val="18"/>
              </w:rPr>
            </w:pPr>
            <w:r w:rsidRPr="00A4300D">
              <w:rPr>
                <w:sz w:val="18"/>
                <w:szCs w:val="18"/>
              </w:rPr>
              <w:t>481.12</w:t>
            </w:r>
          </w:p>
        </w:tc>
      </w:tr>
      <w:tr w:rsidR="00A4300D" w:rsidRPr="00A4300D" w14:paraId="024C1AEF" w14:textId="77777777" w:rsidTr="00A4300D">
        <w:trPr>
          <w:trHeight w:val="255"/>
        </w:trPr>
        <w:tc>
          <w:tcPr>
            <w:tcW w:w="825" w:type="dxa"/>
            <w:vMerge/>
            <w:vAlign w:val="center"/>
            <w:hideMark/>
          </w:tcPr>
          <w:p w14:paraId="16CF5F5B" w14:textId="77777777" w:rsidR="00A4300D" w:rsidRPr="00A4300D" w:rsidRDefault="00A4300D" w:rsidP="00A4300D">
            <w:pPr>
              <w:jc w:val="center"/>
              <w:rPr>
                <w:sz w:val="18"/>
                <w:szCs w:val="18"/>
              </w:rPr>
            </w:pPr>
          </w:p>
        </w:tc>
        <w:tc>
          <w:tcPr>
            <w:tcW w:w="2010" w:type="dxa"/>
            <w:vMerge w:val="restart"/>
            <w:noWrap/>
            <w:vAlign w:val="center"/>
            <w:hideMark/>
          </w:tcPr>
          <w:p w14:paraId="2C89E4A0"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1149B4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E96B642"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06DAE14A" w14:textId="77777777" w:rsidR="00A4300D" w:rsidRPr="00A4300D" w:rsidRDefault="00A4300D" w:rsidP="00A4300D">
            <w:pPr>
              <w:jc w:val="center"/>
              <w:rPr>
                <w:sz w:val="18"/>
                <w:szCs w:val="18"/>
              </w:rPr>
            </w:pPr>
            <w:r w:rsidRPr="00A4300D">
              <w:rPr>
                <w:sz w:val="18"/>
                <w:szCs w:val="18"/>
              </w:rPr>
              <w:t>98.40</w:t>
            </w:r>
          </w:p>
        </w:tc>
        <w:tc>
          <w:tcPr>
            <w:tcW w:w="826" w:type="dxa"/>
            <w:noWrap/>
            <w:vAlign w:val="center"/>
            <w:hideMark/>
          </w:tcPr>
          <w:p w14:paraId="16018929" w14:textId="77777777" w:rsidR="00A4300D" w:rsidRPr="00A4300D" w:rsidRDefault="00A4300D" w:rsidP="00A4300D">
            <w:pPr>
              <w:jc w:val="center"/>
              <w:rPr>
                <w:sz w:val="18"/>
                <w:szCs w:val="18"/>
              </w:rPr>
            </w:pPr>
            <w:r w:rsidRPr="00A4300D">
              <w:rPr>
                <w:sz w:val="18"/>
                <w:szCs w:val="18"/>
              </w:rPr>
              <w:t>109.11</w:t>
            </w:r>
          </w:p>
        </w:tc>
        <w:tc>
          <w:tcPr>
            <w:tcW w:w="826" w:type="dxa"/>
            <w:noWrap/>
            <w:vAlign w:val="center"/>
            <w:hideMark/>
          </w:tcPr>
          <w:p w14:paraId="53F7A2FD" w14:textId="77777777" w:rsidR="00A4300D" w:rsidRPr="00A4300D" w:rsidRDefault="00A4300D" w:rsidP="00A4300D">
            <w:pPr>
              <w:jc w:val="center"/>
              <w:rPr>
                <w:sz w:val="18"/>
                <w:szCs w:val="18"/>
              </w:rPr>
            </w:pPr>
            <w:r w:rsidRPr="00A4300D">
              <w:rPr>
                <w:sz w:val="18"/>
                <w:szCs w:val="18"/>
              </w:rPr>
              <w:t>16.16</w:t>
            </w:r>
          </w:p>
        </w:tc>
        <w:tc>
          <w:tcPr>
            <w:tcW w:w="826" w:type="dxa"/>
            <w:noWrap/>
            <w:vAlign w:val="center"/>
            <w:hideMark/>
          </w:tcPr>
          <w:p w14:paraId="5E34AD7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F0454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9E05AB" w14:textId="77777777" w:rsidR="00A4300D" w:rsidRPr="00A4300D" w:rsidRDefault="00A4300D" w:rsidP="00A4300D">
            <w:pPr>
              <w:jc w:val="center"/>
              <w:rPr>
                <w:sz w:val="18"/>
                <w:szCs w:val="18"/>
              </w:rPr>
            </w:pPr>
            <w:r w:rsidRPr="00A4300D">
              <w:rPr>
                <w:sz w:val="18"/>
                <w:szCs w:val="18"/>
              </w:rPr>
              <w:t>109.11</w:t>
            </w:r>
          </w:p>
        </w:tc>
      </w:tr>
      <w:tr w:rsidR="00A4300D" w:rsidRPr="00A4300D" w14:paraId="7B568C3A" w14:textId="77777777" w:rsidTr="00A4300D">
        <w:trPr>
          <w:trHeight w:val="255"/>
        </w:trPr>
        <w:tc>
          <w:tcPr>
            <w:tcW w:w="825" w:type="dxa"/>
            <w:vMerge/>
            <w:vAlign w:val="center"/>
            <w:hideMark/>
          </w:tcPr>
          <w:p w14:paraId="3CB203F0" w14:textId="77777777" w:rsidR="00A4300D" w:rsidRPr="00A4300D" w:rsidRDefault="00A4300D" w:rsidP="00A4300D">
            <w:pPr>
              <w:jc w:val="center"/>
              <w:rPr>
                <w:sz w:val="18"/>
                <w:szCs w:val="18"/>
              </w:rPr>
            </w:pPr>
          </w:p>
        </w:tc>
        <w:tc>
          <w:tcPr>
            <w:tcW w:w="2010" w:type="dxa"/>
            <w:vMerge/>
            <w:vAlign w:val="center"/>
            <w:hideMark/>
          </w:tcPr>
          <w:p w14:paraId="144DE21D" w14:textId="77777777" w:rsidR="00A4300D" w:rsidRPr="00A4300D" w:rsidRDefault="00A4300D" w:rsidP="00A4300D">
            <w:pPr>
              <w:jc w:val="center"/>
              <w:rPr>
                <w:sz w:val="18"/>
                <w:szCs w:val="18"/>
              </w:rPr>
            </w:pPr>
          </w:p>
        </w:tc>
        <w:tc>
          <w:tcPr>
            <w:tcW w:w="851" w:type="dxa"/>
            <w:noWrap/>
            <w:vAlign w:val="center"/>
            <w:hideMark/>
          </w:tcPr>
          <w:p w14:paraId="0AE8277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73DB04F"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4A17826" w14:textId="77777777" w:rsidR="00A4300D" w:rsidRPr="00A4300D" w:rsidRDefault="00A4300D" w:rsidP="00A4300D">
            <w:pPr>
              <w:jc w:val="center"/>
              <w:rPr>
                <w:sz w:val="18"/>
                <w:szCs w:val="18"/>
              </w:rPr>
            </w:pPr>
            <w:r w:rsidRPr="00A4300D">
              <w:rPr>
                <w:sz w:val="18"/>
                <w:szCs w:val="18"/>
              </w:rPr>
              <w:t>98.32</w:t>
            </w:r>
          </w:p>
        </w:tc>
        <w:tc>
          <w:tcPr>
            <w:tcW w:w="826" w:type="dxa"/>
            <w:noWrap/>
            <w:vAlign w:val="center"/>
            <w:hideMark/>
          </w:tcPr>
          <w:p w14:paraId="218B4583" w14:textId="77777777" w:rsidR="00A4300D" w:rsidRPr="00A4300D" w:rsidRDefault="00A4300D" w:rsidP="00A4300D">
            <w:pPr>
              <w:jc w:val="center"/>
              <w:rPr>
                <w:sz w:val="18"/>
                <w:szCs w:val="18"/>
              </w:rPr>
            </w:pPr>
            <w:r w:rsidRPr="00A4300D">
              <w:rPr>
                <w:sz w:val="18"/>
                <w:szCs w:val="18"/>
              </w:rPr>
              <w:t>106.46</w:t>
            </w:r>
          </w:p>
        </w:tc>
        <w:tc>
          <w:tcPr>
            <w:tcW w:w="826" w:type="dxa"/>
            <w:noWrap/>
            <w:vAlign w:val="center"/>
            <w:hideMark/>
          </w:tcPr>
          <w:p w14:paraId="76F68828" w14:textId="77777777" w:rsidR="00A4300D" w:rsidRPr="00A4300D" w:rsidRDefault="00A4300D" w:rsidP="00A4300D">
            <w:pPr>
              <w:jc w:val="center"/>
              <w:rPr>
                <w:sz w:val="18"/>
                <w:szCs w:val="18"/>
              </w:rPr>
            </w:pPr>
            <w:r w:rsidRPr="00A4300D">
              <w:rPr>
                <w:sz w:val="18"/>
                <w:szCs w:val="18"/>
              </w:rPr>
              <w:t>14.8</w:t>
            </w:r>
          </w:p>
        </w:tc>
        <w:tc>
          <w:tcPr>
            <w:tcW w:w="826" w:type="dxa"/>
            <w:noWrap/>
            <w:vAlign w:val="center"/>
            <w:hideMark/>
          </w:tcPr>
          <w:p w14:paraId="6AD2510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17A71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162EE22" w14:textId="77777777" w:rsidR="00A4300D" w:rsidRPr="00A4300D" w:rsidRDefault="00A4300D" w:rsidP="00A4300D">
            <w:pPr>
              <w:jc w:val="center"/>
              <w:rPr>
                <w:sz w:val="18"/>
                <w:szCs w:val="18"/>
              </w:rPr>
            </w:pPr>
            <w:r w:rsidRPr="00A4300D">
              <w:rPr>
                <w:sz w:val="18"/>
                <w:szCs w:val="18"/>
              </w:rPr>
              <w:t>106.46</w:t>
            </w:r>
          </w:p>
        </w:tc>
      </w:tr>
      <w:tr w:rsidR="00A4300D" w:rsidRPr="00A4300D" w14:paraId="6E6C4B83" w14:textId="77777777" w:rsidTr="00A4300D">
        <w:trPr>
          <w:trHeight w:val="255"/>
        </w:trPr>
        <w:tc>
          <w:tcPr>
            <w:tcW w:w="825" w:type="dxa"/>
            <w:vMerge/>
            <w:vAlign w:val="center"/>
            <w:hideMark/>
          </w:tcPr>
          <w:p w14:paraId="424E9344" w14:textId="77777777" w:rsidR="00A4300D" w:rsidRPr="00A4300D" w:rsidRDefault="00A4300D" w:rsidP="00A4300D">
            <w:pPr>
              <w:jc w:val="center"/>
              <w:rPr>
                <w:sz w:val="18"/>
                <w:szCs w:val="18"/>
              </w:rPr>
            </w:pPr>
          </w:p>
        </w:tc>
        <w:tc>
          <w:tcPr>
            <w:tcW w:w="2010" w:type="dxa"/>
            <w:vMerge w:val="restart"/>
            <w:noWrap/>
            <w:vAlign w:val="center"/>
            <w:hideMark/>
          </w:tcPr>
          <w:p w14:paraId="5B747DD4"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1F0C1DF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EE62815"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E9C6C91" w14:textId="77777777" w:rsidR="00A4300D" w:rsidRPr="00A4300D" w:rsidRDefault="00A4300D" w:rsidP="00A4300D">
            <w:pPr>
              <w:jc w:val="center"/>
              <w:rPr>
                <w:sz w:val="18"/>
                <w:szCs w:val="18"/>
              </w:rPr>
            </w:pPr>
            <w:r w:rsidRPr="00A4300D">
              <w:rPr>
                <w:sz w:val="18"/>
                <w:szCs w:val="18"/>
              </w:rPr>
              <w:t>62.69</w:t>
            </w:r>
          </w:p>
        </w:tc>
        <w:tc>
          <w:tcPr>
            <w:tcW w:w="826" w:type="dxa"/>
            <w:noWrap/>
            <w:vAlign w:val="center"/>
            <w:hideMark/>
          </w:tcPr>
          <w:p w14:paraId="61FDE6B1" w14:textId="77777777" w:rsidR="00A4300D" w:rsidRPr="00A4300D" w:rsidRDefault="00A4300D" w:rsidP="00A4300D">
            <w:pPr>
              <w:jc w:val="center"/>
              <w:rPr>
                <w:sz w:val="18"/>
                <w:szCs w:val="18"/>
              </w:rPr>
            </w:pPr>
            <w:r w:rsidRPr="00A4300D">
              <w:rPr>
                <w:sz w:val="18"/>
                <w:szCs w:val="18"/>
              </w:rPr>
              <w:t>60.30</w:t>
            </w:r>
          </w:p>
        </w:tc>
        <w:tc>
          <w:tcPr>
            <w:tcW w:w="826" w:type="dxa"/>
            <w:noWrap/>
            <w:vAlign w:val="center"/>
            <w:hideMark/>
          </w:tcPr>
          <w:p w14:paraId="64880358"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50F5282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8122A3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BE9ABB0" w14:textId="77777777" w:rsidR="00A4300D" w:rsidRPr="00A4300D" w:rsidRDefault="00A4300D" w:rsidP="00A4300D">
            <w:pPr>
              <w:jc w:val="center"/>
              <w:rPr>
                <w:sz w:val="18"/>
                <w:szCs w:val="18"/>
              </w:rPr>
            </w:pPr>
            <w:r w:rsidRPr="00A4300D">
              <w:rPr>
                <w:sz w:val="18"/>
                <w:szCs w:val="18"/>
              </w:rPr>
              <w:t>43.07</w:t>
            </w:r>
          </w:p>
        </w:tc>
      </w:tr>
      <w:tr w:rsidR="00A4300D" w:rsidRPr="00A4300D" w14:paraId="33D727CD" w14:textId="77777777" w:rsidTr="00A4300D">
        <w:trPr>
          <w:trHeight w:val="255"/>
        </w:trPr>
        <w:tc>
          <w:tcPr>
            <w:tcW w:w="825" w:type="dxa"/>
            <w:vMerge/>
            <w:vAlign w:val="center"/>
            <w:hideMark/>
          </w:tcPr>
          <w:p w14:paraId="4B99D2DB" w14:textId="77777777" w:rsidR="00A4300D" w:rsidRPr="00A4300D" w:rsidRDefault="00A4300D" w:rsidP="00A4300D">
            <w:pPr>
              <w:jc w:val="center"/>
              <w:rPr>
                <w:sz w:val="18"/>
                <w:szCs w:val="18"/>
              </w:rPr>
            </w:pPr>
          </w:p>
        </w:tc>
        <w:tc>
          <w:tcPr>
            <w:tcW w:w="2010" w:type="dxa"/>
            <w:vMerge/>
            <w:vAlign w:val="center"/>
            <w:hideMark/>
          </w:tcPr>
          <w:p w14:paraId="673AF58C" w14:textId="77777777" w:rsidR="00A4300D" w:rsidRPr="00A4300D" w:rsidRDefault="00A4300D" w:rsidP="00A4300D">
            <w:pPr>
              <w:jc w:val="center"/>
              <w:rPr>
                <w:sz w:val="18"/>
                <w:szCs w:val="18"/>
              </w:rPr>
            </w:pPr>
          </w:p>
        </w:tc>
        <w:tc>
          <w:tcPr>
            <w:tcW w:w="851" w:type="dxa"/>
            <w:noWrap/>
            <w:vAlign w:val="center"/>
            <w:hideMark/>
          </w:tcPr>
          <w:p w14:paraId="5BEADB7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BF25BBD"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7BB656FF" w14:textId="77777777" w:rsidR="00A4300D" w:rsidRPr="00A4300D" w:rsidRDefault="00A4300D" w:rsidP="00A4300D">
            <w:pPr>
              <w:jc w:val="center"/>
              <w:rPr>
                <w:sz w:val="18"/>
                <w:szCs w:val="18"/>
              </w:rPr>
            </w:pPr>
            <w:r w:rsidRPr="00A4300D">
              <w:rPr>
                <w:sz w:val="18"/>
                <w:szCs w:val="18"/>
              </w:rPr>
              <w:t>62.53</w:t>
            </w:r>
          </w:p>
        </w:tc>
        <w:tc>
          <w:tcPr>
            <w:tcW w:w="826" w:type="dxa"/>
            <w:noWrap/>
            <w:vAlign w:val="center"/>
            <w:hideMark/>
          </w:tcPr>
          <w:p w14:paraId="1D345FB6" w14:textId="77777777" w:rsidR="00A4300D" w:rsidRPr="00A4300D" w:rsidRDefault="00A4300D" w:rsidP="00A4300D">
            <w:pPr>
              <w:jc w:val="center"/>
              <w:rPr>
                <w:sz w:val="18"/>
                <w:szCs w:val="18"/>
              </w:rPr>
            </w:pPr>
            <w:r w:rsidRPr="00A4300D">
              <w:rPr>
                <w:sz w:val="18"/>
                <w:szCs w:val="18"/>
              </w:rPr>
              <w:t>60.86</w:t>
            </w:r>
          </w:p>
        </w:tc>
        <w:tc>
          <w:tcPr>
            <w:tcW w:w="826" w:type="dxa"/>
            <w:noWrap/>
            <w:vAlign w:val="center"/>
            <w:hideMark/>
          </w:tcPr>
          <w:p w14:paraId="7D489252" w14:textId="77777777" w:rsidR="00A4300D" w:rsidRPr="00A4300D" w:rsidRDefault="00A4300D" w:rsidP="00A4300D">
            <w:pPr>
              <w:jc w:val="center"/>
              <w:rPr>
                <w:sz w:val="18"/>
                <w:szCs w:val="18"/>
              </w:rPr>
            </w:pPr>
            <w:r w:rsidRPr="00A4300D">
              <w:rPr>
                <w:sz w:val="18"/>
                <w:szCs w:val="18"/>
              </w:rPr>
              <w:t>3.13</w:t>
            </w:r>
          </w:p>
        </w:tc>
        <w:tc>
          <w:tcPr>
            <w:tcW w:w="826" w:type="dxa"/>
            <w:noWrap/>
            <w:vAlign w:val="center"/>
            <w:hideMark/>
          </w:tcPr>
          <w:p w14:paraId="64223F6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0E68C8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7A9455E" w14:textId="77777777" w:rsidR="00A4300D" w:rsidRPr="00A4300D" w:rsidRDefault="00A4300D" w:rsidP="00A4300D">
            <w:pPr>
              <w:jc w:val="center"/>
              <w:rPr>
                <w:sz w:val="18"/>
                <w:szCs w:val="18"/>
              </w:rPr>
            </w:pPr>
            <w:r w:rsidRPr="00A4300D">
              <w:rPr>
                <w:sz w:val="18"/>
                <w:szCs w:val="18"/>
              </w:rPr>
              <w:t>43.66</w:t>
            </w:r>
          </w:p>
        </w:tc>
      </w:tr>
      <w:tr w:rsidR="00A4300D" w:rsidRPr="00A4300D" w14:paraId="10026959" w14:textId="77777777" w:rsidTr="00A4300D">
        <w:trPr>
          <w:trHeight w:val="255"/>
        </w:trPr>
        <w:tc>
          <w:tcPr>
            <w:tcW w:w="825" w:type="dxa"/>
            <w:vMerge/>
            <w:vAlign w:val="center"/>
            <w:hideMark/>
          </w:tcPr>
          <w:p w14:paraId="601EB8AA" w14:textId="77777777" w:rsidR="00A4300D" w:rsidRPr="00A4300D" w:rsidRDefault="00A4300D" w:rsidP="00A4300D">
            <w:pPr>
              <w:jc w:val="center"/>
              <w:rPr>
                <w:sz w:val="18"/>
                <w:szCs w:val="18"/>
              </w:rPr>
            </w:pPr>
          </w:p>
        </w:tc>
        <w:tc>
          <w:tcPr>
            <w:tcW w:w="2010" w:type="dxa"/>
            <w:vMerge w:val="restart"/>
            <w:noWrap/>
            <w:vAlign w:val="center"/>
            <w:hideMark/>
          </w:tcPr>
          <w:p w14:paraId="159F3FC1"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95D9B7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7220198"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2EA3E422"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073C3DE" w14:textId="77777777" w:rsidR="00A4300D" w:rsidRPr="00A4300D" w:rsidRDefault="00A4300D" w:rsidP="00A4300D">
            <w:pPr>
              <w:jc w:val="center"/>
              <w:rPr>
                <w:sz w:val="18"/>
                <w:szCs w:val="18"/>
              </w:rPr>
            </w:pPr>
            <w:r w:rsidRPr="00A4300D">
              <w:rPr>
                <w:sz w:val="18"/>
                <w:szCs w:val="18"/>
              </w:rPr>
              <w:t>589.14</w:t>
            </w:r>
          </w:p>
        </w:tc>
        <w:tc>
          <w:tcPr>
            <w:tcW w:w="826" w:type="dxa"/>
            <w:noWrap/>
            <w:vAlign w:val="center"/>
            <w:hideMark/>
          </w:tcPr>
          <w:p w14:paraId="542DFB7B" w14:textId="77777777" w:rsidR="00A4300D" w:rsidRPr="00A4300D" w:rsidRDefault="00A4300D" w:rsidP="00A4300D">
            <w:pPr>
              <w:jc w:val="center"/>
              <w:rPr>
                <w:sz w:val="18"/>
                <w:szCs w:val="18"/>
              </w:rPr>
            </w:pPr>
            <w:r w:rsidRPr="00A4300D">
              <w:rPr>
                <w:sz w:val="18"/>
                <w:szCs w:val="18"/>
              </w:rPr>
              <w:t>6.25</w:t>
            </w:r>
          </w:p>
        </w:tc>
        <w:tc>
          <w:tcPr>
            <w:tcW w:w="826" w:type="dxa"/>
            <w:noWrap/>
            <w:vAlign w:val="center"/>
            <w:hideMark/>
          </w:tcPr>
          <w:p w14:paraId="031583B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6BAC4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CBCBF45" w14:textId="77777777" w:rsidR="00A4300D" w:rsidRPr="00A4300D" w:rsidRDefault="00A4300D" w:rsidP="00A4300D">
            <w:pPr>
              <w:jc w:val="center"/>
              <w:rPr>
                <w:sz w:val="18"/>
                <w:szCs w:val="18"/>
              </w:rPr>
            </w:pPr>
            <w:r w:rsidRPr="00A4300D">
              <w:rPr>
                <w:sz w:val="18"/>
                <w:szCs w:val="18"/>
              </w:rPr>
              <w:t>589.14</w:t>
            </w:r>
          </w:p>
        </w:tc>
      </w:tr>
      <w:tr w:rsidR="00A4300D" w:rsidRPr="00A4300D" w14:paraId="134B7FAD" w14:textId="77777777" w:rsidTr="00A4300D">
        <w:trPr>
          <w:trHeight w:val="255"/>
        </w:trPr>
        <w:tc>
          <w:tcPr>
            <w:tcW w:w="825" w:type="dxa"/>
            <w:vMerge/>
            <w:vAlign w:val="center"/>
            <w:hideMark/>
          </w:tcPr>
          <w:p w14:paraId="47904669" w14:textId="77777777" w:rsidR="00A4300D" w:rsidRPr="00A4300D" w:rsidRDefault="00A4300D" w:rsidP="00A4300D">
            <w:pPr>
              <w:jc w:val="center"/>
              <w:rPr>
                <w:sz w:val="18"/>
                <w:szCs w:val="18"/>
              </w:rPr>
            </w:pPr>
          </w:p>
        </w:tc>
        <w:tc>
          <w:tcPr>
            <w:tcW w:w="2010" w:type="dxa"/>
            <w:vMerge/>
            <w:vAlign w:val="center"/>
            <w:hideMark/>
          </w:tcPr>
          <w:p w14:paraId="04EA0423" w14:textId="77777777" w:rsidR="00A4300D" w:rsidRPr="00A4300D" w:rsidRDefault="00A4300D" w:rsidP="00A4300D">
            <w:pPr>
              <w:jc w:val="center"/>
              <w:rPr>
                <w:sz w:val="18"/>
                <w:szCs w:val="18"/>
              </w:rPr>
            </w:pPr>
          </w:p>
        </w:tc>
        <w:tc>
          <w:tcPr>
            <w:tcW w:w="851" w:type="dxa"/>
            <w:noWrap/>
            <w:vAlign w:val="center"/>
            <w:hideMark/>
          </w:tcPr>
          <w:p w14:paraId="20AD6BF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8138D84"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128CFE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5BDA22B" w14:textId="77777777" w:rsidR="00A4300D" w:rsidRPr="00A4300D" w:rsidRDefault="00A4300D" w:rsidP="00A4300D">
            <w:pPr>
              <w:jc w:val="center"/>
              <w:rPr>
                <w:sz w:val="18"/>
                <w:szCs w:val="18"/>
              </w:rPr>
            </w:pPr>
            <w:r w:rsidRPr="00A4300D">
              <w:rPr>
                <w:sz w:val="18"/>
                <w:szCs w:val="18"/>
              </w:rPr>
              <w:t>586.68</w:t>
            </w:r>
          </w:p>
        </w:tc>
        <w:tc>
          <w:tcPr>
            <w:tcW w:w="826" w:type="dxa"/>
            <w:noWrap/>
            <w:vAlign w:val="center"/>
            <w:hideMark/>
          </w:tcPr>
          <w:p w14:paraId="07033B1E" w14:textId="77777777" w:rsidR="00A4300D" w:rsidRPr="00A4300D" w:rsidRDefault="00A4300D" w:rsidP="00A4300D">
            <w:pPr>
              <w:jc w:val="center"/>
              <w:rPr>
                <w:sz w:val="18"/>
                <w:szCs w:val="18"/>
              </w:rPr>
            </w:pPr>
            <w:r w:rsidRPr="00A4300D">
              <w:rPr>
                <w:sz w:val="18"/>
                <w:szCs w:val="18"/>
              </w:rPr>
              <w:t>6.15</w:t>
            </w:r>
          </w:p>
        </w:tc>
        <w:tc>
          <w:tcPr>
            <w:tcW w:w="826" w:type="dxa"/>
            <w:noWrap/>
            <w:vAlign w:val="center"/>
            <w:hideMark/>
          </w:tcPr>
          <w:p w14:paraId="21FFAC2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7C9E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E9B182" w14:textId="77777777" w:rsidR="00A4300D" w:rsidRPr="00A4300D" w:rsidRDefault="00A4300D" w:rsidP="00A4300D">
            <w:pPr>
              <w:jc w:val="center"/>
              <w:rPr>
                <w:sz w:val="18"/>
                <w:szCs w:val="18"/>
              </w:rPr>
            </w:pPr>
            <w:r w:rsidRPr="00A4300D">
              <w:rPr>
                <w:sz w:val="18"/>
                <w:szCs w:val="18"/>
              </w:rPr>
              <w:t>586.68</w:t>
            </w:r>
          </w:p>
        </w:tc>
      </w:tr>
      <w:tr w:rsidR="00A4300D" w:rsidRPr="00A4300D" w14:paraId="0AAC68B4" w14:textId="77777777" w:rsidTr="00A4300D">
        <w:trPr>
          <w:trHeight w:val="255"/>
        </w:trPr>
        <w:tc>
          <w:tcPr>
            <w:tcW w:w="825" w:type="dxa"/>
            <w:vMerge w:val="restart"/>
            <w:noWrap/>
            <w:vAlign w:val="center"/>
            <w:hideMark/>
          </w:tcPr>
          <w:p w14:paraId="526DD335" w14:textId="77777777" w:rsidR="00A4300D" w:rsidRPr="00A4300D" w:rsidRDefault="00A4300D" w:rsidP="00A4300D">
            <w:pPr>
              <w:jc w:val="center"/>
              <w:rPr>
                <w:sz w:val="18"/>
                <w:szCs w:val="18"/>
              </w:rPr>
            </w:pPr>
            <w:r w:rsidRPr="00A4300D">
              <w:rPr>
                <w:sz w:val="18"/>
                <w:szCs w:val="18"/>
              </w:rPr>
              <w:t>SJT7</w:t>
            </w:r>
          </w:p>
        </w:tc>
        <w:tc>
          <w:tcPr>
            <w:tcW w:w="2010" w:type="dxa"/>
            <w:vMerge w:val="restart"/>
            <w:noWrap/>
            <w:vAlign w:val="center"/>
            <w:hideMark/>
          </w:tcPr>
          <w:p w14:paraId="5A4C7D68"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373E0D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F864F35"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E9984AF" w14:textId="77777777" w:rsidR="00A4300D" w:rsidRPr="00A4300D" w:rsidRDefault="00A4300D" w:rsidP="00A4300D">
            <w:pPr>
              <w:jc w:val="center"/>
              <w:rPr>
                <w:sz w:val="18"/>
                <w:szCs w:val="18"/>
              </w:rPr>
            </w:pPr>
            <w:r w:rsidRPr="00A4300D">
              <w:rPr>
                <w:sz w:val="18"/>
                <w:szCs w:val="18"/>
              </w:rPr>
              <w:t>539.89</w:t>
            </w:r>
          </w:p>
        </w:tc>
        <w:tc>
          <w:tcPr>
            <w:tcW w:w="826" w:type="dxa"/>
            <w:noWrap/>
            <w:vAlign w:val="center"/>
            <w:hideMark/>
          </w:tcPr>
          <w:p w14:paraId="12842503" w14:textId="77777777" w:rsidR="00A4300D" w:rsidRPr="00A4300D" w:rsidRDefault="00A4300D" w:rsidP="00A4300D">
            <w:pPr>
              <w:jc w:val="center"/>
              <w:rPr>
                <w:sz w:val="18"/>
                <w:szCs w:val="18"/>
              </w:rPr>
            </w:pPr>
            <w:r w:rsidRPr="00A4300D">
              <w:rPr>
                <w:sz w:val="18"/>
                <w:szCs w:val="18"/>
              </w:rPr>
              <w:t>632.85</w:t>
            </w:r>
          </w:p>
        </w:tc>
        <w:tc>
          <w:tcPr>
            <w:tcW w:w="826" w:type="dxa"/>
            <w:noWrap/>
            <w:vAlign w:val="center"/>
            <w:hideMark/>
          </w:tcPr>
          <w:p w14:paraId="728CAC3E" w14:textId="77777777" w:rsidR="00A4300D" w:rsidRPr="00A4300D" w:rsidRDefault="00A4300D" w:rsidP="00A4300D">
            <w:pPr>
              <w:jc w:val="center"/>
              <w:rPr>
                <w:sz w:val="18"/>
                <w:szCs w:val="18"/>
              </w:rPr>
            </w:pPr>
            <w:r w:rsidRPr="00A4300D">
              <w:rPr>
                <w:sz w:val="18"/>
                <w:szCs w:val="18"/>
              </w:rPr>
              <w:t>7.89</w:t>
            </w:r>
          </w:p>
        </w:tc>
        <w:tc>
          <w:tcPr>
            <w:tcW w:w="826" w:type="dxa"/>
            <w:noWrap/>
            <w:vAlign w:val="center"/>
            <w:hideMark/>
          </w:tcPr>
          <w:p w14:paraId="19B8C3A8"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036C4B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24B123" w14:textId="77777777" w:rsidR="00A4300D" w:rsidRPr="00A4300D" w:rsidRDefault="00A4300D" w:rsidP="00A4300D">
            <w:pPr>
              <w:jc w:val="center"/>
              <w:rPr>
                <w:sz w:val="18"/>
                <w:szCs w:val="18"/>
              </w:rPr>
            </w:pPr>
            <w:r w:rsidRPr="00A4300D">
              <w:rPr>
                <w:sz w:val="18"/>
                <w:szCs w:val="18"/>
              </w:rPr>
              <w:t>674.28</w:t>
            </w:r>
          </w:p>
        </w:tc>
      </w:tr>
      <w:tr w:rsidR="00A4300D" w:rsidRPr="00A4300D" w14:paraId="7CAC0232" w14:textId="77777777" w:rsidTr="00A4300D">
        <w:trPr>
          <w:trHeight w:val="255"/>
        </w:trPr>
        <w:tc>
          <w:tcPr>
            <w:tcW w:w="825" w:type="dxa"/>
            <w:vMerge/>
            <w:vAlign w:val="center"/>
            <w:hideMark/>
          </w:tcPr>
          <w:p w14:paraId="133984D4" w14:textId="77777777" w:rsidR="00A4300D" w:rsidRPr="00A4300D" w:rsidRDefault="00A4300D" w:rsidP="00A4300D">
            <w:pPr>
              <w:jc w:val="center"/>
              <w:rPr>
                <w:sz w:val="18"/>
                <w:szCs w:val="18"/>
              </w:rPr>
            </w:pPr>
          </w:p>
        </w:tc>
        <w:tc>
          <w:tcPr>
            <w:tcW w:w="2010" w:type="dxa"/>
            <w:vMerge/>
            <w:vAlign w:val="center"/>
            <w:hideMark/>
          </w:tcPr>
          <w:p w14:paraId="20A97EC7" w14:textId="77777777" w:rsidR="00A4300D" w:rsidRPr="00A4300D" w:rsidRDefault="00A4300D" w:rsidP="00A4300D">
            <w:pPr>
              <w:jc w:val="center"/>
              <w:rPr>
                <w:sz w:val="18"/>
                <w:szCs w:val="18"/>
              </w:rPr>
            </w:pPr>
          </w:p>
        </w:tc>
        <w:tc>
          <w:tcPr>
            <w:tcW w:w="851" w:type="dxa"/>
            <w:noWrap/>
            <w:vAlign w:val="center"/>
            <w:hideMark/>
          </w:tcPr>
          <w:p w14:paraId="21714FE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312AF21"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4ED53B89" w14:textId="77777777" w:rsidR="00A4300D" w:rsidRPr="00A4300D" w:rsidRDefault="00A4300D" w:rsidP="00A4300D">
            <w:pPr>
              <w:jc w:val="center"/>
              <w:rPr>
                <w:sz w:val="18"/>
                <w:szCs w:val="18"/>
              </w:rPr>
            </w:pPr>
            <w:r w:rsidRPr="00A4300D">
              <w:rPr>
                <w:sz w:val="18"/>
                <w:szCs w:val="18"/>
              </w:rPr>
              <w:t>538.95</w:t>
            </w:r>
          </w:p>
        </w:tc>
        <w:tc>
          <w:tcPr>
            <w:tcW w:w="826" w:type="dxa"/>
            <w:noWrap/>
            <w:vAlign w:val="center"/>
            <w:hideMark/>
          </w:tcPr>
          <w:p w14:paraId="6559D999" w14:textId="77777777" w:rsidR="00A4300D" w:rsidRPr="00A4300D" w:rsidRDefault="00A4300D" w:rsidP="00A4300D">
            <w:pPr>
              <w:jc w:val="center"/>
              <w:rPr>
                <w:sz w:val="18"/>
                <w:szCs w:val="18"/>
              </w:rPr>
            </w:pPr>
            <w:r w:rsidRPr="00A4300D">
              <w:rPr>
                <w:sz w:val="18"/>
                <w:szCs w:val="18"/>
              </w:rPr>
              <w:t>639.62</w:t>
            </w:r>
          </w:p>
        </w:tc>
        <w:tc>
          <w:tcPr>
            <w:tcW w:w="826" w:type="dxa"/>
            <w:noWrap/>
            <w:vAlign w:val="center"/>
            <w:hideMark/>
          </w:tcPr>
          <w:p w14:paraId="42FDB2D3" w14:textId="77777777" w:rsidR="00A4300D" w:rsidRPr="00A4300D" w:rsidRDefault="00A4300D" w:rsidP="00A4300D">
            <w:pPr>
              <w:jc w:val="center"/>
              <w:rPr>
                <w:sz w:val="18"/>
                <w:szCs w:val="18"/>
              </w:rPr>
            </w:pPr>
            <w:r w:rsidRPr="00A4300D">
              <w:rPr>
                <w:sz w:val="18"/>
                <w:szCs w:val="18"/>
              </w:rPr>
              <w:t>24.64</w:t>
            </w:r>
          </w:p>
        </w:tc>
        <w:tc>
          <w:tcPr>
            <w:tcW w:w="826" w:type="dxa"/>
            <w:noWrap/>
            <w:vAlign w:val="center"/>
            <w:hideMark/>
          </w:tcPr>
          <w:p w14:paraId="19C2263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841C6F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E7B5657" w14:textId="77777777" w:rsidR="00A4300D" w:rsidRPr="00A4300D" w:rsidRDefault="00A4300D" w:rsidP="00A4300D">
            <w:pPr>
              <w:jc w:val="center"/>
              <w:rPr>
                <w:sz w:val="18"/>
                <w:szCs w:val="18"/>
              </w:rPr>
            </w:pPr>
            <w:r w:rsidRPr="00A4300D">
              <w:rPr>
                <w:sz w:val="18"/>
                <w:szCs w:val="18"/>
              </w:rPr>
              <w:t>681.91</w:t>
            </w:r>
          </w:p>
        </w:tc>
      </w:tr>
      <w:tr w:rsidR="00A4300D" w:rsidRPr="00A4300D" w14:paraId="309F4C01" w14:textId="77777777" w:rsidTr="00A4300D">
        <w:trPr>
          <w:trHeight w:val="255"/>
        </w:trPr>
        <w:tc>
          <w:tcPr>
            <w:tcW w:w="825" w:type="dxa"/>
            <w:vMerge/>
            <w:vAlign w:val="center"/>
            <w:hideMark/>
          </w:tcPr>
          <w:p w14:paraId="6DDD3A03" w14:textId="77777777" w:rsidR="00A4300D" w:rsidRPr="00A4300D" w:rsidRDefault="00A4300D" w:rsidP="00A4300D">
            <w:pPr>
              <w:jc w:val="center"/>
              <w:rPr>
                <w:sz w:val="18"/>
                <w:szCs w:val="18"/>
              </w:rPr>
            </w:pPr>
          </w:p>
        </w:tc>
        <w:tc>
          <w:tcPr>
            <w:tcW w:w="2010" w:type="dxa"/>
            <w:vMerge w:val="restart"/>
            <w:noWrap/>
            <w:vAlign w:val="center"/>
            <w:hideMark/>
          </w:tcPr>
          <w:p w14:paraId="5B077D0C"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49552E3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3DAF3A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1C261A6"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7929138A" w14:textId="77777777" w:rsidR="00A4300D" w:rsidRPr="00A4300D" w:rsidRDefault="00A4300D" w:rsidP="00A4300D">
            <w:pPr>
              <w:jc w:val="center"/>
              <w:rPr>
                <w:sz w:val="18"/>
                <w:szCs w:val="18"/>
              </w:rPr>
            </w:pPr>
            <w:r w:rsidRPr="00A4300D">
              <w:rPr>
                <w:sz w:val="18"/>
                <w:szCs w:val="18"/>
              </w:rPr>
              <w:t>639.62</w:t>
            </w:r>
          </w:p>
        </w:tc>
        <w:tc>
          <w:tcPr>
            <w:tcW w:w="826" w:type="dxa"/>
            <w:noWrap/>
            <w:vAlign w:val="center"/>
            <w:hideMark/>
          </w:tcPr>
          <w:p w14:paraId="37DF8719" w14:textId="77777777" w:rsidR="00A4300D" w:rsidRPr="00A4300D" w:rsidRDefault="00A4300D" w:rsidP="00A4300D">
            <w:pPr>
              <w:jc w:val="center"/>
              <w:rPr>
                <w:sz w:val="18"/>
                <w:szCs w:val="18"/>
              </w:rPr>
            </w:pPr>
            <w:r w:rsidRPr="00A4300D">
              <w:rPr>
                <w:sz w:val="18"/>
                <w:szCs w:val="18"/>
              </w:rPr>
              <w:t>24.65</w:t>
            </w:r>
          </w:p>
        </w:tc>
        <w:tc>
          <w:tcPr>
            <w:tcW w:w="826" w:type="dxa"/>
            <w:noWrap/>
            <w:vAlign w:val="center"/>
            <w:hideMark/>
          </w:tcPr>
          <w:p w14:paraId="154EAE9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68B940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3BB39A5" w14:textId="77777777" w:rsidR="00A4300D" w:rsidRPr="00A4300D" w:rsidRDefault="00A4300D" w:rsidP="00A4300D">
            <w:pPr>
              <w:jc w:val="center"/>
              <w:rPr>
                <w:sz w:val="18"/>
                <w:szCs w:val="18"/>
              </w:rPr>
            </w:pPr>
            <w:r w:rsidRPr="00A4300D">
              <w:rPr>
                <w:sz w:val="18"/>
                <w:szCs w:val="18"/>
              </w:rPr>
              <w:t>682.38</w:t>
            </w:r>
          </w:p>
        </w:tc>
      </w:tr>
      <w:tr w:rsidR="00A4300D" w:rsidRPr="00A4300D" w14:paraId="48A218E6" w14:textId="77777777" w:rsidTr="00A4300D">
        <w:trPr>
          <w:trHeight w:val="255"/>
        </w:trPr>
        <w:tc>
          <w:tcPr>
            <w:tcW w:w="825" w:type="dxa"/>
            <w:vMerge/>
            <w:vAlign w:val="center"/>
            <w:hideMark/>
          </w:tcPr>
          <w:p w14:paraId="6A338CC4" w14:textId="77777777" w:rsidR="00A4300D" w:rsidRPr="00A4300D" w:rsidRDefault="00A4300D" w:rsidP="00A4300D">
            <w:pPr>
              <w:jc w:val="center"/>
              <w:rPr>
                <w:sz w:val="18"/>
                <w:szCs w:val="18"/>
              </w:rPr>
            </w:pPr>
          </w:p>
        </w:tc>
        <w:tc>
          <w:tcPr>
            <w:tcW w:w="2010" w:type="dxa"/>
            <w:vMerge/>
            <w:vAlign w:val="center"/>
            <w:hideMark/>
          </w:tcPr>
          <w:p w14:paraId="56AC2334" w14:textId="77777777" w:rsidR="00A4300D" w:rsidRPr="00A4300D" w:rsidRDefault="00A4300D" w:rsidP="00A4300D">
            <w:pPr>
              <w:jc w:val="center"/>
              <w:rPr>
                <w:sz w:val="18"/>
                <w:szCs w:val="18"/>
              </w:rPr>
            </w:pPr>
          </w:p>
        </w:tc>
        <w:tc>
          <w:tcPr>
            <w:tcW w:w="851" w:type="dxa"/>
            <w:noWrap/>
            <w:vAlign w:val="center"/>
            <w:hideMark/>
          </w:tcPr>
          <w:p w14:paraId="24CF603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2AB5ED9"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43627323"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32E7EA6B" w14:textId="77777777" w:rsidR="00A4300D" w:rsidRPr="00A4300D" w:rsidRDefault="00A4300D" w:rsidP="00A4300D">
            <w:pPr>
              <w:jc w:val="center"/>
              <w:rPr>
                <w:sz w:val="18"/>
                <w:szCs w:val="18"/>
              </w:rPr>
            </w:pPr>
            <w:r w:rsidRPr="00A4300D">
              <w:rPr>
                <w:sz w:val="18"/>
                <w:szCs w:val="18"/>
              </w:rPr>
              <w:t>632.85</w:t>
            </w:r>
          </w:p>
        </w:tc>
        <w:tc>
          <w:tcPr>
            <w:tcW w:w="826" w:type="dxa"/>
            <w:noWrap/>
            <w:vAlign w:val="center"/>
            <w:hideMark/>
          </w:tcPr>
          <w:p w14:paraId="0618E982" w14:textId="77777777" w:rsidR="00A4300D" w:rsidRPr="00A4300D" w:rsidRDefault="00A4300D" w:rsidP="00A4300D">
            <w:pPr>
              <w:jc w:val="center"/>
              <w:rPr>
                <w:sz w:val="18"/>
                <w:szCs w:val="18"/>
              </w:rPr>
            </w:pPr>
            <w:r w:rsidRPr="00A4300D">
              <w:rPr>
                <w:sz w:val="18"/>
                <w:szCs w:val="18"/>
              </w:rPr>
              <w:t>7.9</w:t>
            </w:r>
          </w:p>
        </w:tc>
        <w:tc>
          <w:tcPr>
            <w:tcW w:w="826" w:type="dxa"/>
            <w:noWrap/>
            <w:vAlign w:val="center"/>
            <w:hideMark/>
          </w:tcPr>
          <w:p w14:paraId="04C2E38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39EF6C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46DF022" w14:textId="77777777" w:rsidR="00A4300D" w:rsidRPr="00A4300D" w:rsidRDefault="00A4300D" w:rsidP="00A4300D">
            <w:pPr>
              <w:jc w:val="center"/>
              <w:rPr>
                <w:sz w:val="18"/>
                <w:szCs w:val="18"/>
              </w:rPr>
            </w:pPr>
            <w:r w:rsidRPr="00A4300D">
              <w:rPr>
                <w:sz w:val="18"/>
                <w:szCs w:val="18"/>
              </w:rPr>
              <w:t>674.91</w:t>
            </w:r>
          </w:p>
        </w:tc>
      </w:tr>
      <w:tr w:rsidR="00A4300D" w:rsidRPr="00A4300D" w14:paraId="24593DDB" w14:textId="77777777" w:rsidTr="00A4300D">
        <w:trPr>
          <w:trHeight w:val="255"/>
        </w:trPr>
        <w:tc>
          <w:tcPr>
            <w:tcW w:w="825" w:type="dxa"/>
            <w:vMerge/>
            <w:vAlign w:val="center"/>
            <w:hideMark/>
          </w:tcPr>
          <w:p w14:paraId="0DA21383" w14:textId="77777777" w:rsidR="00A4300D" w:rsidRPr="00A4300D" w:rsidRDefault="00A4300D" w:rsidP="00A4300D">
            <w:pPr>
              <w:jc w:val="center"/>
              <w:rPr>
                <w:sz w:val="18"/>
                <w:szCs w:val="18"/>
              </w:rPr>
            </w:pPr>
          </w:p>
        </w:tc>
        <w:tc>
          <w:tcPr>
            <w:tcW w:w="2010" w:type="dxa"/>
            <w:vMerge w:val="restart"/>
            <w:noWrap/>
            <w:vAlign w:val="center"/>
            <w:hideMark/>
          </w:tcPr>
          <w:p w14:paraId="1DD347E8"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4D7A556A"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92B9DF2"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49572FF8"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30D81BE1" w14:textId="77777777" w:rsidR="00A4300D" w:rsidRPr="00A4300D" w:rsidRDefault="00A4300D" w:rsidP="00A4300D">
            <w:pPr>
              <w:jc w:val="center"/>
              <w:rPr>
                <w:sz w:val="18"/>
                <w:szCs w:val="18"/>
              </w:rPr>
            </w:pPr>
            <w:r w:rsidRPr="00A4300D">
              <w:rPr>
                <w:sz w:val="18"/>
                <w:szCs w:val="18"/>
              </w:rPr>
              <w:t>457.86</w:t>
            </w:r>
          </w:p>
        </w:tc>
        <w:tc>
          <w:tcPr>
            <w:tcW w:w="826" w:type="dxa"/>
            <w:noWrap/>
            <w:vAlign w:val="center"/>
            <w:hideMark/>
          </w:tcPr>
          <w:p w14:paraId="6DB257F5" w14:textId="77777777" w:rsidR="00A4300D" w:rsidRPr="00A4300D" w:rsidRDefault="00A4300D" w:rsidP="00A4300D">
            <w:pPr>
              <w:jc w:val="center"/>
              <w:rPr>
                <w:sz w:val="18"/>
                <w:szCs w:val="18"/>
              </w:rPr>
            </w:pPr>
            <w:r w:rsidRPr="00A4300D">
              <w:rPr>
                <w:sz w:val="18"/>
                <w:szCs w:val="18"/>
              </w:rPr>
              <w:t>15.76</w:t>
            </w:r>
          </w:p>
        </w:tc>
        <w:tc>
          <w:tcPr>
            <w:tcW w:w="826" w:type="dxa"/>
            <w:noWrap/>
            <w:vAlign w:val="center"/>
            <w:hideMark/>
          </w:tcPr>
          <w:p w14:paraId="6DE54E4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FA13B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D3971E" w14:textId="77777777" w:rsidR="00A4300D" w:rsidRPr="00A4300D" w:rsidRDefault="00A4300D" w:rsidP="00A4300D">
            <w:pPr>
              <w:jc w:val="center"/>
              <w:rPr>
                <w:sz w:val="18"/>
                <w:szCs w:val="18"/>
              </w:rPr>
            </w:pPr>
            <w:r w:rsidRPr="00A4300D">
              <w:rPr>
                <w:sz w:val="18"/>
                <w:szCs w:val="18"/>
              </w:rPr>
              <w:t>457.86</w:t>
            </w:r>
          </w:p>
        </w:tc>
      </w:tr>
      <w:tr w:rsidR="00A4300D" w:rsidRPr="00A4300D" w14:paraId="0265A6F6" w14:textId="77777777" w:rsidTr="00A4300D">
        <w:trPr>
          <w:trHeight w:val="255"/>
        </w:trPr>
        <w:tc>
          <w:tcPr>
            <w:tcW w:w="825" w:type="dxa"/>
            <w:vMerge/>
            <w:vAlign w:val="center"/>
            <w:hideMark/>
          </w:tcPr>
          <w:p w14:paraId="0EA6B9E0" w14:textId="77777777" w:rsidR="00A4300D" w:rsidRPr="00A4300D" w:rsidRDefault="00A4300D" w:rsidP="00A4300D">
            <w:pPr>
              <w:jc w:val="center"/>
              <w:rPr>
                <w:sz w:val="18"/>
                <w:szCs w:val="18"/>
              </w:rPr>
            </w:pPr>
          </w:p>
        </w:tc>
        <w:tc>
          <w:tcPr>
            <w:tcW w:w="2010" w:type="dxa"/>
            <w:vMerge/>
            <w:vAlign w:val="center"/>
            <w:hideMark/>
          </w:tcPr>
          <w:p w14:paraId="2D358C82" w14:textId="77777777" w:rsidR="00A4300D" w:rsidRPr="00A4300D" w:rsidRDefault="00A4300D" w:rsidP="00A4300D">
            <w:pPr>
              <w:jc w:val="center"/>
              <w:rPr>
                <w:sz w:val="18"/>
                <w:szCs w:val="18"/>
              </w:rPr>
            </w:pPr>
          </w:p>
        </w:tc>
        <w:tc>
          <w:tcPr>
            <w:tcW w:w="851" w:type="dxa"/>
            <w:noWrap/>
            <w:vAlign w:val="center"/>
            <w:hideMark/>
          </w:tcPr>
          <w:p w14:paraId="7A5C31A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EA29D0"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5B52EF7F"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17BABA4C" w14:textId="77777777" w:rsidR="00A4300D" w:rsidRPr="00A4300D" w:rsidRDefault="00A4300D" w:rsidP="00A4300D">
            <w:pPr>
              <w:jc w:val="center"/>
              <w:rPr>
                <w:sz w:val="18"/>
                <w:szCs w:val="18"/>
              </w:rPr>
            </w:pPr>
            <w:r w:rsidRPr="00A4300D">
              <w:rPr>
                <w:sz w:val="18"/>
                <w:szCs w:val="18"/>
              </w:rPr>
              <w:t>469.77</w:t>
            </w:r>
          </w:p>
        </w:tc>
        <w:tc>
          <w:tcPr>
            <w:tcW w:w="826" w:type="dxa"/>
            <w:noWrap/>
            <w:vAlign w:val="center"/>
            <w:hideMark/>
          </w:tcPr>
          <w:p w14:paraId="7189C34F" w14:textId="77777777" w:rsidR="00A4300D" w:rsidRPr="00A4300D" w:rsidRDefault="00A4300D" w:rsidP="00A4300D">
            <w:pPr>
              <w:jc w:val="center"/>
              <w:rPr>
                <w:sz w:val="18"/>
                <w:szCs w:val="18"/>
              </w:rPr>
            </w:pPr>
            <w:r w:rsidRPr="00A4300D">
              <w:rPr>
                <w:sz w:val="18"/>
                <w:szCs w:val="18"/>
              </w:rPr>
              <w:t>15.21</w:t>
            </w:r>
          </w:p>
        </w:tc>
        <w:tc>
          <w:tcPr>
            <w:tcW w:w="826" w:type="dxa"/>
            <w:noWrap/>
            <w:vAlign w:val="center"/>
            <w:hideMark/>
          </w:tcPr>
          <w:p w14:paraId="4D16956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66E52E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6E6001" w14:textId="77777777" w:rsidR="00A4300D" w:rsidRPr="00A4300D" w:rsidRDefault="00A4300D" w:rsidP="00A4300D">
            <w:pPr>
              <w:jc w:val="center"/>
              <w:rPr>
                <w:sz w:val="18"/>
                <w:szCs w:val="18"/>
              </w:rPr>
            </w:pPr>
            <w:r w:rsidRPr="00A4300D">
              <w:rPr>
                <w:sz w:val="18"/>
                <w:szCs w:val="18"/>
              </w:rPr>
              <w:t>469.77</w:t>
            </w:r>
          </w:p>
        </w:tc>
      </w:tr>
      <w:tr w:rsidR="00A4300D" w:rsidRPr="00A4300D" w14:paraId="4C184F70" w14:textId="77777777" w:rsidTr="00A4300D">
        <w:trPr>
          <w:trHeight w:val="255"/>
        </w:trPr>
        <w:tc>
          <w:tcPr>
            <w:tcW w:w="825" w:type="dxa"/>
            <w:vMerge/>
            <w:vAlign w:val="center"/>
            <w:hideMark/>
          </w:tcPr>
          <w:p w14:paraId="10C2DF5F" w14:textId="77777777" w:rsidR="00A4300D" w:rsidRPr="00A4300D" w:rsidRDefault="00A4300D" w:rsidP="00A4300D">
            <w:pPr>
              <w:jc w:val="center"/>
              <w:rPr>
                <w:sz w:val="18"/>
                <w:szCs w:val="18"/>
              </w:rPr>
            </w:pPr>
          </w:p>
        </w:tc>
        <w:tc>
          <w:tcPr>
            <w:tcW w:w="2010" w:type="dxa"/>
            <w:vMerge w:val="restart"/>
            <w:noWrap/>
            <w:vAlign w:val="center"/>
            <w:hideMark/>
          </w:tcPr>
          <w:p w14:paraId="1F0000BD"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E2906D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6F88D2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84C2347" w14:textId="77777777" w:rsidR="00A4300D" w:rsidRPr="00A4300D" w:rsidRDefault="00A4300D" w:rsidP="00A4300D">
            <w:pPr>
              <w:jc w:val="center"/>
              <w:rPr>
                <w:sz w:val="18"/>
                <w:szCs w:val="18"/>
              </w:rPr>
            </w:pPr>
            <w:r w:rsidRPr="00A4300D">
              <w:rPr>
                <w:sz w:val="18"/>
                <w:szCs w:val="18"/>
              </w:rPr>
              <w:t>107.98</w:t>
            </w:r>
          </w:p>
        </w:tc>
        <w:tc>
          <w:tcPr>
            <w:tcW w:w="826" w:type="dxa"/>
            <w:noWrap/>
            <w:vAlign w:val="center"/>
            <w:hideMark/>
          </w:tcPr>
          <w:p w14:paraId="4BF23C46" w14:textId="77777777" w:rsidR="00A4300D" w:rsidRPr="00A4300D" w:rsidRDefault="00A4300D" w:rsidP="00A4300D">
            <w:pPr>
              <w:jc w:val="center"/>
              <w:rPr>
                <w:sz w:val="18"/>
                <w:szCs w:val="18"/>
              </w:rPr>
            </w:pPr>
            <w:r w:rsidRPr="00A4300D">
              <w:rPr>
                <w:sz w:val="18"/>
                <w:szCs w:val="18"/>
              </w:rPr>
              <w:t>118.26</w:t>
            </w:r>
          </w:p>
        </w:tc>
        <w:tc>
          <w:tcPr>
            <w:tcW w:w="826" w:type="dxa"/>
            <w:noWrap/>
            <w:vAlign w:val="center"/>
            <w:hideMark/>
          </w:tcPr>
          <w:p w14:paraId="26FF2F56" w14:textId="77777777" w:rsidR="00A4300D" w:rsidRPr="00A4300D" w:rsidRDefault="00A4300D" w:rsidP="00A4300D">
            <w:pPr>
              <w:jc w:val="center"/>
              <w:rPr>
                <w:sz w:val="18"/>
                <w:szCs w:val="18"/>
              </w:rPr>
            </w:pPr>
            <w:r w:rsidRPr="00A4300D">
              <w:rPr>
                <w:sz w:val="18"/>
                <w:szCs w:val="18"/>
              </w:rPr>
              <w:t>16.15</w:t>
            </w:r>
          </w:p>
        </w:tc>
        <w:tc>
          <w:tcPr>
            <w:tcW w:w="826" w:type="dxa"/>
            <w:noWrap/>
            <w:vAlign w:val="center"/>
            <w:hideMark/>
          </w:tcPr>
          <w:p w14:paraId="26C7AA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4F4C77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944498" w14:textId="77777777" w:rsidR="00A4300D" w:rsidRPr="00A4300D" w:rsidRDefault="00A4300D" w:rsidP="00A4300D">
            <w:pPr>
              <w:jc w:val="center"/>
              <w:rPr>
                <w:sz w:val="18"/>
                <w:szCs w:val="18"/>
              </w:rPr>
            </w:pPr>
            <w:r w:rsidRPr="00A4300D">
              <w:rPr>
                <w:sz w:val="18"/>
                <w:szCs w:val="18"/>
              </w:rPr>
              <w:t>118.26</w:t>
            </w:r>
          </w:p>
        </w:tc>
      </w:tr>
      <w:tr w:rsidR="00A4300D" w:rsidRPr="00A4300D" w14:paraId="7C9265A5" w14:textId="77777777" w:rsidTr="00A4300D">
        <w:trPr>
          <w:trHeight w:val="255"/>
        </w:trPr>
        <w:tc>
          <w:tcPr>
            <w:tcW w:w="825" w:type="dxa"/>
            <w:vMerge/>
            <w:vAlign w:val="center"/>
            <w:hideMark/>
          </w:tcPr>
          <w:p w14:paraId="5BAC5BD2" w14:textId="77777777" w:rsidR="00A4300D" w:rsidRPr="00A4300D" w:rsidRDefault="00A4300D" w:rsidP="00A4300D">
            <w:pPr>
              <w:jc w:val="center"/>
              <w:rPr>
                <w:sz w:val="18"/>
                <w:szCs w:val="18"/>
              </w:rPr>
            </w:pPr>
          </w:p>
        </w:tc>
        <w:tc>
          <w:tcPr>
            <w:tcW w:w="2010" w:type="dxa"/>
            <w:vMerge/>
            <w:vAlign w:val="center"/>
            <w:hideMark/>
          </w:tcPr>
          <w:p w14:paraId="7E4B62D9" w14:textId="77777777" w:rsidR="00A4300D" w:rsidRPr="00A4300D" w:rsidRDefault="00A4300D" w:rsidP="00A4300D">
            <w:pPr>
              <w:jc w:val="center"/>
              <w:rPr>
                <w:sz w:val="18"/>
                <w:szCs w:val="18"/>
              </w:rPr>
            </w:pPr>
          </w:p>
        </w:tc>
        <w:tc>
          <w:tcPr>
            <w:tcW w:w="851" w:type="dxa"/>
            <w:noWrap/>
            <w:vAlign w:val="center"/>
            <w:hideMark/>
          </w:tcPr>
          <w:p w14:paraId="2D1C1DB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AABB059"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1798FDC8" w14:textId="77777777" w:rsidR="00A4300D" w:rsidRPr="00A4300D" w:rsidRDefault="00A4300D" w:rsidP="00A4300D">
            <w:pPr>
              <w:jc w:val="center"/>
              <w:rPr>
                <w:sz w:val="18"/>
                <w:szCs w:val="18"/>
              </w:rPr>
            </w:pPr>
            <w:r w:rsidRPr="00A4300D">
              <w:rPr>
                <w:sz w:val="18"/>
                <w:szCs w:val="18"/>
              </w:rPr>
              <w:t>107.91</w:t>
            </w:r>
          </w:p>
        </w:tc>
        <w:tc>
          <w:tcPr>
            <w:tcW w:w="826" w:type="dxa"/>
            <w:noWrap/>
            <w:vAlign w:val="center"/>
            <w:hideMark/>
          </w:tcPr>
          <w:p w14:paraId="634CA504" w14:textId="77777777" w:rsidR="00A4300D" w:rsidRPr="00A4300D" w:rsidRDefault="00A4300D" w:rsidP="00A4300D">
            <w:pPr>
              <w:jc w:val="center"/>
              <w:rPr>
                <w:sz w:val="18"/>
                <w:szCs w:val="18"/>
              </w:rPr>
            </w:pPr>
            <w:r w:rsidRPr="00A4300D">
              <w:rPr>
                <w:sz w:val="18"/>
                <w:szCs w:val="18"/>
              </w:rPr>
              <w:t>115.70</w:t>
            </w:r>
          </w:p>
        </w:tc>
        <w:tc>
          <w:tcPr>
            <w:tcW w:w="826" w:type="dxa"/>
            <w:noWrap/>
            <w:vAlign w:val="center"/>
            <w:hideMark/>
          </w:tcPr>
          <w:p w14:paraId="0E636F9C" w14:textId="77777777" w:rsidR="00A4300D" w:rsidRPr="00A4300D" w:rsidRDefault="00A4300D" w:rsidP="00A4300D">
            <w:pPr>
              <w:jc w:val="center"/>
              <w:rPr>
                <w:sz w:val="18"/>
                <w:szCs w:val="18"/>
              </w:rPr>
            </w:pPr>
            <w:r w:rsidRPr="00A4300D">
              <w:rPr>
                <w:sz w:val="18"/>
                <w:szCs w:val="18"/>
              </w:rPr>
              <w:t>14.68</w:t>
            </w:r>
          </w:p>
        </w:tc>
        <w:tc>
          <w:tcPr>
            <w:tcW w:w="826" w:type="dxa"/>
            <w:noWrap/>
            <w:vAlign w:val="center"/>
            <w:hideMark/>
          </w:tcPr>
          <w:p w14:paraId="17BD6F6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96720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4D17AE" w14:textId="77777777" w:rsidR="00A4300D" w:rsidRPr="00A4300D" w:rsidRDefault="00A4300D" w:rsidP="00A4300D">
            <w:pPr>
              <w:jc w:val="center"/>
              <w:rPr>
                <w:sz w:val="18"/>
                <w:szCs w:val="18"/>
              </w:rPr>
            </w:pPr>
            <w:r w:rsidRPr="00A4300D">
              <w:rPr>
                <w:sz w:val="18"/>
                <w:szCs w:val="18"/>
              </w:rPr>
              <w:t>115.70</w:t>
            </w:r>
          </w:p>
        </w:tc>
      </w:tr>
      <w:tr w:rsidR="00A4300D" w:rsidRPr="00A4300D" w14:paraId="5A82D2EB" w14:textId="77777777" w:rsidTr="00A4300D">
        <w:trPr>
          <w:trHeight w:val="255"/>
        </w:trPr>
        <w:tc>
          <w:tcPr>
            <w:tcW w:w="825" w:type="dxa"/>
            <w:vMerge/>
            <w:vAlign w:val="center"/>
            <w:hideMark/>
          </w:tcPr>
          <w:p w14:paraId="17525950" w14:textId="77777777" w:rsidR="00A4300D" w:rsidRPr="00A4300D" w:rsidRDefault="00A4300D" w:rsidP="00A4300D">
            <w:pPr>
              <w:jc w:val="center"/>
              <w:rPr>
                <w:sz w:val="18"/>
                <w:szCs w:val="18"/>
              </w:rPr>
            </w:pPr>
          </w:p>
        </w:tc>
        <w:tc>
          <w:tcPr>
            <w:tcW w:w="2010" w:type="dxa"/>
            <w:vMerge w:val="restart"/>
            <w:noWrap/>
            <w:vAlign w:val="center"/>
            <w:hideMark/>
          </w:tcPr>
          <w:p w14:paraId="4D391AF8"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2CC6BD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5114F5"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1C9DC14A" w14:textId="77777777" w:rsidR="00A4300D" w:rsidRPr="00A4300D" w:rsidRDefault="00A4300D" w:rsidP="00A4300D">
            <w:pPr>
              <w:jc w:val="center"/>
              <w:rPr>
                <w:sz w:val="18"/>
                <w:szCs w:val="18"/>
              </w:rPr>
            </w:pPr>
            <w:r w:rsidRPr="00A4300D">
              <w:rPr>
                <w:sz w:val="18"/>
                <w:szCs w:val="18"/>
              </w:rPr>
              <w:t>74.28</w:t>
            </w:r>
          </w:p>
        </w:tc>
        <w:tc>
          <w:tcPr>
            <w:tcW w:w="826" w:type="dxa"/>
            <w:noWrap/>
            <w:vAlign w:val="center"/>
            <w:hideMark/>
          </w:tcPr>
          <w:p w14:paraId="6B0CF5E4" w14:textId="77777777" w:rsidR="00A4300D" w:rsidRPr="00A4300D" w:rsidRDefault="00A4300D" w:rsidP="00A4300D">
            <w:pPr>
              <w:jc w:val="center"/>
              <w:rPr>
                <w:sz w:val="18"/>
                <w:szCs w:val="18"/>
              </w:rPr>
            </w:pPr>
            <w:r w:rsidRPr="00A4300D">
              <w:rPr>
                <w:sz w:val="18"/>
                <w:szCs w:val="18"/>
              </w:rPr>
              <w:t>71.97</w:t>
            </w:r>
          </w:p>
        </w:tc>
        <w:tc>
          <w:tcPr>
            <w:tcW w:w="826" w:type="dxa"/>
            <w:noWrap/>
            <w:vAlign w:val="center"/>
            <w:hideMark/>
          </w:tcPr>
          <w:p w14:paraId="6B422D01"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64C55EE5"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2D667D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6594A43" w14:textId="77777777" w:rsidR="00A4300D" w:rsidRPr="00A4300D" w:rsidRDefault="00A4300D" w:rsidP="00A4300D">
            <w:pPr>
              <w:jc w:val="center"/>
              <w:rPr>
                <w:sz w:val="18"/>
                <w:szCs w:val="18"/>
              </w:rPr>
            </w:pPr>
            <w:r w:rsidRPr="00A4300D">
              <w:rPr>
                <w:sz w:val="18"/>
                <w:szCs w:val="18"/>
              </w:rPr>
              <w:t>55.67</w:t>
            </w:r>
          </w:p>
        </w:tc>
      </w:tr>
      <w:tr w:rsidR="00A4300D" w:rsidRPr="00A4300D" w14:paraId="3575EBBF" w14:textId="77777777" w:rsidTr="00A4300D">
        <w:trPr>
          <w:trHeight w:val="255"/>
        </w:trPr>
        <w:tc>
          <w:tcPr>
            <w:tcW w:w="825" w:type="dxa"/>
            <w:vMerge/>
            <w:vAlign w:val="center"/>
            <w:hideMark/>
          </w:tcPr>
          <w:p w14:paraId="67E26566" w14:textId="77777777" w:rsidR="00A4300D" w:rsidRPr="00A4300D" w:rsidRDefault="00A4300D" w:rsidP="00A4300D">
            <w:pPr>
              <w:jc w:val="center"/>
              <w:rPr>
                <w:sz w:val="18"/>
                <w:szCs w:val="18"/>
              </w:rPr>
            </w:pPr>
          </w:p>
        </w:tc>
        <w:tc>
          <w:tcPr>
            <w:tcW w:w="2010" w:type="dxa"/>
            <w:vMerge/>
            <w:vAlign w:val="center"/>
            <w:hideMark/>
          </w:tcPr>
          <w:p w14:paraId="7358E6B3" w14:textId="77777777" w:rsidR="00A4300D" w:rsidRPr="00A4300D" w:rsidRDefault="00A4300D" w:rsidP="00A4300D">
            <w:pPr>
              <w:jc w:val="center"/>
              <w:rPr>
                <w:sz w:val="18"/>
                <w:szCs w:val="18"/>
              </w:rPr>
            </w:pPr>
          </w:p>
        </w:tc>
        <w:tc>
          <w:tcPr>
            <w:tcW w:w="851" w:type="dxa"/>
            <w:noWrap/>
            <w:vAlign w:val="center"/>
            <w:hideMark/>
          </w:tcPr>
          <w:p w14:paraId="3497496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AE7CF4F"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1A08C9D7" w14:textId="77777777" w:rsidR="00A4300D" w:rsidRPr="00A4300D" w:rsidRDefault="00A4300D" w:rsidP="00A4300D">
            <w:pPr>
              <w:jc w:val="center"/>
              <w:rPr>
                <w:sz w:val="18"/>
                <w:szCs w:val="18"/>
              </w:rPr>
            </w:pPr>
            <w:r w:rsidRPr="00A4300D">
              <w:rPr>
                <w:sz w:val="18"/>
                <w:szCs w:val="18"/>
              </w:rPr>
              <w:t>74.12</w:t>
            </w:r>
          </w:p>
        </w:tc>
        <w:tc>
          <w:tcPr>
            <w:tcW w:w="826" w:type="dxa"/>
            <w:noWrap/>
            <w:vAlign w:val="center"/>
            <w:hideMark/>
          </w:tcPr>
          <w:p w14:paraId="5E340329" w14:textId="77777777" w:rsidR="00A4300D" w:rsidRPr="00A4300D" w:rsidRDefault="00A4300D" w:rsidP="00A4300D">
            <w:pPr>
              <w:jc w:val="center"/>
              <w:rPr>
                <w:sz w:val="18"/>
                <w:szCs w:val="18"/>
              </w:rPr>
            </w:pPr>
            <w:r w:rsidRPr="00A4300D">
              <w:rPr>
                <w:sz w:val="18"/>
                <w:szCs w:val="18"/>
              </w:rPr>
              <w:t>72.24</w:t>
            </w:r>
          </w:p>
        </w:tc>
        <w:tc>
          <w:tcPr>
            <w:tcW w:w="826" w:type="dxa"/>
            <w:noWrap/>
            <w:vAlign w:val="center"/>
            <w:hideMark/>
          </w:tcPr>
          <w:p w14:paraId="0C6A35BB" w14:textId="77777777" w:rsidR="00A4300D" w:rsidRPr="00A4300D" w:rsidRDefault="00A4300D" w:rsidP="00A4300D">
            <w:pPr>
              <w:jc w:val="center"/>
              <w:rPr>
                <w:sz w:val="18"/>
                <w:szCs w:val="18"/>
              </w:rPr>
            </w:pPr>
            <w:r w:rsidRPr="00A4300D">
              <w:rPr>
                <w:sz w:val="18"/>
                <w:szCs w:val="18"/>
              </w:rPr>
              <w:t>24.11</w:t>
            </w:r>
          </w:p>
        </w:tc>
        <w:tc>
          <w:tcPr>
            <w:tcW w:w="826" w:type="dxa"/>
            <w:noWrap/>
            <w:vAlign w:val="center"/>
            <w:hideMark/>
          </w:tcPr>
          <w:p w14:paraId="619C07B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9E208C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F784EDB" w14:textId="77777777" w:rsidR="00A4300D" w:rsidRPr="00A4300D" w:rsidRDefault="00A4300D" w:rsidP="00A4300D">
            <w:pPr>
              <w:jc w:val="center"/>
              <w:rPr>
                <w:sz w:val="18"/>
                <w:szCs w:val="18"/>
              </w:rPr>
            </w:pPr>
            <w:r w:rsidRPr="00A4300D">
              <w:rPr>
                <w:sz w:val="18"/>
                <w:szCs w:val="18"/>
              </w:rPr>
              <w:t>55.94</w:t>
            </w:r>
          </w:p>
        </w:tc>
      </w:tr>
      <w:tr w:rsidR="00A4300D" w:rsidRPr="00A4300D" w14:paraId="1BB1232A" w14:textId="77777777" w:rsidTr="00A4300D">
        <w:trPr>
          <w:trHeight w:val="255"/>
        </w:trPr>
        <w:tc>
          <w:tcPr>
            <w:tcW w:w="825" w:type="dxa"/>
            <w:vMerge/>
            <w:vAlign w:val="center"/>
            <w:hideMark/>
          </w:tcPr>
          <w:p w14:paraId="07E1BD1B" w14:textId="77777777" w:rsidR="00A4300D" w:rsidRPr="00A4300D" w:rsidRDefault="00A4300D" w:rsidP="00A4300D">
            <w:pPr>
              <w:jc w:val="center"/>
              <w:rPr>
                <w:sz w:val="18"/>
                <w:szCs w:val="18"/>
              </w:rPr>
            </w:pPr>
          </w:p>
        </w:tc>
        <w:tc>
          <w:tcPr>
            <w:tcW w:w="2010" w:type="dxa"/>
            <w:vMerge w:val="restart"/>
            <w:noWrap/>
            <w:vAlign w:val="center"/>
            <w:hideMark/>
          </w:tcPr>
          <w:p w14:paraId="7A20698E"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487E67F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4685B6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2287805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3538876" w14:textId="77777777" w:rsidR="00A4300D" w:rsidRPr="00A4300D" w:rsidRDefault="00A4300D" w:rsidP="00A4300D">
            <w:pPr>
              <w:jc w:val="center"/>
              <w:rPr>
                <w:sz w:val="18"/>
                <w:szCs w:val="18"/>
              </w:rPr>
            </w:pPr>
            <w:r w:rsidRPr="00A4300D">
              <w:rPr>
                <w:sz w:val="18"/>
                <w:szCs w:val="18"/>
              </w:rPr>
              <w:t>573.56</w:t>
            </w:r>
          </w:p>
        </w:tc>
        <w:tc>
          <w:tcPr>
            <w:tcW w:w="826" w:type="dxa"/>
            <w:noWrap/>
            <w:vAlign w:val="center"/>
            <w:hideMark/>
          </w:tcPr>
          <w:p w14:paraId="76A6DE32" w14:textId="77777777" w:rsidR="00A4300D" w:rsidRPr="00A4300D" w:rsidRDefault="00A4300D" w:rsidP="00A4300D">
            <w:pPr>
              <w:jc w:val="center"/>
              <w:rPr>
                <w:sz w:val="18"/>
                <w:szCs w:val="18"/>
              </w:rPr>
            </w:pPr>
            <w:r w:rsidRPr="00A4300D">
              <w:rPr>
                <w:sz w:val="18"/>
                <w:szCs w:val="18"/>
              </w:rPr>
              <w:t>6.18</w:t>
            </w:r>
          </w:p>
        </w:tc>
        <w:tc>
          <w:tcPr>
            <w:tcW w:w="826" w:type="dxa"/>
            <w:noWrap/>
            <w:vAlign w:val="center"/>
            <w:hideMark/>
          </w:tcPr>
          <w:p w14:paraId="7AA7215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B801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0DD4FF" w14:textId="77777777" w:rsidR="00A4300D" w:rsidRPr="00A4300D" w:rsidRDefault="00A4300D" w:rsidP="00A4300D">
            <w:pPr>
              <w:jc w:val="center"/>
              <w:rPr>
                <w:sz w:val="18"/>
                <w:szCs w:val="18"/>
              </w:rPr>
            </w:pPr>
            <w:r w:rsidRPr="00A4300D">
              <w:rPr>
                <w:sz w:val="18"/>
                <w:szCs w:val="18"/>
              </w:rPr>
              <w:t>573.56</w:t>
            </w:r>
          </w:p>
        </w:tc>
      </w:tr>
      <w:tr w:rsidR="00A4300D" w:rsidRPr="00A4300D" w14:paraId="1E245EF8" w14:textId="77777777" w:rsidTr="00A4300D">
        <w:trPr>
          <w:trHeight w:val="255"/>
        </w:trPr>
        <w:tc>
          <w:tcPr>
            <w:tcW w:w="825" w:type="dxa"/>
            <w:vMerge/>
            <w:vAlign w:val="center"/>
            <w:hideMark/>
          </w:tcPr>
          <w:p w14:paraId="759EC4A4" w14:textId="77777777" w:rsidR="00A4300D" w:rsidRPr="00A4300D" w:rsidRDefault="00A4300D" w:rsidP="00A4300D">
            <w:pPr>
              <w:jc w:val="center"/>
              <w:rPr>
                <w:sz w:val="18"/>
                <w:szCs w:val="18"/>
              </w:rPr>
            </w:pPr>
          </w:p>
        </w:tc>
        <w:tc>
          <w:tcPr>
            <w:tcW w:w="2010" w:type="dxa"/>
            <w:vMerge/>
            <w:vAlign w:val="center"/>
            <w:hideMark/>
          </w:tcPr>
          <w:p w14:paraId="66EAC53B" w14:textId="77777777" w:rsidR="00A4300D" w:rsidRPr="00A4300D" w:rsidRDefault="00A4300D" w:rsidP="00A4300D">
            <w:pPr>
              <w:jc w:val="center"/>
              <w:rPr>
                <w:sz w:val="18"/>
                <w:szCs w:val="18"/>
              </w:rPr>
            </w:pPr>
          </w:p>
        </w:tc>
        <w:tc>
          <w:tcPr>
            <w:tcW w:w="851" w:type="dxa"/>
            <w:noWrap/>
            <w:vAlign w:val="center"/>
            <w:hideMark/>
          </w:tcPr>
          <w:p w14:paraId="579D59C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8AE07E"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4CD3258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B5296A2" w14:textId="77777777" w:rsidR="00A4300D" w:rsidRPr="00A4300D" w:rsidRDefault="00A4300D" w:rsidP="00A4300D">
            <w:pPr>
              <w:jc w:val="center"/>
              <w:rPr>
                <w:sz w:val="18"/>
                <w:szCs w:val="18"/>
              </w:rPr>
            </w:pPr>
            <w:r w:rsidRPr="00A4300D">
              <w:rPr>
                <w:sz w:val="18"/>
                <w:szCs w:val="18"/>
              </w:rPr>
              <w:t>571.16</w:t>
            </w:r>
          </w:p>
        </w:tc>
        <w:tc>
          <w:tcPr>
            <w:tcW w:w="826" w:type="dxa"/>
            <w:noWrap/>
            <w:vAlign w:val="center"/>
            <w:hideMark/>
          </w:tcPr>
          <w:p w14:paraId="0A69BDB7" w14:textId="77777777" w:rsidR="00A4300D" w:rsidRPr="00A4300D" w:rsidRDefault="00A4300D" w:rsidP="00A4300D">
            <w:pPr>
              <w:jc w:val="center"/>
              <w:rPr>
                <w:sz w:val="18"/>
                <w:szCs w:val="18"/>
              </w:rPr>
            </w:pPr>
            <w:r w:rsidRPr="00A4300D">
              <w:rPr>
                <w:sz w:val="18"/>
                <w:szCs w:val="18"/>
              </w:rPr>
              <w:t>6.07</w:t>
            </w:r>
          </w:p>
        </w:tc>
        <w:tc>
          <w:tcPr>
            <w:tcW w:w="826" w:type="dxa"/>
            <w:noWrap/>
            <w:vAlign w:val="center"/>
            <w:hideMark/>
          </w:tcPr>
          <w:p w14:paraId="159FC86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D9119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B845100" w14:textId="77777777" w:rsidR="00A4300D" w:rsidRPr="00A4300D" w:rsidRDefault="00A4300D" w:rsidP="00A4300D">
            <w:pPr>
              <w:jc w:val="center"/>
              <w:rPr>
                <w:sz w:val="18"/>
                <w:szCs w:val="18"/>
              </w:rPr>
            </w:pPr>
            <w:r w:rsidRPr="00A4300D">
              <w:rPr>
                <w:sz w:val="18"/>
                <w:szCs w:val="18"/>
              </w:rPr>
              <w:t>571.16</w:t>
            </w:r>
          </w:p>
        </w:tc>
      </w:tr>
      <w:tr w:rsidR="00A4300D" w:rsidRPr="00A4300D" w14:paraId="28EFB698" w14:textId="77777777" w:rsidTr="00A4300D">
        <w:trPr>
          <w:trHeight w:val="255"/>
        </w:trPr>
        <w:tc>
          <w:tcPr>
            <w:tcW w:w="825" w:type="dxa"/>
            <w:vMerge w:val="restart"/>
            <w:noWrap/>
            <w:vAlign w:val="center"/>
            <w:hideMark/>
          </w:tcPr>
          <w:p w14:paraId="745C0E35" w14:textId="77777777" w:rsidR="00A4300D" w:rsidRPr="00A4300D" w:rsidRDefault="00A4300D" w:rsidP="00A4300D">
            <w:pPr>
              <w:jc w:val="center"/>
              <w:rPr>
                <w:sz w:val="18"/>
                <w:szCs w:val="18"/>
              </w:rPr>
            </w:pPr>
            <w:r w:rsidRPr="00A4300D">
              <w:rPr>
                <w:sz w:val="18"/>
                <w:szCs w:val="18"/>
              </w:rPr>
              <w:t>SJT8</w:t>
            </w:r>
          </w:p>
        </w:tc>
        <w:tc>
          <w:tcPr>
            <w:tcW w:w="2010" w:type="dxa"/>
            <w:vMerge w:val="restart"/>
            <w:noWrap/>
            <w:vAlign w:val="center"/>
            <w:hideMark/>
          </w:tcPr>
          <w:p w14:paraId="0A99F75A" w14:textId="77777777" w:rsidR="00A4300D" w:rsidRPr="00A4300D" w:rsidRDefault="00A4300D" w:rsidP="00A4300D">
            <w:pPr>
              <w:jc w:val="center"/>
              <w:rPr>
                <w:sz w:val="18"/>
                <w:szCs w:val="18"/>
              </w:rPr>
            </w:pPr>
            <w:r w:rsidRPr="00A4300D">
              <w:rPr>
                <w:sz w:val="18"/>
                <w:szCs w:val="18"/>
              </w:rPr>
              <w:t>球阀上游最大动水压</w:t>
            </w:r>
            <w:r w:rsidRPr="00A4300D">
              <w:rPr>
                <w:sz w:val="18"/>
                <w:szCs w:val="18"/>
              </w:rPr>
              <w:lastRenderedPageBreak/>
              <w:t>力</w:t>
            </w:r>
            <w:r w:rsidRPr="00A4300D">
              <w:rPr>
                <w:sz w:val="18"/>
                <w:szCs w:val="18"/>
              </w:rPr>
              <w:t>(m)</w:t>
            </w:r>
          </w:p>
        </w:tc>
        <w:tc>
          <w:tcPr>
            <w:tcW w:w="851" w:type="dxa"/>
            <w:noWrap/>
            <w:vAlign w:val="center"/>
            <w:hideMark/>
          </w:tcPr>
          <w:p w14:paraId="4FB2E0FB" w14:textId="77777777" w:rsidR="00A4300D" w:rsidRPr="00A4300D" w:rsidRDefault="00A4300D" w:rsidP="00A4300D">
            <w:pPr>
              <w:jc w:val="center"/>
              <w:rPr>
                <w:sz w:val="18"/>
                <w:szCs w:val="18"/>
              </w:rPr>
            </w:pPr>
            <w:r w:rsidRPr="00A4300D">
              <w:rPr>
                <w:sz w:val="18"/>
                <w:szCs w:val="18"/>
              </w:rPr>
              <w:lastRenderedPageBreak/>
              <w:t>4#</w:t>
            </w:r>
          </w:p>
        </w:tc>
        <w:tc>
          <w:tcPr>
            <w:tcW w:w="986" w:type="dxa"/>
            <w:noWrap/>
            <w:vAlign w:val="center"/>
            <w:hideMark/>
          </w:tcPr>
          <w:p w14:paraId="1C6DDA3F"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3D5A6D4A" w14:textId="77777777" w:rsidR="00A4300D" w:rsidRPr="00A4300D" w:rsidRDefault="00A4300D" w:rsidP="00A4300D">
            <w:pPr>
              <w:jc w:val="center"/>
              <w:rPr>
                <w:sz w:val="18"/>
                <w:szCs w:val="18"/>
              </w:rPr>
            </w:pPr>
            <w:r w:rsidRPr="00A4300D">
              <w:rPr>
                <w:sz w:val="18"/>
                <w:szCs w:val="18"/>
              </w:rPr>
              <w:t>569.93</w:t>
            </w:r>
          </w:p>
        </w:tc>
        <w:tc>
          <w:tcPr>
            <w:tcW w:w="826" w:type="dxa"/>
            <w:noWrap/>
            <w:vAlign w:val="center"/>
            <w:hideMark/>
          </w:tcPr>
          <w:p w14:paraId="511F97E2" w14:textId="77777777" w:rsidR="00A4300D" w:rsidRPr="00A4300D" w:rsidRDefault="00A4300D" w:rsidP="00A4300D">
            <w:pPr>
              <w:jc w:val="center"/>
              <w:rPr>
                <w:sz w:val="18"/>
                <w:szCs w:val="18"/>
              </w:rPr>
            </w:pPr>
            <w:r w:rsidRPr="00A4300D">
              <w:rPr>
                <w:sz w:val="18"/>
                <w:szCs w:val="18"/>
              </w:rPr>
              <w:t>691.48</w:t>
            </w:r>
          </w:p>
        </w:tc>
        <w:tc>
          <w:tcPr>
            <w:tcW w:w="826" w:type="dxa"/>
            <w:noWrap/>
            <w:vAlign w:val="center"/>
            <w:hideMark/>
          </w:tcPr>
          <w:p w14:paraId="44129770" w14:textId="77777777" w:rsidR="00A4300D" w:rsidRPr="00A4300D" w:rsidRDefault="00A4300D" w:rsidP="00A4300D">
            <w:pPr>
              <w:jc w:val="center"/>
              <w:rPr>
                <w:sz w:val="18"/>
                <w:szCs w:val="18"/>
              </w:rPr>
            </w:pPr>
            <w:r w:rsidRPr="00A4300D">
              <w:rPr>
                <w:sz w:val="18"/>
                <w:szCs w:val="18"/>
              </w:rPr>
              <w:t>8.81</w:t>
            </w:r>
          </w:p>
        </w:tc>
        <w:tc>
          <w:tcPr>
            <w:tcW w:w="826" w:type="dxa"/>
            <w:noWrap/>
            <w:vAlign w:val="center"/>
            <w:hideMark/>
          </w:tcPr>
          <w:p w14:paraId="1848717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E35AA8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BDC2E79" w14:textId="77777777" w:rsidR="00A4300D" w:rsidRPr="00A4300D" w:rsidRDefault="00A4300D" w:rsidP="00A4300D">
            <w:pPr>
              <w:jc w:val="center"/>
              <w:rPr>
                <w:sz w:val="18"/>
                <w:szCs w:val="18"/>
              </w:rPr>
            </w:pPr>
            <w:r w:rsidRPr="00A4300D">
              <w:rPr>
                <w:sz w:val="18"/>
                <w:szCs w:val="18"/>
              </w:rPr>
              <w:t>739.33</w:t>
            </w:r>
          </w:p>
        </w:tc>
      </w:tr>
      <w:tr w:rsidR="00A4300D" w:rsidRPr="00A4300D" w14:paraId="58713E24" w14:textId="77777777" w:rsidTr="00A4300D">
        <w:trPr>
          <w:trHeight w:val="255"/>
        </w:trPr>
        <w:tc>
          <w:tcPr>
            <w:tcW w:w="825" w:type="dxa"/>
            <w:vMerge/>
            <w:vAlign w:val="center"/>
            <w:hideMark/>
          </w:tcPr>
          <w:p w14:paraId="0F3CA882" w14:textId="77777777" w:rsidR="00A4300D" w:rsidRPr="00A4300D" w:rsidRDefault="00A4300D" w:rsidP="00A4300D">
            <w:pPr>
              <w:jc w:val="center"/>
              <w:rPr>
                <w:sz w:val="18"/>
                <w:szCs w:val="18"/>
              </w:rPr>
            </w:pPr>
          </w:p>
        </w:tc>
        <w:tc>
          <w:tcPr>
            <w:tcW w:w="2010" w:type="dxa"/>
            <w:vMerge/>
            <w:vAlign w:val="center"/>
            <w:hideMark/>
          </w:tcPr>
          <w:p w14:paraId="25193B0D" w14:textId="77777777" w:rsidR="00A4300D" w:rsidRPr="00A4300D" w:rsidRDefault="00A4300D" w:rsidP="00A4300D">
            <w:pPr>
              <w:jc w:val="center"/>
              <w:rPr>
                <w:sz w:val="18"/>
                <w:szCs w:val="18"/>
              </w:rPr>
            </w:pPr>
          </w:p>
        </w:tc>
        <w:tc>
          <w:tcPr>
            <w:tcW w:w="851" w:type="dxa"/>
            <w:noWrap/>
            <w:vAlign w:val="center"/>
            <w:hideMark/>
          </w:tcPr>
          <w:p w14:paraId="53FB219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44361DC"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080E18E1" w14:textId="77777777" w:rsidR="00A4300D" w:rsidRPr="00A4300D" w:rsidRDefault="00A4300D" w:rsidP="00A4300D">
            <w:pPr>
              <w:jc w:val="center"/>
              <w:rPr>
                <w:sz w:val="18"/>
                <w:szCs w:val="18"/>
              </w:rPr>
            </w:pPr>
            <w:r w:rsidRPr="00A4300D">
              <w:rPr>
                <w:sz w:val="18"/>
                <w:szCs w:val="18"/>
              </w:rPr>
              <w:t>567.87</w:t>
            </w:r>
          </w:p>
        </w:tc>
        <w:tc>
          <w:tcPr>
            <w:tcW w:w="826" w:type="dxa"/>
            <w:noWrap/>
            <w:vAlign w:val="center"/>
            <w:hideMark/>
          </w:tcPr>
          <w:p w14:paraId="1FDD2F0E" w14:textId="77777777" w:rsidR="00A4300D" w:rsidRPr="00A4300D" w:rsidRDefault="00A4300D" w:rsidP="00A4300D">
            <w:pPr>
              <w:jc w:val="center"/>
              <w:rPr>
                <w:sz w:val="18"/>
                <w:szCs w:val="18"/>
              </w:rPr>
            </w:pPr>
            <w:r w:rsidRPr="00A4300D">
              <w:rPr>
                <w:sz w:val="18"/>
                <w:szCs w:val="18"/>
              </w:rPr>
              <w:t>697.23</w:t>
            </w:r>
          </w:p>
        </w:tc>
        <w:tc>
          <w:tcPr>
            <w:tcW w:w="826" w:type="dxa"/>
            <w:noWrap/>
            <w:vAlign w:val="center"/>
            <w:hideMark/>
          </w:tcPr>
          <w:p w14:paraId="0362F239"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05F328C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C7063B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EAE1BE6" w14:textId="77777777" w:rsidR="00A4300D" w:rsidRPr="00A4300D" w:rsidRDefault="00A4300D" w:rsidP="00A4300D">
            <w:pPr>
              <w:jc w:val="center"/>
              <w:rPr>
                <w:sz w:val="18"/>
                <w:szCs w:val="18"/>
              </w:rPr>
            </w:pPr>
            <w:r w:rsidRPr="00A4300D">
              <w:rPr>
                <w:sz w:val="18"/>
                <w:szCs w:val="18"/>
              </w:rPr>
              <w:t>745.87</w:t>
            </w:r>
          </w:p>
        </w:tc>
      </w:tr>
      <w:tr w:rsidR="00A4300D" w:rsidRPr="00A4300D" w14:paraId="292E78FC" w14:textId="77777777" w:rsidTr="00A4300D">
        <w:trPr>
          <w:trHeight w:val="255"/>
        </w:trPr>
        <w:tc>
          <w:tcPr>
            <w:tcW w:w="825" w:type="dxa"/>
            <w:vMerge/>
            <w:vAlign w:val="center"/>
            <w:hideMark/>
          </w:tcPr>
          <w:p w14:paraId="0B69C106" w14:textId="77777777" w:rsidR="00A4300D" w:rsidRPr="00A4300D" w:rsidRDefault="00A4300D" w:rsidP="00A4300D">
            <w:pPr>
              <w:jc w:val="center"/>
              <w:rPr>
                <w:sz w:val="18"/>
                <w:szCs w:val="18"/>
              </w:rPr>
            </w:pPr>
          </w:p>
        </w:tc>
        <w:tc>
          <w:tcPr>
            <w:tcW w:w="2010" w:type="dxa"/>
            <w:vMerge/>
            <w:vAlign w:val="center"/>
            <w:hideMark/>
          </w:tcPr>
          <w:p w14:paraId="731EC3C4" w14:textId="77777777" w:rsidR="00A4300D" w:rsidRPr="00A4300D" w:rsidRDefault="00A4300D" w:rsidP="00A4300D">
            <w:pPr>
              <w:jc w:val="center"/>
              <w:rPr>
                <w:sz w:val="18"/>
                <w:szCs w:val="18"/>
              </w:rPr>
            </w:pPr>
          </w:p>
        </w:tc>
        <w:tc>
          <w:tcPr>
            <w:tcW w:w="851" w:type="dxa"/>
            <w:noWrap/>
            <w:vAlign w:val="center"/>
            <w:hideMark/>
          </w:tcPr>
          <w:p w14:paraId="7E49261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74661B8"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421FC050" w14:textId="77777777" w:rsidR="00A4300D" w:rsidRPr="00A4300D" w:rsidRDefault="00A4300D" w:rsidP="00A4300D">
            <w:pPr>
              <w:jc w:val="center"/>
              <w:rPr>
                <w:sz w:val="18"/>
                <w:szCs w:val="18"/>
              </w:rPr>
            </w:pPr>
            <w:r w:rsidRPr="00A4300D">
              <w:rPr>
                <w:sz w:val="18"/>
                <w:szCs w:val="18"/>
              </w:rPr>
              <w:t>567.58</w:t>
            </w:r>
          </w:p>
        </w:tc>
        <w:tc>
          <w:tcPr>
            <w:tcW w:w="826" w:type="dxa"/>
            <w:noWrap/>
            <w:vAlign w:val="center"/>
            <w:hideMark/>
          </w:tcPr>
          <w:p w14:paraId="57218930" w14:textId="77777777" w:rsidR="00A4300D" w:rsidRPr="00A4300D" w:rsidRDefault="00A4300D" w:rsidP="00A4300D">
            <w:pPr>
              <w:jc w:val="center"/>
              <w:rPr>
                <w:sz w:val="18"/>
                <w:szCs w:val="18"/>
              </w:rPr>
            </w:pPr>
            <w:r w:rsidRPr="00A4300D">
              <w:rPr>
                <w:sz w:val="18"/>
                <w:szCs w:val="18"/>
              </w:rPr>
              <w:t>703.09</w:t>
            </w:r>
          </w:p>
        </w:tc>
        <w:tc>
          <w:tcPr>
            <w:tcW w:w="826" w:type="dxa"/>
            <w:noWrap/>
            <w:vAlign w:val="center"/>
            <w:hideMark/>
          </w:tcPr>
          <w:p w14:paraId="3C98E542" w14:textId="77777777" w:rsidR="00A4300D" w:rsidRPr="00A4300D" w:rsidRDefault="00A4300D" w:rsidP="00A4300D">
            <w:pPr>
              <w:jc w:val="center"/>
              <w:rPr>
                <w:sz w:val="18"/>
                <w:szCs w:val="18"/>
              </w:rPr>
            </w:pPr>
            <w:r w:rsidRPr="00A4300D">
              <w:rPr>
                <w:sz w:val="18"/>
                <w:szCs w:val="18"/>
              </w:rPr>
              <w:t>8.93</w:t>
            </w:r>
          </w:p>
        </w:tc>
        <w:tc>
          <w:tcPr>
            <w:tcW w:w="826" w:type="dxa"/>
            <w:noWrap/>
            <w:vAlign w:val="center"/>
            <w:hideMark/>
          </w:tcPr>
          <w:p w14:paraId="509FE14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091510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1DD7DC4" w14:textId="77777777" w:rsidR="00A4300D" w:rsidRPr="00A4300D" w:rsidRDefault="00A4300D" w:rsidP="00A4300D">
            <w:pPr>
              <w:jc w:val="center"/>
              <w:rPr>
                <w:sz w:val="18"/>
                <w:szCs w:val="18"/>
              </w:rPr>
            </w:pPr>
            <w:r w:rsidRPr="00A4300D">
              <w:rPr>
                <w:sz w:val="18"/>
                <w:szCs w:val="18"/>
              </w:rPr>
              <w:t>752.52</w:t>
            </w:r>
          </w:p>
        </w:tc>
      </w:tr>
      <w:tr w:rsidR="00A4300D" w:rsidRPr="00A4300D" w14:paraId="73B69F45" w14:textId="77777777" w:rsidTr="00A4300D">
        <w:trPr>
          <w:trHeight w:val="255"/>
        </w:trPr>
        <w:tc>
          <w:tcPr>
            <w:tcW w:w="825" w:type="dxa"/>
            <w:vMerge/>
            <w:vAlign w:val="center"/>
            <w:hideMark/>
          </w:tcPr>
          <w:p w14:paraId="76E4188A" w14:textId="77777777" w:rsidR="00A4300D" w:rsidRPr="00A4300D" w:rsidRDefault="00A4300D" w:rsidP="00A4300D">
            <w:pPr>
              <w:jc w:val="center"/>
              <w:rPr>
                <w:sz w:val="18"/>
                <w:szCs w:val="18"/>
              </w:rPr>
            </w:pPr>
          </w:p>
        </w:tc>
        <w:tc>
          <w:tcPr>
            <w:tcW w:w="2010" w:type="dxa"/>
            <w:vMerge w:val="restart"/>
            <w:noWrap/>
            <w:vAlign w:val="center"/>
            <w:hideMark/>
          </w:tcPr>
          <w:p w14:paraId="278E516F"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9D6C70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F9CFCE7"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249F02B6" w14:textId="77777777" w:rsidR="00A4300D" w:rsidRPr="00A4300D" w:rsidRDefault="00A4300D" w:rsidP="00A4300D">
            <w:pPr>
              <w:jc w:val="center"/>
              <w:rPr>
                <w:sz w:val="18"/>
                <w:szCs w:val="18"/>
              </w:rPr>
            </w:pPr>
            <w:r w:rsidRPr="00A4300D">
              <w:rPr>
                <w:sz w:val="18"/>
                <w:szCs w:val="18"/>
              </w:rPr>
              <w:t>562.65</w:t>
            </w:r>
          </w:p>
        </w:tc>
        <w:tc>
          <w:tcPr>
            <w:tcW w:w="826" w:type="dxa"/>
            <w:noWrap/>
            <w:vAlign w:val="center"/>
            <w:hideMark/>
          </w:tcPr>
          <w:p w14:paraId="0337BCF7" w14:textId="77777777" w:rsidR="00A4300D" w:rsidRPr="00A4300D" w:rsidRDefault="00A4300D" w:rsidP="00A4300D">
            <w:pPr>
              <w:jc w:val="center"/>
              <w:rPr>
                <w:sz w:val="18"/>
                <w:szCs w:val="18"/>
              </w:rPr>
            </w:pPr>
            <w:r w:rsidRPr="00A4300D">
              <w:rPr>
                <w:sz w:val="18"/>
                <w:szCs w:val="18"/>
              </w:rPr>
              <w:t>703.09</w:t>
            </w:r>
          </w:p>
        </w:tc>
        <w:tc>
          <w:tcPr>
            <w:tcW w:w="826" w:type="dxa"/>
            <w:noWrap/>
            <w:vAlign w:val="center"/>
            <w:hideMark/>
          </w:tcPr>
          <w:p w14:paraId="0C58EFBA" w14:textId="77777777" w:rsidR="00A4300D" w:rsidRPr="00A4300D" w:rsidRDefault="00A4300D" w:rsidP="00A4300D">
            <w:pPr>
              <w:jc w:val="center"/>
              <w:rPr>
                <w:sz w:val="18"/>
                <w:szCs w:val="18"/>
              </w:rPr>
            </w:pPr>
            <w:r w:rsidRPr="00A4300D">
              <w:rPr>
                <w:sz w:val="18"/>
                <w:szCs w:val="18"/>
              </w:rPr>
              <w:t>8.94</w:t>
            </w:r>
          </w:p>
        </w:tc>
        <w:tc>
          <w:tcPr>
            <w:tcW w:w="826" w:type="dxa"/>
            <w:noWrap/>
            <w:vAlign w:val="center"/>
            <w:hideMark/>
          </w:tcPr>
          <w:p w14:paraId="4AF17B8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D1DBDE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90B5B33" w14:textId="77777777" w:rsidR="00A4300D" w:rsidRPr="00A4300D" w:rsidRDefault="00A4300D" w:rsidP="00A4300D">
            <w:pPr>
              <w:jc w:val="center"/>
              <w:rPr>
                <w:sz w:val="18"/>
                <w:szCs w:val="18"/>
              </w:rPr>
            </w:pPr>
            <w:r w:rsidRPr="00A4300D">
              <w:rPr>
                <w:sz w:val="18"/>
                <w:szCs w:val="18"/>
              </w:rPr>
              <w:t>752.84</w:t>
            </w:r>
          </w:p>
        </w:tc>
      </w:tr>
      <w:tr w:rsidR="00A4300D" w:rsidRPr="00A4300D" w14:paraId="729D92FA" w14:textId="77777777" w:rsidTr="00A4300D">
        <w:trPr>
          <w:trHeight w:val="255"/>
        </w:trPr>
        <w:tc>
          <w:tcPr>
            <w:tcW w:w="825" w:type="dxa"/>
            <w:vMerge/>
            <w:vAlign w:val="center"/>
            <w:hideMark/>
          </w:tcPr>
          <w:p w14:paraId="400921E9" w14:textId="77777777" w:rsidR="00A4300D" w:rsidRPr="00A4300D" w:rsidRDefault="00A4300D" w:rsidP="00A4300D">
            <w:pPr>
              <w:jc w:val="center"/>
              <w:rPr>
                <w:sz w:val="18"/>
                <w:szCs w:val="18"/>
              </w:rPr>
            </w:pPr>
          </w:p>
        </w:tc>
        <w:tc>
          <w:tcPr>
            <w:tcW w:w="2010" w:type="dxa"/>
            <w:vMerge/>
            <w:vAlign w:val="center"/>
            <w:hideMark/>
          </w:tcPr>
          <w:p w14:paraId="3966CD9F" w14:textId="77777777" w:rsidR="00A4300D" w:rsidRPr="00A4300D" w:rsidRDefault="00A4300D" w:rsidP="00A4300D">
            <w:pPr>
              <w:jc w:val="center"/>
              <w:rPr>
                <w:sz w:val="18"/>
                <w:szCs w:val="18"/>
              </w:rPr>
            </w:pPr>
          </w:p>
        </w:tc>
        <w:tc>
          <w:tcPr>
            <w:tcW w:w="851" w:type="dxa"/>
            <w:noWrap/>
            <w:vAlign w:val="center"/>
            <w:hideMark/>
          </w:tcPr>
          <w:p w14:paraId="37EB2EC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46E0585"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1BD6A3DF" w14:textId="77777777" w:rsidR="00A4300D" w:rsidRPr="00A4300D" w:rsidRDefault="00A4300D" w:rsidP="00A4300D">
            <w:pPr>
              <w:jc w:val="center"/>
              <w:rPr>
                <w:sz w:val="18"/>
                <w:szCs w:val="18"/>
              </w:rPr>
            </w:pPr>
            <w:r w:rsidRPr="00A4300D">
              <w:rPr>
                <w:sz w:val="18"/>
                <w:szCs w:val="18"/>
              </w:rPr>
              <w:t>562.94</w:t>
            </w:r>
          </w:p>
        </w:tc>
        <w:tc>
          <w:tcPr>
            <w:tcW w:w="826" w:type="dxa"/>
            <w:noWrap/>
            <w:vAlign w:val="center"/>
            <w:hideMark/>
          </w:tcPr>
          <w:p w14:paraId="145972B6" w14:textId="77777777" w:rsidR="00A4300D" w:rsidRPr="00A4300D" w:rsidRDefault="00A4300D" w:rsidP="00A4300D">
            <w:pPr>
              <w:jc w:val="center"/>
              <w:rPr>
                <w:sz w:val="18"/>
                <w:szCs w:val="18"/>
              </w:rPr>
            </w:pPr>
            <w:r w:rsidRPr="00A4300D">
              <w:rPr>
                <w:sz w:val="18"/>
                <w:szCs w:val="18"/>
              </w:rPr>
              <w:t>697.23</w:t>
            </w:r>
          </w:p>
        </w:tc>
        <w:tc>
          <w:tcPr>
            <w:tcW w:w="826" w:type="dxa"/>
            <w:noWrap/>
            <w:vAlign w:val="center"/>
            <w:hideMark/>
          </w:tcPr>
          <w:p w14:paraId="46927BA5"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7C9E466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EFEBE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DD07ECE" w14:textId="77777777" w:rsidR="00A4300D" w:rsidRPr="00A4300D" w:rsidRDefault="00A4300D" w:rsidP="00A4300D">
            <w:pPr>
              <w:jc w:val="center"/>
              <w:rPr>
                <w:sz w:val="18"/>
                <w:szCs w:val="18"/>
              </w:rPr>
            </w:pPr>
            <w:r w:rsidRPr="00A4300D">
              <w:rPr>
                <w:sz w:val="18"/>
                <w:szCs w:val="18"/>
              </w:rPr>
              <w:t>746.36</w:t>
            </w:r>
          </w:p>
        </w:tc>
      </w:tr>
      <w:tr w:rsidR="00A4300D" w:rsidRPr="00A4300D" w14:paraId="6F4E7FE1" w14:textId="77777777" w:rsidTr="00A4300D">
        <w:trPr>
          <w:trHeight w:val="255"/>
        </w:trPr>
        <w:tc>
          <w:tcPr>
            <w:tcW w:w="825" w:type="dxa"/>
            <w:vMerge/>
            <w:vAlign w:val="center"/>
            <w:hideMark/>
          </w:tcPr>
          <w:p w14:paraId="221C81A0" w14:textId="77777777" w:rsidR="00A4300D" w:rsidRPr="00A4300D" w:rsidRDefault="00A4300D" w:rsidP="00A4300D">
            <w:pPr>
              <w:jc w:val="center"/>
              <w:rPr>
                <w:sz w:val="18"/>
                <w:szCs w:val="18"/>
              </w:rPr>
            </w:pPr>
          </w:p>
        </w:tc>
        <w:tc>
          <w:tcPr>
            <w:tcW w:w="2010" w:type="dxa"/>
            <w:vMerge/>
            <w:vAlign w:val="center"/>
            <w:hideMark/>
          </w:tcPr>
          <w:p w14:paraId="3AA593E4" w14:textId="77777777" w:rsidR="00A4300D" w:rsidRPr="00A4300D" w:rsidRDefault="00A4300D" w:rsidP="00A4300D">
            <w:pPr>
              <w:jc w:val="center"/>
              <w:rPr>
                <w:sz w:val="18"/>
                <w:szCs w:val="18"/>
              </w:rPr>
            </w:pPr>
          </w:p>
        </w:tc>
        <w:tc>
          <w:tcPr>
            <w:tcW w:w="851" w:type="dxa"/>
            <w:noWrap/>
            <w:vAlign w:val="center"/>
            <w:hideMark/>
          </w:tcPr>
          <w:p w14:paraId="7D27779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E235C3A"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5D9619D3" w14:textId="77777777" w:rsidR="00A4300D" w:rsidRPr="00A4300D" w:rsidRDefault="00A4300D" w:rsidP="00A4300D">
            <w:pPr>
              <w:jc w:val="center"/>
              <w:rPr>
                <w:sz w:val="18"/>
                <w:szCs w:val="18"/>
              </w:rPr>
            </w:pPr>
            <w:r w:rsidRPr="00A4300D">
              <w:rPr>
                <w:sz w:val="18"/>
                <w:szCs w:val="18"/>
              </w:rPr>
              <w:t>564.97</w:t>
            </w:r>
          </w:p>
        </w:tc>
        <w:tc>
          <w:tcPr>
            <w:tcW w:w="826" w:type="dxa"/>
            <w:noWrap/>
            <w:vAlign w:val="center"/>
            <w:hideMark/>
          </w:tcPr>
          <w:p w14:paraId="62699E20" w14:textId="77777777" w:rsidR="00A4300D" w:rsidRPr="00A4300D" w:rsidRDefault="00A4300D" w:rsidP="00A4300D">
            <w:pPr>
              <w:jc w:val="center"/>
              <w:rPr>
                <w:sz w:val="18"/>
                <w:szCs w:val="18"/>
              </w:rPr>
            </w:pPr>
            <w:r w:rsidRPr="00A4300D">
              <w:rPr>
                <w:sz w:val="18"/>
                <w:szCs w:val="18"/>
              </w:rPr>
              <w:t>691.48</w:t>
            </w:r>
          </w:p>
        </w:tc>
        <w:tc>
          <w:tcPr>
            <w:tcW w:w="826" w:type="dxa"/>
            <w:noWrap/>
            <w:vAlign w:val="center"/>
            <w:hideMark/>
          </w:tcPr>
          <w:p w14:paraId="08E40FBD" w14:textId="77777777" w:rsidR="00A4300D" w:rsidRPr="00A4300D" w:rsidRDefault="00A4300D" w:rsidP="00A4300D">
            <w:pPr>
              <w:jc w:val="center"/>
              <w:rPr>
                <w:sz w:val="18"/>
                <w:szCs w:val="18"/>
              </w:rPr>
            </w:pPr>
            <w:r w:rsidRPr="00A4300D">
              <w:rPr>
                <w:sz w:val="18"/>
                <w:szCs w:val="18"/>
              </w:rPr>
              <w:t>8.82</w:t>
            </w:r>
          </w:p>
        </w:tc>
        <w:tc>
          <w:tcPr>
            <w:tcW w:w="826" w:type="dxa"/>
            <w:noWrap/>
            <w:vAlign w:val="center"/>
            <w:hideMark/>
          </w:tcPr>
          <w:p w14:paraId="303C7E88"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BCEFC1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EA9487B" w14:textId="77777777" w:rsidR="00A4300D" w:rsidRPr="00A4300D" w:rsidRDefault="00A4300D" w:rsidP="00A4300D">
            <w:pPr>
              <w:jc w:val="center"/>
              <w:rPr>
                <w:sz w:val="18"/>
                <w:szCs w:val="18"/>
              </w:rPr>
            </w:pPr>
            <w:r w:rsidRPr="00A4300D">
              <w:rPr>
                <w:sz w:val="18"/>
                <w:szCs w:val="18"/>
              </w:rPr>
              <w:t>740.01</w:t>
            </w:r>
          </w:p>
        </w:tc>
      </w:tr>
      <w:tr w:rsidR="00A4300D" w:rsidRPr="00A4300D" w14:paraId="1330C1A4" w14:textId="77777777" w:rsidTr="00A4300D">
        <w:trPr>
          <w:trHeight w:val="255"/>
        </w:trPr>
        <w:tc>
          <w:tcPr>
            <w:tcW w:w="825" w:type="dxa"/>
            <w:vMerge/>
            <w:vAlign w:val="center"/>
            <w:hideMark/>
          </w:tcPr>
          <w:p w14:paraId="318CDBD7" w14:textId="77777777" w:rsidR="00A4300D" w:rsidRPr="00A4300D" w:rsidRDefault="00A4300D" w:rsidP="00A4300D">
            <w:pPr>
              <w:jc w:val="center"/>
              <w:rPr>
                <w:sz w:val="18"/>
                <w:szCs w:val="18"/>
              </w:rPr>
            </w:pPr>
          </w:p>
        </w:tc>
        <w:tc>
          <w:tcPr>
            <w:tcW w:w="2010" w:type="dxa"/>
            <w:vMerge w:val="restart"/>
            <w:noWrap/>
            <w:vAlign w:val="center"/>
            <w:hideMark/>
          </w:tcPr>
          <w:p w14:paraId="03DA9FC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752F37A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F76F6A2"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01E06D29" w14:textId="77777777" w:rsidR="00A4300D" w:rsidRPr="00A4300D" w:rsidRDefault="00A4300D" w:rsidP="00A4300D">
            <w:pPr>
              <w:jc w:val="center"/>
              <w:rPr>
                <w:sz w:val="18"/>
                <w:szCs w:val="18"/>
              </w:rPr>
            </w:pPr>
            <w:r w:rsidRPr="00A4300D">
              <w:rPr>
                <w:sz w:val="18"/>
                <w:szCs w:val="18"/>
              </w:rPr>
              <w:t>562.65</w:t>
            </w:r>
          </w:p>
        </w:tc>
        <w:tc>
          <w:tcPr>
            <w:tcW w:w="826" w:type="dxa"/>
            <w:noWrap/>
            <w:vAlign w:val="center"/>
            <w:hideMark/>
          </w:tcPr>
          <w:p w14:paraId="19C87C3D" w14:textId="77777777" w:rsidR="00A4300D" w:rsidRPr="00A4300D" w:rsidRDefault="00A4300D" w:rsidP="00A4300D">
            <w:pPr>
              <w:jc w:val="center"/>
              <w:rPr>
                <w:sz w:val="18"/>
                <w:szCs w:val="18"/>
              </w:rPr>
            </w:pPr>
            <w:r w:rsidRPr="00A4300D">
              <w:rPr>
                <w:sz w:val="18"/>
                <w:szCs w:val="18"/>
              </w:rPr>
              <w:t>472.66</w:t>
            </w:r>
          </w:p>
        </w:tc>
        <w:tc>
          <w:tcPr>
            <w:tcW w:w="826" w:type="dxa"/>
            <w:noWrap/>
            <w:vAlign w:val="center"/>
            <w:hideMark/>
          </w:tcPr>
          <w:p w14:paraId="3B52E86F" w14:textId="77777777" w:rsidR="00A4300D" w:rsidRPr="00A4300D" w:rsidRDefault="00A4300D" w:rsidP="00A4300D">
            <w:pPr>
              <w:jc w:val="center"/>
              <w:rPr>
                <w:sz w:val="18"/>
                <w:szCs w:val="18"/>
              </w:rPr>
            </w:pPr>
            <w:r w:rsidRPr="00A4300D">
              <w:rPr>
                <w:sz w:val="18"/>
                <w:szCs w:val="18"/>
              </w:rPr>
              <w:t>15.7</w:t>
            </w:r>
          </w:p>
        </w:tc>
        <w:tc>
          <w:tcPr>
            <w:tcW w:w="826" w:type="dxa"/>
            <w:noWrap/>
            <w:vAlign w:val="center"/>
            <w:hideMark/>
          </w:tcPr>
          <w:p w14:paraId="76ABC49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6A290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5810F33" w14:textId="77777777" w:rsidR="00A4300D" w:rsidRPr="00A4300D" w:rsidRDefault="00A4300D" w:rsidP="00A4300D">
            <w:pPr>
              <w:jc w:val="center"/>
              <w:rPr>
                <w:sz w:val="18"/>
                <w:szCs w:val="18"/>
              </w:rPr>
            </w:pPr>
            <w:r w:rsidRPr="00A4300D">
              <w:rPr>
                <w:sz w:val="18"/>
                <w:szCs w:val="18"/>
              </w:rPr>
              <w:t>472.66</w:t>
            </w:r>
          </w:p>
        </w:tc>
      </w:tr>
      <w:tr w:rsidR="00A4300D" w:rsidRPr="00A4300D" w14:paraId="68FAEC7D" w14:textId="77777777" w:rsidTr="00A4300D">
        <w:trPr>
          <w:trHeight w:val="255"/>
        </w:trPr>
        <w:tc>
          <w:tcPr>
            <w:tcW w:w="825" w:type="dxa"/>
            <w:vMerge/>
            <w:vAlign w:val="center"/>
            <w:hideMark/>
          </w:tcPr>
          <w:p w14:paraId="50816733" w14:textId="77777777" w:rsidR="00A4300D" w:rsidRPr="00A4300D" w:rsidRDefault="00A4300D" w:rsidP="00A4300D">
            <w:pPr>
              <w:jc w:val="center"/>
              <w:rPr>
                <w:sz w:val="18"/>
                <w:szCs w:val="18"/>
              </w:rPr>
            </w:pPr>
          </w:p>
        </w:tc>
        <w:tc>
          <w:tcPr>
            <w:tcW w:w="2010" w:type="dxa"/>
            <w:vMerge/>
            <w:vAlign w:val="center"/>
            <w:hideMark/>
          </w:tcPr>
          <w:p w14:paraId="0F60F954" w14:textId="77777777" w:rsidR="00A4300D" w:rsidRPr="00A4300D" w:rsidRDefault="00A4300D" w:rsidP="00A4300D">
            <w:pPr>
              <w:jc w:val="center"/>
              <w:rPr>
                <w:sz w:val="18"/>
                <w:szCs w:val="18"/>
              </w:rPr>
            </w:pPr>
          </w:p>
        </w:tc>
        <w:tc>
          <w:tcPr>
            <w:tcW w:w="851" w:type="dxa"/>
            <w:noWrap/>
            <w:vAlign w:val="center"/>
            <w:hideMark/>
          </w:tcPr>
          <w:p w14:paraId="1649D14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8EE4864"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585BF5A0" w14:textId="77777777" w:rsidR="00A4300D" w:rsidRPr="00A4300D" w:rsidRDefault="00A4300D" w:rsidP="00A4300D">
            <w:pPr>
              <w:jc w:val="center"/>
              <w:rPr>
                <w:sz w:val="18"/>
                <w:szCs w:val="18"/>
              </w:rPr>
            </w:pPr>
            <w:r w:rsidRPr="00A4300D">
              <w:rPr>
                <w:sz w:val="18"/>
                <w:szCs w:val="18"/>
              </w:rPr>
              <w:t>562.94</w:t>
            </w:r>
          </w:p>
        </w:tc>
        <w:tc>
          <w:tcPr>
            <w:tcW w:w="826" w:type="dxa"/>
            <w:noWrap/>
            <w:vAlign w:val="center"/>
            <w:hideMark/>
          </w:tcPr>
          <w:p w14:paraId="5AEAD809" w14:textId="77777777" w:rsidR="00A4300D" w:rsidRPr="00A4300D" w:rsidRDefault="00A4300D" w:rsidP="00A4300D">
            <w:pPr>
              <w:jc w:val="center"/>
              <w:rPr>
                <w:sz w:val="18"/>
                <w:szCs w:val="18"/>
              </w:rPr>
            </w:pPr>
            <w:r w:rsidRPr="00A4300D">
              <w:rPr>
                <w:sz w:val="18"/>
                <w:szCs w:val="18"/>
              </w:rPr>
              <w:t>482.87</w:t>
            </w:r>
          </w:p>
        </w:tc>
        <w:tc>
          <w:tcPr>
            <w:tcW w:w="826" w:type="dxa"/>
            <w:noWrap/>
            <w:vAlign w:val="center"/>
            <w:hideMark/>
          </w:tcPr>
          <w:p w14:paraId="7E6EB419" w14:textId="77777777" w:rsidR="00A4300D" w:rsidRPr="00A4300D" w:rsidRDefault="00A4300D" w:rsidP="00A4300D">
            <w:pPr>
              <w:jc w:val="center"/>
              <w:rPr>
                <w:sz w:val="18"/>
                <w:szCs w:val="18"/>
              </w:rPr>
            </w:pPr>
            <w:r w:rsidRPr="00A4300D">
              <w:rPr>
                <w:sz w:val="18"/>
                <w:szCs w:val="18"/>
              </w:rPr>
              <w:t>15.62</w:t>
            </w:r>
          </w:p>
        </w:tc>
        <w:tc>
          <w:tcPr>
            <w:tcW w:w="826" w:type="dxa"/>
            <w:noWrap/>
            <w:vAlign w:val="center"/>
            <w:hideMark/>
          </w:tcPr>
          <w:p w14:paraId="7800135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F234E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7E3CB4C" w14:textId="77777777" w:rsidR="00A4300D" w:rsidRPr="00A4300D" w:rsidRDefault="00A4300D" w:rsidP="00A4300D">
            <w:pPr>
              <w:jc w:val="center"/>
              <w:rPr>
                <w:sz w:val="18"/>
                <w:szCs w:val="18"/>
              </w:rPr>
            </w:pPr>
            <w:r w:rsidRPr="00A4300D">
              <w:rPr>
                <w:sz w:val="18"/>
                <w:szCs w:val="18"/>
              </w:rPr>
              <w:t>482.87</w:t>
            </w:r>
          </w:p>
        </w:tc>
      </w:tr>
      <w:tr w:rsidR="00A4300D" w:rsidRPr="00A4300D" w14:paraId="3252C065" w14:textId="77777777" w:rsidTr="00A4300D">
        <w:trPr>
          <w:trHeight w:val="255"/>
        </w:trPr>
        <w:tc>
          <w:tcPr>
            <w:tcW w:w="825" w:type="dxa"/>
            <w:vMerge/>
            <w:vAlign w:val="center"/>
            <w:hideMark/>
          </w:tcPr>
          <w:p w14:paraId="7D4F54FE" w14:textId="77777777" w:rsidR="00A4300D" w:rsidRPr="00A4300D" w:rsidRDefault="00A4300D" w:rsidP="00A4300D">
            <w:pPr>
              <w:jc w:val="center"/>
              <w:rPr>
                <w:sz w:val="18"/>
                <w:szCs w:val="18"/>
              </w:rPr>
            </w:pPr>
          </w:p>
        </w:tc>
        <w:tc>
          <w:tcPr>
            <w:tcW w:w="2010" w:type="dxa"/>
            <w:vMerge/>
            <w:vAlign w:val="center"/>
            <w:hideMark/>
          </w:tcPr>
          <w:p w14:paraId="677C8F74" w14:textId="77777777" w:rsidR="00A4300D" w:rsidRPr="00A4300D" w:rsidRDefault="00A4300D" w:rsidP="00A4300D">
            <w:pPr>
              <w:jc w:val="center"/>
              <w:rPr>
                <w:sz w:val="18"/>
                <w:szCs w:val="18"/>
              </w:rPr>
            </w:pPr>
          </w:p>
        </w:tc>
        <w:tc>
          <w:tcPr>
            <w:tcW w:w="851" w:type="dxa"/>
            <w:noWrap/>
            <w:vAlign w:val="center"/>
            <w:hideMark/>
          </w:tcPr>
          <w:p w14:paraId="309846A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CDB7BFD"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6B307465" w14:textId="77777777" w:rsidR="00A4300D" w:rsidRPr="00A4300D" w:rsidRDefault="00A4300D" w:rsidP="00A4300D">
            <w:pPr>
              <w:jc w:val="center"/>
              <w:rPr>
                <w:sz w:val="18"/>
                <w:szCs w:val="18"/>
              </w:rPr>
            </w:pPr>
            <w:r w:rsidRPr="00A4300D">
              <w:rPr>
                <w:sz w:val="18"/>
                <w:szCs w:val="18"/>
              </w:rPr>
              <w:t>564.97</w:t>
            </w:r>
          </w:p>
        </w:tc>
        <w:tc>
          <w:tcPr>
            <w:tcW w:w="826" w:type="dxa"/>
            <w:noWrap/>
            <w:vAlign w:val="center"/>
            <w:hideMark/>
          </w:tcPr>
          <w:p w14:paraId="3CEE3E94" w14:textId="77777777" w:rsidR="00A4300D" w:rsidRPr="00A4300D" w:rsidRDefault="00A4300D" w:rsidP="00A4300D">
            <w:pPr>
              <w:jc w:val="center"/>
              <w:rPr>
                <w:sz w:val="18"/>
                <w:szCs w:val="18"/>
              </w:rPr>
            </w:pPr>
            <w:r w:rsidRPr="00A4300D">
              <w:rPr>
                <w:sz w:val="18"/>
                <w:szCs w:val="18"/>
              </w:rPr>
              <w:t>489.50</w:t>
            </w:r>
          </w:p>
        </w:tc>
        <w:tc>
          <w:tcPr>
            <w:tcW w:w="826" w:type="dxa"/>
            <w:noWrap/>
            <w:vAlign w:val="center"/>
            <w:hideMark/>
          </w:tcPr>
          <w:p w14:paraId="1AE37F39" w14:textId="77777777" w:rsidR="00A4300D" w:rsidRPr="00A4300D" w:rsidRDefault="00A4300D" w:rsidP="00A4300D">
            <w:pPr>
              <w:jc w:val="center"/>
              <w:rPr>
                <w:sz w:val="18"/>
                <w:szCs w:val="18"/>
              </w:rPr>
            </w:pPr>
            <w:r w:rsidRPr="00A4300D">
              <w:rPr>
                <w:sz w:val="18"/>
                <w:szCs w:val="18"/>
              </w:rPr>
              <w:t>15.53</w:t>
            </w:r>
          </w:p>
        </w:tc>
        <w:tc>
          <w:tcPr>
            <w:tcW w:w="826" w:type="dxa"/>
            <w:noWrap/>
            <w:vAlign w:val="center"/>
            <w:hideMark/>
          </w:tcPr>
          <w:p w14:paraId="24945DD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DFBF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C4F0B3" w14:textId="77777777" w:rsidR="00A4300D" w:rsidRPr="00A4300D" w:rsidRDefault="00A4300D" w:rsidP="00A4300D">
            <w:pPr>
              <w:jc w:val="center"/>
              <w:rPr>
                <w:sz w:val="18"/>
                <w:szCs w:val="18"/>
              </w:rPr>
            </w:pPr>
            <w:r w:rsidRPr="00A4300D">
              <w:rPr>
                <w:sz w:val="18"/>
                <w:szCs w:val="18"/>
              </w:rPr>
              <w:t>489.50</w:t>
            </w:r>
          </w:p>
        </w:tc>
      </w:tr>
      <w:tr w:rsidR="00A4300D" w:rsidRPr="00A4300D" w14:paraId="6B89649D" w14:textId="77777777" w:rsidTr="00A4300D">
        <w:trPr>
          <w:trHeight w:val="255"/>
        </w:trPr>
        <w:tc>
          <w:tcPr>
            <w:tcW w:w="825" w:type="dxa"/>
            <w:vMerge/>
            <w:vAlign w:val="center"/>
            <w:hideMark/>
          </w:tcPr>
          <w:p w14:paraId="2BABB377" w14:textId="77777777" w:rsidR="00A4300D" w:rsidRPr="00A4300D" w:rsidRDefault="00A4300D" w:rsidP="00A4300D">
            <w:pPr>
              <w:jc w:val="center"/>
              <w:rPr>
                <w:sz w:val="18"/>
                <w:szCs w:val="18"/>
              </w:rPr>
            </w:pPr>
          </w:p>
        </w:tc>
        <w:tc>
          <w:tcPr>
            <w:tcW w:w="2010" w:type="dxa"/>
            <w:vMerge w:val="restart"/>
            <w:noWrap/>
            <w:vAlign w:val="center"/>
            <w:hideMark/>
          </w:tcPr>
          <w:p w14:paraId="7510AEB9"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1C0BEEE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0D841BA"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535E2614" w14:textId="77777777" w:rsidR="00A4300D" w:rsidRPr="00A4300D" w:rsidRDefault="00A4300D" w:rsidP="00A4300D">
            <w:pPr>
              <w:jc w:val="center"/>
              <w:rPr>
                <w:sz w:val="18"/>
                <w:szCs w:val="18"/>
              </w:rPr>
            </w:pPr>
            <w:r w:rsidRPr="00A4300D">
              <w:rPr>
                <w:sz w:val="18"/>
                <w:szCs w:val="18"/>
              </w:rPr>
              <w:t>83.66</w:t>
            </w:r>
          </w:p>
        </w:tc>
        <w:tc>
          <w:tcPr>
            <w:tcW w:w="826" w:type="dxa"/>
            <w:noWrap/>
            <w:vAlign w:val="center"/>
            <w:hideMark/>
          </w:tcPr>
          <w:p w14:paraId="5DE7BF3B" w14:textId="77777777" w:rsidR="00A4300D" w:rsidRPr="00A4300D" w:rsidRDefault="00A4300D" w:rsidP="00A4300D">
            <w:pPr>
              <w:jc w:val="center"/>
              <w:rPr>
                <w:sz w:val="18"/>
                <w:szCs w:val="18"/>
              </w:rPr>
            </w:pPr>
            <w:r w:rsidRPr="00A4300D">
              <w:rPr>
                <w:sz w:val="18"/>
                <w:szCs w:val="18"/>
              </w:rPr>
              <w:t>90.52</w:t>
            </w:r>
          </w:p>
        </w:tc>
        <w:tc>
          <w:tcPr>
            <w:tcW w:w="826" w:type="dxa"/>
            <w:noWrap/>
            <w:vAlign w:val="center"/>
            <w:hideMark/>
          </w:tcPr>
          <w:p w14:paraId="1EA01ED7" w14:textId="77777777" w:rsidR="00A4300D" w:rsidRPr="00A4300D" w:rsidRDefault="00A4300D" w:rsidP="00A4300D">
            <w:pPr>
              <w:jc w:val="center"/>
              <w:rPr>
                <w:sz w:val="18"/>
                <w:szCs w:val="18"/>
              </w:rPr>
            </w:pPr>
            <w:r w:rsidRPr="00A4300D">
              <w:rPr>
                <w:sz w:val="18"/>
                <w:szCs w:val="18"/>
              </w:rPr>
              <w:t>92.89</w:t>
            </w:r>
          </w:p>
        </w:tc>
        <w:tc>
          <w:tcPr>
            <w:tcW w:w="826" w:type="dxa"/>
            <w:noWrap/>
            <w:vAlign w:val="center"/>
            <w:hideMark/>
          </w:tcPr>
          <w:p w14:paraId="7FCBE0D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B7E786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DE7DB5" w14:textId="77777777" w:rsidR="00A4300D" w:rsidRPr="00A4300D" w:rsidRDefault="00A4300D" w:rsidP="00A4300D">
            <w:pPr>
              <w:jc w:val="center"/>
              <w:rPr>
                <w:sz w:val="18"/>
                <w:szCs w:val="18"/>
              </w:rPr>
            </w:pPr>
            <w:r w:rsidRPr="00A4300D">
              <w:rPr>
                <w:sz w:val="18"/>
                <w:szCs w:val="18"/>
              </w:rPr>
              <w:t>90.52</w:t>
            </w:r>
          </w:p>
        </w:tc>
      </w:tr>
      <w:tr w:rsidR="00A4300D" w:rsidRPr="00A4300D" w14:paraId="53DC4E72" w14:textId="77777777" w:rsidTr="00A4300D">
        <w:trPr>
          <w:trHeight w:val="255"/>
        </w:trPr>
        <w:tc>
          <w:tcPr>
            <w:tcW w:w="825" w:type="dxa"/>
            <w:vMerge/>
            <w:vAlign w:val="center"/>
            <w:hideMark/>
          </w:tcPr>
          <w:p w14:paraId="10E5CF67" w14:textId="77777777" w:rsidR="00A4300D" w:rsidRPr="00A4300D" w:rsidRDefault="00A4300D" w:rsidP="00A4300D">
            <w:pPr>
              <w:jc w:val="center"/>
              <w:rPr>
                <w:sz w:val="18"/>
                <w:szCs w:val="18"/>
              </w:rPr>
            </w:pPr>
          </w:p>
        </w:tc>
        <w:tc>
          <w:tcPr>
            <w:tcW w:w="2010" w:type="dxa"/>
            <w:vMerge/>
            <w:vAlign w:val="center"/>
            <w:hideMark/>
          </w:tcPr>
          <w:p w14:paraId="5B525957" w14:textId="77777777" w:rsidR="00A4300D" w:rsidRPr="00A4300D" w:rsidRDefault="00A4300D" w:rsidP="00A4300D">
            <w:pPr>
              <w:jc w:val="center"/>
              <w:rPr>
                <w:sz w:val="18"/>
                <w:szCs w:val="18"/>
              </w:rPr>
            </w:pPr>
          </w:p>
        </w:tc>
        <w:tc>
          <w:tcPr>
            <w:tcW w:w="851" w:type="dxa"/>
            <w:noWrap/>
            <w:vAlign w:val="center"/>
            <w:hideMark/>
          </w:tcPr>
          <w:p w14:paraId="013A3DE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26615A5"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11593A68" w14:textId="77777777" w:rsidR="00A4300D" w:rsidRPr="00A4300D" w:rsidRDefault="00A4300D" w:rsidP="00A4300D">
            <w:pPr>
              <w:jc w:val="center"/>
              <w:rPr>
                <w:sz w:val="18"/>
                <w:szCs w:val="18"/>
              </w:rPr>
            </w:pPr>
            <w:r w:rsidRPr="00A4300D">
              <w:rPr>
                <w:sz w:val="18"/>
                <w:szCs w:val="18"/>
              </w:rPr>
              <w:t>84.03</w:t>
            </w:r>
          </w:p>
        </w:tc>
        <w:tc>
          <w:tcPr>
            <w:tcW w:w="826" w:type="dxa"/>
            <w:noWrap/>
            <w:vAlign w:val="center"/>
            <w:hideMark/>
          </w:tcPr>
          <w:p w14:paraId="27225022" w14:textId="77777777" w:rsidR="00A4300D" w:rsidRPr="00A4300D" w:rsidRDefault="00A4300D" w:rsidP="00A4300D">
            <w:pPr>
              <w:jc w:val="center"/>
              <w:rPr>
                <w:sz w:val="18"/>
                <w:szCs w:val="18"/>
              </w:rPr>
            </w:pPr>
            <w:r w:rsidRPr="00A4300D">
              <w:rPr>
                <w:sz w:val="18"/>
                <w:szCs w:val="18"/>
              </w:rPr>
              <w:t>91.32</w:t>
            </w:r>
          </w:p>
        </w:tc>
        <w:tc>
          <w:tcPr>
            <w:tcW w:w="826" w:type="dxa"/>
            <w:noWrap/>
            <w:vAlign w:val="center"/>
            <w:hideMark/>
          </w:tcPr>
          <w:p w14:paraId="6A68E7DA" w14:textId="77777777" w:rsidR="00A4300D" w:rsidRPr="00A4300D" w:rsidRDefault="00A4300D" w:rsidP="00A4300D">
            <w:pPr>
              <w:jc w:val="center"/>
              <w:rPr>
                <w:sz w:val="18"/>
                <w:szCs w:val="18"/>
              </w:rPr>
            </w:pPr>
            <w:r w:rsidRPr="00A4300D">
              <w:rPr>
                <w:sz w:val="18"/>
                <w:szCs w:val="18"/>
              </w:rPr>
              <w:t>15.07</w:t>
            </w:r>
          </w:p>
        </w:tc>
        <w:tc>
          <w:tcPr>
            <w:tcW w:w="826" w:type="dxa"/>
            <w:noWrap/>
            <w:vAlign w:val="center"/>
            <w:hideMark/>
          </w:tcPr>
          <w:p w14:paraId="559380E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6C60DD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0CDF38" w14:textId="77777777" w:rsidR="00A4300D" w:rsidRPr="00A4300D" w:rsidRDefault="00A4300D" w:rsidP="00A4300D">
            <w:pPr>
              <w:jc w:val="center"/>
              <w:rPr>
                <w:sz w:val="18"/>
                <w:szCs w:val="18"/>
              </w:rPr>
            </w:pPr>
            <w:r w:rsidRPr="00A4300D">
              <w:rPr>
                <w:sz w:val="18"/>
                <w:szCs w:val="18"/>
              </w:rPr>
              <w:t>91.32</w:t>
            </w:r>
          </w:p>
        </w:tc>
      </w:tr>
      <w:tr w:rsidR="00A4300D" w:rsidRPr="00A4300D" w14:paraId="3D598835" w14:textId="77777777" w:rsidTr="00A4300D">
        <w:trPr>
          <w:trHeight w:val="255"/>
        </w:trPr>
        <w:tc>
          <w:tcPr>
            <w:tcW w:w="825" w:type="dxa"/>
            <w:vMerge/>
            <w:vAlign w:val="center"/>
            <w:hideMark/>
          </w:tcPr>
          <w:p w14:paraId="45BA42DB" w14:textId="77777777" w:rsidR="00A4300D" w:rsidRPr="00A4300D" w:rsidRDefault="00A4300D" w:rsidP="00A4300D">
            <w:pPr>
              <w:jc w:val="center"/>
              <w:rPr>
                <w:sz w:val="18"/>
                <w:szCs w:val="18"/>
              </w:rPr>
            </w:pPr>
          </w:p>
        </w:tc>
        <w:tc>
          <w:tcPr>
            <w:tcW w:w="2010" w:type="dxa"/>
            <w:vMerge/>
            <w:vAlign w:val="center"/>
            <w:hideMark/>
          </w:tcPr>
          <w:p w14:paraId="15A3A46D" w14:textId="77777777" w:rsidR="00A4300D" w:rsidRPr="00A4300D" w:rsidRDefault="00A4300D" w:rsidP="00A4300D">
            <w:pPr>
              <w:jc w:val="center"/>
              <w:rPr>
                <w:sz w:val="18"/>
                <w:szCs w:val="18"/>
              </w:rPr>
            </w:pPr>
          </w:p>
        </w:tc>
        <w:tc>
          <w:tcPr>
            <w:tcW w:w="851" w:type="dxa"/>
            <w:noWrap/>
            <w:vAlign w:val="center"/>
            <w:hideMark/>
          </w:tcPr>
          <w:p w14:paraId="41E7AD6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FF45761"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0BC913F6" w14:textId="77777777" w:rsidR="00A4300D" w:rsidRPr="00A4300D" w:rsidRDefault="00A4300D" w:rsidP="00A4300D">
            <w:pPr>
              <w:jc w:val="center"/>
              <w:rPr>
                <w:sz w:val="18"/>
                <w:szCs w:val="18"/>
              </w:rPr>
            </w:pPr>
            <w:r w:rsidRPr="00A4300D">
              <w:rPr>
                <w:sz w:val="18"/>
                <w:szCs w:val="18"/>
              </w:rPr>
              <w:t>83.61</w:t>
            </w:r>
          </w:p>
        </w:tc>
        <w:tc>
          <w:tcPr>
            <w:tcW w:w="826" w:type="dxa"/>
            <w:noWrap/>
            <w:vAlign w:val="center"/>
            <w:hideMark/>
          </w:tcPr>
          <w:p w14:paraId="3C0F7140" w14:textId="77777777" w:rsidR="00A4300D" w:rsidRPr="00A4300D" w:rsidRDefault="00A4300D" w:rsidP="00A4300D">
            <w:pPr>
              <w:jc w:val="center"/>
              <w:rPr>
                <w:sz w:val="18"/>
                <w:szCs w:val="18"/>
              </w:rPr>
            </w:pPr>
            <w:r w:rsidRPr="00A4300D">
              <w:rPr>
                <w:sz w:val="18"/>
                <w:szCs w:val="18"/>
              </w:rPr>
              <w:t>92.09</w:t>
            </w:r>
          </w:p>
        </w:tc>
        <w:tc>
          <w:tcPr>
            <w:tcW w:w="826" w:type="dxa"/>
            <w:noWrap/>
            <w:vAlign w:val="center"/>
            <w:hideMark/>
          </w:tcPr>
          <w:p w14:paraId="37787686" w14:textId="77777777" w:rsidR="00A4300D" w:rsidRPr="00A4300D" w:rsidRDefault="00A4300D" w:rsidP="00A4300D">
            <w:pPr>
              <w:jc w:val="center"/>
              <w:rPr>
                <w:sz w:val="18"/>
                <w:szCs w:val="18"/>
              </w:rPr>
            </w:pPr>
            <w:r w:rsidRPr="00A4300D">
              <w:rPr>
                <w:sz w:val="18"/>
                <w:szCs w:val="18"/>
              </w:rPr>
              <w:t>14.82</w:t>
            </w:r>
          </w:p>
        </w:tc>
        <w:tc>
          <w:tcPr>
            <w:tcW w:w="826" w:type="dxa"/>
            <w:noWrap/>
            <w:vAlign w:val="center"/>
            <w:hideMark/>
          </w:tcPr>
          <w:p w14:paraId="2367B71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CE7C0F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E30592" w14:textId="77777777" w:rsidR="00A4300D" w:rsidRPr="00A4300D" w:rsidRDefault="00A4300D" w:rsidP="00A4300D">
            <w:pPr>
              <w:jc w:val="center"/>
              <w:rPr>
                <w:sz w:val="18"/>
                <w:szCs w:val="18"/>
              </w:rPr>
            </w:pPr>
            <w:r w:rsidRPr="00A4300D">
              <w:rPr>
                <w:sz w:val="18"/>
                <w:szCs w:val="18"/>
              </w:rPr>
              <w:t>92.09</w:t>
            </w:r>
          </w:p>
        </w:tc>
      </w:tr>
      <w:tr w:rsidR="00A4300D" w:rsidRPr="00A4300D" w14:paraId="547F204E" w14:textId="77777777" w:rsidTr="00A4300D">
        <w:trPr>
          <w:trHeight w:val="255"/>
        </w:trPr>
        <w:tc>
          <w:tcPr>
            <w:tcW w:w="825" w:type="dxa"/>
            <w:vMerge/>
            <w:vAlign w:val="center"/>
            <w:hideMark/>
          </w:tcPr>
          <w:p w14:paraId="2ECB2EC0" w14:textId="77777777" w:rsidR="00A4300D" w:rsidRPr="00A4300D" w:rsidRDefault="00A4300D" w:rsidP="00A4300D">
            <w:pPr>
              <w:jc w:val="center"/>
              <w:rPr>
                <w:sz w:val="18"/>
                <w:szCs w:val="18"/>
              </w:rPr>
            </w:pPr>
          </w:p>
        </w:tc>
        <w:tc>
          <w:tcPr>
            <w:tcW w:w="2010" w:type="dxa"/>
            <w:vMerge w:val="restart"/>
            <w:noWrap/>
            <w:vAlign w:val="center"/>
            <w:hideMark/>
          </w:tcPr>
          <w:p w14:paraId="43CD38E4"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30C650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D8DCF4E"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4456E1E4" w14:textId="77777777" w:rsidR="00A4300D" w:rsidRPr="00A4300D" w:rsidRDefault="00A4300D" w:rsidP="00A4300D">
            <w:pPr>
              <w:jc w:val="center"/>
              <w:rPr>
                <w:sz w:val="18"/>
                <w:szCs w:val="18"/>
              </w:rPr>
            </w:pPr>
            <w:r w:rsidRPr="00A4300D">
              <w:rPr>
                <w:sz w:val="18"/>
                <w:szCs w:val="18"/>
              </w:rPr>
              <w:t>52.63</w:t>
            </w:r>
          </w:p>
        </w:tc>
        <w:tc>
          <w:tcPr>
            <w:tcW w:w="826" w:type="dxa"/>
            <w:noWrap/>
            <w:vAlign w:val="center"/>
            <w:hideMark/>
          </w:tcPr>
          <w:p w14:paraId="5424B9B9" w14:textId="77777777" w:rsidR="00A4300D" w:rsidRPr="00A4300D" w:rsidRDefault="00A4300D" w:rsidP="00A4300D">
            <w:pPr>
              <w:jc w:val="center"/>
              <w:rPr>
                <w:sz w:val="18"/>
                <w:szCs w:val="18"/>
              </w:rPr>
            </w:pPr>
            <w:r w:rsidRPr="00A4300D">
              <w:rPr>
                <w:sz w:val="18"/>
                <w:szCs w:val="18"/>
              </w:rPr>
              <w:t>47.48</w:t>
            </w:r>
          </w:p>
        </w:tc>
        <w:tc>
          <w:tcPr>
            <w:tcW w:w="826" w:type="dxa"/>
            <w:noWrap/>
            <w:vAlign w:val="center"/>
            <w:hideMark/>
          </w:tcPr>
          <w:p w14:paraId="1FF5DC81" w14:textId="77777777" w:rsidR="00A4300D" w:rsidRPr="00A4300D" w:rsidRDefault="00A4300D" w:rsidP="00A4300D">
            <w:pPr>
              <w:jc w:val="center"/>
              <w:rPr>
                <w:sz w:val="18"/>
                <w:szCs w:val="18"/>
              </w:rPr>
            </w:pPr>
            <w:r w:rsidRPr="00A4300D">
              <w:rPr>
                <w:sz w:val="18"/>
                <w:szCs w:val="18"/>
              </w:rPr>
              <w:t>8.48</w:t>
            </w:r>
          </w:p>
        </w:tc>
        <w:tc>
          <w:tcPr>
            <w:tcW w:w="826" w:type="dxa"/>
            <w:noWrap/>
            <w:vAlign w:val="center"/>
            <w:hideMark/>
          </w:tcPr>
          <w:p w14:paraId="361902B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88A667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0890B30" w14:textId="77777777" w:rsidR="00A4300D" w:rsidRPr="00A4300D" w:rsidRDefault="00A4300D" w:rsidP="00A4300D">
            <w:pPr>
              <w:jc w:val="center"/>
              <w:rPr>
                <w:sz w:val="18"/>
                <w:szCs w:val="18"/>
              </w:rPr>
            </w:pPr>
            <w:r w:rsidRPr="00A4300D">
              <w:rPr>
                <w:sz w:val="18"/>
                <w:szCs w:val="18"/>
              </w:rPr>
              <w:t>29.12</w:t>
            </w:r>
          </w:p>
        </w:tc>
      </w:tr>
      <w:tr w:rsidR="00A4300D" w:rsidRPr="00A4300D" w14:paraId="3862A3CD" w14:textId="77777777" w:rsidTr="00A4300D">
        <w:trPr>
          <w:trHeight w:val="255"/>
        </w:trPr>
        <w:tc>
          <w:tcPr>
            <w:tcW w:w="825" w:type="dxa"/>
            <w:vMerge/>
            <w:vAlign w:val="center"/>
            <w:hideMark/>
          </w:tcPr>
          <w:p w14:paraId="2C073185" w14:textId="77777777" w:rsidR="00A4300D" w:rsidRPr="00A4300D" w:rsidRDefault="00A4300D" w:rsidP="00A4300D">
            <w:pPr>
              <w:jc w:val="center"/>
              <w:rPr>
                <w:sz w:val="18"/>
                <w:szCs w:val="18"/>
              </w:rPr>
            </w:pPr>
          </w:p>
        </w:tc>
        <w:tc>
          <w:tcPr>
            <w:tcW w:w="2010" w:type="dxa"/>
            <w:vMerge/>
            <w:vAlign w:val="center"/>
            <w:hideMark/>
          </w:tcPr>
          <w:p w14:paraId="2B038559" w14:textId="77777777" w:rsidR="00A4300D" w:rsidRPr="00A4300D" w:rsidRDefault="00A4300D" w:rsidP="00A4300D">
            <w:pPr>
              <w:jc w:val="center"/>
              <w:rPr>
                <w:sz w:val="18"/>
                <w:szCs w:val="18"/>
              </w:rPr>
            </w:pPr>
          </w:p>
        </w:tc>
        <w:tc>
          <w:tcPr>
            <w:tcW w:w="851" w:type="dxa"/>
            <w:noWrap/>
            <w:vAlign w:val="center"/>
            <w:hideMark/>
          </w:tcPr>
          <w:p w14:paraId="411F6C7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D91EA59"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11D84A9A" w14:textId="77777777" w:rsidR="00A4300D" w:rsidRPr="00A4300D" w:rsidRDefault="00A4300D" w:rsidP="00A4300D">
            <w:pPr>
              <w:jc w:val="center"/>
              <w:rPr>
                <w:sz w:val="18"/>
                <w:szCs w:val="18"/>
              </w:rPr>
            </w:pPr>
            <w:r w:rsidRPr="00A4300D">
              <w:rPr>
                <w:sz w:val="18"/>
                <w:szCs w:val="18"/>
              </w:rPr>
              <w:t>53.01</w:t>
            </w:r>
          </w:p>
        </w:tc>
        <w:tc>
          <w:tcPr>
            <w:tcW w:w="826" w:type="dxa"/>
            <w:noWrap/>
            <w:vAlign w:val="center"/>
            <w:hideMark/>
          </w:tcPr>
          <w:p w14:paraId="31B2A992" w14:textId="77777777" w:rsidR="00A4300D" w:rsidRPr="00A4300D" w:rsidRDefault="00A4300D" w:rsidP="00A4300D">
            <w:pPr>
              <w:jc w:val="center"/>
              <w:rPr>
                <w:sz w:val="18"/>
                <w:szCs w:val="18"/>
              </w:rPr>
            </w:pPr>
            <w:r w:rsidRPr="00A4300D">
              <w:rPr>
                <w:sz w:val="18"/>
                <w:szCs w:val="18"/>
              </w:rPr>
              <w:t>45.47</w:t>
            </w:r>
          </w:p>
        </w:tc>
        <w:tc>
          <w:tcPr>
            <w:tcW w:w="826" w:type="dxa"/>
            <w:noWrap/>
            <w:vAlign w:val="center"/>
            <w:hideMark/>
          </w:tcPr>
          <w:p w14:paraId="2E2025A6"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22512274"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DA38B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61CC29C" w14:textId="77777777" w:rsidR="00A4300D" w:rsidRPr="00A4300D" w:rsidRDefault="00A4300D" w:rsidP="00A4300D">
            <w:pPr>
              <w:jc w:val="center"/>
              <w:rPr>
                <w:sz w:val="18"/>
                <w:szCs w:val="18"/>
              </w:rPr>
            </w:pPr>
            <w:r w:rsidRPr="00A4300D">
              <w:rPr>
                <w:sz w:val="18"/>
                <w:szCs w:val="18"/>
              </w:rPr>
              <w:t>26.86</w:t>
            </w:r>
          </w:p>
        </w:tc>
      </w:tr>
      <w:tr w:rsidR="00A4300D" w:rsidRPr="00A4300D" w14:paraId="2B328C46" w14:textId="77777777" w:rsidTr="00A4300D">
        <w:trPr>
          <w:trHeight w:val="255"/>
        </w:trPr>
        <w:tc>
          <w:tcPr>
            <w:tcW w:w="825" w:type="dxa"/>
            <w:vMerge/>
            <w:vAlign w:val="center"/>
            <w:hideMark/>
          </w:tcPr>
          <w:p w14:paraId="3B32D41A" w14:textId="77777777" w:rsidR="00A4300D" w:rsidRPr="00A4300D" w:rsidRDefault="00A4300D" w:rsidP="00A4300D">
            <w:pPr>
              <w:jc w:val="center"/>
              <w:rPr>
                <w:sz w:val="18"/>
                <w:szCs w:val="18"/>
              </w:rPr>
            </w:pPr>
          </w:p>
        </w:tc>
        <w:tc>
          <w:tcPr>
            <w:tcW w:w="2010" w:type="dxa"/>
            <w:vMerge/>
            <w:vAlign w:val="center"/>
            <w:hideMark/>
          </w:tcPr>
          <w:p w14:paraId="27FFC11D" w14:textId="77777777" w:rsidR="00A4300D" w:rsidRPr="00A4300D" w:rsidRDefault="00A4300D" w:rsidP="00A4300D">
            <w:pPr>
              <w:jc w:val="center"/>
              <w:rPr>
                <w:sz w:val="18"/>
                <w:szCs w:val="18"/>
              </w:rPr>
            </w:pPr>
          </w:p>
        </w:tc>
        <w:tc>
          <w:tcPr>
            <w:tcW w:w="851" w:type="dxa"/>
            <w:noWrap/>
            <w:vAlign w:val="center"/>
            <w:hideMark/>
          </w:tcPr>
          <w:p w14:paraId="19A03CF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34EC75D"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7042FE25" w14:textId="77777777" w:rsidR="00A4300D" w:rsidRPr="00A4300D" w:rsidRDefault="00A4300D" w:rsidP="00A4300D">
            <w:pPr>
              <w:jc w:val="center"/>
              <w:rPr>
                <w:sz w:val="18"/>
                <w:szCs w:val="18"/>
              </w:rPr>
            </w:pPr>
            <w:r w:rsidRPr="00A4300D">
              <w:rPr>
                <w:sz w:val="18"/>
                <w:szCs w:val="18"/>
              </w:rPr>
              <w:t>52.41</w:t>
            </w:r>
          </w:p>
        </w:tc>
        <w:tc>
          <w:tcPr>
            <w:tcW w:w="826" w:type="dxa"/>
            <w:noWrap/>
            <w:vAlign w:val="center"/>
            <w:hideMark/>
          </w:tcPr>
          <w:p w14:paraId="551CB698" w14:textId="77777777" w:rsidR="00A4300D" w:rsidRPr="00A4300D" w:rsidRDefault="00A4300D" w:rsidP="00A4300D">
            <w:pPr>
              <w:jc w:val="center"/>
              <w:rPr>
                <w:sz w:val="18"/>
                <w:szCs w:val="18"/>
              </w:rPr>
            </w:pPr>
            <w:r w:rsidRPr="00A4300D">
              <w:rPr>
                <w:sz w:val="18"/>
                <w:szCs w:val="18"/>
              </w:rPr>
              <w:t>42.95</w:t>
            </w:r>
          </w:p>
        </w:tc>
        <w:tc>
          <w:tcPr>
            <w:tcW w:w="826" w:type="dxa"/>
            <w:noWrap/>
            <w:vAlign w:val="center"/>
            <w:hideMark/>
          </w:tcPr>
          <w:p w14:paraId="4995C773"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121165A4"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074F66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21DC59A" w14:textId="77777777" w:rsidR="00A4300D" w:rsidRPr="00A4300D" w:rsidRDefault="00A4300D" w:rsidP="00A4300D">
            <w:pPr>
              <w:jc w:val="center"/>
              <w:rPr>
                <w:sz w:val="18"/>
                <w:szCs w:val="18"/>
              </w:rPr>
            </w:pPr>
            <w:r w:rsidRPr="00A4300D">
              <w:rPr>
                <w:sz w:val="18"/>
                <w:szCs w:val="18"/>
              </w:rPr>
              <w:t>24.06</w:t>
            </w:r>
          </w:p>
        </w:tc>
      </w:tr>
      <w:tr w:rsidR="00A4300D" w:rsidRPr="00A4300D" w14:paraId="7634D4BA" w14:textId="77777777" w:rsidTr="00A4300D">
        <w:trPr>
          <w:trHeight w:val="255"/>
        </w:trPr>
        <w:tc>
          <w:tcPr>
            <w:tcW w:w="825" w:type="dxa"/>
            <w:vMerge/>
            <w:vAlign w:val="center"/>
            <w:hideMark/>
          </w:tcPr>
          <w:p w14:paraId="4D3C1F6A" w14:textId="77777777" w:rsidR="00A4300D" w:rsidRPr="00A4300D" w:rsidRDefault="00A4300D" w:rsidP="00A4300D">
            <w:pPr>
              <w:jc w:val="center"/>
              <w:rPr>
                <w:sz w:val="18"/>
                <w:szCs w:val="18"/>
              </w:rPr>
            </w:pPr>
          </w:p>
        </w:tc>
        <w:tc>
          <w:tcPr>
            <w:tcW w:w="2010" w:type="dxa"/>
            <w:vMerge w:val="restart"/>
            <w:noWrap/>
            <w:vAlign w:val="center"/>
            <w:hideMark/>
          </w:tcPr>
          <w:p w14:paraId="168DF203"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E8A220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4481E36"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0DBBFC4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FC8D5D3" w14:textId="77777777" w:rsidR="00A4300D" w:rsidRPr="00A4300D" w:rsidRDefault="00A4300D" w:rsidP="00A4300D">
            <w:pPr>
              <w:jc w:val="center"/>
              <w:rPr>
                <w:sz w:val="18"/>
                <w:szCs w:val="18"/>
              </w:rPr>
            </w:pPr>
            <w:r w:rsidRPr="00A4300D">
              <w:rPr>
                <w:sz w:val="18"/>
                <w:szCs w:val="18"/>
              </w:rPr>
              <w:t>590.40</w:t>
            </w:r>
          </w:p>
        </w:tc>
        <w:tc>
          <w:tcPr>
            <w:tcW w:w="826" w:type="dxa"/>
            <w:noWrap/>
            <w:vAlign w:val="center"/>
            <w:hideMark/>
          </w:tcPr>
          <w:p w14:paraId="56BFF0CB" w14:textId="77777777" w:rsidR="00A4300D" w:rsidRPr="00A4300D" w:rsidRDefault="00A4300D" w:rsidP="00A4300D">
            <w:pPr>
              <w:jc w:val="center"/>
              <w:rPr>
                <w:sz w:val="18"/>
                <w:szCs w:val="18"/>
              </w:rPr>
            </w:pPr>
            <w:r w:rsidRPr="00A4300D">
              <w:rPr>
                <w:sz w:val="18"/>
                <w:szCs w:val="18"/>
              </w:rPr>
              <w:t>6.81</w:t>
            </w:r>
          </w:p>
        </w:tc>
        <w:tc>
          <w:tcPr>
            <w:tcW w:w="826" w:type="dxa"/>
            <w:noWrap/>
            <w:vAlign w:val="center"/>
            <w:hideMark/>
          </w:tcPr>
          <w:p w14:paraId="1C85806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9ABA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2F32DE6" w14:textId="77777777" w:rsidR="00A4300D" w:rsidRPr="00A4300D" w:rsidRDefault="00A4300D" w:rsidP="00A4300D">
            <w:pPr>
              <w:jc w:val="center"/>
              <w:rPr>
                <w:sz w:val="18"/>
                <w:szCs w:val="18"/>
              </w:rPr>
            </w:pPr>
            <w:r w:rsidRPr="00A4300D">
              <w:rPr>
                <w:sz w:val="18"/>
                <w:szCs w:val="18"/>
              </w:rPr>
              <w:t>590.40</w:t>
            </w:r>
          </w:p>
        </w:tc>
      </w:tr>
      <w:tr w:rsidR="00A4300D" w:rsidRPr="00A4300D" w14:paraId="1E10971A" w14:textId="77777777" w:rsidTr="00A4300D">
        <w:trPr>
          <w:trHeight w:val="255"/>
        </w:trPr>
        <w:tc>
          <w:tcPr>
            <w:tcW w:w="825" w:type="dxa"/>
            <w:vMerge/>
            <w:vAlign w:val="center"/>
            <w:hideMark/>
          </w:tcPr>
          <w:p w14:paraId="63D1CD4B" w14:textId="77777777" w:rsidR="00A4300D" w:rsidRPr="00A4300D" w:rsidRDefault="00A4300D" w:rsidP="00A4300D">
            <w:pPr>
              <w:jc w:val="center"/>
              <w:rPr>
                <w:sz w:val="18"/>
                <w:szCs w:val="18"/>
              </w:rPr>
            </w:pPr>
          </w:p>
        </w:tc>
        <w:tc>
          <w:tcPr>
            <w:tcW w:w="2010" w:type="dxa"/>
            <w:vMerge/>
            <w:vAlign w:val="center"/>
            <w:hideMark/>
          </w:tcPr>
          <w:p w14:paraId="02BD9B7A" w14:textId="77777777" w:rsidR="00A4300D" w:rsidRPr="00A4300D" w:rsidRDefault="00A4300D" w:rsidP="00A4300D">
            <w:pPr>
              <w:jc w:val="center"/>
              <w:rPr>
                <w:sz w:val="18"/>
                <w:szCs w:val="18"/>
              </w:rPr>
            </w:pPr>
          </w:p>
        </w:tc>
        <w:tc>
          <w:tcPr>
            <w:tcW w:w="851" w:type="dxa"/>
            <w:noWrap/>
            <w:vAlign w:val="center"/>
            <w:hideMark/>
          </w:tcPr>
          <w:p w14:paraId="3F025A0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843CB87"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3BE3F1DB"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2C2230B" w14:textId="77777777" w:rsidR="00A4300D" w:rsidRPr="00A4300D" w:rsidRDefault="00A4300D" w:rsidP="00A4300D">
            <w:pPr>
              <w:jc w:val="center"/>
              <w:rPr>
                <w:sz w:val="18"/>
                <w:szCs w:val="18"/>
              </w:rPr>
            </w:pPr>
            <w:r w:rsidRPr="00A4300D">
              <w:rPr>
                <w:sz w:val="18"/>
                <w:szCs w:val="18"/>
              </w:rPr>
              <w:t>588.86</w:t>
            </w:r>
          </w:p>
        </w:tc>
        <w:tc>
          <w:tcPr>
            <w:tcW w:w="826" w:type="dxa"/>
            <w:noWrap/>
            <w:vAlign w:val="center"/>
            <w:hideMark/>
          </w:tcPr>
          <w:p w14:paraId="5CC73795" w14:textId="77777777" w:rsidR="00A4300D" w:rsidRPr="00A4300D" w:rsidRDefault="00A4300D" w:rsidP="00A4300D">
            <w:pPr>
              <w:jc w:val="center"/>
              <w:rPr>
                <w:sz w:val="18"/>
                <w:szCs w:val="18"/>
              </w:rPr>
            </w:pPr>
            <w:r w:rsidRPr="00A4300D">
              <w:rPr>
                <w:sz w:val="18"/>
                <w:szCs w:val="18"/>
              </w:rPr>
              <w:t>6.69</w:t>
            </w:r>
          </w:p>
        </w:tc>
        <w:tc>
          <w:tcPr>
            <w:tcW w:w="826" w:type="dxa"/>
            <w:noWrap/>
            <w:vAlign w:val="center"/>
            <w:hideMark/>
          </w:tcPr>
          <w:p w14:paraId="61AC40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824BBC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459FCF" w14:textId="77777777" w:rsidR="00A4300D" w:rsidRPr="00A4300D" w:rsidRDefault="00A4300D" w:rsidP="00A4300D">
            <w:pPr>
              <w:jc w:val="center"/>
              <w:rPr>
                <w:sz w:val="18"/>
                <w:szCs w:val="18"/>
              </w:rPr>
            </w:pPr>
            <w:r w:rsidRPr="00A4300D">
              <w:rPr>
                <w:sz w:val="18"/>
                <w:szCs w:val="18"/>
              </w:rPr>
              <w:t>588.86</w:t>
            </w:r>
          </w:p>
        </w:tc>
      </w:tr>
      <w:tr w:rsidR="00A4300D" w:rsidRPr="00A4300D" w14:paraId="1DCC0F33" w14:textId="77777777" w:rsidTr="00A4300D">
        <w:trPr>
          <w:trHeight w:val="255"/>
        </w:trPr>
        <w:tc>
          <w:tcPr>
            <w:tcW w:w="825" w:type="dxa"/>
            <w:vMerge/>
            <w:vAlign w:val="center"/>
            <w:hideMark/>
          </w:tcPr>
          <w:p w14:paraId="7D817E2F" w14:textId="77777777" w:rsidR="00A4300D" w:rsidRPr="00A4300D" w:rsidRDefault="00A4300D" w:rsidP="00A4300D">
            <w:pPr>
              <w:jc w:val="center"/>
              <w:rPr>
                <w:sz w:val="18"/>
                <w:szCs w:val="18"/>
              </w:rPr>
            </w:pPr>
          </w:p>
        </w:tc>
        <w:tc>
          <w:tcPr>
            <w:tcW w:w="2010" w:type="dxa"/>
            <w:vMerge/>
            <w:vAlign w:val="center"/>
            <w:hideMark/>
          </w:tcPr>
          <w:p w14:paraId="6BD2C4B0" w14:textId="77777777" w:rsidR="00A4300D" w:rsidRPr="00A4300D" w:rsidRDefault="00A4300D" w:rsidP="00A4300D">
            <w:pPr>
              <w:jc w:val="center"/>
              <w:rPr>
                <w:sz w:val="18"/>
                <w:szCs w:val="18"/>
              </w:rPr>
            </w:pPr>
          </w:p>
        </w:tc>
        <w:tc>
          <w:tcPr>
            <w:tcW w:w="851" w:type="dxa"/>
            <w:noWrap/>
            <w:vAlign w:val="center"/>
            <w:hideMark/>
          </w:tcPr>
          <w:p w14:paraId="0FD0784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BA2AAEF"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3A8471AF"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60A1EC5" w14:textId="77777777" w:rsidR="00A4300D" w:rsidRPr="00A4300D" w:rsidRDefault="00A4300D" w:rsidP="00A4300D">
            <w:pPr>
              <w:jc w:val="center"/>
              <w:rPr>
                <w:sz w:val="18"/>
                <w:szCs w:val="18"/>
              </w:rPr>
            </w:pPr>
            <w:r w:rsidRPr="00A4300D">
              <w:rPr>
                <w:sz w:val="18"/>
                <w:szCs w:val="18"/>
              </w:rPr>
              <w:t>587.66</w:t>
            </w:r>
          </w:p>
        </w:tc>
        <w:tc>
          <w:tcPr>
            <w:tcW w:w="826" w:type="dxa"/>
            <w:noWrap/>
            <w:vAlign w:val="center"/>
            <w:hideMark/>
          </w:tcPr>
          <w:p w14:paraId="4D4B1706" w14:textId="77777777" w:rsidR="00A4300D" w:rsidRPr="00A4300D" w:rsidRDefault="00A4300D" w:rsidP="00A4300D">
            <w:pPr>
              <w:jc w:val="center"/>
              <w:rPr>
                <w:sz w:val="18"/>
                <w:szCs w:val="18"/>
              </w:rPr>
            </w:pPr>
            <w:r w:rsidRPr="00A4300D">
              <w:rPr>
                <w:sz w:val="18"/>
                <w:szCs w:val="18"/>
              </w:rPr>
              <w:t>6.62</w:t>
            </w:r>
          </w:p>
        </w:tc>
        <w:tc>
          <w:tcPr>
            <w:tcW w:w="826" w:type="dxa"/>
            <w:noWrap/>
            <w:vAlign w:val="center"/>
            <w:hideMark/>
          </w:tcPr>
          <w:p w14:paraId="54BF288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481C93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10E91F" w14:textId="77777777" w:rsidR="00A4300D" w:rsidRPr="00A4300D" w:rsidRDefault="00A4300D" w:rsidP="00A4300D">
            <w:pPr>
              <w:jc w:val="center"/>
              <w:rPr>
                <w:sz w:val="18"/>
                <w:szCs w:val="18"/>
              </w:rPr>
            </w:pPr>
            <w:r w:rsidRPr="00A4300D">
              <w:rPr>
                <w:sz w:val="18"/>
                <w:szCs w:val="18"/>
              </w:rPr>
              <w:t>587.66</w:t>
            </w:r>
          </w:p>
        </w:tc>
      </w:tr>
      <w:tr w:rsidR="00A4300D" w:rsidRPr="00A4300D" w14:paraId="7302F996" w14:textId="77777777" w:rsidTr="00A4300D">
        <w:trPr>
          <w:trHeight w:val="255"/>
        </w:trPr>
        <w:tc>
          <w:tcPr>
            <w:tcW w:w="825" w:type="dxa"/>
            <w:vMerge w:val="restart"/>
            <w:noWrap/>
            <w:vAlign w:val="center"/>
            <w:hideMark/>
          </w:tcPr>
          <w:p w14:paraId="386FCF33" w14:textId="77777777" w:rsidR="00A4300D" w:rsidRPr="00A4300D" w:rsidRDefault="00A4300D" w:rsidP="00A4300D">
            <w:pPr>
              <w:jc w:val="center"/>
              <w:rPr>
                <w:sz w:val="18"/>
                <w:szCs w:val="18"/>
              </w:rPr>
            </w:pPr>
            <w:r w:rsidRPr="00A4300D">
              <w:rPr>
                <w:sz w:val="18"/>
                <w:szCs w:val="18"/>
              </w:rPr>
              <w:t>JHT1</w:t>
            </w:r>
          </w:p>
        </w:tc>
        <w:tc>
          <w:tcPr>
            <w:tcW w:w="2010" w:type="dxa"/>
            <w:vMerge w:val="restart"/>
            <w:noWrap/>
            <w:vAlign w:val="center"/>
            <w:hideMark/>
          </w:tcPr>
          <w:p w14:paraId="346CAFCB"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8A0D78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D7985F9"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A158E2E"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47FC43B1" w14:textId="77777777" w:rsidR="00A4300D" w:rsidRPr="00A4300D" w:rsidRDefault="00A4300D" w:rsidP="00A4300D">
            <w:pPr>
              <w:jc w:val="center"/>
              <w:rPr>
                <w:sz w:val="18"/>
                <w:szCs w:val="18"/>
              </w:rPr>
            </w:pPr>
            <w:r w:rsidRPr="00A4300D">
              <w:rPr>
                <w:sz w:val="18"/>
                <w:szCs w:val="18"/>
              </w:rPr>
              <w:t>658.28</w:t>
            </w:r>
          </w:p>
        </w:tc>
        <w:tc>
          <w:tcPr>
            <w:tcW w:w="826" w:type="dxa"/>
            <w:noWrap/>
            <w:vAlign w:val="center"/>
            <w:hideMark/>
          </w:tcPr>
          <w:p w14:paraId="33BDB3FE" w14:textId="77777777" w:rsidR="00A4300D" w:rsidRPr="00A4300D" w:rsidRDefault="00A4300D" w:rsidP="00A4300D">
            <w:pPr>
              <w:jc w:val="center"/>
              <w:rPr>
                <w:sz w:val="18"/>
                <w:szCs w:val="18"/>
              </w:rPr>
            </w:pPr>
            <w:r w:rsidRPr="00A4300D">
              <w:rPr>
                <w:sz w:val="18"/>
                <w:szCs w:val="18"/>
              </w:rPr>
              <w:t>6.73</w:t>
            </w:r>
          </w:p>
        </w:tc>
        <w:tc>
          <w:tcPr>
            <w:tcW w:w="826" w:type="dxa"/>
            <w:noWrap/>
            <w:vAlign w:val="center"/>
            <w:hideMark/>
          </w:tcPr>
          <w:p w14:paraId="0FAEF72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64D8C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81CC6CA" w14:textId="77777777" w:rsidR="00A4300D" w:rsidRPr="00A4300D" w:rsidRDefault="00A4300D" w:rsidP="00A4300D">
            <w:pPr>
              <w:jc w:val="center"/>
              <w:rPr>
                <w:sz w:val="18"/>
                <w:szCs w:val="18"/>
              </w:rPr>
            </w:pPr>
            <w:r w:rsidRPr="00A4300D">
              <w:rPr>
                <w:sz w:val="18"/>
                <w:szCs w:val="18"/>
              </w:rPr>
              <w:t>702.88</w:t>
            </w:r>
          </w:p>
        </w:tc>
      </w:tr>
      <w:tr w:rsidR="00A4300D" w:rsidRPr="00A4300D" w14:paraId="2C16CC9F" w14:textId="77777777" w:rsidTr="00A4300D">
        <w:trPr>
          <w:trHeight w:val="255"/>
        </w:trPr>
        <w:tc>
          <w:tcPr>
            <w:tcW w:w="825" w:type="dxa"/>
            <w:vMerge/>
            <w:vAlign w:val="center"/>
            <w:hideMark/>
          </w:tcPr>
          <w:p w14:paraId="542DF743" w14:textId="77777777" w:rsidR="00A4300D" w:rsidRPr="00A4300D" w:rsidRDefault="00A4300D" w:rsidP="00A4300D">
            <w:pPr>
              <w:jc w:val="center"/>
              <w:rPr>
                <w:sz w:val="18"/>
                <w:szCs w:val="18"/>
              </w:rPr>
            </w:pPr>
          </w:p>
        </w:tc>
        <w:tc>
          <w:tcPr>
            <w:tcW w:w="2010" w:type="dxa"/>
            <w:vMerge/>
            <w:vAlign w:val="center"/>
            <w:hideMark/>
          </w:tcPr>
          <w:p w14:paraId="0273A447" w14:textId="77777777" w:rsidR="00A4300D" w:rsidRPr="00A4300D" w:rsidRDefault="00A4300D" w:rsidP="00A4300D">
            <w:pPr>
              <w:jc w:val="center"/>
              <w:rPr>
                <w:sz w:val="18"/>
                <w:szCs w:val="18"/>
              </w:rPr>
            </w:pPr>
          </w:p>
        </w:tc>
        <w:tc>
          <w:tcPr>
            <w:tcW w:w="851" w:type="dxa"/>
            <w:noWrap/>
            <w:vAlign w:val="center"/>
            <w:hideMark/>
          </w:tcPr>
          <w:p w14:paraId="2971F09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3279E90"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71FAAC49"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38B072A4" w14:textId="77777777" w:rsidR="00A4300D" w:rsidRPr="00A4300D" w:rsidRDefault="00A4300D" w:rsidP="00A4300D">
            <w:pPr>
              <w:jc w:val="center"/>
              <w:rPr>
                <w:sz w:val="18"/>
                <w:szCs w:val="18"/>
              </w:rPr>
            </w:pPr>
            <w:r w:rsidRPr="00A4300D">
              <w:rPr>
                <w:sz w:val="18"/>
                <w:szCs w:val="18"/>
              </w:rPr>
              <w:t>690.28</w:t>
            </w:r>
          </w:p>
        </w:tc>
        <w:tc>
          <w:tcPr>
            <w:tcW w:w="826" w:type="dxa"/>
            <w:noWrap/>
            <w:vAlign w:val="center"/>
            <w:hideMark/>
          </w:tcPr>
          <w:p w14:paraId="642ADCCF" w14:textId="77777777" w:rsidR="00A4300D" w:rsidRPr="00A4300D" w:rsidRDefault="00A4300D" w:rsidP="00A4300D">
            <w:pPr>
              <w:jc w:val="center"/>
              <w:rPr>
                <w:sz w:val="18"/>
                <w:szCs w:val="18"/>
              </w:rPr>
            </w:pPr>
            <w:r w:rsidRPr="00A4300D">
              <w:rPr>
                <w:sz w:val="18"/>
                <w:szCs w:val="18"/>
              </w:rPr>
              <w:t>8.56</w:t>
            </w:r>
          </w:p>
        </w:tc>
        <w:tc>
          <w:tcPr>
            <w:tcW w:w="826" w:type="dxa"/>
            <w:noWrap/>
            <w:vAlign w:val="center"/>
            <w:hideMark/>
          </w:tcPr>
          <w:p w14:paraId="5B65EC3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024770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1F6974A" w14:textId="77777777" w:rsidR="00A4300D" w:rsidRPr="00A4300D" w:rsidRDefault="00A4300D" w:rsidP="00A4300D">
            <w:pPr>
              <w:jc w:val="center"/>
              <w:rPr>
                <w:sz w:val="18"/>
                <w:szCs w:val="18"/>
              </w:rPr>
            </w:pPr>
            <w:r w:rsidRPr="00A4300D">
              <w:rPr>
                <w:sz w:val="18"/>
                <w:szCs w:val="18"/>
              </w:rPr>
              <w:t>738.28</w:t>
            </w:r>
          </w:p>
        </w:tc>
      </w:tr>
      <w:tr w:rsidR="00A4300D" w:rsidRPr="00A4300D" w14:paraId="3A877339" w14:textId="77777777" w:rsidTr="00A4300D">
        <w:trPr>
          <w:trHeight w:val="255"/>
        </w:trPr>
        <w:tc>
          <w:tcPr>
            <w:tcW w:w="825" w:type="dxa"/>
            <w:vMerge/>
            <w:vAlign w:val="center"/>
            <w:hideMark/>
          </w:tcPr>
          <w:p w14:paraId="01B4C855" w14:textId="77777777" w:rsidR="00A4300D" w:rsidRPr="00A4300D" w:rsidRDefault="00A4300D" w:rsidP="00A4300D">
            <w:pPr>
              <w:jc w:val="center"/>
              <w:rPr>
                <w:sz w:val="18"/>
                <w:szCs w:val="18"/>
              </w:rPr>
            </w:pPr>
          </w:p>
        </w:tc>
        <w:tc>
          <w:tcPr>
            <w:tcW w:w="2010" w:type="dxa"/>
            <w:vMerge/>
            <w:vAlign w:val="center"/>
            <w:hideMark/>
          </w:tcPr>
          <w:p w14:paraId="0F760CD2" w14:textId="77777777" w:rsidR="00A4300D" w:rsidRPr="00A4300D" w:rsidRDefault="00A4300D" w:rsidP="00A4300D">
            <w:pPr>
              <w:jc w:val="center"/>
              <w:rPr>
                <w:sz w:val="18"/>
                <w:szCs w:val="18"/>
              </w:rPr>
            </w:pPr>
          </w:p>
        </w:tc>
        <w:tc>
          <w:tcPr>
            <w:tcW w:w="851" w:type="dxa"/>
            <w:noWrap/>
            <w:vAlign w:val="center"/>
            <w:hideMark/>
          </w:tcPr>
          <w:p w14:paraId="3ED680A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6123F2A"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50E0673"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461A3B99" w14:textId="77777777" w:rsidR="00A4300D" w:rsidRPr="00A4300D" w:rsidRDefault="00A4300D" w:rsidP="00A4300D">
            <w:pPr>
              <w:jc w:val="center"/>
              <w:rPr>
                <w:sz w:val="18"/>
                <w:szCs w:val="18"/>
              </w:rPr>
            </w:pPr>
            <w:r w:rsidRPr="00A4300D">
              <w:rPr>
                <w:sz w:val="18"/>
                <w:szCs w:val="18"/>
              </w:rPr>
              <w:t>697.33</w:t>
            </w:r>
          </w:p>
        </w:tc>
        <w:tc>
          <w:tcPr>
            <w:tcW w:w="826" w:type="dxa"/>
            <w:noWrap/>
            <w:vAlign w:val="center"/>
            <w:hideMark/>
          </w:tcPr>
          <w:p w14:paraId="776D43E8" w14:textId="77777777" w:rsidR="00A4300D" w:rsidRPr="00A4300D" w:rsidRDefault="00A4300D" w:rsidP="00A4300D">
            <w:pPr>
              <w:jc w:val="center"/>
              <w:rPr>
                <w:sz w:val="18"/>
                <w:szCs w:val="18"/>
              </w:rPr>
            </w:pPr>
            <w:r w:rsidRPr="00A4300D">
              <w:rPr>
                <w:sz w:val="18"/>
                <w:szCs w:val="18"/>
              </w:rPr>
              <w:t>8.75</w:t>
            </w:r>
          </w:p>
        </w:tc>
        <w:tc>
          <w:tcPr>
            <w:tcW w:w="826" w:type="dxa"/>
            <w:noWrap/>
            <w:vAlign w:val="center"/>
            <w:hideMark/>
          </w:tcPr>
          <w:p w14:paraId="35D307A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BD8782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A85CFF3" w14:textId="77777777" w:rsidR="00A4300D" w:rsidRPr="00A4300D" w:rsidRDefault="00A4300D" w:rsidP="00A4300D">
            <w:pPr>
              <w:jc w:val="center"/>
              <w:rPr>
                <w:sz w:val="18"/>
                <w:szCs w:val="18"/>
              </w:rPr>
            </w:pPr>
            <w:r w:rsidRPr="00A4300D">
              <w:rPr>
                <w:sz w:val="18"/>
                <w:szCs w:val="18"/>
              </w:rPr>
              <w:t>746.26</w:t>
            </w:r>
          </w:p>
        </w:tc>
      </w:tr>
      <w:tr w:rsidR="00A4300D" w:rsidRPr="00A4300D" w14:paraId="0DABC5FD" w14:textId="77777777" w:rsidTr="00A4300D">
        <w:trPr>
          <w:trHeight w:val="255"/>
        </w:trPr>
        <w:tc>
          <w:tcPr>
            <w:tcW w:w="825" w:type="dxa"/>
            <w:vMerge/>
            <w:vAlign w:val="center"/>
            <w:hideMark/>
          </w:tcPr>
          <w:p w14:paraId="795C124B" w14:textId="77777777" w:rsidR="00A4300D" w:rsidRPr="00A4300D" w:rsidRDefault="00A4300D" w:rsidP="00A4300D">
            <w:pPr>
              <w:jc w:val="center"/>
              <w:rPr>
                <w:sz w:val="18"/>
                <w:szCs w:val="18"/>
              </w:rPr>
            </w:pPr>
          </w:p>
        </w:tc>
        <w:tc>
          <w:tcPr>
            <w:tcW w:w="2010" w:type="dxa"/>
            <w:vMerge w:val="restart"/>
            <w:noWrap/>
            <w:vAlign w:val="center"/>
            <w:hideMark/>
          </w:tcPr>
          <w:p w14:paraId="5C36B71D"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3A1BB4B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3F0C0DF"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56241688"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41815259" w14:textId="77777777" w:rsidR="00A4300D" w:rsidRPr="00A4300D" w:rsidRDefault="00A4300D" w:rsidP="00A4300D">
            <w:pPr>
              <w:jc w:val="center"/>
              <w:rPr>
                <w:sz w:val="18"/>
                <w:szCs w:val="18"/>
              </w:rPr>
            </w:pPr>
            <w:r w:rsidRPr="00A4300D">
              <w:rPr>
                <w:sz w:val="18"/>
                <w:szCs w:val="18"/>
              </w:rPr>
              <w:t>697.33</w:t>
            </w:r>
          </w:p>
        </w:tc>
        <w:tc>
          <w:tcPr>
            <w:tcW w:w="826" w:type="dxa"/>
            <w:noWrap/>
            <w:vAlign w:val="center"/>
            <w:hideMark/>
          </w:tcPr>
          <w:p w14:paraId="1940EC3D" w14:textId="77777777" w:rsidR="00A4300D" w:rsidRPr="00A4300D" w:rsidRDefault="00A4300D" w:rsidP="00A4300D">
            <w:pPr>
              <w:jc w:val="center"/>
              <w:rPr>
                <w:sz w:val="18"/>
                <w:szCs w:val="18"/>
              </w:rPr>
            </w:pPr>
            <w:r w:rsidRPr="00A4300D">
              <w:rPr>
                <w:sz w:val="18"/>
                <w:szCs w:val="18"/>
              </w:rPr>
              <w:t>8.76</w:t>
            </w:r>
          </w:p>
        </w:tc>
        <w:tc>
          <w:tcPr>
            <w:tcW w:w="826" w:type="dxa"/>
            <w:noWrap/>
            <w:vAlign w:val="center"/>
            <w:hideMark/>
          </w:tcPr>
          <w:p w14:paraId="6AB393B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63685C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B638BE" w14:textId="77777777" w:rsidR="00A4300D" w:rsidRPr="00A4300D" w:rsidRDefault="00A4300D" w:rsidP="00A4300D">
            <w:pPr>
              <w:jc w:val="center"/>
              <w:rPr>
                <w:sz w:val="18"/>
                <w:szCs w:val="18"/>
              </w:rPr>
            </w:pPr>
            <w:r w:rsidRPr="00A4300D">
              <w:rPr>
                <w:sz w:val="18"/>
                <w:szCs w:val="18"/>
              </w:rPr>
              <w:t>746.58</w:t>
            </w:r>
          </w:p>
        </w:tc>
      </w:tr>
      <w:tr w:rsidR="00A4300D" w:rsidRPr="00A4300D" w14:paraId="1D2D000F" w14:textId="77777777" w:rsidTr="00A4300D">
        <w:trPr>
          <w:trHeight w:val="255"/>
        </w:trPr>
        <w:tc>
          <w:tcPr>
            <w:tcW w:w="825" w:type="dxa"/>
            <w:vMerge/>
            <w:vAlign w:val="center"/>
            <w:hideMark/>
          </w:tcPr>
          <w:p w14:paraId="11D74338" w14:textId="77777777" w:rsidR="00A4300D" w:rsidRPr="00A4300D" w:rsidRDefault="00A4300D" w:rsidP="00A4300D">
            <w:pPr>
              <w:jc w:val="center"/>
              <w:rPr>
                <w:sz w:val="18"/>
                <w:szCs w:val="18"/>
              </w:rPr>
            </w:pPr>
          </w:p>
        </w:tc>
        <w:tc>
          <w:tcPr>
            <w:tcW w:w="2010" w:type="dxa"/>
            <w:vMerge/>
            <w:vAlign w:val="center"/>
            <w:hideMark/>
          </w:tcPr>
          <w:p w14:paraId="0A3A79B0" w14:textId="77777777" w:rsidR="00A4300D" w:rsidRPr="00A4300D" w:rsidRDefault="00A4300D" w:rsidP="00A4300D">
            <w:pPr>
              <w:jc w:val="center"/>
              <w:rPr>
                <w:sz w:val="18"/>
                <w:szCs w:val="18"/>
              </w:rPr>
            </w:pPr>
          </w:p>
        </w:tc>
        <w:tc>
          <w:tcPr>
            <w:tcW w:w="851" w:type="dxa"/>
            <w:noWrap/>
            <w:vAlign w:val="center"/>
            <w:hideMark/>
          </w:tcPr>
          <w:p w14:paraId="005B0D3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01693E7"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3D34E31B"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30F95109" w14:textId="77777777" w:rsidR="00A4300D" w:rsidRPr="00A4300D" w:rsidRDefault="00A4300D" w:rsidP="00A4300D">
            <w:pPr>
              <w:jc w:val="center"/>
              <w:rPr>
                <w:sz w:val="18"/>
                <w:szCs w:val="18"/>
              </w:rPr>
            </w:pPr>
            <w:r w:rsidRPr="00A4300D">
              <w:rPr>
                <w:sz w:val="18"/>
                <w:szCs w:val="18"/>
              </w:rPr>
              <w:t>690.28</w:t>
            </w:r>
          </w:p>
        </w:tc>
        <w:tc>
          <w:tcPr>
            <w:tcW w:w="826" w:type="dxa"/>
            <w:noWrap/>
            <w:vAlign w:val="center"/>
            <w:hideMark/>
          </w:tcPr>
          <w:p w14:paraId="67A69205" w14:textId="77777777" w:rsidR="00A4300D" w:rsidRPr="00A4300D" w:rsidRDefault="00A4300D" w:rsidP="00A4300D">
            <w:pPr>
              <w:jc w:val="center"/>
              <w:rPr>
                <w:sz w:val="18"/>
                <w:szCs w:val="18"/>
              </w:rPr>
            </w:pPr>
            <w:r w:rsidRPr="00A4300D">
              <w:rPr>
                <w:sz w:val="18"/>
                <w:szCs w:val="18"/>
              </w:rPr>
              <w:t>8.57</w:t>
            </w:r>
          </w:p>
        </w:tc>
        <w:tc>
          <w:tcPr>
            <w:tcW w:w="826" w:type="dxa"/>
            <w:noWrap/>
            <w:vAlign w:val="center"/>
            <w:hideMark/>
          </w:tcPr>
          <w:p w14:paraId="7C3CBC2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10B2B6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48D561A" w14:textId="77777777" w:rsidR="00A4300D" w:rsidRPr="00A4300D" w:rsidRDefault="00A4300D" w:rsidP="00A4300D">
            <w:pPr>
              <w:jc w:val="center"/>
              <w:rPr>
                <w:sz w:val="18"/>
                <w:szCs w:val="18"/>
              </w:rPr>
            </w:pPr>
            <w:r w:rsidRPr="00A4300D">
              <w:rPr>
                <w:sz w:val="18"/>
                <w:szCs w:val="18"/>
              </w:rPr>
              <w:t>738.78</w:t>
            </w:r>
          </w:p>
        </w:tc>
      </w:tr>
      <w:tr w:rsidR="00A4300D" w:rsidRPr="00A4300D" w14:paraId="5CBB4ACA" w14:textId="77777777" w:rsidTr="00A4300D">
        <w:trPr>
          <w:trHeight w:val="255"/>
        </w:trPr>
        <w:tc>
          <w:tcPr>
            <w:tcW w:w="825" w:type="dxa"/>
            <w:vMerge/>
            <w:vAlign w:val="center"/>
            <w:hideMark/>
          </w:tcPr>
          <w:p w14:paraId="62680668" w14:textId="77777777" w:rsidR="00A4300D" w:rsidRPr="00A4300D" w:rsidRDefault="00A4300D" w:rsidP="00A4300D">
            <w:pPr>
              <w:jc w:val="center"/>
              <w:rPr>
                <w:sz w:val="18"/>
                <w:szCs w:val="18"/>
              </w:rPr>
            </w:pPr>
          </w:p>
        </w:tc>
        <w:tc>
          <w:tcPr>
            <w:tcW w:w="2010" w:type="dxa"/>
            <w:vMerge/>
            <w:vAlign w:val="center"/>
            <w:hideMark/>
          </w:tcPr>
          <w:p w14:paraId="4BCA9E25" w14:textId="77777777" w:rsidR="00A4300D" w:rsidRPr="00A4300D" w:rsidRDefault="00A4300D" w:rsidP="00A4300D">
            <w:pPr>
              <w:jc w:val="center"/>
              <w:rPr>
                <w:sz w:val="18"/>
                <w:szCs w:val="18"/>
              </w:rPr>
            </w:pPr>
          </w:p>
        </w:tc>
        <w:tc>
          <w:tcPr>
            <w:tcW w:w="851" w:type="dxa"/>
            <w:noWrap/>
            <w:vAlign w:val="center"/>
            <w:hideMark/>
          </w:tcPr>
          <w:p w14:paraId="3721CD8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6D696F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169B921"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1FEFDA17" w14:textId="77777777" w:rsidR="00A4300D" w:rsidRPr="00A4300D" w:rsidRDefault="00A4300D" w:rsidP="00A4300D">
            <w:pPr>
              <w:jc w:val="center"/>
              <w:rPr>
                <w:sz w:val="18"/>
                <w:szCs w:val="18"/>
              </w:rPr>
            </w:pPr>
            <w:r w:rsidRPr="00A4300D">
              <w:rPr>
                <w:sz w:val="18"/>
                <w:szCs w:val="18"/>
              </w:rPr>
              <w:t>658.23</w:t>
            </w:r>
          </w:p>
        </w:tc>
        <w:tc>
          <w:tcPr>
            <w:tcW w:w="826" w:type="dxa"/>
            <w:noWrap/>
            <w:vAlign w:val="center"/>
            <w:hideMark/>
          </w:tcPr>
          <w:p w14:paraId="4F8E798C" w14:textId="77777777" w:rsidR="00A4300D" w:rsidRPr="00A4300D" w:rsidRDefault="00A4300D" w:rsidP="00A4300D">
            <w:pPr>
              <w:jc w:val="center"/>
              <w:rPr>
                <w:sz w:val="18"/>
                <w:szCs w:val="18"/>
              </w:rPr>
            </w:pPr>
            <w:r w:rsidRPr="00A4300D">
              <w:rPr>
                <w:sz w:val="18"/>
                <w:szCs w:val="18"/>
              </w:rPr>
              <w:t>6.74</w:t>
            </w:r>
          </w:p>
        </w:tc>
        <w:tc>
          <w:tcPr>
            <w:tcW w:w="826" w:type="dxa"/>
            <w:noWrap/>
            <w:vAlign w:val="center"/>
            <w:hideMark/>
          </w:tcPr>
          <w:p w14:paraId="27D9DDD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20E6E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5475601" w14:textId="77777777" w:rsidR="00A4300D" w:rsidRPr="00A4300D" w:rsidRDefault="00A4300D" w:rsidP="00A4300D">
            <w:pPr>
              <w:jc w:val="center"/>
              <w:rPr>
                <w:sz w:val="18"/>
                <w:szCs w:val="18"/>
              </w:rPr>
            </w:pPr>
            <w:r w:rsidRPr="00A4300D">
              <w:rPr>
                <w:sz w:val="18"/>
                <w:szCs w:val="18"/>
              </w:rPr>
              <w:t>703.51</w:t>
            </w:r>
          </w:p>
        </w:tc>
      </w:tr>
      <w:tr w:rsidR="00A4300D" w:rsidRPr="00A4300D" w14:paraId="701B340E" w14:textId="77777777" w:rsidTr="00A4300D">
        <w:trPr>
          <w:trHeight w:val="255"/>
        </w:trPr>
        <w:tc>
          <w:tcPr>
            <w:tcW w:w="825" w:type="dxa"/>
            <w:vMerge/>
            <w:vAlign w:val="center"/>
            <w:hideMark/>
          </w:tcPr>
          <w:p w14:paraId="18310CD7" w14:textId="77777777" w:rsidR="00A4300D" w:rsidRPr="00A4300D" w:rsidRDefault="00A4300D" w:rsidP="00A4300D">
            <w:pPr>
              <w:jc w:val="center"/>
              <w:rPr>
                <w:sz w:val="18"/>
                <w:szCs w:val="18"/>
              </w:rPr>
            </w:pPr>
          </w:p>
        </w:tc>
        <w:tc>
          <w:tcPr>
            <w:tcW w:w="2010" w:type="dxa"/>
            <w:vMerge w:val="restart"/>
            <w:noWrap/>
            <w:vAlign w:val="center"/>
            <w:hideMark/>
          </w:tcPr>
          <w:p w14:paraId="2CC64556"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4D5EB4A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5465924"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6D6A36E"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63487545" w14:textId="77777777" w:rsidR="00A4300D" w:rsidRPr="00A4300D" w:rsidRDefault="00A4300D" w:rsidP="00A4300D">
            <w:pPr>
              <w:jc w:val="center"/>
              <w:rPr>
                <w:sz w:val="18"/>
                <w:szCs w:val="18"/>
              </w:rPr>
            </w:pPr>
            <w:r w:rsidRPr="00A4300D">
              <w:rPr>
                <w:sz w:val="18"/>
                <w:szCs w:val="18"/>
              </w:rPr>
              <w:t>489.16</w:t>
            </w:r>
          </w:p>
        </w:tc>
        <w:tc>
          <w:tcPr>
            <w:tcW w:w="826" w:type="dxa"/>
            <w:noWrap/>
            <w:vAlign w:val="center"/>
            <w:hideMark/>
          </w:tcPr>
          <w:p w14:paraId="6DC7CEC0" w14:textId="77777777" w:rsidR="00A4300D" w:rsidRPr="00A4300D" w:rsidRDefault="00A4300D" w:rsidP="00A4300D">
            <w:pPr>
              <w:jc w:val="center"/>
              <w:rPr>
                <w:sz w:val="18"/>
                <w:szCs w:val="18"/>
              </w:rPr>
            </w:pPr>
            <w:r w:rsidRPr="00A4300D">
              <w:rPr>
                <w:sz w:val="18"/>
                <w:szCs w:val="18"/>
              </w:rPr>
              <w:t>14.92</w:t>
            </w:r>
          </w:p>
        </w:tc>
        <w:tc>
          <w:tcPr>
            <w:tcW w:w="826" w:type="dxa"/>
            <w:noWrap/>
            <w:vAlign w:val="center"/>
            <w:hideMark/>
          </w:tcPr>
          <w:p w14:paraId="2553912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1F4C40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6107310" w14:textId="77777777" w:rsidR="00A4300D" w:rsidRPr="00A4300D" w:rsidRDefault="00A4300D" w:rsidP="00A4300D">
            <w:pPr>
              <w:jc w:val="center"/>
              <w:rPr>
                <w:sz w:val="18"/>
                <w:szCs w:val="18"/>
              </w:rPr>
            </w:pPr>
            <w:r w:rsidRPr="00A4300D">
              <w:rPr>
                <w:sz w:val="18"/>
                <w:szCs w:val="18"/>
              </w:rPr>
              <w:t>489.16</w:t>
            </w:r>
          </w:p>
        </w:tc>
      </w:tr>
      <w:tr w:rsidR="00A4300D" w:rsidRPr="00A4300D" w14:paraId="5EEE680B" w14:textId="77777777" w:rsidTr="00A4300D">
        <w:trPr>
          <w:trHeight w:val="255"/>
        </w:trPr>
        <w:tc>
          <w:tcPr>
            <w:tcW w:w="825" w:type="dxa"/>
            <w:vMerge/>
            <w:vAlign w:val="center"/>
            <w:hideMark/>
          </w:tcPr>
          <w:p w14:paraId="5EA8F80B" w14:textId="77777777" w:rsidR="00A4300D" w:rsidRPr="00A4300D" w:rsidRDefault="00A4300D" w:rsidP="00A4300D">
            <w:pPr>
              <w:jc w:val="center"/>
              <w:rPr>
                <w:sz w:val="18"/>
                <w:szCs w:val="18"/>
              </w:rPr>
            </w:pPr>
          </w:p>
        </w:tc>
        <w:tc>
          <w:tcPr>
            <w:tcW w:w="2010" w:type="dxa"/>
            <w:vMerge/>
            <w:vAlign w:val="center"/>
            <w:hideMark/>
          </w:tcPr>
          <w:p w14:paraId="13409AAF" w14:textId="77777777" w:rsidR="00A4300D" w:rsidRPr="00A4300D" w:rsidRDefault="00A4300D" w:rsidP="00A4300D">
            <w:pPr>
              <w:jc w:val="center"/>
              <w:rPr>
                <w:sz w:val="18"/>
                <w:szCs w:val="18"/>
              </w:rPr>
            </w:pPr>
          </w:p>
        </w:tc>
        <w:tc>
          <w:tcPr>
            <w:tcW w:w="851" w:type="dxa"/>
            <w:noWrap/>
            <w:vAlign w:val="center"/>
            <w:hideMark/>
          </w:tcPr>
          <w:p w14:paraId="307AF98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8C279BD"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7C54A7C"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46C75695" w14:textId="77777777" w:rsidR="00A4300D" w:rsidRPr="00A4300D" w:rsidRDefault="00A4300D" w:rsidP="00A4300D">
            <w:pPr>
              <w:jc w:val="center"/>
              <w:rPr>
                <w:sz w:val="18"/>
                <w:szCs w:val="18"/>
              </w:rPr>
            </w:pPr>
            <w:r w:rsidRPr="00A4300D">
              <w:rPr>
                <w:sz w:val="18"/>
                <w:szCs w:val="18"/>
              </w:rPr>
              <w:t>502.16</w:t>
            </w:r>
          </w:p>
        </w:tc>
        <w:tc>
          <w:tcPr>
            <w:tcW w:w="826" w:type="dxa"/>
            <w:noWrap/>
            <w:vAlign w:val="center"/>
            <w:hideMark/>
          </w:tcPr>
          <w:p w14:paraId="68515C4E" w14:textId="77777777" w:rsidR="00A4300D" w:rsidRPr="00A4300D" w:rsidRDefault="00A4300D" w:rsidP="00A4300D">
            <w:pPr>
              <w:jc w:val="center"/>
              <w:rPr>
                <w:sz w:val="18"/>
                <w:szCs w:val="18"/>
              </w:rPr>
            </w:pPr>
            <w:r w:rsidRPr="00A4300D">
              <w:rPr>
                <w:sz w:val="18"/>
                <w:szCs w:val="18"/>
              </w:rPr>
              <w:t>14.17</w:t>
            </w:r>
          </w:p>
        </w:tc>
        <w:tc>
          <w:tcPr>
            <w:tcW w:w="826" w:type="dxa"/>
            <w:noWrap/>
            <w:vAlign w:val="center"/>
            <w:hideMark/>
          </w:tcPr>
          <w:p w14:paraId="144F15C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03F77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389D10" w14:textId="77777777" w:rsidR="00A4300D" w:rsidRPr="00A4300D" w:rsidRDefault="00A4300D" w:rsidP="00A4300D">
            <w:pPr>
              <w:jc w:val="center"/>
              <w:rPr>
                <w:sz w:val="18"/>
                <w:szCs w:val="18"/>
              </w:rPr>
            </w:pPr>
            <w:r w:rsidRPr="00A4300D">
              <w:rPr>
                <w:sz w:val="18"/>
                <w:szCs w:val="18"/>
              </w:rPr>
              <w:t>502.16</w:t>
            </w:r>
          </w:p>
        </w:tc>
      </w:tr>
      <w:tr w:rsidR="00A4300D" w:rsidRPr="00A4300D" w14:paraId="05B1A0BC" w14:textId="77777777" w:rsidTr="00A4300D">
        <w:trPr>
          <w:trHeight w:val="255"/>
        </w:trPr>
        <w:tc>
          <w:tcPr>
            <w:tcW w:w="825" w:type="dxa"/>
            <w:vMerge/>
            <w:vAlign w:val="center"/>
            <w:hideMark/>
          </w:tcPr>
          <w:p w14:paraId="7B1A6A26" w14:textId="77777777" w:rsidR="00A4300D" w:rsidRPr="00A4300D" w:rsidRDefault="00A4300D" w:rsidP="00A4300D">
            <w:pPr>
              <w:jc w:val="center"/>
              <w:rPr>
                <w:sz w:val="18"/>
                <w:szCs w:val="18"/>
              </w:rPr>
            </w:pPr>
          </w:p>
        </w:tc>
        <w:tc>
          <w:tcPr>
            <w:tcW w:w="2010" w:type="dxa"/>
            <w:vMerge/>
            <w:vAlign w:val="center"/>
            <w:hideMark/>
          </w:tcPr>
          <w:p w14:paraId="3F67332F" w14:textId="77777777" w:rsidR="00A4300D" w:rsidRPr="00A4300D" w:rsidRDefault="00A4300D" w:rsidP="00A4300D">
            <w:pPr>
              <w:jc w:val="center"/>
              <w:rPr>
                <w:sz w:val="18"/>
                <w:szCs w:val="18"/>
              </w:rPr>
            </w:pPr>
          </w:p>
        </w:tc>
        <w:tc>
          <w:tcPr>
            <w:tcW w:w="851" w:type="dxa"/>
            <w:noWrap/>
            <w:vAlign w:val="center"/>
            <w:hideMark/>
          </w:tcPr>
          <w:p w14:paraId="752363D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9B94FA5"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05315D90"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51DF1103" w14:textId="77777777" w:rsidR="00A4300D" w:rsidRPr="00A4300D" w:rsidRDefault="00A4300D" w:rsidP="00A4300D">
            <w:pPr>
              <w:jc w:val="center"/>
              <w:rPr>
                <w:sz w:val="18"/>
                <w:szCs w:val="18"/>
              </w:rPr>
            </w:pPr>
            <w:r w:rsidRPr="00A4300D">
              <w:rPr>
                <w:sz w:val="18"/>
                <w:szCs w:val="18"/>
              </w:rPr>
              <w:t>262.43</w:t>
            </w:r>
          </w:p>
        </w:tc>
        <w:tc>
          <w:tcPr>
            <w:tcW w:w="826" w:type="dxa"/>
            <w:noWrap/>
            <w:vAlign w:val="center"/>
            <w:hideMark/>
          </w:tcPr>
          <w:p w14:paraId="759C86AA" w14:textId="77777777" w:rsidR="00A4300D" w:rsidRPr="00A4300D" w:rsidRDefault="00A4300D" w:rsidP="00A4300D">
            <w:pPr>
              <w:jc w:val="center"/>
              <w:rPr>
                <w:sz w:val="18"/>
                <w:szCs w:val="18"/>
              </w:rPr>
            </w:pPr>
            <w:r w:rsidRPr="00A4300D">
              <w:rPr>
                <w:sz w:val="18"/>
                <w:szCs w:val="18"/>
              </w:rPr>
              <w:t>147</w:t>
            </w:r>
          </w:p>
        </w:tc>
        <w:tc>
          <w:tcPr>
            <w:tcW w:w="826" w:type="dxa"/>
            <w:noWrap/>
            <w:vAlign w:val="center"/>
            <w:hideMark/>
          </w:tcPr>
          <w:p w14:paraId="10E71B2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0950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54CFB8" w14:textId="77777777" w:rsidR="00A4300D" w:rsidRPr="00A4300D" w:rsidRDefault="00A4300D" w:rsidP="00A4300D">
            <w:pPr>
              <w:jc w:val="center"/>
              <w:rPr>
                <w:sz w:val="18"/>
                <w:szCs w:val="18"/>
              </w:rPr>
            </w:pPr>
            <w:r w:rsidRPr="00A4300D">
              <w:rPr>
                <w:sz w:val="18"/>
                <w:szCs w:val="18"/>
              </w:rPr>
              <w:t>262.43</w:t>
            </w:r>
          </w:p>
        </w:tc>
      </w:tr>
      <w:tr w:rsidR="00A4300D" w:rsidRPr="00A4300D" w14:paraId="77156E38" w14:textId="77777777" w:rsidTr="00A4300D">
        <w:trPr>
          <w:trHeight w:val="255"/>
        </w:trPr>
        <w:tc>
          <w:tcPr>
            <w:tcW w:w="825" w:type="dxa"/>
            <w:vMerge/>
            <w:vAlign w:val="center"/>
            <w:hideMark/>
          </w:tcPr>
          <w:p w14:paraId="0A700C70" w14:textId="77777777" w:rsidR="00A4300D" w:rsidRPr="00A4300D" w:rsidRDefault="00A4300D" w:rsidP="00A4300D">
            <w:pPr>
              <w:jc w:val="center"/>
              <w:rPr>
                <w:sz w:val="18"/>
                <w:szCs w:val="18"/>
              </w:rPr>
            </w:pPr>
          </w:p>
        </w:tc>
        <w:tc>
          <w:tcPr>
            <w:tcW w:w="2010" w:type="dxa"/>
            <w:vMerge w:val="restart"/>
            <w:noWrap/>
            <w:vAlign w:val="center"/>
            <w:hideMark/>
          </w:tcPr>
          <w:p w14:paraId="0799EAC0"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36CF74D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FC2DCBC"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019AF6B6"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30F75280" w14:textId="77777777" w:rsidR="00A4300D" w:rsidRPr="00A4300D" w:rsidRDefault="00A4300D" w:rsidP="00A4300D">
            <w:pPr>
              <w:jc w:val="center"/>
              <w:rPr>
                <w:sz w:val="18"/>
                <w:szCs w:val="18"/>
              </w:rPr>
            </w:pPr>
            <w:r w:rsidRPr="00A4300D">
              <w:rPr>
                <w:sz w:val="18"/>
                <w:szCs w:val="18"/>
              </w:rPr>
              <w:t>89.57</w:t>
            </w:r>
          </w:p>
        </w:tc>
        <w:tc>
          <w:tcPr>
            <w:tcW w:w="826" w:type="dxa"/>
            <w:noWrap/>
            <w:vAlign w:val="center"/>
            <w:hideMark/>
          </w:tcPr>
          <w:p w14:paraId="1B24BCB0" w14:textId="77777777" w:rsidR="00A4300D" w:rsidRPr="00A4300D" w:rsidRDefault="00A4300D" w:rsidP="00A4300D">
            <w:pPr>
              <w:jc w:val="center"/>
              <w:rPr>
                <w:sz w:val="18"/>
                <w:szCs w:val="18"/>
              </w:rPr>
            </w:pPr>
            <w:r w:rsidRPr="00A4300D">
              <w:rPr>
                <w:sz w:val="18"/>
                <w:szCs w:val="18"/>
              </w:rPr>
              <w:t>14.51</w:t>
            </w:r>
          </w:p>
        </w:tc>
        <w:tc>
          <w:tcPr>
            <w:tcW w:w="826" w:type="dxa"/>
            <w:noWrap/>
            <w:vAlign w:val="center"/>
            <w:hideMark/>
          </w:tcPr>
          <w:p w14:paraId="6B67762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B2C9FE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0042F3" w14:textId="77777777" w:rsidR="00A4300D" w:rsidRPr="00A4300D" w:rsidRDefault="00A4300D" w:rsidP="00A4300D">
            <w:pPr>
              <w:jc w:val="center"/>
              <w:rPr>
                <w:sz w:val="18"/>
                <w:szCs w:val="18"/>
              </w:rPr>
            </w:pPr>
            <w:r w:rsidRPr="00A4300D">
              <w:rPr>
                <w:sz w:val="18"/>
                <w:szCs w:val="18"/>
              </w:rPr>
              <w:t>89.57</w:t>
            </w:r>
          </w:p>
        </w:tc>
      </w:tr>
      <w:tr w:rsidR="00A4300D" w:rsidRPr="00A4300D" w14:paraId="48D8BADB" w14:textId="77777777" w:rsidTr="00A4300D">
        <w:trPr>
          <w:trHeight w:val="255"/>
        </w:trPr>
        <w:tc>
          <w:tcPr>
            <w:tcW w:w="825" w:type="dxa"/>
            <w:vMerge/>
            <w:vAlign w:val="center"/>
            <w:hideMark/>
          </w:tcPr>
          <w:p w14:paraId="0C32439F" w14:textId="77777777" w:rsidR="00A4300D" w:rsidRPr="00A4300D" w:rsidRDefault="00A4300D" w:rsidP="00A4300D">
            <w:pPr>
              <w:jc w:val="center"/>
              <w:rPr>
                <w:sz w:val="18"/>
                <w:szCs w:val="18"/>
              </w:rPr>
            </w:pPr>
          </w:p>
        </w:tc>
        <w:tc>
          <w:tcPr>
            <w:tcW w:w="2010" w:type="dxa"/>
            <w:vMerge/>
            <w:vAlign w:val="center"/>
            <w:hideMark/>
          </w:tcPr>
          <w:p w14:paraId="7F58E62D" w14:textId="77777777" w:rsidR="00A4300D" w:rsidRPr="00A4300D" w:rsidRDefault="00A4300D" w:rsidP="00A4300D">
            <w:pPr>
              <w:jc w:val="center"/>
              <w:rPr>
                <w:sz w:val="18"/>
                <w:szCs w:val="18"/>
              </w:rPr>
            </w:pPr>
          </w:p>
        </w:tc>
        <w:tc>
          <w:tcPr>
            <w:tcW w:w="851" w:type="dxa"/>
            <w:noWrap/>
            <w:vAlign w:val="center"/>
            <w:hideMark/>
          </w:tcPr>
          <w:p w14:paraId="10834E2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858EC2E"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6697049"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3605769D" w14:textId="77777777" w:rsidR="00A4300D" w:rsidRPr="00A4300D" w:rsidRDefault="00A4300D" w:rsidP="00A4300D">
            <w:pPr>
              <w:jc w:val="center"/>
              <w:rPr>
                <w:sz w:val="18"/>
                <w:szCs w:val="18"/>
              </w:rPr>
            </w:pPr>
            <w:r w:rsidRPr="00A4300D">
              <w:rPr>
                <w:sz w:val="18"/>
                <w:szCs w:val="18"/>
              </w:rPr>
              <w:t>89.87</w:t>
            </w:r>
          </w:p>
        </w:tc>
        <w:tc>
          <w:tcPr>
            <w:tcW w:w="826" w:type="dxa"/>
            <w:noWrap/>
            <w:vAlign w:val="center"/>
            <w:hideMark/>
          </w:tcPr>
          <w:p w14:paraId="0AA43390" w14:textId="77777777" w:rsidR="00A4300D" w:rsidRPr="00A4300D" w:rsidRDefault="00A4300D" w:rsidP="00A4300D">
            <w:pPr>
              <w:jc w:val="center"/>
              <w:rPr>
                <w:sz w:val="18"/>
                <w:szCs w:val="18"/>
              </w:rPr>
            </w:pPr>
            <w:r w:rsidRPr="00A4300D">
              <w:rPr>
                <w:sz w:val="18"/>
                <w:szCs w:val="18"/>
              </w:rPr>
              <w:t>14.36</w:t>
            </w:r>
          </w:p>
        </w:tc>
        <w:tc>
          <w:tcPr>
            <w:tcW w:w="826" w:type="dxa"/>
            <w:noWrap/>
            <w:vAlign w:val="center"/>
            <w:hideMark/>
          </w:tcPr>
          <w:p w14:paraId="585ADC9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CCD54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1E275C" w14:textId="77777777" w:rsidR="00A4300D" w:rsidRPr="00A4300D" w:rsidRDefault="00A4300D" w:rsidP="00A4300D">
            <w:pPr>
              <w:jc w:val="center"/>
              <w:rPr>
                <w:sz w:val="18"/>
                <w:szCs w:val="18"/>
              </w:rPr>
            </w:pPr>
            <w:r w:rsidRPr="00A4300D">
              <w:rPr>
                <w:sz w:val="18"/>
                <w:szCs w:val="18"/>
              </w:rPr>
              <w:t>89.87</w:t>
            </w:r>
          </w:p>
        </w:tc>
      </w:tr>
      <w:tr w:rsidR="00A4300D" w:rsidRPr="00A4300D" w14:paraId="4A3565CD" w14:textId="77777777" w:rsidTr="00A4300D">
        <w:trPr>
          <w:trHeight w:val="255"/>
        </w:trPr>
        <w:tc>
          <w:tcPr>
            <w:tcW w:w="825" w:type="dxa"/>
            <w:vMerge/>
            <w:vAlign w:val="center"/>
            <w:hideMark/>
          </w:tcPr>
          <w:p w14:paraId="3D853382" w14:textId="77777777" w:rsidR="00A4300D" w:rsidRPr="00A4300D" w:rsidRDefault="00A4300D" w:rsidP="00A4300D">
            <w:pPr>
              <w:jc w:val="center"/>
              <w:rPr>
                <w:sz w:val="18"/>
                <w:szCs w:val="18"/>
              </w:rPr>
            </w:pPr>
          </w:p>
        </w:tc>
        <w:tc>
          <w:tcPr>
            <w:tcW w:w="2010" w:type="dxa"/>
            <w:vMerge/>
            <w:vAlign w:val="center"/>
            <w:hideMark/>
          </w:tcPr>
          <w:p w14:paraId="3A15D4CC" w14:textId="77777777" w:rsidR="00A4300D" w:rsidRPr="00A4300D" w:rsidRDefault="00A4300D" w:rsidP="00A4300D">
            <w:pPr>
              <w:jc w:val="center"/>
              <w:rPr>
                <w:sz w:val="18"/>
                <w:szCs w:val="18"/>
              </w:rPr>
            </w:pPr>
          </w:p>
        </w:tc>
        <w:tc>
          <w:tcPr>
            <w:tcW w:w="851" w:type="dxa"/>
            <w:noWrap/>
            <w:vAlign w:val="center"/>
            <w:hideMark/>
          </w:tcPr>
          <w:p w14:paraId="7291766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177C3D4"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7AA06C43"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776634C8" w14:textId="77777777" w:rsidR="00A4300D" w:rsidRPr="00A4300D" w:rsidRDefault="00A4300D" w:rsidP="00A4300D">
            <w:pPr>
              <w:jc w:val="center"/>
              <w:rPr>
                <w:sz w:val="18"/>
                <w:szCs w:val="18"/>
              </w:rPr>
            </w:pPr>
            <w:r w:rsidRPr="00A4300D">
              <w:rPr>
                <w:sz w:val="18"/>
                <w:szCs w:val="18"/>
              </w:rPr>
              <w:t>105.12</w:t>
            </w:r>
          </w:p>
        </w:tc>
        <w:tc>
          <w:tcPr>
            <w:tcW w:w="826" w:type="dxa"/>
            <w:noWrap/>
            <w:vAlign w:val="center"/>
            <w:hideMark/>
          </w:tcPr>
          <w:p w14:paraId="2703D2F8" w14:textId="77777777" w:rsidR="00A4300D" w:rsidRPr="00A4300D" w:rsidRDefault="00A4300D" w:rsidP="00A4300D">
            <w:pPr>
              <w:jc w:val="center"/>
              <w:rPr>
                <w:sz w:val="18"/>
                <w:szCs w:val="18"/>
              </w:rPr>
            </w:pPr>
            <w:r w:rsidRPr="00A4300D">
              <w:rPr>
                <w:sz w:val="18"/>
                <w:szCs w:val="18"/>
              </w:rPr>
              <w:t>16.83</w:t>
            </w:r>
          </w:p>
        </w:tc>
        <w:tc>
          <w:tcPr>
            <w:tcW w:w="826" w:type="dxa"/>
            <w:noWrap/>
            <w:vAlign w:val="center"/>
            <w:hideMark/>
          </w:tcPr>
          <w:p w14:paraId="58C146B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9C3A7E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20D7B06" w14:textId="77777777" w:rsidR="00A4300D" w:rsidRPr="00A4300D" w:rsidRDefault="00A4300D" w:rsidP="00A4300D">
            <w:pPr>
              <w:jc w:val="center"/>
              <w:rPr>
                <w:sz w:val="18"/>
                <w:szCs w:val="18"/>
              </w:rPr>
            </w:pPr>
            <w:r w:rsidRPr="00A4300D">
              <w:rPr>
                <w:sz w:val="18"/>
                <w:szCs w:val="18"/>
              </w:rPr>
              <w:t>105.12</w:t>
            </w:r>
          </w:p>
        </w:tc>
      </w:tr>
      <w:tr w:rsidR="00A4300D" w:rsidRPr="00A4300D" w14:paraId="664F9491" w14:textId="77777777" w:rsidTr="00A4300D">
        <w:trPr>
          <w:trHeight w:val="255"/>
        </w:trPr>
        <w:tc>
          <w:tcPr>
            <w:tcW w:w="825" w:type="dxa"/>
            <w:vMerge/>
            <w:vAlign w:val="center"/>
            <w:hideMark/>
          </w:tcPr>
          <w:p w14:paraId="7D8F5464" w14:textId="77777777" w:rsidR="00A4300D" w:rsidRPr="00A4300D" w:rsidRDefault="00A4300D" w:rsidP="00A4300D">
            <w:pPr>
              <w:jc w:val="center"/>
              <w:rPr>
                <w:sz w:val="18"/>
                <w:szCs w:val="18"/>
              </w:rPr>
            </w:pPr>
          </w:p>
        </w:tc>
        <w:tc>
          <w:tcPr>
            <w:tcW w:w="2010" w:type="dxa"/>
            <w:vMerge w:val="restart"/>
            <w:noWrap/>
            <w:vAlign w:val="center"/>
            <w:hideMark/>
          </w:tcPr>
          <w:p w14:paraId="7EA5883F"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F68C5E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7D3A35"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C2EF6CC"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50BEA708" w14:textId="77777777" w:rsidR="00A4300D" w:rsidRPr="00A4300D" w:rsidRDefault="00A4300D" w:rsidP="00A4300D">
            <w:pPr>
              <w:jc w:val="center"/>
              <w:rPr>
                <w:sz w:val="18"/>
                <w:szCs w:val="18"/>
              </w:rPr>
            </w:pPr>
            <w:r w:rsidRPr="00A4300D">
              <w:rPr>
                <w:sz w:val="18"/>
                <w:szCs w:val="18"/>
              </w:rPr>
              <w:t>47.44</w:t>
            </w:r>
          </w:p>
        </w:tc>
        <w:tc>
          <w:tcPr>
            <w:tcW w:w="826" w:type="dxa"/>
            <w:noWrap/>
            <w:vAlign w:val="center"/>
            <w:hideMark/>
          </w:tcPr>
          <w:p w14:paraId="3D1ABD37" w14:textId="77777777" w:rsidR="00A4300D" w:rsidRPr="00A4300D" w:rsidRDefault="00A4300D" w:rsidP="00A4300D">
            <w:pPr>
              <w:jc w:val="center"/>
              <w:rPr>
                <w:sz w:val="18"/>
                <w:szCs w:val="18"/>
              </w:rPr>
            </w:pPr>
            <w:r w:rsidRPr="00A4300D">
              <w:rPr>
                <w:sz w:val="18"/>
                <w:szCs w:val="18"/>
              </w:rPr>
              <w:t>8.7</w:t>
            </w:r>
          </w:p>
        </w:tc>
        <w:tc>
          <w:tcPr>
            <w:tcW w:w="826" w:type="dxa"/>
            <w:noWrap/>
            <w:vAlign w:val="center"/>
            <w:hideMark/>
          </w:tcPr>
          <w:p w14:paraId="45D9C29E"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E0C06D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E6FE922" w14:textId="77777777" w:rsidR="00A4300D" w:rsidRPr="00A4300D" w:rsidRDefault="00A4300D" w:rsidP="00A4300D">
            <w:pPr>
              <w:jc w:val="center"/>
              <w:rPr>
                <w:sz w:val="18"/>
                <w:szCs w:val="18"/>
              </w:rPr>
            </w:pPr>
            <w:r w:rsidRPr="00A4300D">
              <w:rPr>
                <w:sz w:val="18"/>
                <w:szCs w:val="18"/>
              </w:rPr>
              <w:t>29.15</w:t>
            </w:r>
          </w:p>
        </w:tc>
      </w:tr>
      <w:tr w:rsidR="00A4300D" w:rsidRPr="00A4300D" w14:paraId="2B886254" w14:textId="77777777" w:rsidTr="00A4300D">
        <w:trPr>
          <w:trHeight w:val="255"/>
        </w:trPr>
        <w:tc>
          <w:tcPr>
            <w:tcW w:w="825" w:type="dxa"/>
            <w:vMerge/>
            <w:vAlign w:val="center"/>
            <w:hideMark/>
          </w:tcPr>
          <w:p w14:paraId="16036900" w14:textId="77777777" w:rsidR="00A4300D" w:rsidRPr="00A4300D" w:rsidRDefault="00A4300D" w:rsidP="00A4300D">
            <w:pPr>
              <w:jc w:val="center"/>
              <w:rPr>
                <w:sz w:val="18"/>
                <w:szCs w:val="18"/>
              </w:rPr>
            </w:pPr>
          </w:p>
        </w:tc>
        <w:tc>
          <w:tcPr>
            <w:tcW w:w="2010" w:type="dxa"/>
            <w:vMerge/>
            <w:vAlign w:val="center"/>
            <w:hideMark/>
          </w:tcPr>
          <w:p w14:paraId="1BDFF52D" w14:textId="77777777" w:rsidR="00A4300D" w:rsidRPr="00A4300D" w:rsidRDefault="00A4300D" w:rsidP="00A4300D">
            <w:pPr>
              <w:jc w:val="center"/>
              <w:rPr>
                <w:sz w:val="18"/>
                <w:szCs w:val="18"/>
              </w:rPr>
            </w:pPr>
          </w:p>
        </w:tc>
        <w:tc>
          <w:tcPr>
            <w:tcW w:w="851" w:type="dxa"/>
            <w:noWrap/>
            <w:vAlign w:val="center"/>
            <w:hideMark/>
          </w:tcPr>
          <w:p w14:paraId="79CD807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BC602C9"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665C3A4"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190F56A1" w14:textId="77777777" w:rsidR="00A4300D" w:rsidRPr="00A4300D" w:rsidRDefault="00A4300D" w:rsidP="00A4300D">
            <w:pPr>
              <w:jc w:val="center"/>
              <w:rPr>
                <w:sz w:val="18"/>
                <w:szCs w:val="18"/>
              </w:rPr>
            </w:pPr>
            <w:r w:rsidRPr="00A4300D">
              <w:rPr>
                <w:sz w:val="18"/>
                <w:szCs w:val="18"/>
              </w:rPr>
              <w:t>45.05</w:t>
            </w:r>
          </w:p>
        </w:tc>
        <w:tc>
          <w:tcPr>
            <w:tcW w:w="826" w:type="dxa"/>
            <w:noWrap/>
            <w:vAlign w:val="center"/>
            <w:hideMark/>
          </w:tcPr>
          <w:p w14:paraId="7C7B0F1D"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17FFC75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A8E4AF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DEA5B8" w14:textId="77777777" w:rsidR="00A4300D" w:rsidRPr="00A4300D" w:rsidRDefault="00A4300D" w:rsidP="00A4300D">
            <w:pPr>
              <w:jc w:val="center"/>
              <w:rPr>
                <w:sz w:val="18"/>
                <w:szCs w:val="18"/>
              </w:rPr>
            </w:pPr>
            <w:r w:rsidRPr="00A4300D">
              <w:rPr>
                <w:sz w:val="18"/>
                <w:szCs w:val="18"/>
              </w:rPr>
              <w:t>26.49</w:t>
            </w:r>
          </w:p>
        </w:tc>
      </w:tr>
      <w:tr w:rsidR="00A4300D" w:rsidRPr="00A4300D" w14:paraId="16423041" w14:textId="77777777" w:rsidTr="00A4300D">
        <w:trPr>
          <w:trHeight w:val="255"/>
        </w:trPr>
        <w:tc>
          <w:tcPr>
            <w:tcW w:w="825" w:type="dxa"/>
            <w:vMerge/>
            <w:vAlign w:val="center"/>
            <w:hideMark/>
          </w:tcPr>
          <w:p w14:paraId="2A310C3B" w14:textId="77777777" w:rsidR="00A4300D" w:rsidRPr="00A4300D" w:rsidRDefault="00A4300D" w:rsidP="00A4300D">
            <w:pPr>
              <w:jc w:val="center"/>
              <w:rPr>
                <w:sz w:val="18"/>
                <w:szCs w:val="18"/>
              </w:rPr>
            </w:pPr>
          </w:p>
        </w:tc>
        <w:tc>
          <w:tcPr>
            <w:tcW w:w="2010" w:type="dxa"/>
            <w:vMerge/>
            <w:vAlign w:val="center"/>
            <w:hideMark/>
          </w:tcPr>
          <w:p w14:paraId="36AEF380" w14:textId="77777777" w:rsidR="00A4300D" w:rsidRPr="00A4300D" w:rsidRDefault="00A4300D" w:rsidP="00A4300D">
            <w:pPr>
              <w:jc w:val="center"/>
              <w:rPr>
                <w:sz w:val="18"/>
                <w:szCs w:val="18"/>
              </w:rPr>
            </w:pPr>
          </w:p>
        </w:tc>
        <w:tc>
          <w:tcPr>
            <w:tcW w:w="851" w:type="dxa"/>
            <w:noWrap/>
            <w:vAlign w:val="center"/>
            <w:hideMark/>
          </w:tcPr>
          <w:p w14:paraId="70C0349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8AE5C7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741D684A"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2736C7C9" w14:textId="77777777" w:rsidR="00A4300D" w:rsidRPr="00A4300D" w:rsidRDefault="00A4300D" w:rsidP="00A4300D">
            <w:pPr>
              <w:jc w:val="center"/>
              <w:rPr>
                <w:sz w:val="18"/>
                <w:szCs w:val="18"/>
              </w:rPr>
            </w:pPr>
            <w:r w:rsidRPr="00A4300D">
              <w:rPr>
                <w:sz w:val="18"/>
                <w:szCs w:val="18"/>
              </w:rPr>
              <w:t>41.49</w:t>
            </w:r>
          </w:p>
        </w:tc>
        <w:tc>
          <w:tcPr>
            <w:tcW w:w="826" w:type="dxa"/>
            <w:noWrap/>
            <w:vAlign w:val="center"/>
            <w:hideMark/>
          </w:tcPr>
          <w:p w14:paraId="7B9B28E2" w14:textId="77777777" w:rsidR="00A4300D" w:rsidRPr="00A4300D" w:rsidRDefault="00A4300D" w:rsidP="00A4300D">
            <w:pPr>
              <w:jc w:val="center"/>
              <w:rPr>
                <w:sz w:val="18"/>
                <w:szCs w:val="18"/>
              </w:rPr>
            </w:pPr>
            <w:r w:rsidRPr="00A4300D">
              <w:rPr>
                <w:sz w:val="18"/>
                <w:szCs w:val="18"/>
              </w:rPr>
              <w:t>38.29</w:t>
            </w:r>
          </w:p>
        </w:tc>
        <w:tc>
          <w:tcPr>
            <w:tcW w:w="826" w:type="dxa"/>
            <w:noWrap/>
            <w:vAlign w:val="center"/>
            <w:hideMark/>
          </w:tcPr>
          <w:p w14:paraId="0A7C4F2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DF558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84265A5" w14:textId="77777777" w:rsidR="00A4300D" w:rsidRPr="00A4300D" w:rsidRDefault="00A4300D" w:rsidP="00A4300D">
            <w:pPr>
              <w:jc w:val="center"/>
              <w:rPr>
                <w:sz w:val="18"/>
                <w:szCs w:val="18"/>
              </w:rPr>
            </w:pPr>
            <w:r w:rsidRPr="00A4300D">
              <w:rPr>
                <w:sz w:val="18"/>
                <w:szCs w:val="18"/>
              </w:rPr>
              <w:t>22.53</w:t>
            </w:r>
          </w:p>
        </w:tc>
      </w:tr>
      <w:tr w:rsidR="00A4300D" w:rsidRPr="00A4300D" w14:paraId="31ECACEA" w14:textId="77777777" w:rsidTr="00A4300D">
        <w:trPr>
          <w:trHeight w:val="255"/>
        </w:trPr>
        <w:tc>
          <w:tcPr>
            <w:tcW w:w="825" w:type="dxa"/>
            <w:vMerge/>
            <w:vAlign w:val="center"/>
            <w:hideMark/>
          </w:tcPr>
          <w:p w14:paraId="0441E1C4" w14:textId="77777777" w:rsidR="00A4300D" w:rsidRPr="00A4300D" w:rsidRDefault="00A4300D" w:rsidP="00A4300D">
            <w:pPr>
              <w:jc w:val="center"/>
              <w:rPr>
                <w:sz w:val="18"/>
                <w:szCs w:val="18"/>
              </w:rPr>
            </w:pPr>
          </w:p>
        </w:tc>
        <w:tc>
          <w:tcPr>
            <w:tcW w:w="2010" w:type="dxa"/>
            <w:vMerge w:val="restart"/>
            <w:noWrap/>
            <w:vAlign w:val="center"/>
            <w:hideMark/>
          </w:tcPr>
          <w:p w14:paraId="6E7EDFDC"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45EFBF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AF46B07"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2DBAA58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C6D693C" w14:textId="77777777" w:rsidR="00A4300D" w:rsidRPr="00A4300D" w:rsidRDefault="00A4300D" w:rsidP="00A4300D">
            <w:pPr>
              <w:jc w:val="center"/>
              <w:rPr>
                <w:sz w:val="18"/>
                <w:szCs w:val="18"/>
              </w:rPr>
            </w:pPr>
            <w:r w:rsidRPr="00A4300D">
              <w:rPr>
                <w:sz w:val="18"/>
                <w:szCs w:val="18"/>
              </w:rPr>
              <w:t>589.41</w:t>
            </w:r>
          </w:p>
        </w:tc>
        <w:tc>
          <w:tcPr>
            <w:tcW w:w="826" w:type="dxa"/>
            <w:noWrap/>
            <w:vAlign w:val="center"/>
            <w:hideMark/>
          </w:tcPr>
          <w:p w14:paraId="3C6B154A" w14:textId="77777777" w:rsidR="00A4300D" w:rsidRPr="00A4300D" w:rsidRDefault="00A4300D" w:rsidP="00A4300D">
            <w:pPr>
              <w:jc w:val="center"/>
              <w:rPr>
                <w:sz w:val="18"/>
                <w:szCs w:val="18"/>
              </w:rPr>
            </w:pPr>
            <w:r w:rsidRPr="00A4300D">
              <w:rPr>
                <w:sz w:val="18"/>
                <w:szCs w:val="18"/>
              </w:rPr>
              <w:t>6.75</w:t>
            </w:r>
          </w:p>
        </w:tc>
        <w:tc>
          <w:tcPr>
            <w:tcW w:w="826" w:type="dxa"/>
            <w:noWrap/>
            <w:vAlign w:val="center"/>
            <w:hideMark/>
          </w:tcPr>
          <w:p w14:paraId="731C805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77455E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0F95A5" w14:textId="77777777" w:rsidR="00A4300D" w:rsidRPr="00A4300D" w:rsidRDefault="00A4300D" w:rsidP="00A4300D">
            <w:pPr>
              <w:jc w:val="center"/>
              <w:rPr>
                <w:sz w:val="18"/>
                <w:szCs w:val="18"/>
              </w:rPr>
            </w:pPr>
            <w:r w:rsidRPr="00A4300D">
              <w:rPr>
                <w:sz w:val="18"/>
                <w:szCs w:val="18"/>
              </w:rPr>
              <w:t>589.41</w:t>
            </w:r>
          </w:p>
        </w:tc>
      </w:tr>
      <w:tr w:rsidR="00A4300D" w:rsidRPr="00A4300D" w14:paraId="48FEB1F2" w14:textId="77777777" w:rsidTr="00A4300D">
        <w:trPr>
          <w:trHeight w:val="255"/>
        </w:trPr>
        <w:tc>
          <w:tcPr>
            <w:tcW w:w="825" w:type="dxa"/>
            <w:vMerge/>
            <w:vAlign w:val="center"/>
            <w:hideMark/>
          </w:tcPr>
          <w:p w14:paraId="5FB25BE8" w14:textId="77777777" w:rsidR="00A4300D" w:rsidRPr="00A4300D" w:rsidRDefault="00A4300D" w:rsidP="00A4300D">
            <w:pPr>
              <w:jc w:val="center"/>
              <w:rPr>
                <w:sz w:val="18"/>
                <w:szCs w:val="18"/>
              </w:rPr>
            </w:pPr>
          </w:p>
        </w:tc>
        <w:tc>
          <w:tcPr>
            <w:tcW w:w="2010" w:type="dxa"/>
            <w:vMerge/>
            <w:vAlign w:val="center"/>
            <w:hideMark/>
          </w:tcPr>
          <w:p w14:paraId="587CB762" w14:textId="77777777" w:rsidR="00A4300D" w:rsidRPr="00A4300D" w:rsidRDefault="00A4300D" w:rsidP="00A4300D">
            <w:pPr>
              <w:jc w:val="center"/>
              <w:rPr>
                <w:sz w:val="18"/>
                <w:szCs w:val="18"/>
              </w:rPr>
            </w:pPr>
          </w:p>
        </w:tc>
        <w:tc>
          <w:tcPr>
            <w:tcW w:w="851" w:type="dxa"/>
            <w:noWrap/>
            <w:vAlign w:val="center"/>
            <w:hideMark/>
          </w:tcPr>
          <w:p w14:paraId="43941E3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458083D"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6040C0F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F385F8F" w14:textId="77777777" w:rsidR="00A4300D" w:rsidRPr="00A4300D" w:rsidRDefault="00A4300D" w:rsidP="00A4300D">
            <w:pPr>
              <w:jc w:val="center"/>
              <w:rPr>
                <w:sz w:val="18"/>
                <w:szCs w:val="18"/>
              </w:rPr>
            </w:pPr>
            <w:r w:rsidRPr="00A4300D">
              <w:rPr>
                <w:sz w:val="18"/>
                <w:szCs w:val="18"/>
              </w:rPr>
              <w:t>587.69</w:t>
            </w:r>
          </w:p>
        </w:tc>
        <w:tc>
          <w:tcPr>
            <w:tcW w:w="826" w:type="dxa"/>
            <w:noWrap/>
            <w:vAlign w:val="center"/>
            <w:hideMark/>
          </w:tcPr>
          <w:p w14:paraId="20B6CCE3" w14:textId="77777777" w:rsidR="00A4300D" w:rsidRPr="00A4300D" w:rsidRDefault="00A4300D" w:rsidP="00A4300D">
            <w:pPr>
              <w:jc w:val="center"/>
              <w:rPr>
                <w:sz w:val="18"/>
                <w:szCs w:val="18"/>
              </w:rPr>
            </w:pPr>
            <w:r w:rsidRPr="00A4300D">
              <w:rPr>
                <w:sz w:val="18"/>
                <w:szCs w:val="18"/>
              </w:rPr>
              <w:t>6.69</w:t>
            </w:r>
          </w:p>
        </w:tc>
        <w:tc>
          <w:tcPr>
            <w:tcW w:w="826" w:type="dxa"/>
            <w:noWrap/>
            <w:vAlign w:val="center"/>
            <w:hideMark/>
          </w:tcPr>
          <w:p w14:paraId="1FDEF57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7A7C6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03C739" w14:textId="77777777" w:rsidR="00A4300D" w:rsidRPr="00A4300D" w:rsidRDefault="00A4300D" w:rsidP="00A4300D">
            <w:pPr>
              <w:jc w:val="center"/>
              <w:rPr>
                <w:sz w:val="18"/>
                <w:szCs w:val="18"/>
              </w:rPr>
            </w:pPr>
            <w:r w:rsidRPr="00A4300D">
              <w:rPr>
                <w:sz w:val="18"/>
                <w:szCs w:val="18"/>
              </w:rPr>
              <w:t>587.69</w:t>
            </w:r>
          </w:p>
        </w:tc>
      </w:tr>
      <w:tr w:rsidR="00A4300D" w:rsidRPr="00A4300D" w14:paraId="13BFE68A" w14:textId="77777777" w:rsidTr="00A4300D">
        <w:trPr>
          <w:trHeight w:val="255"/>
        </w:trPr>
        <w:tc>
          <w:tcPr>
            <w:tcW w:w="825" w:type="dxa"/>
            <w:vMerge/>
            <w:vAlign w:val="center"/>
            <w:hideMark/>
          </w:tcPr>
          <w:p w14:paraId="6DFD5B64" w14:textId="77777777" w:rsidR="00A4300D" w:rsidRPr="00A4300D" w:rsidRDefault="00A4300D" w:rsidP="00A4300D">
            <w:pPr>
              <w:jc w:val="center"/>
              <w:rPr>
                <w:sz w:val="18"/>
                <w:szCs w:val="18"/>
              </w:rPr>
            </w:pPr>
          </w:p>
        </w:tc>
        <w:tc>
          <w:tcPr>
            <w:tcW w:w="2010" w:type="dxa"/>
            <w:vMerge/>
            <w:vAlign w:val="center"/>
            <w:hideMark/>
          </w:tcPr>
          <w:p w14:paraId="2BA7FA4C" w14:textId="77777777" w:rsidR="00A4300D" w:rsidRPr="00A4300D" w:rsidRDefault="00A4300D" w:rsidP="00A4300D">
            <w:pPr>
              <w:jc w:val="center"/>
              <w:rPr>
                <w:sz w:val="18"/>
                <w:szCs w:val="18"/>
              </w:rPr>
            </w:pPr>
          </w:p>
        </w:tc>
        <w:tc>
          <w:tcPr>
            <w:tcW w:w="851" w:type="dxa"/>
            <w:noWrap/>
            <w:vAlign w:val="center"/>
            <w:hideMark/>
          </w:tcPr>
          <w:p w14:paraId="663A0FE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C80BFAC"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246108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4F44210" w14:textId="77777777" w:rsidR="00A4300D" w:rsidRPr="00A4300D" w:rsidRDefault="00A4300D" w:rsidP="00A4300D">
            <w:pPr>
              <w:jc w:val="center"/>
              <w:rPr>
                <w:sz w:val="18"/>
                <w:szCs w:val="18"/>
              </w:rPr>
            </w:pPr>
            <w:r w:rsidRPr="00A4300D">
              <w:rPr>
                <w:sz w:val="18"/>
                <w:szCs w:val="18"/>
              </w:rPr>
              <w:t>596.98</w:t>
            </w:r>
          </w:p>
        </w:tc>
        <w:tc>
          <w:tcPr>
            <w:tcW w:w="826" w:type="dxa"/>
            <w:noWrap/>
            <w:vAlign w:val="center"/>
            <w:hideMark/>
          </w:tcPr>
          <w:p w14:paraId="09973CCD" w14:textId="77777777" w:rsidR="00A4300D" w:rsidRPr="00A4300D" w:rsidRDefault="00A4300D" w:rsidP="00A4300D">
            <w:pPr>
              <w:jc w:val="center"/>
              <w:rPr>
                <w:sz w:val="18"/>
                <w:szCs w:val="18"/>
              </w:rPr>
            </w:pPr>
            <w:r w:rsidRPr="00A4300D">
              <w:rPr>
                <w:sz w:val="18"/>
                <w:szCs w:val="18"/>
              </w:rPr>
              <w:t>6.78</w:t>
            </w:r>
          </w:p>
        </w:tc>
        <w:tc>
          <w:tcPr>
            <w:tcW w:w="826" w:type="dxa"/>
            <w:noWrap/>
            <w:vAlign w:val="center"/>
            <w:hideMark/>
          </w:tcPr>
          <w:p w14:paraId="0A0447E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1477B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55FC62" w14:textId="77777777" w:rsidR="00A4300D" w:rsidRPr="00A4300D" w:rsidRDefault="00A4300D" w:rsidP="00A4300D">
            <w:pPr>
              <w:jc w:val="center"/>
              <w:rPr>
                <w:sz w:val="18"/>
                <w:szCs w:val="18"/>
              </w:rPr>
            </w:pPr>
            <w:r w:rsidRPr="00A4300D">
              <w:rPr>
                <w:sz w:val="18"/>
                <w:szCs w:val="18"/>
              </w:rPr>
              <w:t>596.98</w:t>
            </w:r>
          </w:p>
        </w:tc>
      </w:tr>
      <w:tr w:rsidR="00A4300D" w:rsidRPr="00A4300D" w14:paraId="79E69E4F" w14:textId="77777777" w:rsidTr="00A4300D">
        <w:trPr>
          <w:trHeight w:val="255"/>
        </w:trPr>
        <w:tc>
          <w:tcPr>
            <w:tcW w:w="825" w:type="dxa"/>
            <w:vMerge w:val="restart"/>
            <w:noWrap/>
            <w:vAlign w:val="center"/>
            <w:hideMark/>
          </w:tcPr>
          <w:p w14:paraId="43FBF2AE" w14:textId="77777777" w:rsidR="00A4300D" w:rsidRPr="00A4300D" w:rsidRDefault="00A4300D" w:rsidP="00A4300D">
            <w:pPr>
              <w:jc w:val="center"/>
              <w:rPr>
                <w:sz w:val="18"/>
                <w:szCs w:val="18"/>
              </w:rPr>
            </w:pPr>
            <w:r w:rsidRPr="00A4300D">
              <w:rPr>
                <w:sz w:val="18"/>
                <w:szCs w:val="18"/>
              </w:rPr>
              <w:t>JHT2</w:t>
            </w:r>
          </w:p>
        </w:tc>
        <w:tc>
          <w:tcPr>
            <w:tcW w:w="2010" w:type="dxa"/>
            <w:vMerge w:val="restart"/>
            <w:noWrap/>
            <w:vAlign w:val="center"/>
            <w:hideMark/>
          </w:tcPr>
          <w:p w14:paraId="3399E00B"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3134CFE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217A1F6"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6FAD2F2F" w14:textId="77777777" w:rsidR="00A4300D" w:rsidRPr="00A4300D" w:rsidRDefault="00A4300D" w:rsidP="00A4300D">
            <w:pPr>
              <w:jc w:val="center"/>
              <w:rPr>
                <w:sz w:val="18"/>
                <w:szCs w:val="18"/>
              </w:rPr>
            </w:pPr>
            <w:r w:rsidRPr="00A4300D">
              <w:rPr>
                <w:sz w:val="18"/>
                <w:szCs w:val="18"/>
              </w:rPr>
              <w:t>554.87</w:t>
            </w:r>
          </w:p>
        </w:tc>
        <w:tc>
          <w:tcPr>
            <w:tcW w:w="826" w:type="dxa"/>
            <w:noWrap/>
            <w:vAlign w:val="center"/>
            <w:hideMark/>
          </w:tcPr>
          <w:p w14:paraId="61F80F97" w14:textId="77777777" w:rsidR="00A4300D" w:rsidRPr="00A4300D" w:rsidRDefault="00A4300D" w:rsidP="00A4300D">
            <w:pPr>
              <w:jc w:val="center"/>
              <w:rPr>
                <w:sz w:val="18"/>
                <w:szCs w:val="18"/>
              </w:rPr>
            </w:pPr>
            <w:r w:rsidRPr="00A4300D">
              <w:rPr>
                <w:sz w:val="18"/>
                <w:szCs w:val="18"/>
              </w:rPr>
              <w:t>652.18</w:t>
            </w:r>
          </w:p>
        </w:tc>
        <w:tc>
          <w:tcPr>
            <w:tcW w:w="826" w:type="dxa"/>
            <w:noWrap/>
            <w:vAlign w:val="center"/>
            <w:hideMark/>
          </w:tcPr>
          <w:p w14:paraId="047AF4E4" w14:textId="77777777" w:rsidR="00A4300D" w:rsidRPr="00A4300D" w:rsidRDefault="00A4300D" w:rsidP="00A4300D">
            <w:pPr>
              <w:jc w:val="center"/>
              <w:rPr>
                <w:sz w:val="18"/>
                <w:szCs w:val="18"/>
              </w:rPr>
            </w:pPr>
            <w:r w:rsidRPr="00A4300D">
              <w:rPr>
                <w:sz w:val="18"/>
                <w:szCs w:val="18"/>
              </w:rPr>
              <w:t>7.44</w:t>
            </w:r>
          </w:p>
        </w:tc>
        <w:tc>
          <w:tcPr>
            <w:tcW w:w="826" w:type="dxa"/>
            <w:noWrap/>
            <w:vAlign w:val="center"/>
            <w:hideMark/>
          </w:tcPr>
          <w:p w14:paraId="7C118AE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80B4D2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9B039D" w14:textId="77777777" w:rsidR="00A4300D" w:rsidRPr="00A4300D" w:rsidRDefault="00A4300D" w:rsidP="00A4300D">
            <w:pPr>
              <w:jc w:val="center"/>
              <w:rPr>
                <w:sz w:val="18"/>
                <w:szCs w:val="18"/>
              </w:rPr>
            </w:pPr>
            <w:r w:rsidRPr="00A4300D">
              <w:rPr>
                <w:sz w:val="18"/>
                <w:szCs w:val="18"/>
              </w:rPr>
              <w:t>695.64</w:t>
            </w:r>
          </w:p>
        </w:tc>
      </w:tr>
      <w:tr w:rsidR="00A4300D" w:rsidRPr="00A4300D" w14:paraId="3341DF76" w14:textId="77777777" w:rsidTr="00A4300D">
        <w:trPr>
          <w:trHeight w:val="255"/>
        </w:trPr>
        <w:tc>
          <w:tcPr>
            <w:tcW w:w="825" w:type="dxa"/>
            <w:vMerge/>
            <w:vAlign w:val="center"/>
            <w:hideMark/>
          </w:tcPr>
          <w:p w14:paraId="1F543BB4" w14:textId="77777777" w:rsidR="00A4300D" w:rsidRPr="00A4300D" w:rsidRDefault="00A4300D" w:rsidP="00A4300D">
            <w:pPr>
              <w:jc w:val="center"/>
              <w:rPr>
                <w:sz w:val="18"/>
                <w:szCs w:val="18"/>
              </w:rPr>
            </w:pPr>
          </w:p>
        </w:tc>
        <w:tc>
          <w:tcPr>
            <w:tcW w:w="2010" w:type="dxa"/>
            <w:vMerge/>
            <w:vAlign w:val="center"/>
            <w:hideMark/>
          </w:tcPr>
          <w:p w14:paraId="7D833DBB" w14:textId="77777777" w:rsidR="00A4300D" w:rsidRPr="00A4300D" w:rsidRDefault="00A4300D" w:rsidP="00A4300D">
            <w:pPr>
              <w:jc w:val="center"/>
              <w:rPr>
                <w:sz w:val="18"/>
                <w:szCs w:val="18"/>
              </w:rPr>
            </w:pPr>
          </w:p>
        </w:tc>
        <w:tc>
          <w:tcPr>
            <w:tcW w:w="851" w:type="dxa"/>
            <w:noWrap/>
            <w:vAlign w:val="center"/>
            <w:hideMark/>
          </w:tcPr>
          <w:p w14:paraId="2EE42AD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24D4AEA"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6A3F9253" w14:textId="77777777" w:rsidR="00A4300D" w:rsidRPr="00A4300D" w:rsidRDefault="00A4300D" w:rsidP="00A4300D">
            <w:pPr>
              <w:jc w:val="center"/>
              <w:rPr>
                <w:sz w:val="18"/>
                <w:szCs w:val="18"/>
              </w:rPr>
            </w:pPr>
            <w:r w:rsidRPr="00A4300D">
              <w:rPr>
                <w:sz w:val="18"/>
                <w:szCs w:val="18"/>
              </w:rPr>
              <w:t>552.43</w:t>
            </w:r>
          </w:p>
        </w:tc>
        <w:tc>
          <w:tcPr>
            <w:tcW w:w="826" w:type="dxa"/>
            <w:noWrap/>
            <w:vAlign w:val="center"/>
            <w:hideMark/>
          </w:tcPr>
          <w:p w14:paraId="23DD7783" w14:textId="77777777" w:rsidR="00A4300D" w:rsidRPr="00A4300D" w:rsidRDefault="00A4300D" w:rsidP="00A4300D">
            <w:pPr>
              <w:jc w:val="center"/>
              <w:rPr>
                <w:sz w:val="18"/>
                <w:szCs w:val="18"/>
              </w:rPr>
            </w:pPr>
            <w:r w:rsidRPr="00A4300D">
              <w:rPr>
                <w:sz w:val="18"/>
                <w:szCs w:val="18"/>
              </w:rPr>
              <w:t>661.20</w:t>
            </w:r>
          </w:p>
        </w:tc>
        <w:tc>
          <w:tcPr>
            <w:tcW w:w="826" w:type="dxa"/>
            <w:noWrap/>
            <w:vAlign w:val="center"/>
            <w:hideMark/>
          </w:tcPr>
          <w:p w14:paraId="023EA2A7"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37F28DC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F35CC1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E41D38" w14:textId="77777777" w:rsidR="00A4300D" w:rsidRPr="00A4300D" w:rsidRDefault="00A4300D" w:rsidP="00A4300D">
            <w:pPr>
              <w:jc w:val="center"/>
              <w:rPr>
                <w:sz w:val="18"/>
                <w:szCs w:val="18"/>
              </w:rPr>
            </w:pPr>
            <w:r w:rsidRPr="00A4300D">
              <w:rPr>
                <w:sz w:val="18"/>
                <w:szCs w:val="18"/>
              </w:rPr>
              <w:t>705.80</w:t>
            </w:r>
          </w:p>
        </w:tc>
      </w:tr>
      <w:tr w:rsidR="00A4300D" w:rsidRPr="00A4300D" w14:paraId="60443112" w14:textId="77777777" w:rsidTr="00A4300D">
        <w:trPr>
          <w:trHeight w:val="255"/>
        </w:trPr>
        <w:tc>
          <w:tcPr>
            <w:tcW w:w="825" w:type="dxa"/>
            <w:vMerge/>
            <w:vAlign w:val="center"/>
            <w:hideMark/>
          </w:tcPr>
          <w:p w14:paraId="01267DEC" w14:textId="77777777" w:rsidR="00A4300D" w:rsidRPr="00A4300D" w:rsidRDefault="00A4300D" w:rsidP="00A4300D">
            <w:pPr>
              <w:jc w:val="center"/>
              <w:rPr>
                <w:sz w:val="18"/>
                <w:szCs w:val="18"/>
              </w:rPr>
            </w:pPr>
          </w:p>
        </w:tc>
        <w:tc>
          <w:tcPr>
            <w:tcW w:w="2010" w:type="dxa"/>
            <w:vMerge/>
            <w:vAlign w:val="center"/>
            <w:hideMark/>
          </w:tcPr>
          <w:p w14:paraId="3CB98839" w14:textId="77777777" w:rsidR="00A4300D" w:rsidRPr="00A4300D" w:rsidRDefault="00A4300D" w:rsidP="00A4300D">
            <w:pPr>
              <w:jc w:val="center"/>
              <w:rPr>
                <w:sz w:val="18"/>
                <w:szCs w:val="18"/>
              </w:rPr>
            </w:pPr>
          </w:p>
        </w:tc>
        <w:tc>
          <w:tcPr>
            <w:tcW w:w="851" w:type="dxa"/>
            <w:noWrap/>
            <w:vAlign w:val="center"/>
            <w:hideMark/>
          </w:tcPr>
          <w:p w14:paraId="34ABC31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C68C44A"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1A3F30CA" w14:textId="77777777" w:rsidR="00A4300D" w:rsidRPr="00A4300D" w:rsidRDefault="00A4300D" w:rsidP="00A4300D">
            <w:pPr>
              <w:jc w:val="center"/>
              <w:rPr>
                <w:sz w:val="18"/>
                <w:szCs w:val="18"/>
              </w:rPr>
            </w:pPr>
            <w:r w:rsidRPr="00A4300D">
              <w:rPr>
                <w:sz w:val="18"/>
                <w:szCs w:val="18"/>
              </w:rPr>
              <w:t>552.08</w:t>
            </w:r>
          </w:p>
        </w:tc>
        <w:tc>
          <w:tcPr>
            <w:tcW w:w="826" w:type="dxa"/>
            <w:noWrap/>
            <w:vAlign w:val="center"/>
            <w:hideMark/>
          </w:tcPr>
          <w:p w14:paraId="053F6A10" w14:textId="77777777" w:rsidR="00A4300D" w:rsidRPr="00A4300D" w:rsidRDefault="00A4300D" w:rsidP="00A4300D">
            <w:pPr>
              <w:jc w:val="center"/>
              <w:rPr>
                <w:sz w:val="18"/>
                <w:szCs w:val="18"/>
              </w:rPr>
            </w:pPr>
            <w:r w:rsidRPr="00A4300D">
              <w:rPr>
                <w:sz w:val="18"/>
                <w:szCs w:val="18"/>
              </w:rPr>
              <w:t>666.53</w:t>
            </w:r>
          </w:p>
        </w:tc>
        <w:tc>
          <w:tcPr>
            <w:tcW w:w="826" w:type="dxa"/>
            <w:noWrap/>
            <w:vAlign w:val="center"/>
            <w:hideMark/>
          </w:tcPr>
          <w:p w14:paraId="6CD48F86" w14:textId="77777777" w:rsidR="00A4300D" w:rsidRPr="00A4300D" w:rsidRDefault="00A4300D" w:rsidP="00A4300D">
            <w:pPr>
              <w:jc w:val="center"/>
              <w:rPr>
                <w:sz w:val="18"/>
                <w:szCs w:val="18"/>
              </w:rPr>
            </w:pPr>
            <w:r w:rsidRPr="00A4300D">
              <w:rPr>
                <w:sz w:val="18"/>
                <w:szCs w:val="18"/>
              </w:rPr>
              <w:t>8.27</w:t>
            </w:r>
          </w:p>
        </w:tc>
        <w:tc>
          <w:tcPr>
            <w:tcW w:w="826" w:type="dxa"/>
            <w:noWrap/>
            <w:vAlign w:val="center"/>
            <w:hideMark/>
          </w:tcPr>
          <w:p w14:paraId="3192EBD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6F2B3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FD9C414" w14:textId="77777777" w:rsidR="00A4300D" w:rsidRPr="00A4300D" w:rsidRDefault="00A4300D" w:rsidP="00A4300D">
            <w:pPr>
              <w:jc w:val="center"/>
              <w:rPr>
                <w:sz w:val="18"/>
                <w:szCs w:val="18"/>
              </w:rPr>
            </w:pPr>
            <w:r w:rsidRPr="00A4300D">
              <w:rPr>
                <w:sz w:val="18"/>
                <w:szCs w:val="18"/>
              </w:rPr>
              <w:t>711.92</w:t>
            </w:r>
          </w:p>
        </w:tc>
      </w:tr>
      <w:tr w:rsidR="00A4300D" w:rsidRPr="00A4300D" w14:paraId="68238949" w14:textId="77777777" w:rsidTr="00A4300D">
        <w:trPr>
          <w:trHeight w:val="255"/>
        </w:trPr>
        <w:tc>
          <w:tcPr>
            <w:tcW w:w="825" w:type="dxa"/>
            <w:vMerge/>
            <w:vAlign w:val="center"/>
            <w:hideMark/>
          </w:tcPr>
          <w:p w14:paraId="331B587B" w14:textId="77777777" w:rsidR="00A4300D" w:rsidRPr="00A4300D" w:rsidRDefault="00A4300D" w:rsidP="00A4300D">
            <w:pPr>
              <w:jc w:val="center"/>
              <w:rPr>
                <w:sz w:val="18"/>
                <w:szCs w:val="18"/>
              </w:rPr>
            </w:pPr>
          </w:p>
        </w:tc>
        <w:tc>
          <w:tcPr>
            <w:tcW w:w="2010" w:type="dxa"/>
            <w:vMerge w:val="restart"/>
            <w:noWrap/>
            <w:vAlign w:val="center"/>
            <w:hideMark/>
          </w:tcPr>
          <w:p w14:paraId="3B1E317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05C605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2E90010"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7FB43575"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3F73CCEE" w14:textId="77777777" w:rsidR="00A4300D" w:rsidRPr="00A4300D" w:rsidRDefault="00A4300D" w:rsidP="00A4300D">
            <w:pPr>
              <w:jc w:val="center"/>
              <w:rPr>
                <w:sz w:val="18"/>
                <w:szCs w:val="18"/>
              </w:rPr>
            </w:pPr>
            <w:r w:rsidRPr="00A4300D">
              <w:rPr>
                <w:sz w:val="18"/>
                <w:szCs w:val="18"/>
              </w:rPr>
              <w:t>666.53</w:t>
            </w:r>
          </w:p>
        </w:tc>
        <w:tc>
          <w:tcPr>
            <w:tcW w:w="826" w:type="dxa"/>
            <w:noWrap/>
            <w:vAlign w:val="center"/>
            <w:hideMark/>
          </w:tcPr>
          <w:p w14:paraId="58899103" w14:textId="77777777" w:rsidR="00A4300D" w:rsidRPr="00A4300D" w:rsidRDefault="00A4300D" w:rsidP="00A4300D">
            <w:pPr>
              <w:jc w:val="center"/>
              <w:rPr>
                <w:sz w:val="18"/>
                <w:szCs w:val="18"/>
              </w:rPr>
            </w:pPr>
            <w:r w:rsidRPr="00A4300D">
              <w:rPr>
                <w:sz w:val="18"/>
                <w:szCs w:val="18"/>
              </w:rPr>
              <w:t>8.28</w:t>
            </w:r>
          </w:p>
        </w:tc>
        <w:tc>
          <w:tcPr>
            <w:tcW w:w="826" w:type="dxa"/>
            <w:noWrap/>
            <w:vAlign w:val="center"/>
            <w:hideMark/>
          </w:tcPr>
          <w:p w14:paraId="308D160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F92E0A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C09BBE" w14:textId="77777777" w:rsidR="00A4300D" w:rsidRPr="00A4300D" w:rsidRDefault="00A4300D" w:rsidP="00A4300D">
            <w:pPr>
              <w:jc w:val="center"/>
              <w:rPr>
                <w:sz w:val="18"/>
                <w:szCs w:val="18"/>
              </w:rPr>
            </w:pPr>
            <w:r w:rsidRPr="00A4300D">
              <w:rPr>
                <w:sz w:val="18"/>
                <w:szCs w:val="18"/>
              </w:rPr>
              <w:t>712.29</w:t>
            </w:r>
          </w:p>
        </w:tc>
      </w:tr>
      <w:tr w:rsidR="00A4300D" w:rsidRPr="00A4300D" w14:paraId="154E9F3B" w14:textId="77777777" w:rsidTr="00A4300D">
        <w:trPr>
          <w:trHeight w:val="255"/>
        </w:trPr>
        <w:tc>
          <w:tcPr>
            <w:tcW w:w="825" w:type="dxa"/>
            <w:vMerge/>
            <w:vAlign w:val="center"/>
            <w:hideMark/>
          </w:tcPr>
          <w:p w14:paraId="36569760" w14:textId="77777777" w:rsidR="00A4300D" w:rsidRPr="00A4300D" w:rsidRDefault="00A4300D" w:rsidP="00A4300D">
            <w:pPr>
              <w:jc w:val="center"/>
              <w:rPr>
                <w:sz w:val="18"/>
                <w:szCs w:val="18"/>
              </w:rPr>
            </w:pPr>
          </w:p>
        </w:tc>
        <w:tc>
          <w:tcPr>
            <w:tcW w:w="2010" w:type="dxa"/>
            <w:vMerge/>
            <w:vAlign w:val="center"/>
            <w:hideMark/>
          </w:tcPr>
          <w:p w14:paraId="32FA2042" w14:textId="77777777" w:rsidR="00A4300D" w:rsidRPr="00A4300D" w:rsidRDefault="00A4300D" w:rsidP="00A4300D">
            <w:pPr>
              <w:jc w:val="center"/>
              <w:rPr>
                <w:sz w:val="18"/>
                <w:szCs w:val="18"/>
              </w:rPr>
            </w:pPr>
          </w:p>
        </w:tc>
        <w:tc>
          <w:tcPr>
            <w:tcW w:w="851" w:type="dxa"/>
            <w:noWrap/>
            <w:vAlign w:val="center"/>
            <w:hideMark/>
          </w:tcPr>
          <w:p w14:paraId="40B44A6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F976E17"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F67614A"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4C0C342A" w14:textId="77777777" w:rsidR="00A4300D" w:rsidRPr="00A4300D" w:rsidRDefault="00A4300D" w:rsidP="00A4300D">
            <w:pPr>
              <w:jc w:val="center"/>
              <w:rPr>
                <w:sz w:val="18"/>
                <w:szCs w:val="18"/>
              </w:rPr>
            </w:pPr>
            <w:r w:rsidRPr="00A4300D">
              <w:rPr>
                <w:sz w:val="18"/>
                <w:szCs w:val="18"/>
              </w:rPr>
              <w:t>661.20</w:t>
            </w:r>
          </w:p>
        </w:tc>
        <w:tc>
          <w:tcPr>
            <w:tcW w:w="826" w:type="dxa"/>
            <w:noWrap/>
            <w:vAlign w:val="center"/>
            <w:hideMark/>
          </w:tcPr>
          <w:p w14:paraId="0B3A18C3"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4ED49AB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D4099A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2536B77" w14:textId="77777777" w:rsidR="00A4300D" w:rsidRPr="00A4300D" w:rsidRDefault="00A4300D" w:rsidP="00A4300D">
            <w:pPr>
              <w:jc w:val="center"/>
              <w:rPr>
                <w:sz w:val="18"/>
                <w:szCs w:val="18"/>
              </w:rPr>
            </w:pPr>
            <w:r w:rsidRPr="00A4300D">
              <w:rPr>
                <w:sz w:val="18"/>
                <w:szCs w:val="18"/>
              </w:rPr>
              <w:t>706.38</w:t>
            </w:r>
          </w:p>
        </w:tc>
      </w:tr>
      <w:tr w:rsidR="00A4300D" w:rsidRPr="00A4300D" w14:paraId="06396F8E" w14:textId="77777777" w:rsidTr="00A4300D">
        <w:trPr>
          <w:trHeight w:val="255"/>
        </w:trPr>
        <w:tc>
          <w:tcPr>
            <w:tcW w:w="825" w:type="dxa"/>
            <w:vMerge/>
            <w:vAlign w:val="center"/>
            <w:hideMark/>
          </w:tcPr>
          <w:p w14:paraId="043F5C99" w14:textId="77777777" w:rsidR="00A4300D" w:rsidRPr="00A4300D" w:rsidRDefault="00A4300D" w:rsidP="00A4300D">
            <w:pPr>
              <w:jc w:val="center"/>
              <w:rPr>
                <w:sz w:val="18"/>
                <w:szCs w:val="18"/>
              </w:rPr>
            </w:pPr>
          </w:p>
        </w:tc>
        <w:tc>
          <w:tcPr>
            <w:tcW w:w="2010" w:type="dxa"/>
            <w:vMerge/>
            <w:vAlign w:val="center"/>
            <w:hideMark/>
          </w:tcPr>
          <w:p w14:paraId="0DD01BF9" w14:textId="77777777" w:rsidR="00A4300D" w:rsidRPr="00A4300D" w:rsidRDefault="00A4300D" w:rsidP="00A4300D">
            <w:pPr>
              <w:jc w:val="center"/>
              <w:rPr>
                <w:sz w:val="18"/>
                <w:szCs w:val="18"/>
              </w:rPr>
            </w:pPr>
          </w:p>
        </w:tc>
        <w:tc>
          <w:tcPr>
            <w:tcW w:w="851" w:type="dxa"/>
            <w:noWrap/>
            <w:vAlign w:val="center"/>
            <w:hideMark/>
          </w:tcPr>
          <w:p w14:paraId="03CDD06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9C030E6"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2D208D3F"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54D76B60" w14:textId="77777777" w:rsidR="00A4300D" w:rsidRPr="00A4300D" w:rsidRDefault="00A4300D" w:rsidP="00A4300D">
            <w:pPr>
              <w:jc w:val="center"/>
              <w:rPr>
                <w:sz w:val="18"/>
                <w:szCs w:val="18"/>
              </w:rPr>
            </w:pPr>
            <w:r w:rsidRPr="00A4300D">
              <w:rPr>
                <w:sz w:val="18"/>
                <w:szCs w:val="18"/>
              </w:rPr>
              <w:t>652.06</w:t>
            </w:r>
          </w:p>
        </w:tc>
        <w:tc>
          <w:tcPr>
            <w:tcW w:w="826" w:type="dxa"/>
            <w:noWrap/>
            <w:vAlign w:val="center"/>
            <w:hideMark/>
          </w:tcPr>
          <w:p w14:paraId="673F1245" w14:textId="77777777" w:rsidR="00A4300D" w:rsidRPr="00A4300D" w:rsidRDefault="00A4300D" w:rsidP="00A4300D">
            <w:pPr>
              <w:jc w:val="center"/>
              <w:rPr>
                <w:sz w:val="18"/>
                <w:szCs w:val="18"/>
              </w:rPr>
            </w:pPr>
            <w:r w:rsidRPr="00A4300D">
              <w:rPr>
                <w:sz w:val="18"/>
                <w:szCs w:val="18"/>
              </w:rPr>
              <w:t>7.45</w:t>
            </w:r>
          </w:p>
        </w:tc>
        <w:tc>
          <w:tcPr>
            <w:tcW w:w="826" w:type="dxa"/>
            <w:noWrap/>
            <w:vAlign w:val="center"/>
            <w:hideMark/>
          </w:tcPr>
          <w:p w14:paraId="79ACDD7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7B84C5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5544B3" w14:textId="77777777" w:rsidR="00A4300D" w:rsidRPr="00A4300D" w:rsidRDefault="00A4300D" w:rsidP="00A4300D">
            <w:pPr>
              <w:jc w:val="center"/>
              <w:rPr>
                <w:sz w:val="18"/>
                <w:szCs w:val="18"/>
              </w:rPr>
            </w:pPr>
            <w:r w:rsidRPr="00A4300D">
              <w:rPr>
                <w:sz w:val="18"/>
                <w:szCs w:val="18"/>
              </w:rPr>
              <w:t>696.30</w:t>
            </w:r>
          </w:p>
        </w:tc>
      </w:tr>
      <w:tr w:rsidR="00A4300D" w:rsidRPr="00A4300D" w14:paraId="301483A8" w14:textId="77777777" w:rsidTr="00A4300D">
        <w:trPr>
          <w:trHeight w:val="255"/>
        </w:trPr>
        <w:tc>
          <w:tcPr>
            <w:tcW w:w="825" w:type="dxa"/>
            <w:vMerge/>
            <w:vAlign w:val="center"/>
            <w:hideMark/>
          </w:tcPr>
          <w:p w14:paraId="64795D0C" w14:textId="77777777" w:rsidR="00A4300D" w:rsidRPr="00A4300D" w:rsidRDefault="00A4300D" w:rsidP="00A4300D">
            <w:pPr>
              <w:jc w:val="center"/>
              <w:rPr>
                <w:sz w:val="18"/>
                <w:szCs w:val="18"/>
              </w:rPr>
            </w:pPr>
          </w:p>
        </w:tc>
        <w:tc>
          <w:tcPr>
            <w:tcW w:w="2010" w:type="dxa"/>
            <w:vMerge w:val="restart"/>
            <w:noWrap/>
            <w:vAlign w:val="center"/>
            <w:hideMark/>
          </w:tcPr>
          <w:p w14:paraId="1EF3739F"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7CA7619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C56EA77"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6D6DBB8F"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25C13F1B" w14:textId="77777777" w:rsidR="00A4300D" w:rsidRPr="00A4300D" w:rsidRDefault="00A4300D" w:rsidP="00A4300D">
            <w:pPr>
              <w:jc w:val="center"/>
              <w:rPr>
                <w:sz w:val="18"/>
                <w:szCs w:val="18"/>
              </w:rPr>
            </w:pPr>
            <w:r w:rsidRPr="00A4300D">
              <w:rPr>
                <w:sz w:val="18"/>
                <w:szCs w:val="18"/>
              </w:rPr>
              <w:t>481.50</w:t>
            </w:r>
          </w:p>
        </w:tc>
        <w:tc>
          <w:tcPr>
            <w:tcW w:w="826" w:type="dxa"/>
            <w:noWrap/>
            <w:vAlign w:val="center"/>
            <w:hideMark/>
          </w:tcPr>
          <w:p w14:paraId="019EC6DA"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433F5D1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E2B7D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4B35D71" w14:textId="77777777" w:rsidR="00A4300D" w:rsidRPr="00A4300D" w:rsidRDefault="00A4300D" w:rsidP="00A4300D">
            <w:pPr>
              <w:jc w:val="center"/>
              <w:rPr>
                <w:sz w:val="18"/>
                <w:szCs w:val="18"/>
              </w:rPr>
            </w:pPr>
            <w:r w:rsidRPr="00A4300D">
              <w:rPr>
                <w:sz w:val="18"/>
                <w:szCs w:val="18"/>
              </w:rPr>
              <w:t>481.50</w:t>
            </w:r>
          </w:p>
        </w:tc>
      </w:tr>
      <w:tr w:rsidR="00A4300D" w:rsidRPr="00A4300D" w14:paraId="0C3FBB07" w14:textId="77777777" w:rsidTr="00A4300D">
        <w:trPr>
          <w:trHeight w:val="255"/>
        </w:trPr>
        <w:tc>
          <w:tcPr>
            <w:tcW w:w="825" w:type="dxa"/>
            <w:vMerge/>
            <w:vAlign w:val="center"/>
            <w:hideMark/>
          </w:tcPr>
          <w:p w14:paraId="1E0B8213" w14:textId="77777777" w:rsidR="00A4300D" w:rsidRPr="00A4300D" w:rsidRDefault="00A4300D" w:rsidP="00A4300D">
            <w:pPr>
              <w:jc w:val="center"/>
              <w:rPr>
                <w:sz w:val="18"/>
                <w:szCs w:val="18"/>
              </w:rPr>
            </w:pPr>
          </w:p>
        </w:tc>
        <w:tc>
          <w:tcPr>
            <w:tcW w:w="2010" w:type="dxa"/>
            <w:vMerge/>
            <w:vAlign w:val="center"/>
            <w:hideMark/>
          </w:tcPr>
          <w:p w14:paraId="3A89D5AA" w14:textId="77777777" w:rsidR="00A4300D" w:rsidRPr="00A4300D" w:rsidRDefault="00A4300D" w:rsidP="00A4300D">
            <w:pPr>
              <w:jc w:val="center"/>
              <w:rPr>
                <w:sz w:val="18"/>
                <w:szCs w:val="18"/>
              </w:rPr>
            </w:pPr>
          </w:p>
        </w:tc>
        <w:tc>
          <w:tcPr>
            <w:tcW w:w="851" w:type="dxa"/>
            <w:noWrap/>
            <w:vAlign w:val="center"/>
            <w:hideMark/>
          </w:tcPr>
          <w:p w14:paraId="54D6AE8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F24DBB"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C9CCCDC"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366BEA2A" w14:textId="77777777" w:rsidR="00A4300D" w:rsidRPr="00A4300D" w:rsidRDefault="00A4300D" w:rsidP="00A4300D">
            <w:pPr>
              <w:jc w:val="center"/>
              <w:rPr>
                <w:sz w:val="18"/>
                <w:szCs w:val="18"/>
              </w:rPr>
            </w:pPr>
            <w:r w:rsidRPr="00A4300D">
              <w:rPr>
                <w:sz w:val="18"/>
                <w:szCs w:val="18"/>
              </w:rPr>
              <w:t>493.03</w:t>
            </w:r>
          </w:p>
        </w:tc>
        <w:tc>
          <w:tcPr>
            <w:tcW w:w="826" w:type="dxa"/>
            <w:noWrap/>
            <w:vAlign w:val="center"/>
            <w:hideMark/>
          </w:tcPr>
          <w:p w14:paraId="650329B8" w14:textId="77777777" w:rsidR="00A4300D" w:rsidRPr="00A4300D" w:rsidRDefault="00A4300D" w:rsidP="00A4300D">
            <w:pPr>
              <w:jc w:val="center"/>
              <w:rPr>
                <w:sz w:val="18"/>
                <w:szCs w:val="18"/>
              </w:rPr>
            </w:pPr>
            <w:r w:rsidRPr="00A4300D">
              <w:rPr>
                <w:sz w:val="18"/>
                <w:szCs w:val="18"/>
              </w:rPr>
              <w:t>16.28</w:t>
            </w:r>
          </w:p>
        </w:tc>
        <w:tc>
          <w:tcPr>
            <w:tcW w:w="826" w:type="dxa"/>
            <w:noWrap/>
            <w:vAlign w:val="center"/>
            <w:hideMark/>
          </w:tcPr>
          <w:p w14:paraId="4564573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732EA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ED27E30" w14:textId="77777777" w:rsidR="00A4300D" w:rsidRPr="00A4300D" w:rsidRDefault="00A4300D" w:rsidP="00A4300D">
            <w:pPr>
              <w:jc w:val="center"/>
              <w:rPr>
                <w:sz w:val="18"/>
                <w:szCs w:val="18"/>
              </w:rPr>
            </w:pPr>
            <w:r w:rsidRPr="00A4300D">
              <w:rPr>
                <w:sz w:val="18"/>
                <w:szCs w:val="18"/>
              </w:rPr>
              <w:t>493.03</w:t>
            </w:r>
          </w:p>
        </w:tc>
      </w:tr>
      <w:tr w:rsidR="00A4300D" w:rsidRPr="00A4300D" w14:paraId="0AA1D0B2" w14:textId="77777777" w:rsidTr="00A4300D">
        <w:trPr>
          <w:trHeight w:val="255"/>
        </w:trPr>
        <w:tc>
          <w:tcPr>
            <w:tcW w:w="825" w:type="dxa"/>
            <w:vMerge/>
            <w:vAlign w:val="center"/>
            <w:hideMark/>
          </w:tcPr>
          <w:p w14:paraId="03F6A8E1" w14:textId="77777777" w:rsidR="00A4300D" w:rsidRPr="00A4300D" w:rsidRDefault="00A4300D" w:rsidP="00A4300D">
            <w:pPr>
              <w:jc w:val="center"/>
              <w:rPr>
                <w:sz w:val="18"/>
                <w:szCs w:val="18"/>
              </w:rPr>
            </w:pPr>
          </w:p>
        </w:tc>
        <w:tc>
          <w:tcPr>
            <w:tcW w:w="2010" w:type="dxa"/>
            <w:vMerge/>
            <w:vAlign w:val="center"/>
            <w:hideMark/>
          </w:tcPr>
          <w:p w14:paraId="28B96F18" w14:textId="77777777" w:rsidR="00A4300D" w:rsidRPr="00A4300D" w:rsidRDefault="00A4300D" w:rsidP="00A4300D">
            <w:pPr>
              <w:jc w:val="center"/>
              <w:rPr>
                <w:sz w:val="18"/>
                <w:szCs w:val="18"/>
              </w:rPr>
            </w:pPr>
          </w:p>
        </w:tc>
        <w:tc>
          <w:tcPr>
            <w:tcW w:w="851" w:type="dxa"/>
            <w:noWrap/>
            <w:vAlign w:val="center"/>
            <w:hideMark/>
          </w:tcPr>
          <w:p w14:paraId="6CE7BDC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167DE13"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58BF38AC"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3AEDFA0C" w14:textId="77777777" w:rsidR="00A4300D" w:rsidRPr="00A4300D" w:rsidRDefault="00A4300D" w:rsidP="00A4300D">
            <w:pPr>
              <w:jc w:val="center"/>
              <w:rPr>
                <w:sz w:val="18"/>
                <w:szCs w:val="18"/>
              </w:rPr>
            </w:pPr>
            <w:r w:rsidRPr="00A4300D">
              <w:rPr>
                <w:sz w:val="18"/>
                <w:szCs w:val="18"/>
              </w:rPr>
              <w:t>264.92</w:t>
            </w:r>
          </w:p>
        </w:tc>
        <w:tc>
          <w:tcPr>
            <w:tcW w:w="826" w:type="dxa"/>
            <w:noWrap/>
            <w:vAlign w:val="center"/>
            <w:hideMark/>
          </w:tcPr>
          <w:p w14:paraId="569E76D9" w14:textId="77777777" w:rsidR="00A4300D" w:rsidRPr="00A4300D" w:rsidRDefault="00A4300D" w:rsidP="00A4300D">
            <w:pPr>
              <w:jc w:val="center"/>
              <w:rPr>
                <w:sz w:val="18"/>
                <w:szCs w:val="18"/>
              </w:rPr>
            </w:pPr>
            <w:r w:rsidRPr="00A4300D">
              <w:rPr>
                <w:sz w:val="18"/>
                <w:szCs w:val="18"/>
              </w:rPr>
              <w:t>125.89</w:t>
            </w:r>
          </w:p>
        </w:tc>
        <w:tc>
          <w:tcPr>
            <w:tcW w:w="826" w:type="dxa"/>
            <w:noWrap/>
            <w:vAlign w:val="center"/>
            <w:hideMark/>
          </w:tcPr>
          <w:p w14:paraId="1842508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31821E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D8C8F3" w14:textId="77777777" w:rsidR="00A4300D" w:rsidRPr="00A4300D" w:rsidRDefault="00A4300D" w:rsidP="00A4300D">
            <w:pPr>
              <w:jc w:val="center"/>
              <w:rPr>
                <w:sz w:val="18"/>
                <w:szCs w:val="18"/>
              </w:rPr>
            </w:pPr>
            <w:r w:rsidRPr="00A4300D">
              <w:rPr>
                <w:sz w:val="18"/>
                <w:szCs w:val="18"/>
              </w:rPr>
              <w:t>264.92</w:t>
            </w:r>
          </w:p>
        </w:tc>
      </w:tr>
      <w:tr w:rsidR="00A4300D" w:rsidRPr="00A4300D" w14:paraId="6319715D" w14:textId="77777777" w:rsidTr="00A4300D">
        <w:trPr>
          <w:trHeight w:val="255"/>
        </w:trPr>
        <w:tc>
          <w:tcPr>
            <w:tcW w:w="825" w:type="dxa"/>
            <w:vMerge/>
            <w:vAlign w:val="center"/>
            <w:hideMark/>
          </w:tcPr>
          <w:p w14:paraId="7CCFFBE6" w14:textId="77777777" w:rsidR="00A4300D" w:rsidRPr="00A4300D" w:rsidRDefault="00A4300D" w:rsidP="00A4300D">
            <w:pPr>
              <w:jc w:val="center"/>
              <w:rPr>
                <w:sz w:val="18"/>
                <w:szCs w:val="18"/>
              </w:rPr>
            </w:pPr>
          </w:p>
        </w:tc>
        <w:tc>
          <w:tcPr>
            <w:tcW w:w="2010" w:type="dxa"/>
            <w:vMerge w:val="restart"/>
            <w:noWrap/>
            <w:vAlign w:val="center"/>
            <w:hideMark/>
          </w:tcPr>
          <w:p w14:paraId="51FFB272"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96D9E0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D551C02"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252056EA" w14:textId="77777777" w:rsidR="00A4300D" w:rsidRPr="00A4300D" w:rsidRDefault="00A4300D" w:rsidP="00A4300D">
            <w:pPr>
              <w:jc w:val="center"/>
              <w:rPr>
                <w:sz w:val="18"/>
                <w:szCs w:val="18"/>
              </w:rPr>
            </w:pPr>
            <w:r w:rsidRPr="00A4300D">
              <w:rPr>
                <w:sz w:val="18"/>
                <w:szCs w:val="18"/>
              </w:rPr>
              <w:t>99.84</w:t>
            </w:r>
          </w:p>
        </w:tc>
        <w:tc>
          <w:tcPr>
            <w:tcW w:w="826" w:type="dxa"/>
            <w:noWrap/>
            <w:vAlign w:val="center"/>
            <w:hideMark/>
          </w:tcPr>
          <w:p w14:paraId="64B30ED8" w14:textId="77777777" w:rsidR="00A4300D" w:rsidRPr="00A4300D" w:rsidRDefault="00A4300D" w:rsidP="00A4300D">
            <w:pPr>
              <w:jc w:val="center"/>
              <w:rPr>
                <w:sz w:val="18"/>
                <w:szCs w:val="18"/>
              </w:rPr>
            </w:pPr>
            <w:r w:rsidRPr="00A4300D">
              <w:rPr>
                <w:sz w:val="18"/>
                <w:szCs w:val="18"/>
              </w:rPr>
              <w:t>105.53</w:t>
            </w:r>
          </w:p>
        </w:tc>
        <w:tc>
          <w:tcPr>
            <w:tcW w:w="826" w:type="dxa"/>
            <w:noWrap/>
            <w:vAlign w:val="center"/>
            <w:hideMark/>
          </w:tcPr>
          <w:p w14:paraId="444D6B61" w14:textId="77777777" w:rsidR="00A4300D" w:rsidRPr="00A4300D" w:rsidRDefault="00A4300D" w:rsidP="00A4300D">
            <w:pPr>
              <w:jc w:val="center"/>
              <w:rPr>
                <w:sz w:val="18"/>
                <w:szCs w:val="18"/>
              </w:rPr>
            </w:pPr>
            <w:r w:rsidRPr="00A4300D">
              <w:rPr>
                <w:sz w:val="18"/>
                <w:szCs w:val="18"/>
              </w:rPr>
              <w:t>0.25</w:t>
            </w:r>
          </w:p>
        </w:tc>
        <w:tc>
          <w:tcPr>
            <w:tcW w:w="826" w:type="dxa"/>
            <w:noWrap/>
            <w:vAlign w:val="center"/>
            <w:hideMark/>
          </w:tcPr>
          <w:p w14:paraId="691D4C3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00D97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FA409D1" w14:textId="77777777" w:rsidR="00A4300D" w:rsidRPr="00A4300D" w:rsidRDefault="00A4300D" w:rsidP="00A4300D">
            <w:pPr>
              <w:jc w:val="center"/>
              <w:rPr>
                <w:sz w:val="18"/>
                <w:szCs w:val="18"/>
              </w:rPr>
            </w:pPr>
            <w:r w:rsidRPr="00A4300D">
              <w:rPr>
                <w:sz w:val="18"/>
                <w:szCs w:val="18"/>
              </w:rPr>
              <w:t>105.53</w:t>
            </w:r>
          </w:p>
        </w:tc>
      </w:tr>
      <w:tr w:rsidR="00A4300D" w:rsidRPr="00A4300D" w14:paraId="0C52AD76" w14:textId="77777777" w:rsidTr="00A4300D">
        <w:trPr>
          <w:trHeight w:val="255"/>
        </w:trPr>
        <w:tc>
          <w:tcPr>
            <w:tcW w:w="825" w:type="dxa"/>
            <w:vMerge/>
            <w:vAlign w:val="center"/>
            <w:hideMark/>
          </w:tcPr>
          <w:p w14:paraId="621EDFD7" w14:textId="77777777" w:rsidR="00A4300D" w:rsidRPr="00A4300D" w:rsidRDefault="00A4300D" w:rsidP="00A4300D">
            <w:pPr>
              <w:jc w:val="center"/>
              <w:rPr>
                <w:sz w:val="18"/>
                <w:szCs w:val="18"/>
              </w:rPr>
            </w:pPr>
          </w:p>
        </w:tc>
        <w:tc>
          <w:tcPr>
            <w:tcW w:w="2010" w:type="dxa"/>
            <w:vMerge/>
            <w:vAlign w:val="center"/>
            <w:hideMark/>
          </w:tcPr>
          <w:p w14:paraId="557E19E4" w14:textId="77777777" w:rsidR="00A4300D" w:rsidRPr="00A4300D" w:rsidRDefault="00A4300D" w:rsidP="00A4300D">
            <w:pPr>
              <w:jc w:val="center"/>
              <w:rPr>
                <w:sz w:val="18"/>
                <w:szCs w:val="18"/>
              </w:rPr>
            </w:pPr>
          </w:p>
        </w:tc>
        <w:tc>
          <w:tcPr>
            <w:tcW w:w="851" w:type="dxa"/>
            <w:noWrap/>
            <w:vAlign w:val="center"/>
            <w:hideMark/>
          </w:tcPr>
          <w:p w14:paraId="61B4110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3FEF5AA"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772361B5" w14:textId="77777777" w:rsidR="00A4300D" w:rsidRPr="00A4300D" w:rsidRDefault="00A4300D" w:rsidP="00A4300D">
            <w:pPr>
              <w:jc w:val="center"/>
              <w:rPr>
                <w:sz w:val="18"/>
                <w:szCs w:val="18"/>
              </w:rPr>
            </w:pPr>
            <w:r w:rsidRPr="00A4300D">
              <w:rPr>
                <w:sz w:val="18"/>
                <w:szCs w:val="18"/>
              </w:rPr>
              <w:t>100.29</w:t>
            </w:r>
          </w:p>
        </w:tc>
        <w:tc>
          <w:tcPr>
            <w:tcW w:w="826" w:type="dxa"/>
            <w:noWrap/>
            <w:vAlign w:val="center"/>
            <w:hideMark/>
          </w:tcPr>
          <w:p w14:paraId="23684CA0" w14:textId="77777777" w:rsidR="00A4300D" w:rsidRPr="00A4300D" w:rsidRDefault="00A4300D" w:rsidP="00A4300D">
            <w:pPr>
              <w:jc w:val="center"/>
              <w:rPr>
                <w:sz w:val="18"/>
                <w:szCs w:val="18"/>
              </w:rPr>
            </w:pPr>
            <w:r w:rsidRPr="00A4300D">
              <w:rPr>
                <w:sz w:val="18"/>
                <w:szCs w:val="18"/>
              </w:rPr>
              <w:t>105.69</w:t>
            </w:r>
          </w:p>
        </w:tc>
        <w:tc>
          <w:tcPr>
            <w:tcW w:w="826" w:type="dxa"/>
            <w:noWrap/>
            <w:vAlign w:val="center"/>
            <w:hideMark/>
          </w:tcPr>
          <w:p w14:paraId="735050F1" w14:textId="77777777" w:rsidR="00A4300D" w:rsidRPr="00A4300D" w:rsidRDefault="00A4300D" w:rsidP="00A4300D">
            <w:pPr>
              <w:jc w:val="center"/>
              <w:rPr>
                <w:sz w:val="18"/>
                <w:szCs w:val="18"/>
              </w:rPr>
            </w:pPr>
            <w:r w:rsidRPr="00A4300D">
              <w:rPr>
                <w:sz w:val="18"/>
                <w:szCs w:val="18"/>
              </w:rPr>
              <w:t>0.4</w:t>
            </w:r>
          </w:p>
        </w:tc>
        <w:tc>
          <w:tcPr>
            <w:tcW w:w="826" w:type="dxa"/>
            <w:noWrap/>
            <w:vAlign w:val="center"/>
            <w:hideMark/>
          </w:tcPr>
          <w:p w14:paraId="6B3E1DF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90F921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63AF8D" w14:textId="77777777" w:rsidR="00A4300D" w:rsidRPr="00A4300D" w:rsidRDefault="00A4300D" w:rsidP="00A4300D">
            <w:pPr>
              <w:jc w:val="center"/>
              <w:rPr>
                <w:sz w:val="18"/>
                <w:szCs w:val="18"/>
              </w:rPr>
            </w:pPr>
            <w:r w:rsidRPr="00A4300D">
              <w:rPr>
                <w:sz w:val="18"/>
                <w:szCs w:val="18"/>
              </w:rPr>
              <w:t>105.69</w:t>
            </w:r>
          </w:p>
        </w:tc>
      </w:tr>
      <w:tr w:rsidR="00A4300D" w:rsidRPr="00A4300D" w14:paraId="333F159D" w14:textId="77777777" w:rsidTr="00A4300D">
        <w:trPr>
          <w:trHeight w:val="255"/>
        </w:trPr>
        <w:tc>
          <w:tcPr>
            <w:tcW w:w="825" w:type="dxa"/>
            <w:vMerge/>
            <w:vAlign w:val="center"/>
            <w:hideMark/>
          </w:tcPr>
          <w:p w14:paraId="5AD53772" w14:textId="77777777" w:rsidR="00A4300D" w:rsidRPr="00A4300D" w:rsidRDefault="00A4300D" w:rsidP="00A4300D">
            <w:pPr>
              <w:jc w:val="center"/>
              <w:rPr>
                <w:sz w:val="18"/>
                <w:szCs w:val="18"/>
              </w:rPr>
            </w:pPr>
          </w:p>
        </w:tc>
        <w:tc>
          <w:tcPr>
            <w:tcW w:w="2010" w:type="dxa"/>
            <w:vMerge/>
            <w:vAlign w:val="center"/>
            <w:hideMark/>
          </w:tcPr>
          <w:p w14:paraId="40BCF75E" w14:textId="77777777" w:rsidR="00A4300D" w:rsidRPr="00A4300D" w:rsidRDefault="00A4300D" w:rsidP="00A4300D">
            <w:pPr>
              <w:jc w:val="center"/>
              <w:rPr>
                <w:sz w:val="18"/>
                <w:szCs w:val="18"/>
              </w:rPr>
            </w:pPr>
          </w:p>
        </w:tc>
        <w:tc>
          <w:tcPr>
            <w:tcW w:w="851" w:type="dxa"/>
            <w:noWrap/>
            <w:vAlign w:val="center"/>
            <w:hideMark/>
          </w:tcPr>
          <w:p w14:paraId="2C6A9AA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0BBD9C7"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119E6A5B" w14:textId="77777777" w:rsidR="00A4300D" w:rsidRPr="00A4300D" w:rsidRDefault="00A4300D" w:rsidP="00A4300D">
            <w:pPr>
              <w:jc w:val="center"/>
              <w:rPr>
                <w:sz w:val="18"/>
                <w:szCs w:val="18"/>
              </w:rPr>
            </w:pPr>
            <w:r w:rsidRPr="00A4300D">
              <w:rPr>
                <w:sz w:val="18"/>
                <w:szCs w:val="18"/>
              </w:rPr>
              <w:t>99.78</w:t>
            </w:r>
          </w:p>
        </w:tc>
        <w:tc>
          <w:tcPr>
            <w:tcW w:w="826" w:type="dxa"/>
            <w:noWrap/>
            <w:vAlign w:val="center"/>
            <w:hideMark/>
          </w:tcPr>
          <w:p w14:paraId="0562EE58" w14:textId="77777777" w:rsidR="00A4300D" w:rsidRPr="00A4300D" w:rsidRDefault="00A4300D" w:rsidP="00A4300D">
            <w:pPr>
              <w:jc w:val="center"/>
              <w:rPr>
                <w:sz w:val="18"/>
                <w:szCs w:val="18"/>
              </w:rPr>
            </w:pPr>
            <w:r w:rsidRPr="00A4300D">
              <w:rPr>
                <w:sz w:val="18"/>
                <w:szCs w:val="18"/>
              </w:rPr>
              <w:t>112.55</w:t>
            </w:r>
          </w:p>
        </w:tc>
        <w:tc>
          <w:tcPr>
            <w:tcW w:w="826" w:type="dxa"/>
            <w:noWrap/>
            <w:vAlign w:val="center"/>
            <w:hideMark/>
          </w:tcPr>
          <w:p w14:paraId="3F5E4BCF" w14:textId="77777777" w:rsidR="00A4300D" w:rsidRPr="00A4300D" w:rsidRDefault="00A4300D" w:rsidP="00A4300D">
            <w:pPr>
              <w:jc w:val="center"/>
              <w:rPr>
                <w:sz w:val="18"/>
                <w:szCs w:val="18"/>
              </w:rPr>
            </w:pPr>
            <w:r w:rsidRPr="00A4300D">
              <w:rPr>
                <w:sz w:val="18"/>
                <w:szCs w:val="18"/>
              </w:rPr>
              <w:t>34.64</w:t>
            </w:r>
          </w:p>
        </w:tc>
        <w:tc>
          <w:tcPr>
            <w:tcW w:w="826" w:type="dxa"/>
            <w:noWrap/>
            <w:vAlign w:val="center"/>
            <w:hideMark/>
          </w:tcPr>
          <w:p w14:paraId="1F8F13A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EF0A94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9B05ED" w14:textId="77777777" w:rsidR="00A4300D" w:rsidRPr="00A4300D" w:rsidRDefault="00A4300D" w:rsidP="00A4300D">
            <w:pPr>
              <w:jc w:val="center"/>
              <w:rPr>
                <w:sz w:val="18"/>
                <w:szCs w:val="18"/>
              </w:rPr>
            </w:pPr>
            <w:r w:rsidRPr="00A4300D">
              <w:rPr>
                <w:sz w:val="18"/>
                <w:szCs w:val="18"/>
              </w:rPr>
              <w:t>112.55</w:t>
            </w:r>
          </w:p>
        </w:tc>
      </w:tr>
      <w:tr w:rsidR="00A4300D" w:rsidRPr="00A4300D" w14:paraId="29B54B9D" w14:textId="77777777" w:rsidTr="00A4300D">
        <w:trPr>
          <w:trHeight w:val="255"/>
        </w:trPr>
        <w:tc>
          <w:tcPr>
            <w:tcW w:w="825" w:type="dxa"/>
            <w:vMerge/>
            <w:vAlign w:val="center"/>
            <w:hideMark/>
          </w:tcPr>
          <w:p w14:paraId="162CEA93" w14:textId="77777777" w:rsidR="00A4300D" w:rsidRPr="00A4300D" w:rsidRDefault="00A4300D" w:rsidP="00A4300D">
            <w:pPr>
              <w:jc w:val="center"/>
              <w:rPr>
                <w:sz w:val="18"/>
                <w:szCs w:val="18"/>
              </w:rPr>
            </w:pPr>
          </w:p>
        </w:tc>
        <w:tc>
          <w:tcPr>
            <w:tcW w:w="2010" w:type="dxa"/>
            <w:vMerge w:val="restart"/>
            <w:noWrap/>
            <w:vAlign w:val="center"/>
            <w:hideMark/>
          </w:tcPr>
          <w:p w14:paraId="542FD3C5"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9DBFDE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A85419"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2FAEFA01" w14:textId="77777777" w:rsidR="00A4300D" w:rsidRPr="00A4300D" w:rsidRDefault="00A4300D" w:rsidP="00A4300D">
            <w:pPr>
              <w:jc w:val="center"/>
              <w:rPr>
                <w:sz w:val="18"/>
                <w:szCs w:val="18"/>
              </w:rPr>
            </w:pPr>
            <w:r w:rsidRPr="00A4300D">
              <w:rPr>
                <w:sz w:val="18"/>
                <w:szCs w:val="18"/>
              </w:rPr>
              <w:t>64.39</w:t>
            </w:r>
          </w:p>
        </w:tc>
        <w:tc>
          <w:tcPr>
            <w:tcW w:w="826" w:type="dxa"/>
            <w:noWrap/>
            <w:vAlign w:val="center"/>
            <w:hideMark/>
          </w:tcPr>
          <w:p w14:paraId="66B9D7AC" w14:textId="77777777" w:rsidR="00A4300D" w:rsidRPr="00A4300D" w:rsidRDefault="00A4300D" w:rsidP="00A4300D">
            <w:pPr>
              <w:jc w:val="center"/>
              <w:rPr>
                <w:sz w:val="18"/>
                <w:szCs w:val="18"/>
              </w:rPr>
            </w:pPr>
            <w:r w:rsidRPr="00A4300D">
              <w:rPr>
                <w:sz w:val="18"/>
                <w:szCs w:val="18"/>
              </w:rPr>
              <w:t>61.51</w:t>
            </w:r>
          </w:p>
        </w:tc>
        <w:tc>
          <w:tcPr>
            <w:tcW w:w="826" w:type="dxa"/>
            <w:noWrap/>
            <w:vAlign w:val="center"/>
            <w:hideMark/>
          </w:tcPr>
          <w:p w14:paraId="0293BD20"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78CB2DB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5A5D56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5F95817" w14:textId="77777777" w:rsidR="00A4300D" w:rsidRPr="00A4300D" w:rsidRDefault="00A4300D" w:rsidP="00A4300D">
            <w:pPr>
              <w:jc w:val="center"/>
              <w:rPr>
                <w:sz w:val="18"/>
                <w:szCs w:val="18"/>
              </w:rPr>
            </w:pPr>
            <w:r w:rsidRPr="00A4300D">
              <w:rPr>
                <w:sz w:val="18"/>
                <w:szCs w:val="18"/>
              </w:rPr>
              <w:t>44.36</w:t>
            </w:r>
          </w:p>
        </w:tc>
      </w:tr>
      <w:tr w:rsidR="00A4300D" w:rsidRPr="00A4300D" w14:paraId="2F53B9E5" w14:textId="77777777" w:rsidTr="00A4300D">
        <w:trPr>
          <w:trHeight w:val="255"/>
        </w:trPr>
        <w:tc>
          <w:tcPr>
            <w:tcW w:w="825" w:type="dxa"/>
            <w:vMerge/>
            <w:vAlign w:val="center"/>
            <w:hideMark/>
          </w:tcPr>
          <w:p w14:paraId="2B229709" w14:textId="77777777" w:rsidR="00A4300D" w:rsidRPr="00A4300D" w:rsidRDefault="00A4300D" w:rsidP="00A4300D">
            <w:pPr>
              <w:jc w:val="center"/>
              <w:rPr>
                <w:sz w:val="18"/>
                <w:szCs w:val="18"/>
              </w:rPr>
            </w:pPr>
          </w:p>
        </w:tc>
        <w:tc>
          <w:tcPr>
            <w:tcW w:w="2010" w:type="dxa"/>
            <w:vMerge/>
            <w:vAlign w:val="center"/>
            <w:hideMark/>
          </w:tcPr>
          <w:p w14:paraId="6908F54E" w14:textId="77777777" w:rsidR="00A4300D" w:rsidRPr="00A4300D" w:rsidRDefault="00A4300D" w:rsidP="00A4300D">
            <w:pPr>
              <w:jc w:val="center"/>
              <w:rPr>
                <w:sz w:val="18"/>
                <w:szCs w:val="18"/>
              </w:rPr>
            </w:pPr>
          </w:p>
        </w:tc>
        <w:tc>
          <w:tcPr>
            <w:tcW w:w="851" w:type="dxa"/>
            <w:noWrap/>
            <w:vAlign w:val="center"/>
            <w:hideMark/>
          </w:tcPr>
          <w:p w14:paraId="17B7A4A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B34630C"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23C8AF09" w14:textId="77777777" w:rsidR="00A4300D" w:rsidRPr="00A4300D" w:rsidRDefault="00A4300D" w:rsidP="00A4300D">
            <w:pPr>
              <w:jc w:val="center"/>
              <w:rPr>
                <w:sz w:val="18"/>
                <w:szCs w:val="18"/>
              </w:rPr>
            </w:pPr>
            <w:r w:rsidRPr="00A4300D">
              <w:rPr>
                <w:sz w:val="18"/>
                <w:szCs w:val="18"/>
              </w:rPr>
              <w:t>64.85</w:t>
            </w:r>
          </w:p>
        </w:tc>
        <w:tc>
          <w:tcPr>
            <w:tcW w:w="826" w:type="dxa"/>
            <w:noWrap/>
            <w:vAlign w:val="center"/>
            <w:hideMark/>
          </w:tcPr>
          <w:p w14:paraId="64EFA07E" w14:textId="77777777" w:rsidR="00A4300D" w:rsidRPr="00A4300D" w:rsidRDefault="00A4300D" w:rsidP="00A4300D">
            <w:pPr>
              <w:jc w:val="center"/>
              <w:rPr>
                <w:sz w:val="18"/>
                <w:szCs w:val="18"/>
              </w:rPr>
            </w:pPr>
            <w:r w:rsidRPr="00A4300D">
              <w:rPr>
                <w:sz w:val="18"/>
                <w:szCs w:val="18"/>
              </w:rPr>
              <w:t>61.43</w:t>
            </w:r>
          </w:p>
        </w:tc>
        <w:tc>
          <w:tcPr>
            <w:tcW w:w="826" w:type="dxa"/>
            <w:noWrap/>
            <w:vAlign w:val="center"/>
            <w:hideMark/>
          </w:tcPr>
          <w:p w14:paraId="57ECF2C4"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382A1FB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310B45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2E3FC52" w14:textId="77777777" w:rsidR="00A4300D" w:rsidRPr="00A4300D" w:rsidRDefault="00A4300D" w:rsidP="00A4300D">
            <w:pPr>
              <w:jc w:val="center"/>
              <w:rPr>
                <w:sz w:val="18"/>
                <w:szCs w:val="18"/>
              </w:rPr>
            </w:pPr>
            <w:r w:rsidRPr="00A4300D">
              <w:rPr>
                <w:sz w:val="18"/>
                <w:szCs w:val="18"/>
              </w:rPr>
              <w:t>44.22</w:t>
            </w:r>
          </w:p>
        </w:tc>
      </w:tr>
      <w:tr w:rsidR="00A4300D" w:rsidRPr="00A4300D" w14:paraId="13368A03" w14:textId="77777777" w:rsidTr="00A4300D">
        <w:trPr>
          <w:trHeight w:val="255"/>
        </w:trPr>
        <w:tc>
          <w:tcPr>
            <w:tcW w:w="825" w:type="dxa"/>
            <w:vMerge/>
            <w:vAlign w:val="center"/>
            <w:hideMark/>
          </w:tcPr>
          <w:p w14:paraId="3A0F5371" w14:textId="77777777" w:rsidR="00A4300D" w:rsidRPr="00A4300D" w:rsidRDefault="00A4300D" w:rsidP="00A4300D">
            <w:pPr>
              <w:jc w:val="center"/>
              <w:rPr>
                <w:sz w:val="18"/>
                <w:szCs w:val="18"/>
              </w:rPr>
            </w:pPr>
          </w:p>
        </w:tc>
        <w:tc>
          <w:tcPr>
            <w:tcW w:w="2010" w:type="dxa"/>
            <w:vMerge/>
            <w:vAlign w:val="center"/>
            <w:hideMark/>
          </w:tcPr>
          <w:p w14:paraId="7900FA4D" w14:textId="77777777" w:rsidR="00A4300D" w:rsidRPr="00A4300D" w:rsidRDefault="00A4300D" w:rsidP="00A4300D">
            <w:pPr>
              <w:jc w:val="center"/>
              <w:rPr>
                <w:sz w:val="18"/>
                <w:szCs w:val="18"/>
              </w:rPr>
            </w:pPr>
          </w:p>
        </w:tc>
        <w:tc>
          <w:tcPr>
            <w:tcW w:w="851" w:type="dxa"/>
            <w:noWrap/>
            <w:vAlign w:val="center"/>
            <w:hideMark/>
          </w:tcPr>
          <w:p w14:paraId="358F5D8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803B9C4"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21FA771C" w14:textId="77777777" w:rsidR="00A4300D" w:rsidRPr="00A4300D" w:rsidRDefault="00A4300D" w:rsidP="00A4300D">
            <w:pPr>
              <w:jc w:val="center"/>
              <w:rPr>
                <w:sz w:val="18"/>
                <w:szCs w:val="18"/>
              </w:rPr>
            </w:pPr>
            <w:r w:rsidRPr="00A4300D">
              <w:rPr>
                <w:sz w:val="18"/>
                <w:szCs w:val="18"/>
              </w:rPr>
              <w:t>64.12</w:t>
            </w:r>
          </w:p>
        </w:tc>
        <w:tc>
          <w:tcPr>
            <w:tcW w:w="826" w:type="dxa"/>
            <w:noWrap/>
            <w:vAlign w:val="center"/>
            <w:hideMark/>
          </w:tcPr>
          <w:p w14:paraId="20B83E06" w14:textId="77777777" w:rsidR="00A4300D" w:rsidRPr="00A4300D" w:rsidRDefault="00A4300D" w:rsidP="00A4300D">
            <w:pPr>
              <w:jc w:val="center"/>
              <w:rPr>
                <w:sz w:val="18"/>
                <w:szCs w:val="18"/>
              </w:rPr>
            </w:pPr>
            <w:r w:rsidRPr="00A4300D">
              <w:rPr>
                <w:sz w:val="18"/>
                <w:szCs w:val="18"/>
              </w:rPr>
              <w:t>58.29</w:t>
            </w:r>
          </w:p>
        </w:tc>
        <w:tc>
          <w:tcPr>
            <w:tcW w:w="826" w:type="dxa"/>
            <w:noWrap/>
            <w:vAlign w:val="center"/>
            <w:hideMark/>
          </w:tcPr>
          <w:p w14:paraId="57301F48" w14:textId="77777777" w:rsidR="00A4300D" w:rsidRPr="00A4300D" w:rsidRDefault="00A4300D" w:rsidP="00A4300D">
            <w:pPr>
              <w:jc w:val="center"/>
              <w:rPr>
                <w:sz w:val="18"/>
                <w:szCs w:val="18"/>
              </w:rPr>
            </w:pPr>
            <w:r w:rsidRPr="00A4300D">
              <w:rPr>
                <w:sz w:val="18"/>
                <w:szCs w:val="18"/>
              </w:rPr>
              <w:t>23.4</w:t>
            </w:r>
          </w:p>
        </w:tc>
        <w:tc>
          <w:tcPr>
            <w:tcW w:w="826" w:type="dxa"/>
            <w:noWrap/>
            <w:vAlign w:val="center"/>
            <w:hideMark/>
          </w:tcPr>
          <w:p w14:paraId="6C2CE25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0F45E5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9D388DF" w14:textId="77777777" w:rsidR="00A4300D" w:rsidRPr="00A4300D" w:rsidRDefault="00A4300D" w:rsidP="00A4300D">
            <w:pPr>
              <w:jc w:val="center"/>
              <w:rPr>
                <w:sz w:val="18"/>
                <w:szCs w:val="18"/>
              </w:rPr>
            </w:pPr>
            <w:r w:rsidRPr="00A4300D">
              <w:rPr>
                <w:sz w:val="18"/>
                <w:szCs w:val="18"/>
              </w:rPr>
              <w:t>40.74</w:t>
            </w:r>
          </w:p>
        </w:tc>
      </w:tr>
      <w:tr w:rsidR="00A4300D" w:rsidRPr="00A4300D" w14:paraId="4AD3B89B" w14:textId="77777777" w:rsidTr="00A4300D">
        <w:trPr>
          <w:trHeight w:val="255"/>
        </w:trPr>
        <w:tc>
          <w:tcPr>
            <w:tcW w:w="825" w:type="dxa"/>
            <w:vMerge/>
            <w:vAlign w:val="center"/>
            <w:hideMark/>
          </w:tcPr>
          <w:p w14:paraId="2E595501" w14:textId="77777777" w:rsidR="00A4300D" w:rsidRPr="00A4300D" w:rsidRDefault="00A4300D" w:rsidP="00A4300D">
            <w:pPr>
              <w:jc w:val="center"/>
              <w:rPr>
                <w:sz w:val="18"/>
                <w:szCs w:val="18"/>
              </w:rPr>
            </w:pPr>
          </w:p>
        </w:tc>
        <w:tc>
          <w:tcPr>
            <w:tcW w:w="2010" w:type="dxa"/>
            <w:vMerge w:val="restart"/>
            <w:noWrap/>
            <w:vAlign w:val="center"/>
            <w:hideMark/>
          </w:tcPr>
          <w:p w14:paraId="341EDEE1"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F593D9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D9BF018"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22568B5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D2C01B6" w14:textId="77777777" w:rsidR="00A4300D" w:rsidRPr="00A4300D" w:rsidRDefault="00A4300D" w:rsidP="00A4300D">
            <w:pPr>
              <w:jc w:val="center"/>
              <w:rPr>
                <w:sz w:val="18"/>
                <w:szCs w:val="18"/>
              </w:rPr>
            </w:pPr>
            <w:r w:rsidRPr="00A4300D">
              <w:rPr>
                <w:sz w:val="18"/>
                <w:szCs w:val="18"/>
              </w:rPr>
              <w:t>593.48</w:t>
            </w:r>
          </w:p>
        </w:tc>
        <w:tc>
          <w:tcPr>
            <w:tcW w:w="826" w:type="dxa"/>
            <w:noWrap/>
            <w:vAlign w:val="center"/>
            <w:hideMark/>
          </w:tcPr>
          <w:p w14:paraId="4C4A880C" w14:textId="77777777" w:rsidR="00A4300D" w:rsidRPr="00A4300D" w:rsidRDefault="00A4300D" w:rsidP="00A4300D">
            <w:pPr>
              <w:jc w:val="center"/>
              <w:rPr>
                <w:sz w:val="18"/>
                <w:szCs w:val="18"/>
              </w:rPr>
            </w:pPr>
            <w:r w:rsidRPr="00A4300D">
              <w:rPr>
                <w:sz w:val="18"/>
                <w:szCs w:val="18"/>
              </w:rPr>
              <w:t>6.54</w:t>
            </w:r>
          </w:p>
        </w:tc>
        <w:tc>
          <w:tcPr>
            <w:tcW w:w="826" w:type="dxa"/>
            <w:noWrap/>
            <w:vAlign w:val="center"/>
            <w:hideMark/>
          </w:tcPr>
          <w:p w14:paraId="6252019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14A1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94DC49" w14:textId="77777777" w:rsidR="00A4300D" w:rsidRPr="00A4300D" w:rsidRDefault="00A4300D" w:rsidP="00A4300D">
            <w:pPr>
              <w:jc w:val="center"/>
              <w:rPr>
                <w:sz w:val="18"/>
                <w:szCs w:val="18"/>
              </w:rPr>
            </w:pPr>
            <w:r w:rsidRPr="00A4300D">
              <w:rPr>
                <w:sz w:val="18"/>
                <w:szCs w:val="18"/>
              </w:rPr>
              <w:t>593.48</w:t>
            </w:r>
          </w:p>
        </w:tc>
      </w:tr>
      <w:tr w:rsidR="00A4300D" w:rsidRPr="00A4300D" w14:paraId="27BEEA93" w14:textId="77777777" w:rsidTr="00A4300D">
        <w:trPr>
          <w:trHeight w:val="255"/>
        </w:trPr>
        <w:tc>
          <w:tcPr>
            <w:tcW w:w="825" w:type="dxa"/>
            <w:vMerge/>
            <w:vAlign w:val="center"/>
            <w:hideMark/>
          </w:tcPr>
          <w:p w14:paraId="375DF537" w14:textId="77777777" w:rsidR="00A4300D" w:rsidRPr="00A4300D" w:rsidRDefault="00A4300D" w:rsidP="00A4300D">
            <w:pPr>
              <w:jc w:val="center"/>
              <w:rPr>
                <w:sz w:val="18"/>
                <w:szCs w:val="18"/>
              </w:rPr>
            </w:pPr>
          </w:p>
        </w:tc>
        <w:tc>
          <w:tcPr>
            <w:tcW w:w="2010" w:type="dxa"/>
            <w:vMerge/>
            <w:vAlign w:val="center"/>
            <w:hideMark/>
          </w:tcPr>
          <w:p w14:paraId="2A950FD4" w14:textId="77777777" w:rsidR="00A4300D" w:rsidRPr="00A4300D" w:rsidRDefault="00A4300D" w:rsidP="00A4300D">
            <w:pPr>
              <w:jc w:val="center"/>
              <w:rPr>
                <w:sz w:val="18"/>
                <w:szCs w:val="18"/>
              </w:rPr>
            </w:pPr>
          </w:p>
        </w:tc>
        <w:tc>
          <w:tcPr>
            <w:tcW w:w="851" w:type="dxa"/>
            <w:noWrap/>
            <w:vAlign w:val="center"/>
            <w:hideMark/>
          </w:tcPr>
          <w:p w14:paraId="338D117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5E470E1"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67CB2F5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8E51BDC" w14:textId="77777777" w:rsidR="00A4300D" w:rsidRPr="00A4300D" w:rsidRDefault="00A4300D" w:rsidP="00A4300D">
            <w:pPr>
              <w:jc w:val="center"/>
              <w:rPr>
                <w:sz w:val="18"/>
                <w:szCs w:val="18"/>
              </w:rPr>
            </w:pPr>
            <w:r w:rsidRPr="00A4300D">
              <w:rPr>
                <w:sz w:val="18"/>
                <w:szCs w:val="18"/>
              </w:rPr>
              <w:t>591.67</w:t>
            </w:r>
          </w:p>
        </w:tc>
        <w:tc>
          <w:tcPr>
            <w:tcW w:w="826" w:type="dxa"/>
            <w:noWrap/>
            <w:vAlign w:val="center"/>
            <w:hideMark/>
          </w:tcPr>
          <w:p w14:paraId="086ACAA6" w14:textId="77777777" w:rsidR="00A4300D" w:rsidRPr="00A4300D" w:rsidRDefault="00A4300D" w:rsidP="00A4300D">
            <w:pPr>
              <w:jc w:val="center"/>
              <w:rPr>
                <w:sz w:val="18"/>
                <w:szCs w:val="18"/>
              </w:rPr>
            </w:pPr>
            <w:r w:rsidRPr="00A4300D">
              <w:rPr>
                <w:sz w:val="18"/>
                <w:szCs w:val="18"/>
              </w:rPr>
              <w:t>6.46</w:t>
            </w:r>
          </w:p>
        </w:tc>
        <w:tc>
          <w:tcPr>
            <w:tcW w:w="826" w:type="dxa"/>
            <w:noWrap/>
            <w:vAlign w:val="center"/>
            <w:hideMark/>
          </w:tcPr>
          <w:p w14:paraId="03ED025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680B5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C3AC8A" w14:textId="77777777" w:rsidR="00A4300D" w:rsidRPr="00A4300D" w:rsidRDefault="00A4300D" w:rsidP="00A4300D">
            <w:pPr>
              <w:jc w:val="center"/>
              <w:rPr>
                <w:sz w:val="18"/>
                <w:szCs w:val="18"/>
              </w:rPr>
            </w:pPr>
            <w:r w:rsidRPr="00A4300D">
              <w:rPr>
                <w:sz w:val="18"/>
                <w:szCs w:val="18"/>
              </w:rPr>
              <w:t>591.67</w:t>
            </w:r>
          </w:p>
        </w:tc>
      </w:tr>
      <w:tr w:rsidR="00A4300D" w:rsidRPr="00A4300D" w14:paraId="03CC6781" w14:textId="77777777" w:rsidTr="00A4300D">
        <w:trPr>
          <w:trHeight w:val="255"/>
        </w:trPr>
        <w:tc>
          <w:tcPr>
            <w:tcW w:w="825" w:type="dxa"/>
            <w:vMerge/>
            <w:vAlign w:val="center"/>
            <w:hideMark/>
          </w:tcPr>
          <w:p w14:paraId="6239C4F9" w14:textId="77777777" w:rsidR="00A4300D" w:rsidRPr="00A4300D" w:rsidRDefault="00A4300D" w:rsidP="00A4300D">
            <w:pPr>
              <w:jc w:val="center"/>
              <w:rPr>
                <w:sz w:val="18"/>
                <w:szCs w:val="18"/>
              </w:rPr>
            </w:pPr>
          </w:p>
        </w:tc>
        <w:tc>
          <w:tcPr>
            <w:tcW w:w="2010" w:type="dxa"/>
            <w:vMerge/>
            <w:vAlign w:val="center"/>
            <w:hideMark/>
          </w:tcPr>
          <w:p w14:paraId="5D465E72" w14:textId="77777777" w:rsidR="00A4300D" w:rsidRPr="00A4300D" w:rsidRDefault="00A4300D" w:rsidP="00A4300D">
            <w:pPr>
              <w:jc w:val="center"/>
              <w:rPr>
                <w:sz w:val="18"/>
                <w:szCs w:val="18"/>
              </w:rPr>
            </w:pPr>
          </w:p>
        </w:tc>
        <w:tc>
          <w:tcPr>
            <w:tcW w:w="851" w:type="dxa"/>
            <w:noWrap/>
            <w:vAlign w:val="center"/>
            <w:hideMark/>
          </w:tcPr>
          <w:p w14:paraId="6FA21B0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8F38654"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7175139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37C6D5B" w14:textId="77777777" w:rsidR="00A4300D" w:rsidRPr="00A4300D" w:rsidRDefault="00A4300D" w:rsidP="00A4300D">
            <w:pPr>
              <w:jc w:val="center"/>
              <w:rPr>
                <w:sz w:val="18"/>
                <w:szCs w:val="18"/>
              </w:rPr>
            </w:pPr>
            <w:r w:rsidRPr="00A4300D">
              <w:rPr>
                <w:sz w:val="18"/>
                <w:szCs w:val="18"/>
              </w:rPr>
              <w:t>603.41</w:t>
            </w:r>
          </w:p>
        </w:tc>
        <w:tc>
          <w:tcPr>
            <w:tcW w:w="826" w:type="dxa"/>
            <w:noWrap/>
            <w:vAlign w:val="center"/>
            <w:hideMark/>
          </w:tcPr>
          <w:p w14:paraId="477C0138" w14:textId="77777777" w:rsidR="00A4300D" w:rsidRPr="00A4300D" w:rsidRDefault="00A4300D" w:rsidP="00A4300D">
            <w:pPr>
              <w:jc w:val="center"/>
              <w:rPr>
                <w:sz w:val="18"/>
                <w:szCs w:val="18"/>
              </w:rPr>
            </w:pPr>
            <w:r w:rsidRPr="00A4300D">
              <w:rPr>
                <w:sz w:val="18"/>
                <w:szCs w:val="18"/>
              </w:rPr>
              <w:t>7.28</w:t>
            </w:r>
          </w:p>
        </w:tc>
        <w:tc>
          <w:tcPr>
            <w:tcW w:w="826" w:type="dxa"/>
            <w:noWrap/>
            <w:vAlign w:val="center"/>
            <w:hideMark/>
          </w:tcPr>
          <w:p w14:paraId="7B478D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1C62A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300E133" w14:textId="77777777" w:rsidR="00A4300D" w:rsidRPr="00A4300D" w:rsidRDefault="00A4300D" w:rsidP="00A4300D">
            <w:pPr>
              <w:jc w:val="center"/>
              <w:rPr>
                <w:sz w:val="18"/>
                <w:szCs w:val="18"/>
              </w:rPr>
            </w:pPr>
            <w:r w:rsidRPr="00A4300D">
              <w:rPr>
                <w:sz w:val="18"/>
                <w:szCs w:val="18"/>
              </w:rPr>
              <w:t>603.41</w:t>
            </w:r>
          </w:p>
        </w:tc>
      </w:tr>
      <w:tr w:rsidR="00A4300D" w:rsidRPr="00A4300D" w14:paraId="51443D07" w14:textId="77777777" w:rsidTr="00A4300D">
        <w:trPr>
          <w:trHeight w:val="255"/>
        </w:trPr>
        <w:tc>
          <w:tcPr>
            <w:tcW w:w="825" w:type="dxa"/>
            <w:vMerge w:val="restart"/>
            <w:noWrap/>
            <w:vAlign w:val="center"/>
            <w:hideMark/>
          </w:tcPr>
          <w:p w14:paraId="53AB81B9" w14:textId="77777777" w:rsidR="00A4300D" w:rsidRPr="00A4300D" w:rsidRDefault="00A4300D" w:rsidP="00A4300D">
            <w:pPr>
              <w:jc w:val="center"/>
              <w:rPr>
                <w:sz w:val="18"/>
                <w:szCs w:val="18"/>
              </w:rPr>
            </w:pPr>
            <w:r w:rsidRPr="00A4300D">
              <w:rPr>
                <w:sz w:val="18"/>
                <w:szCs w:val="18"/>
              </w:rPr>
              <w:t>JHT3</w:t>
            </w:r>
          </w:p>
        </w:tc>
        <w:tc>
          <w:tcPr>
            <w:tcW w:w="2010" w:type="dxa"/>
            <w:vMerge w:val="restart"/>
            <w:noWrap/>
            <w:vAlign w:val="center"/>
            <w:hideMark/>
          </w:tcPr>
          <w:p w14:paraId="759C8972"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151C23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8939B4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1B9E072"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72E43879" w14:textId="77777777" w:rsidR="00A4300D" w:rsidRPr="00A4300D" w:rsidRDefault="00A4300D" w:rsidP="00A4300D">
            <w:pPr>
              <w:jc w:val="center"/>
              <w:rPr>
                <w:sz w:val="18"/>
                <w:szCs w:val="18"/>
              </w:rPr>
            </w:pPr>
            <w:r w:rsidRPr="00A4300D">
              <w:rPr>
                <w:sz w:val="18"/>
                <w:szCs w:val="18"/>
              </w:rPr>
              <w:t>631.95</w:t>
            </w:r>
          </w:p>
        </w:tc>
        <w:tc>
          <w:tcPr>
            <w:tcW w:w="826" w:type="dxa"/>
            <w:noWrap/>
            <w:vAlign w:val="center"/>
            <w:hideMark/>
          </w:tcPr>
          <w:p w14:paraId="3857699A" w14:textId="77777777" w:rsidR="00A4300D" w:rsidRPr="00A4300D" w:rsidRDefault="00A4300D" w:rsidP="00A4300D">
            <w:pPr>
              <w:jc w:val="center"/>
              <w:rPr>
                <w:sz w:val="18"/>
                <w:szCs w:val="18"/>
              </w:rPr>
            </w:pPr>
            <w:r w:rsidRPr="00A4300D">
              <w:rPr>
                <w:sz w:val="18"/>
                <w:szCs w:val="18"/>
              </w:rPr>
              <w:t>7.44</w:t>
            </w:r>
          </w:p>
        </w:tc>
        <w:tc>
          <w:tcPr>
            <w:tcW w:w="826" w:type="dxa"/>
            <w:noWrap/>
            <w:vAlign w:val="center"/>
            <w:hideMark/>
          </w:tcPr>
          <w:p w14:paraId="0C7B054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68711F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6C93D5E" w14:textId="77777777" w:rsidR="00A4300D" w:rsidRPr="00A4300D" w:rsidRDefault="00A4300D" w:rsidP="00A4300D">
            <w:pPr>
              <w:jc w:val="center"/>
              <w:rPr>
                <w:sz w:val="18"/>
                <w:szCs w:val="18"/>
              </w:rPr>
            </w:pPr>
            <w:r w:rsidRPr="00A4300D">
              <w:rPr>
                <w:sz w:val="18"/>
                <w:szCs w:val="18"/>
              </w:rPr>
              <w:t>673.08</w:t>
            </w:r>
          </w:p>
        </w:tc>
      </w:tr>
      <w:tr w:rsidR="00A4300D" w:rsidRPr="00A4300D" w14:paraId="34D57086" w14:textId="77777777" w:rsidTr="00A4300D">
        <w:trPr>
          <w:trHeight w:val="255"/>
        </w:trPr>
        <w:tc>
          <w:tcPr>
            <w:tcW w:w="825" w:type="dxa"/>
            <w:vMerge/>
            <w:vAlign w:val="center"/>
            <w:hideMark/>
          </w:tcPr>
          <w:p w14:paraId="41E61560" w14:textId="77777777" w:rsidR="00A4300D" w:rsidRPr="00A4300D" w:rsidRDefault="00A4300D" w:rsidP="00A4300D">
            <w:pPr>
              <w:jc w:val="center"/>
              <w:rPr>
                <w:sz w:val="18"/>
                <w:szCs w:val="18"/>
              </w:rPr>
            </w:pPr>
          </w:p>
        </w:tc>
        <w:tc>
          <w:tcPr>
            <w:tcW w:w="2010" w:type="dxa"/>
            <w:vMerge/>
            <w:vAlign w:val="center"/>
            <w:hideMark/>
          </w:tcPr>
          <w:p w14:paraId="32CEE9EE" w14:textId="77777777" w:rsidR="00A4300D" w:rsidRPr="00A4300D" w:rsidRDefault="00A4300D" w:rsidP="00A4300D">
            <w:pPr>
              <w:jc w:val="center"/>
              <w:rPr>
                <w:sz w:val="18"/>
                <w:szCs w:val="18"/>
              </w:rPr>
            </w:pPr>
          </w:p>
        </w:tc>
        <w:tc>
          <w:tcPr>
            <w:tcW w:w="851" w:type="dxa"/>
            <w:noWrap/>
            <w:vAlign w:val="center"/>
            <w:hideMark/>
          </w:tcPr>
          <w:p w14:paraId="46F1121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94F28BD"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CDA9939"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4935133F" w14:textId="77777777" w:rsidR="00A4300D" w:rsidRPr="00A4300D" w:rsidRDefault="00A4300D" w:rsidP="00A4300D">
            <w:pPr>
              <w:jc w:val="center"/>
              <w:rPr>
                <w:sz w:val="18"/>
                <w:szCs w:val="18"/>
              </w:rPr>
            </w:pPr>
            <w:r w:rsidRPr="00A4300D">
              <w:rPr>
                <w:sz w:val="18"/>
                <w:szCs w:val="18"/>
              </w:rPr>
              <w:t>640.85</w:t>
            </w:r>
          </w:p>
        </w:tc>
        <w:tc>
          <w:tcPr>
            <w:tcW w:w="826" w:type="dxa"/>
            <w:noWrap/>
            <w:vAlign w:val="center"/>
            <w:hideMark/>
          </w:tcPr>
          <w:p w14:paraId="1430352D"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1874B84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0CEF0E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DFBED90" w14:textId="77777777" w:rsidR="00A4300D" w:rsidRPr="00A4300D" w:rsidRDefault="00A4300D" w:rsidP="00A4300D">
            <w:pPr>
              <w:jc w:val="center"/>
              <w:rPr>
                <w:sz w:val="18"/>
                <w:szCs w:val="18"/>
              </w:rPr>
            </w:pPr>
            <w:r w:rsidRPr="00A4300D">
              <w:rPr>
                <w:sz w:val="18"/>
                <w:szCs w:val="18"/>
              </w:rPr>
              <w:t>683.08</w:t>
            </w:r>
          </w:p>
        </w:tc>
      </w:tr>
      <w:tr w:rsidR="00A4300D" w:rsidRPr="00A4300D" w14:paraId="0CE27BB6" w14:textId="77777777" w:rsidTr="00A4300D">
        <w:trPr>
          <w:trHeight w:val="255"/>
        </w:trPr>
        <w:tc>
          <w:tcPr>
            <w:tcW w:w="825" w:type="dxa"/>
            <w:vMerge/>
            <w:vAlign w:val="center"/>
            <w:hideMark/>
          </w:tcPr>
          <w:p w14:paraId="7B4A9BE5" w14:textId="77777777" w:rsidR="00A4300D" w:rsidRPr="00A4300D" w:rsidRDefault="00A4300D" w:rsidP="00A4300D">
            <w:pPr>
              <w:jc w:val="center"/>
              <w:rPr>
                <w:sz w:val="18"/>
                <w:szCs w:val="18"/>
              </w:rPr>
            </w:pPr>
          </w:p>
        </w:tc>
        <w:tc>
          <w:tcPr>
            <w:tcW w:w="2010" w:type="dxa"/>
            <w:vMerge/>
            <w:vAlign w:val="center"/>
            <w:hideMark/>
          </w:tcPr>
          <w:p w14:paraId="784B8A83" w14:textId="77777777" w:rsidR="00A4300D" w:rsidRPr="00A4300D" w:rsidRDefault="00A4300D" w:rsidP="00A4300D">
            <w:pPr>
              <w:jc w:val="center"/>
              <w:rPr>
                <w:sz w:val="18"/>
                <w:szCs w:val="18"/>
              </w:rPr>
            </w:pPr>
          </w:p>
        </w:tc>
        <w:tc>
          <w:tcPr>
            <w:tcW w:w="851" w:type="dxa"/>
            <w:noWrap/>
            <w:vAlign w:val="center"/>
            <w:hideMark/>
          </w:tcPr>
          <w:p w14:paraId="050DBA3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AAD250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F731420"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5CD7F6A6" w14:textId="77777777" w:rsidR="00A4300D" w:rsidRPr="00A4300D" w:rsidRDefault="00A4300D" w:rsidP="00A4300D">
            <w:pPr>
              <w:jc w:val="center"/>
              <w:rPr>
                <w:sz w:val="18"/>
                <w:szCs w:val="18"/>
              </w:rPr>
            </w:pPr>
            <w:r w:rsidRPr="00A4300D">
              <w:rPr>
                <w:sz w:val="18"/>
                <w:szCs w:val="18"/>
              </w:rPr>
              <w:t>646.14</w:t>
            </w:r>
          </w:p>
        </w:tc>
        <w:tc>
          <w:tcPr>
            <w:tcW w:w="826" w:type="dxa"/>
            <w:noWrap/>
            <w:vAlign w:val="center"/>
            <w:hideMark/>
          </w:tcPr>
          <w:p w14:paraId="641E3524" w14:textId="77777777" w:rsidR="00A4300D" w:rsidRPr="00A4300D" w:rsidRDefault="00A4300D" w:rsidP="00A4300D">
            <w:pPr>
              <w:jc w:val="center"/>
              <w:rPr>
                <w:sz w:val="18"/>
                <w:szCs w:val="18"/>
              </w:rPr>
            </w:pPr>
            <w:r w:rsidRPr="00A4300D">
              <w:rPr>
                <w:sz w:val="18"/>
                <w:szCs w:val="18"/>
              </w:rPr>
              <w:t>8.09</w:t>
            </w:r>
          </w:p>
        </w:tc>
        <w:tc>
          <w:tcPr>
            <w:tcW w:w="826" w:type="dxa"/>
            <w:noWrap/>
            <w:vAlign w:val="center"/>
            <w:hideMark/>
          </w:tcPr>
          <w:p w14:paraId="75E9831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A55E69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C7CDACA" w14:textId="77777777" w:rsidR="00A4300D" w:rsidRPr="00A4300D" w:rsidRDefault="00A4300D" w:rsidP="00A4300D">
            <w:pPr>
              <w:jc w:val="center"/>
              <w:rPr>
                <w:sz w:val="18"/>
                <w:szCs w:val="18"/>
              </w:rPr>
            </w:pPr>
            <w:r w:rsidRPr="00A4300D">
              <w:rPr>
                <w:sz w:val="18"/>
                <w:szCs w:val="18"/>
              </w:rPr>
              <w:t>689.15</w:t>
            </w:r>
          </w:p>
        </w:tc>
      </w:tr>
      <w:tr w:rsidR="00A4300D" w:rsidRPr="00A4300D" w14:paraId="7AF9756A" w14:textId="77777777" w:rsidTr="00A4300D">
        <w:trPr>
          <w:trHeight w:val="255"/>
        </w:trPr>
        <w:tc>
          <w:tcPr>
            <w:tcW w:w="825" w:type="dxa"/>
            <w:vMerge/>
            <w:vAlign w:val="center"/>
            <w:hideMark/>
          </w:tcPr>
          <w:p w14:paraId="67B0A033" w14:textId="77777777" w:rsidR="00A4300D" w:rsidRPr="00A4300D" w:rsidRDefault="00A4300D" w:rsidP="00A4300D">
            <w:pPr>
              <w:jc w:val="center"/>
              <w:rPr>
                <w:sz w:val="18"/>
                <w:szCs w:val="18"/>
              </w:rPr>
            </w:pPr>
          </w:p>
        </w:tc>
        <w:tc>
          <w:tcPr>
            <w:tcW w:w="2010" w:type="dxa"/>
            <w:vMerge w:val="restart"/>
            <w:noWrap/>
            <w:vAlign w:val="center"/>
            <w:hideMark/>
          </w:tcPr>
          <w:p w14:paraId="7DFEAF5F"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E9AD07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43C2FF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407C156"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0890CE19" w14:textId="77777777" w:rsidR="00A4300D" w:rsidRPr="00A4300D" w:rsidRDefault="00A4300D" w:rsidP="00A4300D">
            <w:pPr>
              <w:jc w:val="center"/>
              <w:rPr>
                <w:sz w:val="18"/>
                <w:szCs w:val="18"/>
              </w:rPr>
            </w:pPr>
            <w:r w:rsidRPr="00A4300D">
              <w:rPr>
                <w:sz w:val="18"/>
                <w:szCs w:val="18"/>
              </w:rPr>
              <w:t>646.14</w:t>
            </w:r>
          </w:p>
        </w:tc>
        <w:tc>
          <w:tcPr>
            <w:tcW w:w="826" w:type="dxa"/>
            <w:noWrap/>
            <w:vAlign w:val="center"/>
            <w:hideMark/>
          </w:tcPr>
          <w:p w14:paraId="363F3DFE" w14:textId="77777777" w:rsidR="00A4300D" w:rsidRPr="00A4300D" w:rsidRDefault="00A4300D" w:rsidP="00A4300D">
            <w:pPr>
              <w:jc w:val="center"/>
              <w:rPr>
                <w:sz w:val="18"/>
                <w:szCs w:val="18"/>
              </w:rPr>
            </w:pPr>
            <w:r w:rsidRPr="00A4300D">
              <w:rPr>
                <w:sz w:val="18"/>
                <w:szCs w:val="18"/>
              </w:rPr>
              <w:t>8.1</w:t>
            </w:r>
          </w:p>
        </w:tc>
        <w:tc>
          <w:tcPr>
            <w:tcW w:w="826" w:type="dxa"/>
            <w:noWrap/>
            <w:vAlign w:val="center"/>
            <w:hideMark/>
          </w:tcPr>
          <w:p w14:paraId="333A19D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6FEC59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6EE31CF" w14:textId="77777777" w:rsidR="00A4300D" w:rsidRPr="00A4300D" w:rsidRDefault="00A4300D" w:rsidP="00A4300D">
            <w:pPr>
              <w:jc w:val="center"/>
              <w:rPr>
                <w:sz w:val="18"/>
                <w:szCs w:val="18"/>
              </w:rPr>
            </w:pPr>
            <w:r w:rsidRPr="00A4300D">
              <w:rPr>
                <w:sz w:val="18"/>
                <w:szCs w:val="18"/>
              </w:rPr>
              <w:t>689.49</w:t>
            </w:r>
          </w:p>
        </w:tc>
      </w:tr>
      <w:tr w:rsidR="00A4300D" w:rsidRPr="00A4300D" w14:paraId="15DCB0F2" w14:textId="77777777" w:rsidTr="00A4300D">
        <w:trPr>
          <w:trHeight w:val="255"/>
        </w:trPr>
        <w:tc>
          <w:tcPr>
            <w:tcW w:w="825" w:type="dxa"/>
            <w:vMerge/>
            <w:vAlign w:val="center"/>
            <w:hideMark/>
          </w:tcPr>
          <w:p w14:paraId="4F1A4B95" w14:textId="77777777" w:rsidR="00A4300D" w:rsidRPr="00A4300D" w:rsidRDefault="00A4300D" w:rsidP="00A4300D">
            <w:pPr>
              <w:jc w:val="center"/>
              <w:rPr>
                <w:sz w:val="18"/>
                <w:szCs w:val="18"/>
              </w:rPr>
            </w:pPr>
          </w:p>
        </w:tc>
        <w:tc>
          <w:tcPr>
            <w:tcW w:w="2010" w:type="dxa"/>
            <w:vMerge/>
            <w:vAlign w:val="center"/>
            <w:hideMark/>
          </w:tcPr>
          <w:p w14:paraId="3ED27882" w14:textId="77777777" w:rsidR="00A4300D" w:rsidRPr="00A4300D" w:rsidRDefault="00A4300D" w:rsidP="00A4300D">
            <w:pPr>
              <w:jc w:val="center"/>
              <w:rPr>
                <w:sz w:val="18"/>
                <w:szCs w:val="18"/>
              </w:rPr>
            </w:pPr>
          </w:p>
        </w:tc>
        <w:tc>
          <w:tcPr>
            <w:tcW w:w="851" w:type="dxa"/>
            <w:noWrap/>
            <w:vAlign w:val="center"/>
            <w:hideMark/>
          </w:tcPr>
          <w:p w14:paraId="2B65E3D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EE2E6C0"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1BB5BAB"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6BB89C24" w14:textId="77777777" w:rsidR="00A4300D" w:rsidRPr="00A4300D" w:rsidRDefault="00A4300D" w:rsidP="00A4300D">
            <w:pPr>
              <w:jc w:val="center"/>
              <w:rPr>
                <w:sz w:val="18"/>
                <w:szCs w:val="18"/>
              </w:rPr>
            </w:pPr>
            <w:r w:rsidRPr="00A4300D">
              <w:rPr>
                <w:sz w:val="18"/>
                <w:szCs w:val="18"/>
              </w:rPr>
              <w:t>640.85</w:t>
            </w:r>
          </w:p>
        </w:tc>
        <w:tc>
          <w:tcPr>
            <w:tcW w:w="826" w:type="dxa"/>
            <w:noWrap/>
            <w:vAlign w:val="center"/>
            <w:hideMark/>
          </w:tcPr>
          <w:p w14:paraId="244AF5EF"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6AC9982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2E00C0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83B4BED" w14:textId="77777777" w:rsidR="00A4300D" w:rsidRPr="00A4300D" w:rsidRDefault="00A4300D" w:rsidP="00A4300D">
            <w:pPr>
              <w:jc w:val="center"/>
              <w:rPr>
                <w:sz w:val="18"/>
                <w:szCs w:val="18"/>
              </w:rPr>
            </w:pPr>
            <w:r w:rsidRPr="00A4300D">
              <w:rPr>
                <w:sz w:val="18"/>
                <w:szCs w:val="18"/>
              </w:rPr>
              <w:t>683.63</w:t>
            </w:r>
          </w:p>
        </w:tc>
      </w:tr>
      <w:tr w:rsidR="00A4300D" w:rsidRPr="00A4300D" w14:paraId="269473A2" w14:textId="77777777" w:rsidTr="00A4300D">
        <w:trPr>
          <w:trHeight w:val="255"/>
        </w:trPr>
        <w:tc>
          <w:tcPr>
            <w:tcW w:w="825" w:type="dxa"/>
            <w:vMerge/>
            <w:vAlign w:val="center"/>
            <w:hideMark/>
          </w:tcPr>
          <w:p w14:paraId="4E7CF27B" w14:textId="77777777" w:rsidR="00A4300D" w:rsidRPr="00A4300D" w:rsidRDefault="00A4300D" w:rsidP="00A4300D">
            <w:pPr>
              <w:jc w:val="center"/>
              <w:rPr>
                <w:sz w:val="18"/>
                <w:szCs w:val="18"/>
              </w:rPr>
            </w:pPr>
          </w:p>
        </w:tc>
        <w:tc>
          <w:tcPr>
            <w:tcW w:w="2010" w:type="dxa"/>
            <w:vMerge/>
            <w:vAlign w:val="center"/>
            <w:hideMark/>
          </w:tcPr>
          <w:p w14:paraId="2A6F25DD" w14:textId="77777777" w:rsidR="00A4300D" w:rsidRPr="00A4300D" w:rsidRDefault="00A4300D" w:rsidP="00A4300D">
            <w:pPr>
              <w:jc w:val="center"/>
              <w:rPr>
                <w:sz w:val="18"/>
                <w:szCs w:val="18"/>
              </w:rPr>
            </w:pPr>
          </w:p>
        </w:tc>
        <w:tc>
          <w:tcPr>
            <w:tcW w:w="851" w:type="dxa"/>
            <w:noWrap/>
            <w:vAlign w:val="center"/>
            <w:hideMark/>
          </w:tcPr>
          <w:p w14:paraId="050C463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2EE3E90"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8E2F5F3"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46024ABC" w14:textId="77777777" w:rsidR="00A4300D" w:rsidRPr="00A4300D" w:rsidRDefault="00A4300D" w:rsidP="00A4300D">
            <w:pPr>
              <w:jc w:val="center"/>
              <w:rPr>
                <w:sz w:val="18"/>
                <w:szCs w:val="18"/>
              </w:rPr>
            </w:pPr>
            <w:r w:rsidRPr="00A4300D">
              <w:rPr>
                <w:sz w:val="18"/>
                <w:szCs w:val="18"/>
              </w:rPr>
              <w:t>631.83</w:t>
            </w:r>
          </w:p>
        </w:tc>
        <w:tc>
          <w:tcPr>
            <w:tcW w:w="826" w:type="dxa"/>
            <w:noWrap/>
            <w:vAlign w:val="center"/>
            <w:hideMark/>
          </w:tcPr>
          <w:p w14:paraId="60F9F7DF" w14:textId="77777777" w:rsidR="00A4300D" w:rsidRPr="00A4300D" w:rsidRDefault="00A4300D" w:rsidP="00A4300D">
            <w:pPr>
              <w:jc w:val="center"/>
              <w:rPr>
                <w:sz w:val="18"/>
                <w:szCs w:val="18"/>
              </w:rPr>
            </w:pPr>
            <w:r w:rsidRPr="00A4300D">
              <w:rPr>
                <w:sz w:val="18"/>
                <w:szCs w:val="18"/>
              </w:rPr>
              <w:t>7.45</w:t>
            </w:r>
          </w:p>
        </w:tc>
        <w:tc>
          <w:tcPr>
            <w:tcW w:w="826" w:type="dxa"/>
            <w:noWrap/>
            <w:vAlign w:val="center"/>
            <w:hideMark/>
          </w:tcPr>
          <w:p w14:paraId="70A6FD3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14D846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5DCE6F1" w14:textId="77777777" w:rsidR="00A4300D" w:rsidRPr="00A4300D" w:rsidRDefault="00A4300D" w:rsidP="00A4300D">
            <w:pPr>
              <w:jc w:val="center"/>
              <w:rPr>
                <w:sz w:val="18"/>
                <w:szCs w:val="18"/>
              </w:rPr>
            </w:pPr>
            <w:r w:rsidRPr="00A4300D">
              <w:rPr>
                <w:sz w:val="18"/>
                <w:szCs w:val="18"/>
              </w:rPr>
              <w:t>673.70</w:t>
            </w:r>
          </w:p>
        </w:tc>
      </w:tr>
      <w:tr w:rsidR="00A4300D" w:rsidRPr="00A4300D" w14:paraId="37510185" w14:textId="77777777" w:rsidTr="00A4300D">
        <w:trPr>
          <w:trHeight w:val="255"/>
        </w:trPr>
        <w:tc>
          <w:tcPr>
            <w:tcW w:w="825" w:type="dxa"/>
            <w:vMerge/>
            <w:vAlign w:val="center"/>
            <w:hideMark/>
          </w:tcPr>
          <w:p w14:paraId="2824DDA7" w14:textId="77777777" w:rsidR="00A4300D" w:rsidRPr="00A4300D" w:rsidRDefault="00A4300D" w:rsidP="00A4300D">
            <w:pPr>
              <w:jc w:val="center"/>
              <w:rPr>
                <w:sz w:val="18"/>
                <w:szCs w:val="18"/>
              </w:rPr>
            </w:pPr>
          </w:p>
        </w:tc>
        <w:tc>
          <w:tcPr>
            <w:tcW w:w="2010" w:type="dxa"/>
            <w:vMerge w:val="restart"/>
            <w:noWrap/>
            <w:vAlign w:val="center"/>
            <w:hideMark/>
          </w:tcPr>
          <w:p w14:paraId="2958144E"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30FB68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CD90EE2"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E1CF1C2"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27736A7B" w14:textId="77777777" w:rsidR="00A4300D" w:rsidRPr="00A4300D" w:rsidRDefault="00A4300D" w:rsidP="00A4300D">
            <w:pPr>
              <w:jc w:val="center"/>
              <w:rPr>
                <w:sz w:val="18"/>
                <w:szCs w:val="18"/>
              </w:rPr>
            </w:pPr>
            <w:r w:rsidRPr="00A4300D">
              <w:rPr>
                <w:sz w:val="18"/>
                <w:szCs w:val="18"/>
              </w:rPr>
              <w:t>471.29</w:t>
            </w:r>
          </w:p>
        </w:tc>
        <w:tc>
          <w:tcPr>
            <w:tcW w:w="826" w:type="dxa"/>
            <w:noWrap/>
            <w:vAlign w:val="center"/>
            <w:hideMark/>
          </w:tcPr>
          <w:p w14:paraId="11C8C3B5"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5E08B4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F2DA0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5A35DC5" w14:textId="77777777" w:rsidR="00A4300D" w:rsidRPr="00A4300D" w:rsidRDefault="00A4300D" w:rsidP="00A4300D">
            <w:pPr>
              <w:jc w:val="center"/>
              <w:rPr>
                <w:sz w:val="18"/>
                <w:szCs w:val="18"/>
              </w:rPr>
            </w:pPr>
            <w:r w:rsidRPr="00A4300D">
              <w:rPr>
                <w:sz w:val="18"/>
                <w:szCs w:val="18"/>
              </w:rPr>
              <w:t>471.29</w:t>
            </w:r>
          </w:p>
        </w:tc>
      </w:tr>
      <w:tr w:rsidR="00A4300D" w:rsidRPr="00A4300D" w14:paraId="27B54CBF" w14:textId="77777777" w:rsidTr="00A4300D">
        <w:trPr>
          <w:trHeight w:val="255"/>
        </w:trPr>
        <w:tc>
          <w:tcPr>
            <w:tcW w:w="825" w:type="dxa"/>
            <w:vMerge/>
            <w:vAlign w:val="center"/>
            <w:hideMark/>
          </w:tcPr>
          <w:p w14:paraId="39B41293" w14:textId="77777777" w:rsidR="00A4300D" w:rsidRPr="00A4300D" w:rsidRDefault="00A4300D" w:rsidP="00A4300D">
            <w:pPr>
              <w:jc w:val="center"/>
              <w:rPr>
                <w:sz w:val="18"/>
                <w:szCs w:val="18"/>
              </w:rPr>
            </w:pPr>
          </w:p>
        </w:tc>
        <w:tc>
          <w:tcPr>
            <w:tcW w:w="2010" w:type="dxa"/>
            <w:vMerge/>
            <w:vAlign w:val="center"/>
            <w:hideMark/>
          </w:tcPr>
          <w:p w14:paraId="4C396147" w14:textId="77777777" w:rsidR="00A4300D" w:rsidRPr="00A4300D" w:rsidRDefault="00A4300D" w:rsidP="00A4300D">
            <w:pPr>
              <w:jc w:val="center"/>
              <w:rPr>
                <w:sz w:val="18"/>
                <w:szCs w:val="18"/>
              </w:rPr>
            </w:pPr>
          </w:p>
        </w:tc>
        <w:tc>
          <w:tcPr>
            <w:tcW w:w="851" w:type="dxa"/>
            <w:noWrap/>
            <w:vAlign w:val="center"/>
            <w:hideMark/>
          </w:tcPr>
          <w:p w14:paraId="5055AC6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1C38319"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48918D8"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5A8AEA3D" w14:textId="77777777" w:rsidR="00A4300D" w:rsidRPr="00A4300D" w:rsidRDefault="00A4300D" w:rsidP="00A4300D">
            <w:pPr>
              <w:jc w:val="center"/>
              <w:rPr>
                <w:sz w:val="18"/>
                <w:szCs w:val="18"/>
              </w:rPr>
            </w:pPr>
            <w:r w:rsidRPr="00A4300D">
              <w:rPr>
                <w:sz w:val="18"/>
                <w:szCs w:val="18"/>
              </w:rPr>
              <w:t>481.93</w:t>
            </w:r>
          </w:p>
        </w:tc>
        <w:tc>
          <w:tcPr>
            <w:tcW w:w="826" w:type="dxa"/>
            <w:noWrap/>
            <w:vAlign w:val="center"/>
            <w:hideMark/>
          </w:tcPr>
          <w:p w14:paraId="1E4919DA"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757185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F0A41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7251B4" w14:textId="77777777" w:rsidR="00A4300D" w:rsidRPr="00A4300D" w:rsidRDefault="00A4300D" w:rsidP="00A4300D">
            <w:pPr>
              <w:jc w:val="center"/>
              <w:rPr>
                <w:sz w:val="18"/>
                <w:szCs w:val="18"/>
              </w:rPr>
            </w:pPr>
            <w:r w:rsidRPr="00A4300D">
              <w:rPr>
                <w:sz w:val="18"/>
                <w:szCs w:val="18"/>
              </w:rPr>
              <w:t>481.93</w:t>
            </w:r>
          </w:p>
        </w:tc>
      </w:tr>
      <w:tr w:rsidR="00A4300D" w:rsidRPr="00A4300D" w14:paraId="6463DBC4" w14:textId="77777777" w:rsidTr="00A4300D">
        <w:trPr>
          <w:trHeight w:val="255"/>
        </w:trPr>
        <w:tc>
          <w:tcPr>
            <w:tcW w:w="825" w:type="dxa"/>
            <w:vMerge/>
            <w:vAlign w:val="center"/>
            <w:hideMark/>
          </w:tcPr>
          <w:p w14:paraId="714DF381" w14:textId="77777777" w:rsidR="00A4300D" w:rsidRPr="00A4300D" w:rsidRDefault="00A4300D" w:rsidP="00A4300D">
            <w:pPr>
              <w:jc w:val="center"/>
              <w:rPr>
                <w:sz w:val="18"/>
                <w:szCs w:val="18"/>
              </w:rPr>
            </w:pPr>
          </w:p>
        </w:tc>
        <w:tc>
          <w:tcPr>
            <w:tcW w:w="2010" w:type="dxa"/>
            <w:vMerge/>
            <w:vAlign w:val="center"/>
            <w:hideMark/>
          </w:tcPr>
          <w:p w14:paraId="56839DF0" w14:textId="77777777" w:rsidR="00A4300D" w:rsidRPr="00A4300D" w:rsidRDefault="00A4300D" w:rsidP="00A4300D">
            <w:pPr>
              <w:jc w:val="center"/>
              <w:rPr>
                <w:sz w:val="18"/>
                <w:szCs w:val="18"/>
              </w:rPr>
            </w:pPr>
          </w:p>
        </w:tc>
        <w:tc>
          <w:tcPr>
            <w:tcW w:w="851" w:type="dxa"/>
            <w:noWrap/>
            <w:vAlign w:val="center"/>
            <w:hideMark/>
          </w:tcPr>
          <w:p w14:paraId="124EE69E"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7F1FA7C"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9236501"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7DE697E0" w14:textId="77777777" w:rsidR="00A4300D" w:rsidRPr="00A4300D" w:rsidRDefault="00A4300D" w:rsidP="00A4300D">
            <w:pPr>
              <w:jc w:val="center"/>
              <w:rPr>
                <w:sz w:val="18"/>
                <w:szCs w:val="18"/>
              </w:rPr>
            </w:pPr>
            <w:r w:rsidRPr="00A4300D">
              <w:rPr>
                <w:sz w:val="18"/>
                <w:szCs w:val="18"/>
              </w:rPr>
              <w:t>258.85</w:t>
            </w:r>
          </w:p>
        </w:tc>
        <w:tc>
          <w:tcPr>
            <w:tcW w:w="826" w:type="dxa"/>
            <w:noWrap/>
            <w:vAlign w:val="center"/>
            <w:hideMark/>
          </w:tcPr>
          <w:p w14:paraId="125D5547" w14:textId="77777777" w:rsidR="00A4300D" w:rsidRPr="00A4300D" w:rsidRDefault="00A4300D" w:rsidP="00A4300D">
            <w:pPr>
              <w:jc w:val="center"/>
              <w:rPr>
                <w:sz w:val="18"/>
                <w:szCs w:val="18"/>
              </w:rPr>
            </w:pPr>
            <w:r w:rsidRPr="00A4300D">
              <w:rPr>
                <w:sz w:val="18"/>
                <w:szCs w:val="18"/>
              </w:rPr>
              <w:t>139.69</w:t>
            </w:r>
          </w:p>
        </w:tc>
        <w:tc>
          <w:tcPr>
            <w:tcW w:w="826" w:type="dxa"/>
            <w:noWrap/>
            <w:vAlign w:val="center"/>
            <w:hideMark/>
          </w:tcPr>
          <w:p w14:paraId="219D43A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396D1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B1A8B6F" w14:textId="77777777" w:rsidR="00A4300D" w:rsidRPr="00A4300D" w:rsidRDefault="00A4300D" w:rsidP="00A4300D">
            <w:pPr>
              <w:jc w:val="center"/>
              <w:rPr>
                <w:sz w:val="18"/>
                <w:szCs w:val="18"/>
              </w:rPr>
            </w:pPr>
            <w:r w:rsidRPr="00A4300D">
              <w:rPr>
                <w:sz w:val="18"/>
                <w:szCs w:val="18"/>
              </w:rPr>
              <w:t>258.85</w:t>
            </w:r>
          </w:p>
        </w:tc>
      </w:tr>
      <w:tr w:rsidR="00A4300D" w:rsidRPr="00A4300D" w14:paraId="0E71A65C" w14:textId="77777777" w:rsidTr="00A4300D">
        <w:trPr>
          <w:trHeight w:val="255"/>
        </w:trPr>
        <w:tc>
          <w:tcPr>
            <w:tcW w:w="825" w:type="dxa"/>
            <w:vMerge/>
            <w:vAlign w:val="center"/>
            <w:hideMark/>
          </w:tcPr>
          <w:p w14:paraId="65F2E21D" w14:textId="77777777" w:rsidR="00A4300D" w:rsidRPr="00A4300D" w:rsidRDefault="00A4300D" w:rsidP="00A4300D">
            <w:pPr>
              <w:jc w:val="center"/>
              <w:rPr>
                <w:sz w:val="18"/>
                <w:szCs w:val="18"/>
              </w:rPr>
            </w:pPr>
          </w:p>
        </w:tc>
        <w:tc>
          <w:tcPr>
            <w:tcW w:w="2010" w:type="dxa"/>
            <w:vMerge w:val="restart"/>
            <w:noWrap/>
            <w:vAlign w:val="center"/>
            <w:hideMark/>
          </w:tcPr>
          <w:p w14:paraId="31D972AA"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7E10AE7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01C26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B8AD117"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37842EA1" w14:textId="77777777" w:rsidR="00A4300D" w:rsidRPr="00A4300D" w:rsidRDefault="00A4300D" w:rsidP="00A4300D">
            <w:pPr>
              <w:jc w:val="center"/>
              <w:rPr>
                <w:sz w:val="18"/>
                <w:szCs w:val="18"/>
              </w:rPr>
            </w:pPr>
            <w:r w:rsidRPr="00A4300D">
              <w:rPr>
                <w:sz w:val="18"/>
                <w:szCs w:val="18"/>
              </w:rPr>
              <w:t>114.92</w:t>
            </w:r>
          </w:p>
        </w:tc>
        <w:tc>
          <w:tcPr>
            <w:tcW w:w="826" w:type="dxa"/>
            <w:noWrap/>
            <w:vAlign w:val="center"/>
            <w:hideMark/>
          </w:tcPr>
          <w:p w14:paraId="64FDB712" w14:textId="77777777" w:rsidR="00A4300D" w:rsidRPr="00A4300D" w:rsidRDefault="00A4300D" w:rsidP="00A4300D">
            <w:pPr>
              <w:jc w:val="center"/>
              <w:rPr>
                <w:sz w:val="18"/>
                <w:szCs w:val="18"/>
              </w:rPr>
            </w:pPr>
            <w:r w:rsidRPr="00A4300D">
              <w:rPr>
                <w:sz w:val="18"/>
                <w:szCs w:val="18"/>
              </w:rPr>
              <w:t>96.27</w:t>
            </w:r>
          </w:p>
        </w:tc>
        <w:tc>
          <w:tcPr>
            <w:tcW w:w="826" w:type="dxa"/>
            <w:noWrap/>
            <w:vAlign w:val="center"/>
            <w:hideMark/>
          </w:tcPr>
          <w:p w14:paraId="74650C8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9F3CF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EF37F90" w14:textId="77777777" w:rsidR="00A4300D" w:rsidRPr="00A4300D" w:rsidRDefault="00A4300D" w:rsidP="00A4300D">
            <w:pPr>
              <w:jc w:val="center"/>
              <w:rPr>
                <w:sz w:val="18"/>
                <w:szCs w:val="18"/>
              </w:rPr>
            </w:pPr>
            <w:r w:rsidRPr="00A4300D">
              <w:rPr>
                <w:sz w:val="18"/>
                <w:szCs w:val="18"/>
              </w:rPr>
              <w:t>114.92</w:t>
            </w:r>
          </w:p>
        </w:tc>
      </w:tr>
      <w:tr w:rsidR="00A4300D" w:rsidRPr="00A4300D" w14:paraId="241C46B6" w14:textId="77777777" w:rsidTr="00A4300D">
        <w:trPr>
          <w:trHeight w:val="255"/>
        </w:trPr>
        <w:tc>
          <w:tcPr>
            <w:tcW w:w="825" w:type="dxa"/>
            <w:vMerge/>
            <w:vAlign w:val="center"/>
            <w:hideMark/>
          </w:tcPr>
          <w:p w14:paraId="3907D264" w14:textId="77777777" w:rsidR="00A4300D" w:rsidRPr="00A4300D" w:rsidRDefault="00A4300D" w:rsidP="00A4300D">
            <w:pPr>
              <w:jc w:val="center"/>
              <w:rPr>
                <w:sz w:val="18"/>
                <w:szCs w:val="18"/>
              </w:rPr>
            </w:pPr>
          </w:p>
        </w:tc>
        <w:tc>
          <w:tcPr>
            <w:tcW w:w="2010" w:type="dxa"/>
            <w:vMerge/>
            <w:vAlign w:val="center"/>
            <w:hideMark/>
          </w:tcPr>
          <w:p w14:paraId="7C1F1E4A" w14:textId="77777777" w:rsidR="00A4300D" w:rsidRPr="00A4300D" w:rsidRDefault="00A4300D" w:rsidP="00A4300D">
            <w:pPr>
              <w:jc w:val="center"/>
              <w:rPr>
                <w:sz w:val="18"/>
                <w:szCs w:val="18"/>
              </w:rPr>
            </w:pPr>
          </w:p>
        </w:tc>
        <w:tc>
          <w:tcPr>
            <w:tcW w:w="851" w:type="dxa"/>
            <w:noWrap/>
            <w:vAlign w:val="center"/>
            <w:hideMark/>
          </w:tcPr>
          <w:p w14:paraId="50DA068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739367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8EA7F3E"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67204078" w14:textId="77777777" w:rsidR="00A4300D" w:rsidRPr="00A4300D" w:rsidRDefault="00A4300D" w:rsidP="00A4300D">
            <w:pPr>
              <w:jc w:val="center"/>
              <w:rPr>
                <w:sz w:val="18"/>
                <w:szCs w:val="18"/>
              </w:rPr>
            </w:pPr>
            <w:r w:rsidRPr="00A4300D">
              <w:rPr>
                <w:sz w:val="18"/>
                <w:szCs w:val="18"/>
              </w:rPr>
              <w:t>115.10</w:t>
            </w:r>
          </w:p>
        </w:tc>
        <w:tc>
          <w:tcPr>
            <w:tcW w:w="826" w:type="dxa"/>
            <w:noWrap/>
            <w:vAlign w:val="center"/>
            <w:hideMark/>
          </w:tcPr>
          <w:p w14:paraId="5B56185B" w14:textId="77777777" w:rsidR="00A4300D" w:rsidRPr="00A4300D" w:rsidRDefault="00A4300D" w:rsidP="00A4300D">
            <w:pPr>
              <w:jc w:val="center"/>
              <w:rPr>
                <w:sz w:val="18"/>
                <w:szCs w:val="18"/>
              </w:rPr>
            </w:pPr>
            <w:r w:rsidRPr="00A4300D">
              <w:rPr>
                <w:sz w:val="18"/>
                <w:szCs w:val="18"/>
              </w:rPr>
              <w:t>95.5</w:t>
            </w:r>
          </w:p>
        </w:tc>
        <w:tc>
          <w:tcPr>
            <w:tcW w:w="826" w:type="dxa"/>
            <w:noWrap/>
            <w:vAlign w:val="center"/>
            <w:hideMark/>
          </w:tcPr>
          <w:p w14:paraId="10F12FF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C975C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EB796AD" w14:textId="77777777" w:rsidR="00A4300D" w:rsidRPr="00A4300D" w:rsidRDefault="00A4300D" w:rsidP="00A4300D">
            <w:pPr>
              <w:jc w:val="center"/>
              <w:rPr>
                <w:sz w:val="18"/>
                <w:szCs w:val="18"/>
              </w:rPr>
            </w:pPr>
            <w:r w:rsidRPr="00A4300D">
              <w:rPr>
                <w:sz w:val="18"/>
                <w:szCs w:val="18"/>
              </w:rPr>
              <w:t>115.10</w:t>
            </w:r>
          </w:p>
        </w:tc>
      </w:tr>
      <w:tr w:rsidR="00A4300D" w:rsidRPr="00A4300D" w14:paraId="16A9F823" w14:textId="77777777" w:rsidTr="00A4300D">
        <w:trPr>
          <w:trHeight w:val="255"/>
        </w:trPr>
        <w:tc>
          <w:tcPr>
            <w:tcW w:w="825" w:type="dxa"/>
            <w:vMerge/>
            <w:vAlign w:val="center"/>
            <w:hideMark/>
          </w:tcPr>
          <w:p w14:paraId="6BD1821D" w14:textId="77777777" w:rsidR="00A4300D" w:rsidRPr="00A4300D" w:rsidRDefault="00A4300D" w:rsidP="00A4300D">
            <w:pPr>
              <w:jc w:val="center"/>
              <w:rPr>
                <w:sz w:val="18"/>
                <w:szCs w:val="18"/>
              </w:rPr>
            </w:pPr>
          </w:p>
        </w:tc>
        <w:tc>
          <w:tcPr>
            <w:tcW w:w="2010" w:type="dxa"/>
            <w:vMerge/>
            <w:vAlign w:val="center"/>
            <w:hideMark/>
          </w:tcPr>
          <w:p w14:paraId="5F79961C" w14:textId="77777777" w:rsidR="00A4300D" w:rsidRPr="00A4300D" w:rsidRDefault="00A4300D" w:rsidP="00A4300D">
            <w:pPr>
              <w:jc w:val="center"/>
              <w:rPr>
                <w:sz w:val="18"/>
                <w:szCs w:val="18"/>
              </w:rPr>
            </w:pPr>
          </w:p>
        </w:tc>
        <w:tc>
          <w:tcPr>
            <w:tcW w:w="851" w:type="dxa"/>
            <w:noWrap/>
            <w:vAlign w:val="center"/>
            <w:hideMark/>
          </w:tcPr>
          <w:p w14:paraId="5680888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C01E95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061DA6B"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1505019B" w14:textId="77777777" w:rsidR="00A4300D" w:rsidRPr="00A4300D" w:rsidRDefault="00A4300D" w:rsidP="00A4300D">
            <w:pPr>
              <w:jc w:val="center"/>
              <w:rPr>
                <w:sz w:val="18"/>
                <w:szCs w:val="18"/>
              </w:rPr>
            </w:pPr>
            <w:r w:rsidRPr="00A4300D">
              <w:rPr>
                <w:sz w:val="18"/>
                <w:szCs w:val="18"/>
              </w:rPr>
              <w:t>120.16</w:t>
            </w:r>
          </w:p>
        </w:tc>
        <w:tc>
          <w:tcPr>
            <w:tcW w:w="826" w:type="dxa"/>
            <w:noWrap/>
            <w:vAlign w:val="center"/>
            <w:hideMark/>
          </w:tcPr>
          <w:p w14:paraId="7C1B5CC4" w14:textId="77777777" w:rsidR="00A4300D" w:rsidRPr="00A4300D" w:rsidRDefault="00A4300D" w:rsidP="00A4300D">
            <w:pPr>
              <w:jc w:val="center"/>
              <w:rPr>
                <w:sz w:val="18"/>
                <w:szCs w:val="18"/>
              </w:rPr>
            </w:pPr>
            <w:r w:rsidRPr="00A4300D">
              <w:rPr>
                <w:sz w:val="18"/>
                <w:szCs w:val="18"/>
              </w:rPr>
              <w:t>34.93</w:t>
            </w:r>
          </w:p>
        </w:tc>
        <w:tc>
          <w:tcPr>
            <w:tcW w:w="826" w:type="dxa"/>
            <w:noWrap/>
            <w:vAlign w:val="center"/>
            <w:hideMark/>
          </w:tcPr>
          <w:p w14:paraId="40C2B3A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72EF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5EA9EF" w14:textId="77777777" w:rsidR="00A4300D" w:rsidRPr="00A4300D" w:rsidRDefault="00A4300D" w:rsidP="00A4300D">
            <w:pPr>
              <w:jc w:val="center"/>
              <w:rPr>
                <w:sz w:val="18"/>
                <w:szCs w:val="18"/>
              </w:rPr>
            </w:pPr>
            <w:r w:rsidRPr="00A4300D">
              <w:rPr>
                <w:sz w:val="18"/>
                <w:szCs w:val="18"/>
              </w:rPr>
              <w:t>120.16</w:t>
            </w:r>
          </w:p>
        </w:tc>
      </w:tr>
      <w:tr w:rsidR="00A4300D" w:rsidRPr="00A4300D" w14:paraId="0DE1F14E" w14:textId="77777777" w:rsidTr="00A4300D">
        <w:trPr>
          <w:trHeight w:val="255"/>
        </w:trPr>
        <w:tc>
          <w:tcPr>
            <w:tcW w:w="825" w:type="dxa"/>
            <w:vMerge/>
            <w:vAlign w:val="center"/>
            <w:hideMark/>
          </w:tcPr>
          <w:p w14:paraId="11A1270B" w14:textId="77777777" w:rsidR="00A4300D" w:rsidRPr="00A4300D" w:rsidRDefault="00A4300D" w:rsidP="00A4300D">
            <w:pPr>
              <w:jc w:val="center"/>
              <w:rPr>
                <w:sz w:val="18"/>
                <w:szCs w:val="18"/>
              </w:rPr>
            </w:pPr>
          </w:p>
        </w:tc>
        <w:tc>
          <w:tcPr>
            <w:tcW w:w="2010" w:type="dxa"/>
            <w:vMerge w:val="restart"/>
            <w:noWrap/>
            <w:vAlign w:val="center"/>
            <w:hideMark/>
          </w:tcPr>
          <w:p w14:paraId="6E6379AE"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793FFA4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67054C6"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E70FC95"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0F96B301" w14:textId="77777777" w:rsidR="00A4300D" w:rsidRPr="00A4300D" w:rsidRDefault="00A4300D" w:rsidP="00A4300D">
            <w:pPr>
              <w:jc w:val="center"/>
              <w:rPr>
                <w:sz w:val="18"/>
                <w:szCs w:val="18"/>
              </w:rPr>
            </w:pPr>
            <w:r w:rsidRPr="00A4300D">
              <w:rPr>
                <w:sz w:val="18"/>
                <w:szCs w:val="18"/>
              </w:rPr>
              <w:t>73.08</w:t>
            </w:r>
          </w:p>
        </w:tc>
        <w:tc>
          <w:tcPr>
            <w:tcW w:w="826" w:type="dxa"/>
            <w:noWrap/>
            <w:vAlign w:val="center"/>
            <w:hideMark/>
          </w:tcPr>
          <w:p w14:paraId="235DDCCC"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62EC30C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A177A9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1C6ACDA" w14:textId="77777777" w:rsidR="00A4300D" w:rsidRPr="00A4300D" w:rsidRDefault="00A4300D" w:rsidP="00A4300D">
            <w:pPr>
              <w:jc w:val="center"/>
              <w:rPr>
                <w:sz w:val="18"/>
                <w:szCs w:val="18"/>
              </w:rPr>
            </w:pPr>
            <w:r w:rsidRPr="00A4300D">
              <w:rPr>
                <w:sz w:val="18"/>
                <w:szCs w:val="18"/>
              </w:rPr>
              <w:t>56.85</w:t>
            </w:r>
          </w:p>
        </w:tc>
      </w:tr>
      <w:tr w:rsidR="00A4300D" w:rsidRPr="00A4300D" w14:paraId="47A8E006" w14:textId="77777777" w:rsidTr="00A4300D">
        <w:trPr>
          <w:trHeight w:val="255"/>
        </w:trPr>
        <w:tc>
          <w:tcPr>
            <w:tcW w:w="825" w:type="dxa"/>
            <w:vMerge/>
            <w:vAlign w:val="center"/>
            <w:hideMark/>
          </w:tcPr>
          <w:p w14:paraId="2FF2E31A" w14:textId="77777777" w:rsidR="00A4300D" w:rsidRPr="00A4300D" w:rsidRDefault="00A4300D" w:rsidP="00A4300D">
            <w:pPr>
              <w:jc w:val="center"/>
              <w:rPr>
                <w:sz w:val="18"/>
                <w:szCs w:val="18"/>
              </w:rPr>
            </w:pPr>
          </w:p>
        </w:tc>
        <w:tc>
          <w:tcPr>
            <w:tcW w:w="2010" w:type="dxa"/>
            <w:vMerge/>
            <w:vAlign w:val="center"/>
            <w:hideMark/>
          </w:tcPr>
          <w:p w14:paraId="13FF24E7" w14:textId="77777777" w:rsidR="00A4300D" w:rsidRPr="00A4300D" w:rsidRDefault="00A4300D" w:rsidP="00A4300D">
            <w:pPr>
              <w:jc w:val="center"/>
              <w:rPr>
                <w:sz w:val="18"/>
                <w:szCs w:val="18"/>
              </w:rPr>
            </w:pPr>
          </w:p>
        </w:tc>
        <w:tc>
          <w:tcPr>
            <w:tcW w:w="851" w:type="dxa"/>
            <w:noWrap/>
            <w:vAlign w:val="center"/>
            <w:hideMark/>
          </w:tcPr>
          <w:p w14:paraId="3E377E3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1F11A8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994A3FC"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6663D1B0" w14:textId="77777777" w:rsidR="00A4300D" w:rsidRPr="00A4300D" w:rsidRDefault="00A4300D" w:rsidP="00A4300D">
            <w:pPr>
              <w:jc w:val="center"/>
              <w:rPr>
                <w:sz w:val="18"/>
                <w:szCs w:val="18"/>
              </w:rPr>
            </w:pPr>
            <w:r w:rsidRPr="00A4300D">
              <w:rPr>
                <w:sz w:val="18"/>
                <w:szCs w:val="18"/>
              </w:rPr>
              <w:t>72.56</w:t>
            </w:r>
          </w:p>
        </w:tc>
        <w:tc>
          <w:tcPr>
            <w:tcW w:w="826" w:type="dxa"/>
            <w:noWrap/>
            <w:vAlign w:val="center"/>
            <w:hideMark/>
          </w:tcPr>
          <w:p w14:paraId="1E70304B"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50F9818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EEB723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98A3F3C" w14:textId="77777777" w:rsidR="00A4300D" w:rsidRPr="00A4300D" w:rsidRDefault="00A4300D" w:rsidP="00A4300D">
            <w:pPr>
              <w:jc w:val="center"/>
              <w:rPr>
                <w:sz w:val="18"/>
                <w:szCs w:val="18"/>
              </w:rPr>
            </w:pPr>
            <w:r w:rsidRPr="00A4300D">
              <w:rPr>
                <w:sz w:val="18"/>
                <w:szCs w:val="18"/>
              </w:rPr>
              <w:t>56.24</w:t>
            </w:r>
          </w:p>
        </w:tc>
      </w:tr>
      <w:tr w:rsidR="00A4300D" w:rsidRPr="00A4300D" w14:paraId="5EACA93D" w14:textId="77777777" w:rsidTr="00A4300D">
        <w:trPr>
          <w:trHeight w:val="255"/>
        </w:trPr>
        <w:tc>
          <w:tcPr>
            <w:tcW w:w="825" w:type="dxa"/>
            <w:vMerge/>
            <w:vAlign w:val="center"/>
            <w:hideMark/>
          </w:tcPr>
          <w:p w14:paraId="34A73081" w14:textId="77777777" w:rsidR="00A4300D" w:rsidRPr="00A4300D" w:rsidRDefault="00A4300D" w:rsidP="00A4300D">
            <w:pPr>
              <w:jc w:val="center"/>
              <w:rPr>
                <w:sz w:val="18"/>
                <w:szCs w:val="18"/>
              </w:rPr>
            </w:pPr>
          </w:p>
        </w:tc>
        <w:tc>
          <w:tcPr>
            <w:tcW w:w="2010" w:type="dxa"/>
            <w:vMerge/>
            <w:vAlign w:val="center"/>
            <w:hideMark/>
          </w:tcPr>
          <w:p w14:paraId="0CFC950A" w14:textId="77777777" w:rsidR="00A4300D" w:rsidRPr="00A4300D" w:rsidRDefault="00A4300D" w:rsidP="00A4300D">
            <w:pPr>
              <w:jc w:val="center"/>
              <w:rPr>
                <w:sz w:val="18"/>
                <w:szCs w:val="18"/>
              </w:rPr>
            </w:pPr>
          </w:p>
        </w:tc>
        <w:tc>
          <w:tcPr>
            <w:tcW w:w="851" w:type="dxa"/>
            <w:noWrap/>
            <w:vAlign w:val="center"/>
            <w:hideMark/>
          </w:tcPr>
          <w:p w14:paraId="50EE61B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428B04E"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8008AF6"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17DFC50E" w14:textId="77777777" w:rsidR="00A4300D" w:rsidRPr="00A4300D" w:rsidRDefault="00A4300D" w:rsidP="00A4300D">
            <w:pPr>
              <w:jc w:val="center"/>
              <w:rPr>
                <w:sz w:val="18"/>
                <w:szCs w:val="18"/>
              </w:rPr>
            </w:pPr>
            <w:r w:rsidRPr="00A4300D">
              <w:rPr>
                <w:sz w:val="18"/>
                <w:szCs w:val="18"/>
              </w:rPr>
              <w:t>68.89</w:t>
            </w:r>
          </w:p>
        </w:tc>
        <w:tc>
          <w:tcPr>
            <w:tcW w:w="826" w:type="dxa"/>
            <w:noWrap/>
            <w:vAlign w:val="center"/>
            <w:hideMark/>
          </w:tcPr>
          <w:p w14:paraId="7E975AB6" w14:textId="77777777" w:rsidR="00A4300D" w:rsidRPr="00A4300D" w:rsidRDefault="00A4300D" w:rsidP="00A4300D">
            <w:pPr>
              <w:jc w:val="center"/>
              <w:rPr>
                <w:sz w:val="18"/>
                <w:szCs w:val="18"/>
              </w:rPr>
            </w:pPr>
            <w:r w:rsidRPr="00A4300D">
              <w:rPr>
                <w:sz w:val="18"/>
                <w:szCs w:val="18"/>
              </w:rPr>
              <w:t>23.4</w:t>
            </w:r>
          </w:p>
        </w:tc>
        <w:tc>
          <w:tcPr>
            <w:tcW w:w="826" w:type="dxa"/>
            <w:noWrap/>
            <w:vAlign w:val="center"/>
            <w:hideMark/>
          </w:tcPr>
          <w:p w14:paraId="0F7FF3E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ABC9B1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096A7B4" w14:textId="77777777" w:rsidR="00A4300D" w:rsidRPr="00A4300D" w:rsidRDefault="00A4300D" w:rsidP="00A4300D">
            <w:pPr>
              <w:jc w:val="center"/>
              <w:rPr>
                <w:sz w:val="18"/>
                <w:szCs w:val="18"/>
              </w:rPr>
            </w:pPr>
            <w:r w:rsidRPr="00A4300D">
              <w:rPr>
                <w:sz w:val="18"/>
                <w:szCs w:val="18"/>
              </w:rPr>
              <w:t>52.17</w:t>
            </w:r>
          </w:p>
        </w:tc>
      </w:tr>
      <w:tr w:rsidR="00A4300D" w:rsidRPr="00A4300D" w14:paraId="5E3AFFF0" w14:textId="77777777" w:rsidTr="00A4300D">
        <w:trPr>
          <w:trHeight w:val="255"/>
        </w:trPr>
        <w:tc>
          <w:tcPr>
            <w:tcW w:w="825" w:type="dxa"/>
            <w:vMerge/>
            <w:vAlign w:val="center"/>
            <w:hideMark/>
          </w:tcPr>
          <w:p w14:paraId="20E564F3" w14:textId="77777777" w:rsidR="00A4300D" w:rsidRPr="00A4300D" w:rsidRDefault="00A4300D" w:rsidP="00A4300D">
            <w:pPr>
              <w:jc w:val="center"/>
              <w:rPr>
                <w:sz w:val="18"/>
                <w:szCs w:val="18"/>
              </w:rPr>
            </w:pPr>
          </w:p>
        </w:tc>
        <w:tc>
          <w:tcPr>
            <w:tcW w:w="2010" w:type="dxa"/>
            <w:vMerge w:val="restart"/>
            <w:noWrap/>
            <w:vAlign w:val="center"/>
            <w:hideMark/>
          </w:tcPr>
          <w:p w14:paraId="1B5E8550"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42D090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EC04FE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2C5014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ACF6792" w14:textId="77777777" w:rsidR="00A4300D" w:rsidRPr="00A4300D" w:rsidRDefault="00A4300D" w:rsidP="00A4300D">
            <w:pPr>
              <w:jc w:val="center"/>
              <w:rPr>
                <w:sz w:val="18"/>
                <w:szCs w:val="18"/>
              </w:rPr>
            </w:pPr>
            <w:r w:rsidRPr="00A4300D">
              <w:rPr>
                <w:sz w:val="18"/>
                <w:szCs w:val="18"/>
              </w:rPr>
              <w:t>577.71</w:t>
            </w:r>
          </w:p>
        </w:tc>
        <w:tc>
          <w:tcPr>
            <w:tcW w:w="826" w:type="dxa"/>
            <w:noWrap/>
            <w:vAlign w:val="center"/>
            <w:hideMark/>
          </w:tcPr>
          <w:p w14:paraId="31C53743" w14:textId="77777777" w:rsidR="00A4300D" w:rsidRPr="00A4300D" w:rsidRDefault="00A4300D" w:rsidP="00A4300D">
            <w:pPr>
              <w:jc w:val="center"/>
              <w:rPr>
                <w:sz w:val="18"/>
                <w:szCs w:val="18"/>
              </w:rPr>
            </w:pPr>
            <w:r w:rsidRPr="00A4300D">
              <w:rPr>
                <w:sz w:val="18"/>
                <w:szCs w:val="18"/>
              </w:rPr>
              <w:t>6.47</w:t>
            </w:r>
          </w:p>
        </w:tc>
        <w:tc>
          <w:tcPr>
            <w:tcW w:w="826" w:type="dxa"/>
            <w:noWrap/>
            <w:vAlign w:val="center"/>
            <w:hideMark/>
          </w:tcPr>
          <w:p w14:paraId="75E5DC7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483E0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480DA15" w14:textId="77777777" w:rsidR="00A4300D" w:rsidRPr="00A4300D" w:rsidRDefault="00A4300D" w:rsidP="00A4300D">
            <w:pPr>
              <w:jc w:val="center"/>
              <w:rPr>
                <w:sz w:val="18"/>
                <w:szCs w:val="18"/>
              </w:rPr>
            </w:pPr>
            <w:r w:rsidRPr="00A4300D">
              <w:rPr>
                <w:sz w:val="18"/>
                <w:szCs w:val="18"/>
              </w:rPr>
              <w:t>577.71</w:t>
            </w:r>
          </w:p>
        </w:tc>
      </w:tr>
      <w:tr w:rsidR="00A4300D" w:rsidRPr="00A4300D" w14:paraId="73A1D7C6" w14:textId="77777777" w:rsidTr="00A4300D">
        <w:trPr>
          <w:trHeight w:val="255"/>
        </w:trPr>
        <w:tc>
          <w:tcPr>
            <w:tcW w:w="825" w:type="dxa"/>
            <w:vMerge/>
            <w:vAlign w:val="center"/>
            <w:hideMark/>
          </w:tcPr>
          <w:p w14:paraId="18798FC1" w14:textId="77777777" w:rsidR="00A4300D" w:rsidRPr="00A4300D" w:rsidRDefault="00A4300D" w:rsidP="00A4300D">
            <w:pPr>
              <w:jc w:val="center"/>
              <w:rPr>
                <w:sz w:val="18"/>
                <w:szCs w:val="18"/>
              </w:rPr>
            </w:pPr>
          </w:p>
        </w:tc>
        <w:tc>
          <w:tcPr>
            <w:tcW w:w="2010" w:type="dxa"/>
            <w:vMerge/>
            <w:vAlign w:val="center"/>
            <w:hideMark/>
          </w:tcPr>
          <w:p w14:paraId="0A8C925E" w14:textId="77777777" w:rsidR="00A4300D" w:rsidRPr="00A4300D" w:rsidRDefault="00A4300D" w:rsidP="00A4300D">
            <w:pPr>
              <w:jc w:val="center"/>
              <w:rPr>
                <w:sz w:val="18"/>
                <w:szCs w:val="18"/>
              </w:rPr>
            </w:pPr>
          </w:p>
        </w:tc>
        <w:tc>
          <w:tcPr>
            <w:tcW w:w="851" w:type="dxa"/>
            <w:noWrap/>
            <w:vAlign w:val="center"/>
            <w:hideMark/>
          </w:tcPr>
          <w:p w14:paraId="4DD7DCE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D42E2C2"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3A021FF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E9036F1" w14:textId="77777777" w:rsidR="00A4300D" w:rsidRPr="00A4300D" w:rsidRDefault="00A4300D" w:rsidP="00A4300D">
            <w:pPr>
              <w:jc w:val="center"/>
              <w:rPr>
                <w:sz w:val="18"/>
                <w:szCs w:val="18"/>
              </w:rPr>
            </w:pPr>
            <w:r w:rsidRPr="00A4300D">
              <w:rPr>
                <w:sz w:val="18"/>
                <w:szCs w:val="18"/>
              </w:rPr>
              <w:t>575.95</w:t>
            </w:r>
          </w:p>
        </w:tc>
        <w:tc>
          <w:tcPr>
            <w:tcW w:w="826" w:type="dxa"/>
            <w:noWrap/>
            <w:vAlign w:val="center"/>
            <w:hideMark/>
          </w:tcPr>
          <w:p w14:paraId="7D98A5F2" w14:textId="77777777" w:rsidR="00A4300D" w:rsidRPr="00A4300D" w:rsidRDefault="00A4300D" w:rsidP="00A4300D">
            <w:pPr>
              <w:jc w:val="center"/>
              <w:rPr>
                <w:sz w:val="18"/>
                <w:szCs w:val="18"/>
              </w:rPr>
            </w:pPr>
            <w:r w:rsidRPr="00A4300D">
              <w:rPr>
                <w:sz w:val="18"/>
                <w:szCs w:val="18"/>
              </w:rPr>
              <w:t>6.4</w:t>
            </w:r>
          </w:p>
        </w:tc>
        <w:tc>
          <w:tcPr>
            <w:tcW w:w="826" w:type="dxa"/>
            <w:noWrap/>
            <w:vAlign w:val="center"/>
            <w:hideMark/>
          </w:tcPr>
          <w:p w14:paraId="6423326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5216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2E633D" w14:textId="77777777" w:rsidR="00A4300D" w:rsidRPr="00A4300D" w:rsidRDefault="00A4300D" w:rsidP="00A4300D">
            <w:pPr>
              <w:jc w:val="center"/>
              <w:rPr>
                <w:sz w:val="18"/>
                <w:szCs w:val="18"/>
              </w:rPr>
            </w:pPr>
            <w:r w:rsidRPr="00A4300D">
              <w:rPr>
                <w:sz w:val="18"/>
                <w:szCs w:val="18"/>
              </w:rPr>
              <w:t>575.95</w:t>
            </w:r>
          </w:p>
        </w:tc>
      </w:tr>
      <w:tr w:rsidR="00A4300D" w:rsidRPr="00A4300D" w14:paraId="009C9E5B" w14:textId="77777777" w:rsidTr="00A4300D">
        <w:trPr>
          <w:trHeight w:val="255"/>
        </w:trPr>
        <w:tc>
          <w:tcPr>
            <w:tcW w:w="825" w:type="dxa"/>
            <w:vMerge/>
            <w:vAlign w:val="center"/>
            <w:hideMark/>
          </w:tcPr>
          <w:p w14:paraId="22DFC51C" w14:textId="77777777" w:rsidR="00A4300D" w:rsidRPr="00A4300D" w:rsidRDefault="00A4300D" w:rsidP="00A4300D">
            <w:pPr>
              <w:jc w:val="center"/>
              <w:rPr>
                <w:sz w:val="18"/>
                <w:szCs w:val="18"/>
              </w:rPr>
            </w:pPr>
          </w:p>
        </w:tc>
        <w:tc>
          <w:tcPr>
            <w:tcW w:w="2010" w:type="dxa"/>
            <w:vMerge/>
            <w:vAlign w:val="center"/>
            <w:hideMark/>
          </w:tcPr>
          <w:p w14:paraId="7D999883" w14:textId="77777777" w:rsidR="00A4300D" w:rsidRPr="00A4300D" w:rsidRDefault="00A4300D" w:rsidP="00A4300D">
            <w:pPr>
              <w:jc w:val="center"/>
              <w:rPr>
                <w:sz w:val="18"/>
                <w:szCs w:val="18"/>
              </w:rPr>
            </w:pPr>
          </w:p>
        </w:tc>
        <w:tc>
          <w:tcPr>
            <w:tcW w:w="851" w:type="dxa"/>
            <w:noWrap/>
            <w:vAlign w:val="center"/>
            <w:hideMark/>
          </w:tcPr>
          <w:p w14:paraId="087CD58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81839F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473983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1A40CCA" w14:textId="77777777" w:rsidR="00A4300D" w:rsidRPr="00A4300D" w:rsidRDefault="00A4300D" w:rsidP="00A4300D">
            <w:pPr>
              <w:jc w:val="center"/>
              <w:rPr>
                <w:sz w:val="18"/>
                <w:szCs w:val="18"/>
              </w:rPr>
            </w:pPr>
            <w:r w:rsidRPr="00A4300D">
              <w:rPr>
                <w:sz w:val="18"/>
                <w:szCs w:val="18"/>
              </w:rPr>
              <w:t>586.92</w:t>
            </w:r>
          </w:p>
        </w:tc>
        <w:tc>
          <w:tcPr>
            <w:tcW w:w="826" w:type="dxa"/>
            <w:noWrap/>
            <w:vAlign w:val="center"/>
            <w:hideMark/>
          </w:tcPr>
          <w:p w14:paraId="7D8B76CC" w14:textId="77777777" w:rsidR="00A4300D" w:rsidRPr="00A4300D" w:rsidRDefault="00A4300D" w:rsidP="00A4300D">
            <w:pPr>
              <w:jc w:val="center"/>
              <w:rPr>
                <w:sz w:val="18"/>
                <w:szCs w:val="18"/>
              </w:rPr>
            </w:pPr>
            <w:r w:rsidRPr="00A4300D">
              <w:rPr>
                <w:sz w:val="18"/>
                <w:szCs w:val="18"/>
              </w:rPr>
              <w:t>7.23</w:t>
            </w:r>
          </w:p>
        </w:tc>
        <w:tc>
          <w:tcPr>
            <w:tcW w:w="826" w:type="dxa"/>
            <w:noWrap/>
            <w:vAlign w:val="center"/>
            <w:hideMark/>
          </w:tcPr>
          <w:p w14:paraId="6A59730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49DFA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928F9F" w14:textId="77777777" w:rsidR="00A4300D" w:rsidRPr="00A4300D" w:rsidRDefault="00A4300D" w:rsidP="00A4300D">
            <w:pPr>
              <w:jc w:val="center"/>
              <w:rPr>
                <w:sz w:val="18"/>
                <w:szCs w:val="18"/>
              </w:rPr>
            </w:pPr>
            <w:r w:rsidRPr="00A4300D">
              <w:rPr>
                <w:sz w:val="18"/>
                <w:szCs w:val="18"/>
              </w:rPr>
              <w:t>586.92</w:t>
            </w:r>
          </w:p>
        </w:tc>
      </w:tr>
      <w:tr w:rsidR="00A4300D" w:rsidRPr="00A4300D" w14:paraId="474BA377" w14:textId="77777777" w:rsidTr="00A4300D">
        <w:trPr>
          <w:trHeight w:val="255"/>
        </w:trPr>
        <w:tc>
          <w:tcPr>
            <w:tcW w:w="825" w:type="dxa"/>
            <w:vMerge w:val="restart"/>
            <w:noWrap/>
            <w:vAlign w:val="center"/>
            <w:hideMark/>
          </w:tcPr>
          <w:p w14:paraId="1373C980" w14:textId="77777777" w:rsidR="00A4300D" w:rsidRPr="00A4300D" w:rsidRDefault="00A4300D" w:rsidP="00A4300D">
            <w:pPr>
              <w:jc w:val="center"/>
              <w:rPr>
                <w:sz w:val="18"/>
                <w:szCs w:val="18"/>
              </w:rPr>
            </w:pPr>
            <w:r w:rsidRPr="00A4300D">
              <w:rPr>
                <w:sz w:val="18"/>
                <w:szCs w:val="18"/>
              </w:rPr>
              <w:t>JHT4</w:t>
            </w:r>
          </w:p>
        </w:tc>
        <w:tc>
          <w:tcPr>
            <w:tcW w:w="2010" w:type="dxa"/>
            <w:vMerge w:val="restart"/>
            <w:noWrap/>
            <w:vAlign w:val="center"/>
            <w:hideMark/>
          </w:tcPr>
          <w:p w14:paraId="5C05EF1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6AB1540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FF16178"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5A34F2A9" w14:textId="77777777" w:rsidR="00A4300D" w:rsidRPr="00A4300D" w:rsidRDefault="00A4300D" w:rsidP="00A4300D">
            <w:pPr>
              <w:jc w:val="center"/>
              <w:rPr>
                <w:sz w:val="18"/>
                <w:szCs w:val="18"/>
              </w:rPr>
            </w:pPr>
            <w:r w:rsidRPr="00A4300D">
              <w:rPr>
                <w:sz w:val="18"/>
                <w:szCs w:val="18"/>
              </w:rPr>
              <w:t>568.58</w:t>
            </w:r>
          </w:p>
        </w:tc>
        <w:tc>
          <w:tcPr>
            <w:tcW w:w="826" w:type="dxa"/>
            <w:noWrap/>
            <w:vAlign w:val="center"/>
            <w:hideMark/>
          </w:tcPr>
          <w:p w14:paraId="3C4E34D5" w14:textId="77777777" w:rsidR="00A4300D" w:rsidRPr="00A4300D" w:rsidRDefault="00A4300D" w:rsidP="00A4300D">
            <w:pPr>
              <w:jc w:val="center"/>
              <w:rPr>
                <w:sz w:val="18"/>
                <w:szCs w:val="18"/>
              </w:rPr>
            </w:pPr>
            <w:r w:rsidRPr="00A4300D">
              <w:rPr>
                <w:sz w:val="18"/>
                <w:szCs w:val="18"/>
              </w:rPr>
              <w:t>644.79</w:t>
            </w:r>
          </w:p>
        </w:tc>
        <w:tc>
          <w:tcPr>
            <w:tcW w:w="826" w:type="dxa"/>
            <w:noWrap/>
            <w:vAlign w:val="center"/>
            <w:hideMark/>
          </w:tcPr>
          <w:p w14:paraId="1F4D9763" w14:textId="77777777" w:rsidR="00A4300D" w:rsidRPr="00A4300D" w:rsidRDefault="00A4300D" w:rsidP="00A4300D">
            <w:pPr>
              <w:jc w:val="center"/>
              <w:rPr>
                <w:sz w:val="18"/>
                <w:szCs w:val="18"/>
              </w:rPr>
            </w:pPr>
            <w:r w:rsidRPr="00A4300D">
              <w:rPr>
                <w:sz w:val="18"/>
                <w:szCs w:val="18"/>
              </w:rPr>
              <w:t>7.29</w:t>
            </w:r>
          </w:p>
        </w:tc>
        <w:tc>
          <w:tcPr>
            <w:tcW w:w="826" w:type="dxa"/>
            <w:noWrap/>
            <w:vAlign w:val="center"/>
            <w:hideMark/>
          </w:tcPr>
          <w:p w14:paraId="7EB579C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30E4FD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71AB983" w14:textId="77777777" w:rsidR="00A4300D" w:rsidRPr="00A4300D" w:rsidRDefault="00A4300D" w:rsidP="00A4300D">
            <w:pPr>
              <w:jc w:val="center"/>
              <w:rPr>
                <w:sz w:val="18"/>
                <w:szCs w:val="18"/>
              </w:rPr>
            </w:pPr>
            <w:r w:rsidRPr="00A4300D">
              <w:rPr>
                <w:sz w:val="18"/>
                <w:szCs w:val="18"/>
              </w:rPr>
              <w:t>688.21</w:t>
            </w:r>
          </w:p>
        </w:tc>
      </w:tr>
      <w:tr w:rsidR="00A4300D" w:rsidRPr="00A4300D" w14:paraId="3A4D1649" w14:textId="77777777" w:rsidTr="00A4300D">
        <w:trPr>
          <w:trHeight w:val="255"/>
        </w:trPr>
        <w:tc>
          <w:tcPr>
            <w:tcW w:w="825" w:type="dxa"/>
            <w:vMerge/>
            <w:vAlign w:val="center"/>
            <w:hideMark/>
          </w:tcPr>
          <w:p w14:paraId="3BCAF402" w14:textId="77777777" w:rsidR="00A4300D" w:rsidRPr="00A4300D" w:rsidRDefault="00A4300D" w:rsidP="00A4300D">
            <w:pPr>
              <w:jc w:val="center"/>
              <w:rPr>
                <w:sz w:val="18"/>
                <w:szCs w:val="18"/>
              </w:rPr>
            </w:pPr>
          </w:p>
        </w:tc>
        <w:tc>
          <w:tcPr>
            <w:tcW w:w="2010" w:type="dxa"/>
            <w:vMerge/>
            <w:vAlign w:val="center"/>
            <w:hideMark/>
          </w:tcPr>
          <w:p w14:paraId="73FFBA27" w14:textId="77777777" w:rsidR="00A4300D" w:rsidRPr="00A4300D" w:rsidRDefault="00A4300D" w:rsidP="00A4300D">
            <w:pPr>
              <w:jc w:val="center"/>
              <w:rPr>
                <w:sz w:val="18"/>
                <w:szCs w:val="18"/>
              </w:rPr>
            </w:pPr>
          </w:p>
        </w:tc>
        <w:tc>
          <w:tcPr>
            <w:tcW w:w="851" w:type="dxa"/>
            <w:noWrap/>
            <w:vAlign w:val="center"/>
            <w:hideMark/>
          </w:tcPr>
          <w:p w14:paraId="34956AA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32A0FBD"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5FAABBE5" w14:textId="77777777" w:rsidR="00A4300D" w:rsidRPr="00A4300D" w:rsidRDefault="00A4300D" w:rsidP="00A4300D">
            <w:pPr>
              <w:jc w:val="center"/>
              <w:rPr>
                <w:sz w:val="18"/>
                <w:szCs w:val="18"/>
              </w:rPr>
            </w:pPr>
            <w:r w:rsidRPr="00A4300D">
              <w:rPr>
                <w:sz w:val="18"/>
                <w:szCs w:val="18"/>
              </w:rPr>
              <w:t>567.73</w:t>
            </w:r>
          </w:p>
        </w:tc>
        <w:tc>
          <w:tcPr>
            <w:tcW w:w="826" w:type="dxa"/>
            <w:noWrap/>
            <w:vAlign w:val="center"/>
            <w:hideMark/>
          </w:tcPr>
          <w:p w14:paraId="33F73229" w14:textId="77777777" w:rsidR="00A4300D" w:rsidRPr="00A4300D" w:rsidRDefault="00A4300D" w:rsidP="00A4300D">
            <w:pPr>
              <w:jc w:val="center"/>
              <w:rPr>
                <w:sz w:val="18"/>
                <w:szCs w:val="18"/>
              </w:rPr>
            </w:pPr>
            <w:r w:rsidRPr="00A4300D">
              <w:rPr>
                <w:sz w:val="18"/>
                <w:szCs w:val="18"/>
              </w:rPr>
              <w:t>680.94</w:t>
            </w:r>
          </w:p>
        </w:tc>
        <w:tc>
          <w:tcPr>
            <w:tcW w:w="826" w:type="dxa"/>
            <w:noWrap/>
            <w:vAlign w:val="center"/>
            <w:hideMark/>
          </w:tcPr>
          <w:p w14:paraId="2D4C0CF0" w14:textId="77777777" w:rsidR="00A4300D" w:rsidRPr="00A4300D" w:rsidRDefault="00A4300D" w:rsidP="00A4300D">
            <w:pPr>
              <w:jc w:val="center"/>
              <w:rPr>
                <w:sz w:val="18"/>
                <w:szCs w:val="18"/>
              </w:rPr>
            </w:pPr>
            <w:r w:rsidRPr="00A4300D">
              <w:rPr>
                <w:sz w:val="18"/>
                <w:szCs w:val="18"/>
              </w:rPr>
              <w:t>8.12</w:t>
            </w:r>
          </w:p>
        </w:tc>
        <w:tc>
          <w:tcPr>
            <w:tcW w:w="826" w:type="dxa"/>
            <w:noWrap/>
            <w:vAlign w:val="center"/>
            <w:hideMark/>
          </w:tcPr>
          <w:p w14:paraId="599915F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0EBDF0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D8AC0B" w14:textId="77777777" w:rsidR="00A4300D" w:rsidRPr="00A4300D" w:rsidRDefault="00A4300D" w:rsidP="00A4300D">
            <w:pPr>
              <w:jc w:val="center"/>
              <w:rPr>
                <w:sz w:val="18"/>
                <w:szCs w:val="18"/>
              </w:rPr>
            </w:pPr>
            <w:r w:rsidRPr="00A4300D">
              <w:rPr>
                <w:sz w:val="18"/>
                <w:szCs w:val="18"/>
              </w:rPr>
              <w:t>728.13</w:t>
            </w:r>
          </w:p>
        </w:tc>
      </w:tr>
      <w:tr w:rsidR="00A4300D" w:rsidRPr="00A4300D" w14:paraId="432C6C7B" w14:textId="77777777" w:rsidTr="00A4300D">
        <w:trPr>
          <w:trHeight w:val="255"/>
        </w:trPr>
        <w:tc>
          <w:tcPr>
            <w:tcW w:w="825" w:type="dxa"/>
            <w:vMerge/>
            <w:vAlign w:val="center"/>
            <w:hideMark/>
          </w:tcPr>
          <w:p w14:paraId="3A5CC4C3" w14:textId="77777777" w:rsidR="00A4300D" w:rsidRPr="00A4300D" w:rsidRDefault="00A4300D" w:rsidP="00A4300D">
            <w:pPr>
              <w:jc w:val="center"/>
              <w:rPr>
                <w:sz w:val="18"/>
                <w:szCs w:val="18"/>
              </w:rPr>
            </w:pPr>
          </w:p>
        </w:tc>
        <w:tc>
          <w:tcPr>
            <w:tcW w:w="2010" w:type="dxa"/>
            <w:vMerge w:val="restart"/>
            <w:noWrap/>
            <w:vAlign w:val="center"/>
            <w:hideMark/>
          </w:tcPr>
          <w:p w14:paraId="13F5494E"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4409EE5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C09FBAA"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36088419" w14:textId="77777777" w:rsidR="00A4300D" w:rsidRPr="00A4300D" w:rsidRDefault="00A4300D" w:rsidP="00A4300D">
            <w:pPr>
              <w:jc w:val="center"/>
              <w:rPr>
                <w:sz w:val="18"/>
                <w:szCs w:val="18"/>
              </w:rPr>
            </w:pPr>
            <w:r w:rsidRPr="00A4300D">
              <w:rPr>
                <w:sz w:val="18"/>
                <w:szCs w:val="18"/>
              </w:rPr>
              <w:t>562.79</w:t>
            </w:r>
          </w:p>
        </w:tc>
        <w:tc>
          <w:tcPr>
            <w:tcW w:w="826" w:type="dxa"/>
            <w:noWrap/>
            <w:vAlign w:val="center"/>
            <w:hideMark/>
          </w:tcPr>
          <w:p w14:paraId="7FC076AA" w14:textId="77777777" w:rsidR="00A4300D" w:rsidRPr="00A4300D" w:rsidRDefault="00A4300D" w:rsidP="00A4300D">
            <w:pPr>
              <w:jc w:val="center"/>
              <w:rPr>
                <w:sz w:val="18"/>
                <w:szCs w:val="18"/>
              </w:rPr>
            </w:pPr>
            <w:r w:rsidRPr="00A4300D">
              <w:rPr>
                <w:sz w:val="18"/>
                <w:szCs w:val="18"/>
              </w:rPr>
              <w:t>680.94</w:t>
            </w:r>
          </w:p>
        </w:tc>
        <w:tc>
          <w:tcPr>
            <w:tcW w:w="826" w:type="dxa"/>
            <w:noWrap/>
            <w:vAlign w:val="center"/>
            <w:hideMark/>
          </w:tcPr>
          <w:p w14:paraId="159551D2" w14:textId="77777777" w:rsidR="00A4300D" w:rsidRPr="00A4300D" w:rsidRDefault="00A4300D" w:rsidP="00A4300D">
            <w:pPr>
              <w:jc w:val="center"/>
              <w:rPr>
                <w:sz w:val="18"/>
                <w:szCs w:val="18"/>
              </w:rPr>
            </w:pPr>
            <w:r w:rsidRPr="00A4300D">
              <w:rPr>
                <w:sz w:val="18"/>
                <w:szCs w:val="18"/>
              </w:rPr>
              <w:t>8.13</w:t>
            </w:r>
          </w:p>
        </w:tc>
        <w:tc>
          <w:tcPr>
            <w:tcW w:w="826" w:type="dxa"/>
            <w:noWrap/>
            <w:vAlign w:val="center"/>
            <w:hideMark/>
          </w:tcPr>
          <w:p w14:paraId="1C7094B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6062FD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66DCAB" w14:textId="77777777" w:rsidR="00A4300D" w:rsidRPr="00A4300D" w:rsidRDefault="00A4300D" w:rsidP="00A4300D">
            <w:pPr>
              <w:jc w:val="center"/>
              <w:rPr>
                <w:sz w:val="18"/>
                <w:szCs w:val="18"/>
              </w:rPr>
            </w:pPr>
            <w:r w:rsidRPr="00A4300D">
              <w:rPr>
                <w:sz w:val="18"/>
                <w:szCs w:val="18"/>
              </w:rPr>
              <w:t>728.56</w:t>
            </w:r>
          </w:p>
        </w:tc>
      </w:tr>
      <w:tr w:rsidR="00A4300D" w:rsidRPr="00A4300D" w14:paraId="0EFCA84B" w14:textId="77777777" w:rsidTr="00A4300D">
        <w:trPr>
          <w:trHeight w:val="255"/>
        </w:trPr>
        <w:tc>
          <w:tcPr>
            <w:tcW w:w="825" w:type="dxa"/>
            <w:vMerge/>
            <w:vAlign w:val="center"/>
            <w:hideMark/>
          </w:tcPr>
          <w:p w14:paraId="1A4A74CA" w14:textId="77777777" w:rsidR="00A4300D" w:rsidRPr="00A4300D" w:rsidRDefault="00A4300D" w:rsidP="00A4300D">
            <w:pPr>
              <w:jc w:val="center"/>
              <w:rPr>
                <w:sz w:val="18"/>
                <w:szCs w:val="18"/>
              </w:rPr>
            </w:pPr>
          </w:p>
        </w:tc>
        <w:tc>
          <w:tcPr>
            <w:tcW w:w="2010" w:type="dxa"/>
            <w:vMerge/>
            <w:vAlign w:val="center"/>
            <w:hideMark/>
          </w:tcPr>
          <w:p w14:paraId="356F3583" w14:textId="77777777" w:rsidR="00A4300D" w:rsidRPr="00A4300D" w:rsidRDefault="00A4300D" w:rsidP="00A4300D">
            <w:pPr>
              <w:jc w:val="center"/>
              <w:rPr>
                <w:sz w:val="18"/>
                <w:szCs w:val="18"/>
              </w:rPr>
            </w:pPr>
          </w:p>
        </w:tc>
        <w:tc>
          <w:tcPr>
            <w:tcW w:w="851" w:type="dxa"/>
            <w:noWrap/>
            <w:vAlign w:val="center"/>
            <w:hideMark/>
          </w:tcPr>
          <w:p w14:paraId="0664AB0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F02B7A3"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064BBE9C" w14:textId="77777777" w:rsidR="00A4300D" w:rsidRPr="00A4300D" w:rsidRDefault="00A4300D" w:rsidP="00A4300D">
            <w:pPr>
              <w:jc w:val="center"/>
              <w:rPr>
                <w:sz w:val="18"/>
                <w:szCs w:val="18"/>
              </w:rPr>
            </w:pPr>
            <w:r w:rsidRPr="00A4300D">
              <w:rPr>
                <w:sz w:val="18"/>
                <w:szCs w:val="18"/>
              </w:rPr>
              <w:t>563.63</w:t>
            </w:r>
          </w:p>
        </w:tc>
        <w:tc>
          <w:tcPr>
            <w:tcW w:w="826" w:type="dxa"/>
            <w:noWrap/>
            <w:vAlign w:val="center"/>
            <w:hideMark/>
          </w:tcPr>
          <w:p w14:paraId="22DC2AB5" w14:textId="77777777" w:rsidR="00A4300D" w:rsidRPr="00A4300D" w:rsidRDefault="00A4300D" w:rsidP="00A4300D">
            <w:pPr>
              <w:jc w:val="center"/>
              <w:rPr>
                <w:sz w:val="18"/>
                <w:szCs w:val="18"/>
              </w:rPr>
            </w:pPr>
            <w:r w:rsidRPr="00A4300D">
              <w:rPr>
                <w:sz w:val="18"/>
                <w:szCs w:val="18"/>
              </w:rPr>
              <w:t>644.71</w:t>
            </w:r>
          </w:p>
        </w:tc>
        <w:tc>
          <w:tcPr>
            <w:tcW w:w="826" w:type="dxa"/>
            <w:noWrap/>
            <w:vAlign w:val="center"/>
            <w:hideMark/>
          </w:tcPr>
          <w:p w14:paraId="735F38E5" w14:textId="77777777" w:rsidR="00A4300D" w:rsidRPr="00A4300D" w:rsidRDefault="00A4300D" w:rsidP="00A4300D">
            <w:pPr>
              <w:jc w:val="center"/>
              <w:rPr>
                <w:sz w:val="18"/>
                <w:szCs w:val="18"/>
              </w:rPr>
            </w:pPr>
            <w:r w:rsidRPr="00A4300D">
              <w:rPr>
                <w:sz w:val="18"/>
                <w:szCs w:val="18"/>
              </w:rPr>
              <w:t>7.3</w:t>
            </w:r>
          </w:p>
        </w:tc>
        <w:tc>
          <w:tcPr>
            <w:tcW w:w="826" w:type="dxa"/>
            <w:noWrap/>
            <w:vAlign w:val="center"/>
            <w:hideMark/>
          </w:tcPr>
          <w:p w14:paraId="27168C8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71AAB4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52A9E03" w14:textId="77777777" w:rsidR="00A4300D" w:rsidRPr="00A4300D" w:rsidRDefault="00A4300D" w:rsidP="00A4300D">
            <w:pPr>
              <w:jc w:val="center"/>
              <w:rPr>
                <w:sz w:val="18"/>
                <w:szCs w:val="18"/>
              </w:rPr>
            </w:pPr>
            <w:r w:rsidRPr="00A4300D">
              <w:rPr>
                <w:sz w:val="18"/>
                <w:szCs w:val="18"/>
              </w:rPr>
              <w:t>688.69</w:t>
            </w:r>
          </w:p>
        </w:tc>
      </w:tr>
      <w:tr w:rsidR="00A4300D" w:rsidRPr="00A4300D" w14:paraId="56C2DDD7" w14:textId="77777777" w:rsidTr="00A4300D">
        <w:trPr>
          <w:trHeight w:val="255"/>
        </w:trPr>
        <w:tc>
          <w:tcPr>
            <w:tcW w:w="825" w:type="dxa"/>
            <w:vMerge/>
            <w:vAlign w:val="center"/>
            <w:hideMark/>
          </w:tcPr>
          <w:p w14:paraId="0DD0F880" w14:textId="77777777" w:rsidR="00A4300D" w:rsidRPr="00A4300D" w:rsidRDefault="00A4300D" w:rsidP="00A4300D">
            <w:pPr>
              <w:jc w:val="center"/>
              <w:rPr>
                <w:sz w:val="18"/>
                <w:szCs w:val="18"/>
              </w:rPr>
            </w:pPr>
          </w:p>
        </w:tc>
        <w:tc>
          <w:tcPr>
            <w:tcW w:w="2010" w:type="dxa"/>
            <w:vMerge w:val="restart"/>
            <w:noWrap/>
            <w:vAlign w:val="center"/>
            <w:hideMark/>
          </w:tcPr>
          <w:p w14:paraId="24DA034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ABC2D7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028AE9C"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33BF46A1" w14:textId="77777777" w:rsidR="00A4300D" w:rsidRPr="00A4300D" w:rsidRDefault="00A4300D" w:rsidP="00A4300D">
            <w:pPr>
              <w:jc w:val="center"/>
              <w:rPr>
                <w:sz w:val="18"/>
                <w:szCs w:val="18"/>
              </w:rPr>
            </w:pPr>
            <w:r w:rsidRPr="00A4300D">
              <w:rPr>
                <w:sz w:val="18"/>
                <w:szCs w:val="18"/>
              </w:rPr>
              <w:t>562.79</w:t>
            </w:r>
          </w:p>
        </w:tc>
        <w:tc>
          <w:tcPr>
            <w:tcW w:w="826" w:type="dxa"/>
            <w:noWrap/>
            <w:vAlign w:val="center"/>
            <w:hideMark/>
          </w:tcPr>
          <w:p w14:paraId="4C054B8E" w14:textId="77777777" w:rsidR="00A4300D" w:rsidRPr="00A4300D" w:rsidRDefault="00A4300D" w:rsidP="00A4300D">
            <w:pPr>
              <w:jc w:val="center"/>
              <w:rPr>
                <w:sz w:val="18"/>
                <w:szCs w:val="18"/>
              </w:rPr>
            </w:pPr>
            <w:r w:rsidRPr="00A4300D">
              <w:rPr>
                <w:sz w:val="18"/>
                <w:szCs w:val="18"/>
              </w:rPr>
              <w:t>486.79</w:t>
            </w:r>
          </w:p>
        </w:tc>
        <w:tc>
          <w:tcPr>
            <w:tcW w:w="826" w:type="dxa"/>
            <w:noWrap/>
            <w:vAlign w:val="center"/>
            <w:hideMark/>
          </w:tcPr>
          <w:p w14:paraId="0230703D" w14:textId="77777777" w:rsidR="00A4300D" w:rsidRPr="00A4300D" w:rsidRDefault="00A4300D" w:rsidP="00A4300D">
            <w:pPr>
              <w:jc w:val="center"/>
              <w:rPr>
                <w:sz w:val="18"/>
                <w:szCs w:val="18"/>
              </w:rPr>
            </w:pPr>
            <w:r w:rsidRPr="00A4300D">
              <w:rPr>
                <w:sz w:val="18"/>
                <w:szCs w:val="18"/>
              </w:rPr>
              <w:t>13.75</w:t>
            </w:r>
          </w:p>
        </w:tc>
        <w:tc>
          <w:tcPr>
            <w:tcW w:w="826" w:type="dxa"/>
            <w:noWrap/>
            <w:vAlign w:val="center"/>
            <w:hideMark/>
          </w:tcPr>
          <w:p w14:paraId="174E8BF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5D026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317783" w14:textId="77777777" w:rsidR="00A4300D" w:rsidRPr="00A4300D" w:rsidRDefault="00A4300D" w:rsidP="00A4300D">
            <w:pPr>
              <w:jc w:val="center"/>
              <w:rPr>
                <w:sz w:val="18"/>
                <w:szCs w:val="18"/>
              </w:rPr>
            </w:pPr>
            <w:r w:rsidRPr="00A4300D">
              <w:rPr>
                <w:sz w:val="18"/>
                <w:szCs w:val="18"/>
              </w:rPr>
              <w:t>486.79</w:t>
            </w:r>
          </w:p>
        </w:tc>
      </w:tr>
      <w:tr w:rsidR="00A4300D" w:rsidRPr="00A4300D" w14:paraId="77FEB957" w14:textId="77777777" w:rsidTr="00A4300D">
        <w:trPr>
          <w:trHeight w:val="255"/>
        </w:trPr>
        <w:tc>
          <w:tcPr>
            <w:tcW w:w="825" w:type="dxa"/>
            <w:vMerge/>
            <w:vAlign w:val="center"/>
            <w:hideMark/>
          </w:tcPr>
          <w:p w14:paraId="0CC567B0" w14:textId="77777777" w:rsidR="00A4300D" w:rsidRPr="00A4300D" w:rsidRDefault="00A4300D" w:rsidP="00A4300D">
            <w:pPr>
              <w:jc w:val="center"/>
              <w:rPr>
                <w:sz w:val="18"/>
                <w:szCs w:val="18"/>
              </w:rPr>
            </w:pPr>
          </w:p>
        </w:tc>
        <w:tc>
          <w:tcPr>
            <w:tcW w:w="2010" w:type="dxa"/>
            <w:vMerge/>
            <w:vAlign w:val="center"/>
            <w:hideMark/>
          </w:tcPr>
          <w:p w14:paraId="0C27719B" w14:textId="77777777" w:rsidR="00A4300D" w:rsidRPr="00A4300D" w:rsidRDefault="00A4300D" w:rsidP="00A4300D">
            <w:pPr>
              <w:jc w:val="center"/>
              <w:rPr>
                <w:sz w:val="18"/>
                <w:szCs w:val="18"/>
              </w:rPr>
            </w:pPr>
          </w:p>
        </w:tc>
        <w:tc>
          <w:tcPr>
            <w:tcW w:w="851" w:type="dxa"/>
            <w:noWrap/>
            <w:vAlign w:val="center"/>
            <w:hideMark/>
          </w:tcPr>
          <w:p w14:paraId="603DF04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33854CC"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6319F0FF" w14:textId="77777777" w:rsidR="00A4300D" w:rsidRPr="00A4300D" w:rsidRDefault="00A4300D" w:rsidP="00A4300D">
            <w:pPr>
              <w:jc w:val="center"/>
              <w:rPr>
                <w:sz w:val="18"/>
                <w:szCs w:val="18"/>
              </w:rPr>
            </w:pPr>
            <w:r w:rsidRPr="00A4300D">
              <w:rPr>
                <w:sz w:val="18"/>
                <w:szCs w:val="18"/>
              </w:rPr>
              <w:t>563.63</w:t>
            </w:r>
          </w:p>
        </w:tc>
        <w:tc>
          <w:tcPr>
            <w:tcW w:w="826" w:type="dxa"/>
            <w:noWrap/>
            <w:vAlign w:val="center"/>
            <w:hideMark/>
          </w:tcPr>
          <w:p w14:paraId="753F4D23" w14:textId="77777777" w:rsidR="00A4300D" w:rsidRPr="00A4300D" w:rsidRDefault="00A4300D" w:rsidP="00A4300D">
            <w:pPr>
              <w:jc w:val="center"/>
              <w:rPr>
                <w:sz w:val="18"/>
                <w:szCs w:val="18"/>
              </w:rPr>
            </w:pPr>
            <w:r w:rsidRPr="00A4300D">
              <w:rPr>
                <w:sz w:val="18"/>
                <w:szCs w:val="18"/>
              </w:rPr>
              <w:t>270.68</w:t>
            </w:r>
          </w:p>
        </w:tc>
        <w:tc>
          <w:tcPr>
            <w:tcW w:w="826" w:type="dxa"/>
            <w:noWrap/>
            <w:vAlign w:val="center"/>
            <w:hideMark/>
          </w:tcPr>
          <w:p w14:paraId="187F2424" w14:textId="77777777" w:rsidR="00A4300D" w:rsidRPr="00A4300D" w:rsidRDefault="00A4300D" w:rsidP="00A4300D">
            <w:pPr>
              <w:jc w:val="center"/>
              <w:rPr>
                <w:sz w:val="18"/>
                <w:szCs w:val="18"/>
              </w:rPr>
            </w:pPr>
            <w:r w:rsidRPr="00A4300D">
              <w:rPr>
                <w:sz w:val="18"/>
                <w:szCs w:val="18"/>
              </w:rPr>
              <w:t>143.93</w:t>
            </w:r>
          </w:p>
        </w:tc>
        <w:tc>
          <w:tcPr>
            <w:tcW w:w="826" w:type="dxa"/>
            <w:noWrap/>
            <w:vAlign w:val="center"/>
            <w:hideMark/>
          </w:tcPr>
          <w:p w14:paraId="609A264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4BAA02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69D9F8D" w14:textId="77777777" w:rsidR="00A4300D" w:rsidRPr="00A4300D" w:rsidRDefault="00A4300D" w:rsidP="00A4300D">
            <w:pPr>
              <w:jc w:val="center"/>
              <w:rPr>
                <w:sz w:val="18"/>
                <w:szCs w:val="18"/>
              </w:rPr>
            </w:pPr>
            <w:r w:rsidRPr="00A4300D">
              <w:rPr>
                <w:sz w:val="18"/>
                <w:szCs w:val="18"/>
              </w:rPr>
              <w:t>270.68</w:t>
            </w:r>
          </w:p>
        </w:tc>
      </w:tr>
      <w:tr w:rsidR="00A4300D" w:rsidRPr="00A4300D" w14:paraId="35099348" w14:textId="77777777" w:rsidTr="00A4300D">
        <w:trPr>
          <w:trHeight w:val="255"/>
        </w:trPr>
        <w:tc>
          <w:tcPr>
            <w:tcW w:w="825" w:type="dxa"/>
            <w:vMerge/>
            <w:vAlign w:val="center"/>
            <w:hideMark/>
          </w:tcPr>
          <w:p w14:paraId="021925A3" w14:textId="77777777" w:rsidR="00A4300D" w:rsidRPr="00A4300D" w:rsidRDefault="00A4300D" w:rsidP="00A4300D">
            <w:pPr>
              <w:jc w:val="center"/>
              <w:rPr>
                <w:sz w:val="18"/>
                <w:szCs w:val="18"/>
              </w:rPr>
            </w:pPr>
          </w:p>
        </w:tc>
        <w:tc>
          <w:tcPr>
            <w:tcW w:w="2010" w:type="dxa"/>
            <w:vMerge w:val="restart"/>
            <w:noWrap/>
            <w:vAlign w:val="center"/>
            <w:hideMark/>
          </w:tcPr>
          <w:p w14:paraId="19C58867"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A0E950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C776A69"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7C39FB35" w14:textId="77777777" w:rsidR="00A4300D" w:rsidRPr="00A4300D" w:rsidRDefault="00A4300D" w:rsidP="00A4300D">
            <w:pPr>
              <w:jc w:val="center"/>
              <w:rPr>
                <w:sz w:val="18"/>
                <w:szCs w:val="18"/>
              </w:rPr>
            </w:pPr>
            <w:r w:rsidRPr="00A4300D">
              <w:rPr>
                <w:sz w:val="18"/>
                <w:szCs w:val="18"/>
              </w:rPr>
              <w:t>82.43</w:t>
            </w:r>
          </w:p>
        </w:tc>
        <w:tc>
          <w:tcPr>
            <w:tcW w:w="826" w:type="dxa"/>
            <w:noWrap/>
            <w:vAlign w:val="center"/>
            <w:hideMark/>
          </w:tcPr>
          <w:p w14:paraId="576721E1" w14:textId="77777777" w:rsidR="00A4300D" w:rsidRPr="00A4300D" w:rsidRDefault="00A4300D" w:rsidP="00A4300D">
            <w:pPr>
              <w:jc w:val="center"/>
              <w:rPr>
                <w:sz w:val="18"/>
                <w:szCs w:val="18"/>
              </w:rPr>
            </w:pPr>
            <w:r w:rsidRPr="00A4300D">
              <w:rPr>
                <w:sz w:val="18"/>
                <w:szCs w:val="18"/>
              </w:rPr>
              <w:t>91.57</w:t>
            </w:r>
          </w:p>
        </w:tc>
        <w:tc>
          <w:tcPr>
            <w:tcW w:w="826" w:type="dxa"/>
            <w:noWrap/>
            <w:vAlign w:val="center"/>
            <w:hideMark/>
          </w:tcPr>
          <w:p w14:paraId="2A8B97DF" w14:textId="77777777" w:rsidR="00A4300D" w:rsidRPr="00A4300D" w:rsidRDefault="00A4300D" w:rsidP="00A4300D">
            <w:pPr>
              <w:jc w:val="center"/>
              <w:rPr>
                <w:sz w:val="18"/>
                <w:szCs w:val="18"/>
              </w:rPr>
            </w:pPr>
            <w:r w:rsidRPr="00A4300D">
              <w:rPr>
                <w:sz w:val="18"/>
                <w:szCs w:val="18"/>
              </w:rPr>
              <w:t>13.94</w:t>
            </w:r>
          </w:p>
        </w:tc>
        <w:tc>
          <w:tcPr>
            <w:tcW w:w="826" w:type="dxa"/>
            <w:noWrap/>
            <w:vAlign w:val="center"/>
            <w:hideMark/>
          </w:tcPr>
          <w:p w14:paraId="484E05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320D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F3D7DA2" w14:textId="77777777" w:rsidR="00A4300D" w:rsidRPr="00A4300D" w:rsidRDefault="00A4300D" w:rsidP="00A4300D">
            <w:pPr>
              <w:jc w:val="center"/>
              <w:rPr>
                <w:sz w:val="18"/>
                <w:szCs w:val="18"/>
              </w:rPr>
            </w:pPr>
            <w:r w:rsidRPr="00A4300D">
              <w:rPr>
                <w:sz w:val="18"/>
                <w:szCs w:val="18"/>
              </w:rPr>
              <w:t>91.57</w:t>
            </w:r>
          </w:p>
        </w:tc>
      </w:tr>
      <w:tr w:rsidR="00A4300D" w:rsidRPr="00A4300D" w14:paraId="7853758A" w14:textId="77777777" w:rsidTr="00A4300D">
        <w:trPr>
          <w:trHeight w:val="255"/>
        </w:trPr>
        <w:tc>
          <w:tcPr>
            <w:tcW w:w="825" w:type="dxa"/>
            <w:vMerge/>
            <w:vAlign w:val="center"/>
            <w:hideMark/>
          </w:tcPr>
          <w:p w14:paraId="4B640C6B" w14:textId="77777777" w:rsidR="00A4300D" w:rsidRPr="00A4300D" w:rsidRDefault="00A4300D" w:rsidP="00A4300D">
            <w:pPr>
              <w:jc w:val="center"/>
              <w:rPr>
                <w:sz w:val="18"/>
                <w:szCs w:val="18"/>
              </w:rPr>
            </w:pPr>
          </w:p>
        </w:tc>
        <w:tc>
          <w:tcPr>
            <w:tcW w:w="2010" w:type="dxa"/>
            <w:vMerge/>
            <w:vAlign w:val="center"/>
            <w:hideMark/>
          </w:tcPr>
          <w:p w14:paraId="583D47DA" w14:textId="77777777" w:rsidR="00A4300D" w:rsidRPr="00A4300D" w:rsidRDefault="00A4300D" w:rsidP="00A4300D">
            <w:pPr>
              <w:jc w:val="center"/>
              <w:rPr>
                <w:sz w:val="18"/>
                <w:szCs w:val="18"/>
              </w:rPr>
            </w:pPr>
          </w:p>
        </w:tc>
        <w:tc>
          <w:tcPr>
            <w:tcW w:w="851" w:type="dxa"/>
            <w:noWrap/>
            <w:vAlign w:val="center"/>
            <w:hideMark/>
          </w:tcPr>
          <w:p w14:paraId="41FA4E0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A8F9E6F"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32BDDDE5" w14:textId="77777777" w:rsidR="00A4300D" w:rsidRPr="00A4300D" w:rsidRDefault="00A4300D" w:rsidP="00A4300D">
            <w:pPr>
              <w:jc w:val="center"/>
              <w:rPr>
                <w:sz w:val="18"/>
                <w:szCs w:val="18"/>
              </w:rPr>
            </w:pPr>
            <w:r w:rsidRPr="00A4300D">
              <w:rPr>
                <w:sz w:val="18"/>
                <w:szCs w:val="18"/>
              </w:rPr>
              <w:t>82.37</w:t>
            </w:r>
          </w:p>
        </w:tc>
        <w:tc>
          <w:tcPr>
            <w:tcW w:w="826" w:type="dxa"/>
            <w:noWrap/>
            <w:vAlign w:val="center"/>
            <w:hideMark/>
          </w:tcPr>
          <w:p w14:paraId="38F65E4D" w14:textId="77777777" w:rsidR="00A4300D" w:rsidRPr="00A4300D" w:rsidRDefault="00A4300D" w:rsidP="00A4300D">
            <w:pPr>
              <w:jc w:val="center"/>
              <w:rPr>
                <w:sz w:val="18"/>
                <w:szCs w:val="18"/>
              </w:rPr>
            </w:pPr>
            <w:r w:rsidRPr="00A4300D">
              <w:rPr>
                <w:sz w:val="18"/>
                <w:szCs w:val="18"/>
              </w:rPr>
              <w:t>97.72</w:t>
            </w:r>
          </w:p>
        </w:tc>
        <w:tc>
          <w:tcPr>
            <w:tcW w:w="826" w:type="dxa"/>
            <w:noWrap/>
            <w:vAlign w:val="center"/>
            <w:hideMark/>
          </w:tcPr>
          <w:p w14:paraId="5E8C8E15" w14:textId="77777777" w:rsidR="00A4300D" w:rsidRPr="00A4300D" w:rsidRDefault="00A4300D" w:rsidP="00A4300D">
            <w:pPr>
              <w:jc w:val="center"/>
              <w:rPr>
                <w:sz w:val="18"/>
                <w:szCs w:val="18"/>
              </w:rPr>
            </w:pPr>
            <w:r w:rsidRPr="00A4300D">
              <w:rPr>
                <w:sz w:val="18"/>
                <w:szCs w:val="18"/>
              </w:rPr>
              <w:t>15.67</w:t>
            </w:r>
          </w:p>
        </w:tc>
        <w:tc>
          <w:tcPr>
            <w:tcW w:w="826" w:type="dxa"/>
            <w:noWrap/>
            <w:vAlign w:val="center"/>
            <w:hideMark/>
          </w:tcPr>
          <w:p w14:paraId="51339AD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3C8E4F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044839" w14:textId="77777777" w:rsidR="00A4300D" w:rsidRPr="00A4300D" w:rsidRDefault="00A4300D" w:rsidP="00A4300D">
            <w:pPr>
              <w:jc w:val="center"/>
              <w:rPr>
                <w:sz w:val="18"/>
                <w:szCs w:val="18"/>
              </w:rPr>
            </w:pPr>
            <w:r w:rsidRPr="00A4300D">
              <w:rPr>
                <w:sz w:val="18"/>
                <w:szCs w:val="18"/>
              </w:rPr>
              <w:t>97.72</w:t>
            </w:r>
          </w:p>
        </w:tc>
      </w:tr>
      <w:tr w:rsidR="00A4300D" w:rsidRPr="00A4300D" w14:paraId="13F8B98E" w14:textId="77777777" w:rsidTr="00A4300D">
        <w:trPr>
          <w:trHeight w:val="255"/>
        </w:trPr>
        <w:tc>
          <w:tcPr>
            <w:tcW w:w="825" w:type="dxa"/>
            <w:vMerge/>
            <w:vAlign w:val="center"/>
            <w:hideMark/>
          </w:tcPr>
          <w:p w14:paraId="34D1303C" w14:textId="77777777" w:rsidR="00A4300D" w:rsidRPr="00A4300D" w:rsidRDefault="00A4300D" w:rsidP="00A4300D">
            <w:pPr>
              <w:jc w:val="center"/>
              <w:rPr>
                <w:sz w:val="18"/>
                <w:szCs w:val="18"/>
              </w:rPr>
            </w:pPr>
          </w:p>
        </w:tc>
        <w:tc>
          <w:tcPr>
            <w:tcW w:w="2010" w:type="dxa"/>
            <w:vMerge w:val="restart"/>
            <w:noWrap/>
            <w:vAlign w:val="center"/>
            <w:hideMark/>
          </w:tcPr>
          <w:p w14:paraId="5834467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687F0BF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CFA849A"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61BDF68A" w14:textId="77777777" w:rsidR="00A4300D" w:rsidRPr="00A4300D" w:rsidRDefault="00A4300D" w:rsidP="00A4300D">
            <w:pPr>
              <w:jc w:val="center"/>
              <w:rPr>
                <w:sz w:val="18"/>
                <w:szCs w:val="18"/>
              </w:rPr>
            </w:pPr>
            <w:r w:rsidRPr="00A4300D">
              <w:rPr>
                <w:sz w:val="18"/>
                <w:szCs w:val="18"/>
              </w:rPr>
              <w:t>51.31</w:t>
            </w:r>
          </w:p>
        </w:tc>
        <w:tc>
          <w:tcPr>
            <w:tcW w:w="826" w:type="dxa"/>
            <w:noWrap/>
            <w:vAlign w:val="center"/>
            <w:hideMark/>
          </w:tcPr>
          <w:p w14:paraId="4FA7E9DE" w14:textId="77777777" w:rsidR="00A4300D" w:rsidRPr="00A4300D" w:rsidRDefault="00A4300D" w:rsidP="00A4300D">
            <w:pPr>
              <w:jc w:val="center"/>
              <w:rPr>
                <w:sz w:val="18"/>
                <w:szCs w:val="18"/>
              </w:rPr>
            </w:pPr>
            <w:r w:rsidRPr="00A4300D">
              <w:rPr>
                <w:sz w:val="18"/>
                <w:szCs w:val="18"/>
              </w:rPr>
              <w:t>47.36</w:t>
            </w:r>
          </w:p>
        </w:tc>
        <w:tc>
          <w:tcPr>
            <w:tcW w:w="826" w:type="dxa"/>
            <w:noWrap/>
            <w:vAlign w:val="center"/>
            <w:hideMark/>
          </w:tcPr>
          <w:p w14:paraId="77C3CC67" w14:textId="77777777" w:rsidR="00A4300D" w:rsidRPr="00A4300D" w:rsidRDefault="00A4300D" w:rsidP="00A4300D">
            <w:pPr>
              <w:jc w:val="center"/>
              <w:rPr>
                <w:sz w:val="18"/>
                <w:szCs w:val="18"/>
              </w:rPr>
            </w:pPr>
            <w:r w:rsidRPr="00A4300D">
              <w:rPr>
                <w:sz w:val="18"/>
                <w:szCs w:val="18"/>
              </w:rPr>
              <w:t>8.38</w:t>
            </w:r>
          </w:p>
        </w:tc>
        <w:tc>
          <w:tcPr>
            <w:tcW w:w="826" w:type="dxa"/>
            <w:noWrap/>
            <w:vAlign w:val="center"/>
            <w:hideMark/>
          </w:tcPr>
          <w:p w14:paraId="2D8574B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3DA8C1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3CDD0B" w14:textId="77777777" w:rsidR="00A4300D" w:rsidRPr="00A4300D" w:rsidRDefault="00A4300D" w:rsidP="00A4300D">
            <w:pPr>
              <w:jc w:val="center"/>
              <w:rPr>
                <w:sz w:val="18"/>
                <w:szCs w:val="18"/>
              </w:rPr>
            </w:pPr>
            <w:r w:rsidRPr="00A4300D">
              <w:rPr>
                <w:sz w:val="18"/>
                <w:szCs w:val="18"/>
              </w:rPr>
              <w:t>29.06</w:t>
            </w:r>
          </w:p>
        </w:tc>
      </w:tr>
      <w:tr w:rsidR="00A4300D" w:rsidRPr="00A4300D" w14:paraId="35068FA2" w14:textId="77777777" w:rsidTr="00A4300D">
        <w:trPr>
          <w:trHeight w:val="255"/>
        </w:trPr>
        <w:tc>
          <w:tcPr>
            <w:tcW w:w="825" w:type="dxa"/>
            <w:vMerge/>
            <w:vAlign w:val="center"/>
            <w:hideMark/>
          </w:tcPr>
          <w:p w14:paraId="47F325CC" w14:textId="77777777" w:rsidR="00A4300D" w:rsidRPr="00A4300D" w:rsidRDefault="00A4300D" w:rsidP="00A4300D">
            <w:pPr>
              <w:jc w:val="center"/>
              <w:rPr>
                <w:sz w:val="18"/>
                <w:szCs w:val="18"/>
              </w:rPr>
            </w:pPr>
          </w:p>
        </w:tc>
        <w:tc>
          <w:tcPr>
            <w:tcW w:w="2010" w:type="dxa"/>
            <w:vMerge/>
            <w:vAlign w:val="center"/>
            <w:hideMark/>
          </w:tcPr>
          <w:p w14:paraId="55FDD933" w14:textId="77777777" w:rsidR="00A4300D" w:rsidRPr="00A4300D" w:rsidRDefault="00A4300D" w:rsidP="00A4300D">
            <w:pPr>
              <w:jc w:val="center"/>
              <w:rPr>
                <w:sz w:val="18"/>
                <w:szCs w:val="18"/>
              </w:rPr>
            </w:pPr>
          </w:p>
        </w:tc>
        <w:tc>
          <w:tcPr>
            <w:tcW w:w="851" w:type="dxa"/>
            <w:noWrap/>
            <w:vAlign w:val="center"/>
            <w:hideMark/>
          </w:tcPr>
          <w:p w14:paraId="06826E6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4D2C022"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3421BA35" w14:textId="77777777" w:rsidR="00A4300D" w:rsidRPr="00A4300D" w:rsidRDefault="00A4300D" w:rsidP="00A4300D">
            <w:pPr>
              <w:jc w:val="center"/>
              <w:rPr>
                <w:sz w:val="18"/>
                <w:szCs w:val="18"/>
              </w:rPr>
            </w:pPr>
            <w:r w:rsidRPr="00A4300D">
              <w:rPr>
                <w:sz w:val="18"/>
                <w:szCs w:val="18"/>
              </w:rPr>
              <w:t>51.19</w:t>
            </w:r>
          </w:p>
        </w:tc>
        <w:tc>
          <w:tcPr>
            <w:tcW w:w="826" w:type="dxa"/>
            <w:noWrap/>
            <w:vAlign w:val="center"/>
            <w:hideMark/>
          </w:tcPr>
          <w:p w14:paraId="0CF165A3" w14:textId="77777777" w:rsidR="00A4300D" w:rsidRPr="00A4300D" w:rsidRDefault="00A4300D" w:rsidP="00A4300D">
            <w:pPr>
              <w:jc w:val="center"/>
              <w:rPr>
                <w:sz w:val="18"/>
                <w:szCs w:val="18"/>
              </w:rPr>
            </w:pPr>
            <w:r w:rsidRPr="00A4300D">
              <w:rPr>
                <w:sz w:val="18"/>
                <w:szCs w:val="18"/>
              </w:rPr>
              <w:t>48.74</w:t>
            </w:r>
          </w:p>
        </w:tc>
        <w:tc>
          <w:tcPr>
            <w:tcW w:w="826" w:type="dxa"/>
            <w:noWrap/>
            <w:vAlign w:val="center"/>
            <w:hideMark/>
          </w:tcPr>
          <w:p w14:paraId="23D4E4A6" w14:textId="77777777" w:rsidR="00A4300D" w:rsidRPr="00A4300D" w:rsidRDefault="00A4300D" w:rsidP="00A4300D">
            <w:pPr>
              <w:jc w:val="center"/>
              <w:rPr>
                <w:sz w:val="18"/>
                <w:szCs w:val="18"/>
              </w:rPr>
            </w:pPr>
            <w:r w:rsidRPr="00A4300D">
              <w:rPr>
                <w:sz w:val="18"/>
                <w:szCs w:val="18"/>
              </w:rPr>
              <w:t>20.33</w:t>
            </w:r>
          </w:p>
        </w:tc>
        <w:tc>
          <w:tcPr>
            <w:tcW w:w="826" w:type="dxa"/>
            <w:noWrap/>
            <w:vAlign w:val="center"/>
            <w:hideMark/>
          </w:tcPr>
          <w:p w14:paraId="3954844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A62842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75DF5C" w14:textId="77777777" w:rsidR="00A4300D" w:rsidRPr="00A4300D" w:rsidRDefault="00A4300D" w:rsidP="00A4300D">
            <w:pPr>
              <w:jc w:val="center"/>
              <w:rPr>
                <w:sz w:val="18"/>
                <w:szCs w:val="18"/>
              </w:rPr>
            </w:pPr>
            <w:r w:rsidRPr="00A4300D">
              <w:rPr>
                <w:sz w:val="18"/>
                <w:szCs w:val="18"/>
              </w:rPr>
              <w:t>30.56</w:t>
            </w:r>
          </w:p>
        </w:tc>
      </w:tr>
      <w:tr w:rsidR="00A4300D" w:rsidRPr="00A4300D" w14:paraId="03390D98" w14:textId="77777777" w:rsidTr="00A4300D">
        <w:trPr>
          <w:trHeight w:val="255"/>
        </w:trPr>
        <w:tc>
          <w:tcPr>
            <w:tcW w:w="825" w:type="dxa"/>
            <w:vMerge/>
            <w:vAlign w:val="center"/>
            <w:hideMark/>
          </w:tcPr>
          <w:p w14:paraId="57C11111" w14:textId="77777777" w:rsidR="00A4300D" w:rsidRPr="00A4300D" w:rsidRDefault="00A4300D" w:rsidP="00A4300D">
            <w:pPr>
              <w:jc w:val="center"/>
              <w:rPr>
                <w:sz w:val="18"/>
                <w:szCs w:val="18"/>
              </w:rPr>
            </w:pPr>
          </w:p>
        </w:tc>
        <w:tc>
          <w:tcPr>
            <w:tcW w:w="2010" w:type="dxa"/>
            <w:vMerge w:val="restart"/>
            <w:noWrap/>
            <w:vAlign w:val="center"/>
            <w:hideMark/>
          </w:tcPr>
          <w:p w14:paraId="24B8A380"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A6535A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7C8EEF5"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7284274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2E40624" w14:textId="77777777" w:rsidR="00A4300D" w:rsidRPr="00A4300D" w:rsidRDefault="00A4300D" w:rsidP="00A4300D">
            <w:pPr>
              <w:jc w:val="center"/>
              <w:rPr>
                <w:sz w:val="18"/>
                <w:szCs w:val="18"/>
              </w:rPr>
            </w:pPr>
            <w:r w:rsidRPr="00A4300D">
              <w:rPr>
                <w:sz w:val="18"/>
                <w:szCs w:val="18"/>
              </w:rPr>
              <w:t>581.16</w:t>
            </w:r>
          </w:p>
        </w:tc>
        <w:tc>
          <w:tcPr>
            <w:tcW w:w="826" w:type="dxa"/>
            <w:noWrap/>
            <w:vAlign w:val="center"/>
            <w:hideMark/>
          </w:tcPr>
          <w:p w14:paraId="10CC7F34" w14:textId="77777777" w:rsidR="00A4300D" w:rsidRPr="00A4300D" w:rsidRDefault="00A4300D" w:rsidP="00A4300D">
            <w:pPr>
              <w:jc w:val="center"/>
              <w:rPr>
                <w:sz w:val="18"/>
                <w:szCs w:val="18"/>
              </w:rPr>
            </w:pPr>
            <w:r w:rsidRPr="00A4300D">
              <w:rPr>
                <w:sz w:val="18"/>
                <w:szCs w:val="18"/>
              </w:rPr>
              <w:t>6.38</w:t>
            </w:r>
          </w:p>
        </w:tc>
        <w:tc>
          <w:tcPr>
            <w:tcW w:w="826" w:type="dxa"/>
            <w:noWrap/>
            <w:vAlign w:val="center"/>
            <w:hideMark/>
          </w:tcPr>
          <w:p w14:paraId="1038A5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317DB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B065AA" w14:textId="77777777" w:rsidR="00A4300D" w:rsidRPr="00A4300D" w:rsidRDefault="00A4300D" w:rsidP="00A4300D">
            <w:pPr>
              <w:jc w:val="center"/>
              <w:rPr>
                <w:sz w:val="18"/>
                <w:szCs w:val="18"/>
              </w:rPr>
            </w:pPr>
            <w:r w:rsidRPr="00A4300D">
              <w:rPr>
                <w:sz w:val="18"/>
                <w:szCs w:val="18"/>
              </w:rPr>
              <w:t>581.16</w:t>
            </w:r>
          </w:p>
        </w:tc>
      </w:tr>
      <w:tr w:rsidR="00A4300D" w:rsidRPr="00A4300D" w14:paraId="0307F314" w14:textId="77777777" w:rsidTr="00A4300D">
        <w:trPr>
          <w:trHeight w:val="255"/>
        </w:trPr>
        <w:tc>
          <w:tcPr>
            <w:tcW w:w="825" w:type="dxa"/>
            <w:vMerge/>
            <w:vAlign w:val="center"/>
            <w:hideMark/>
          </w:tcPr>
          <w:p w14:paraId="3ECB23BC" w14:textId="77777777" w:rsidR="00A4300D" w:rsidRPr="00A4300D" w:rsidRDefault="00A4300D" w:rsidP="00A4300D">
            <w:pPr>
              <w:jc w:val="center"/>
              <w:rPr>
                <w:sz w:val="18"/>
                <w:szCs w:val="18"/>
              </w:rPr>
            </w:pPr>
          </w:p>
        </w:tc>
        <w:tc>
          <w:tcPr>
            <w:tcW w:w="2010" w:type="dxa"/>
            <w:vMerge/>
            <w:vAlign w:val="center"/>
            <w:hideMark/>
          </w:tcPr>
          <w:p w14:paraId="1226C0E3" w14:textId="77777777" w:rsidR="00A4300D" w:rsidRPr="00A4300D" w:rsidRDefault="00A4300D" w:rsidP="00A4300D">
            <w:pPr>
              <w:jc w:val="center"/>
              <w:rPr>
                <w:sz w:val="18"/>
                <w:szCs w:val="18"/>
              </w:rPr>
            </w:pPr>
          </w:p>
        </w:tc>
        <w:tc>
          <w:tcPr>
            <w:tcW w:w="851" w:type="dxa"/>
            <w:noWrap/>
            <w:vAlign w:val="center"/>
            <w:hideMark/>
          </w:tcPr>
          <w:p w14:paraId="73C289E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9320B30"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5FE3EC0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5E1CBB6" w14:textId="77777777" w:rsidR="00A4300D" w:rsidRPr="00A4300D" w:rsidRDefault="00A4300D" w:rsidP="00A4300D">
            <w:pPr>
              <w:jc w:val="center"/>
              <w:rPr>
                <w:sz w:val="18"/>
                <w:szCs w:val="18"/>
              </w:rPr>
            </w:pPr>
            <w:r w:rsidRPr="00A4300D">
              <w:rPr>
                <w:sz w:val="18"/>
                <w:szCs w:val="18"/>
              </w:rPr>
              <w:t>588.03</w:t>
            </w:r>
          </w:p>
        </w:tc>
        <w:tc>
          <w:tcPr>
            <w:tcW w:w="826" w:type="dxa"/>
            <w:noWrap/>
            <w:vAlign w:val="center"/>
            <w:hideMark/>
          </w:tcPr>
          <w:p w14:paraId="0250EDCC"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75BF55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2F629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CE61D89" w14:textId="77777777" w:rsidR="00A4300D" w:rsidRPr="00A4300D" w:rsidRDefault="00A4300D" w:rsidP="00A4300D">
            <w:pPr>
              <w:jc w:val="center"/>
              <w:rPr>
                <w:sz w:val="18"/>
                <w:szCs w:val="18"/>
              </w:rPr>
            </w:pPr>
            <w:r w:rsidRPr="00A4300D">
              <w:rPr>
                <w:sz w:val="18"/>
                <w:szCs w:val="18"/>
              </w:rPr>
              <w:t>588.03</w:t>
            </w:r>
          </w:p>
        </w:tc>
      </w:tr>
      <w:tr w:rsidR="00A4300D" w:rsidRPr="00A4300D" w14:paraId="15D8CE80" w14:textId="77777777" w:rsidTr="00A4300D">
        <w:trPr>
          <w:trHeight w:val="255"/>
        </w:trPr>
        <w:tc>
          <w:tcPr>
            <w:tcW w:w="825" w:type="dxa"/>
            <w:vMerge w:val="restart"/>
            <w:noWrap/>
            <w:vAlign w:val="center"/>
            <w:hideMark/>
          </w:tcPr>
          <w:p w14:paraId="630505BA" w14:textId="77777777" w:rsidR="00A4300D" w:rsidRPr="00A4300D" w:rsidRDefault="00A4300D" w:rsidP="00A4300D">
            <w:pPr>
              <w:jc w:val="center"/>
              <w:rPr>
                <w:sz w:val="18"/>
                <w:szCs w:val="18"/>
              </w:rPr>
            </w:pPr>
            <w:r w:rsidRPr="00A4300D">
              <w:rPr>
                <w:sz w:val="18"/>
                <w:szCs w:val="18"/>
              </w:rPr>
              <w:t>JHT5</w:t>
            </w:r>
          </w:p>
        </w:tc>
        <w:tc>
          <w:tcPr>
            <w:tcW w:w="2010" w:type="dxa"/>
            <w:vMerge w:val="restart"/>
            <w:noWrap/>
            <w:vAlign w:val="center"/>
            <w:hideMark/>
          </w:tcPr>
          <w:p w14:paraId="52B9AB0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37E22E9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B21250C"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1973C4A" w14:textId="77777777" w:rsidR="00A4300D" w:rsidRPr="00A4300D" w:rsidRDefault="00A4300D" w:rsidP="00A4300D">
            <w:pPr>
              <w:jc w:val="center"/>
              <w:rPr>
                <w:sz w:val="18"/>
                <w:szCs w:val="18"/>
              </w:rPr>
            </w:pPr>
            <w:r w:rsidRPr="00A4300D">
              <w:rPr>
                <w:sz w:val="18"/>
                <w:szCs w:val="18"/>
              </w:rPr>
              <w:t>555.01</w:t>
            </w:r>
          </w:p>
        </w:tc>
        <w:tc>
          <w:tcPr>
            <w:tcW w:w="826" w:type="dxa"/>
            <w:noWrap/>
            <w:vAlign w:val="center"/>
            <w:hideMark/>
          </w:tcPr>
          <w:p w14:paraId="61F0B155" w14:textId="77777777" w:rsidR="00A4300D" w:rsidRPr="00A4300D" w:rsidRDefault="00A4300D" w:rsidP="00A4300D">
            <w:pPr>
              <w:jc w:val="center"/>
              <w:rPr>
                <w:sz w:val="18"/>
                <w:szCs w:val="18"/>
              </w:rPr>
            </w:pPr>
            <w:r w:rsidRPr="00A4300D">
              <w:rPr>
                <w:sz w:val="18"/>
                <w:szCs w:val="18"/>
              </w:rPr>
              <w:t>640.34</w:t>
            </w:r>
          </w:p>
        </w:tc>
        <w:tc>
          <w:tcPr>
            <w:tcW w:w="826" w:type="dxa"/>
            <w:noWrap/>
            <w:vAlign w:val="center"/>
            <w:hideMark/>
          </w:tcPr>
          <w:p w14:paraId="69CFEA89" w14:textId="77777777" w:rsidR="00A4300D" w:rsidRPr="00A4300D" w:rsidRDefault="00A4300D" w:rsidP="00A4300D">
            <w:pPr>
              <w:jc w:val="center"/>
              <w:rPr>
                <w:sz w:val="18"/>
                <w:szCs w:val="18"/>
              </w:rPr>
            </w:pPr>
            <w:r w:rsidRPr="00A4300D">
              <w:rPr>
                <w:sz w:val="18"/>
                <w:szCs w:val="18"/>
              </w:rPr>
              <w:t>7.29</w:t>
            </w:r>
          </w:p>
        </w:tc>
        <w:tc>
          <w:tcPr>
            <w:tcW w:w="826" w:type="dxa"/>
            <w:noWrap/>
            <w:vAlign w:val="center"/>
            <w:hideMark/>
          </w:tcPr>
          <w:p w14:paraId="68656FB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67CD46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DECF0A5" w14:textId="77777777" w:rsidR="00A4300D" w:rsidRPr="00A4300D" w:rsidRDefault="00A4300D" w:rsidP="00A4300D">
            <w:pPr>
              <w:jc w:val="center"/>
              <w:rPr>
                <w:sz w:val="18"/>
                <w:szCs w:val="18"/>
              </w:rPr>
            </w:pPr>
            <w:r w:rsidRPr="00A4300D">
              <w:rPr>
                <w:sz w:val="18"/>
                <w:szCs w:val="18"/>
              </w:rPr>
              <w:t>682.85</w:t>
            </w:r>
          </w:p>
        </w:tc>
      </w:tr>
      <w:tr w:rsidR="00A4300D" w:rsidRPr="00A4300D" w14:paraId="2B54E689" w14:textId="77777777" w:rsidTr="00A4300D">
        <w:trPr>
          <w:trHeight w:val="255"/>
        </w:trPr>
        <w:tc>
          <w:tcPr>
            <w:tcW w:w="825" w:type="dxa"/>
            <w:vMerge/>
            <w:vAlign w:val="center"/>
            <w:hideMark/>
          </w:tcPr>
          <w:p w14:paraId="3976AED6" w14:textId="77777777" w:rsidR="00A4300D" w:rsidRPr="00A4300D" w:rsidRDefault="00A4300D" w:rsidP="00A4300D">
            <w:pPr>
              <w:jc w:val="center"/>
              <w:rPr>
                <w:sz w:val="18"/>
                <w:szCs w:val="18"/>
              </w:rPr>
            </w:pPr>
          </w:p>
        </w:tc>
        <w:tc>
          <w:tcPr>
            <w:tcW w:w="2010" w:type="dxa"/>
            <w:vMerge/>
            <w:vAlign w:val="center"/>
            <w:hideMark/>
          </w:tcPr>
          <w:p w14:paraId="191E1346" w14:textId="77777777" w:rsidR="00A4300D" w:rsidRPr="00A4300D" w:rsidRDefault="00A4300D" w:rsidP="00A4300D">
            <w:pPr>
              <w:jc w:val="center"/>
              <w:rPr>
                <w:sz w:val="18"/>
                <w:szCs w:val="18"/>
              </w:rPr>
            </w:pPr>
          </w:p>
        </w:tc>
        <w:tc>
          <w:tcPr>
            <w:tcW w:w="851" w:type="dxa"/>
            <w:noWrap/>
            <w:vAlign w:val="center"/>
            <w:hideMark/>
          </w:tcPr>
          <w:p w14:paraId="31D61B8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DE9EABE"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11DF74C9" w14:textId="77777777" w:rsidR="00A4300D" w:rsidRPr="00A4300D" w:rsidRDefault="00A4300D" w:rsidP="00A4300D">
            <w:pPr>
              <w:jc w:val="center"/>
              <w:rPr>
                <w:sz w:val="18"/>
                <w:szCs w:val="18"/>
              </w:rPr>
            </w:pPr>
            <w:r w:rsidRPr="00A4300D">
              <w:rPr>
                <w:sz w:val="18"/>
                <w:szCs w:val="18"/>
              </w:rPr>
              <w:t>554.00</w:t>
            </w:r>
          </w:p>
        </w:tc>
        <w:tc>
          <w:tcPr>
            <w:tcW w:w="826" w:type="dxa"/>
            <w:noWrap/>
            <w:vAlign w:val="center"/>
            <w:hideMark/>
          </w:tcPr>
          <w:p w14:paraId="448FFCF0" w14:textId="77777777" w:rsidR="00A4300D" w:rsidRPr="00A4300D" w:rsidRDefault="00A4300D" w:rsidP="00A4300D">
            <w:pPr>
              <w:jc w:val="center"/>
              <w:rPr>
                <w:sz w:val="18"/>
                <w:szCs w:val="18"/>
              </w:rPr>
            </w:pPr>
            <w:r w:rsidRPr="00A4300D">
              <w:rPr>
                <w:sz w:val="18"/>
                <w:szCs w:val="18"/>
              </w:rPr>
              <w:t>655.10</w:t>
            </w:r>
          </w:p>
        </w:tc>
        <w:tc>
          <w:tcPr>
            <w:tcW w:w="826" w:type="dxa"/>
            <w:noWrap/>
            <w:vAlign w:val="center"/>
            <w:hideMark/>
          </w:tcPr>
          <w:p w14:paraId="62E76CAF" w14:textId="77777777" w:rsidR="00A4300D" w:rsidRPr="00A4300D" w:rsidRDefault="00A4300D" w:rsidP="00A4300D">
            <w:pPr>
              <w:jc w:val="center"/>
              <w:rPr>
                <w:sz w:val="18"/>
                <w:szCs w:val="18"/>
              </w:rPr>
            </w:pPr>
            <w:r w:rsidRPr="00A4300D">
              <w:rPr>
                <w:sz w:val="18"/>
                <w:szCs w:val="18"/>
              </w:rPr>
              <w:t>7.93</w:t>
            </w:r>
          </w:p>
        </w:tc>
        <w:tc>
          <w:tcPr>
            <w:tcW w:w="826" w:type="dxa"/>
            <w:noWrap/>
            <w:vAlign w:val="center"/>
            <w:hideMark/>
          </w:tcPr>
          <w:p w14:paraId="63416C2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FE0358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771FF1E" w14:textId="77777777" w:rsidR="00A4300D" w:rsidRPr="00A4300D" w:rsidRDefault="00A4300D" w:rsidP="00A4300D">
            <w:pPr>
              <w:jc w:val="center"/>
              <w:rPr>
                <w:sz w:val="18"/>
                <w:szCs w:val="18"/>
              </w:rPr>
            </w:pPr>
            <w:r w:rsidRPr="00A4300D">
              <w:rPr>
                <w:sz w:val="18"/>
                <w:szCs w:val="18"/>
              </w:rPr>
              <w:t>699.28</w:t>
            </w:r>
          </w:p>
        </w:tc>
      </w:tr>
      <w:tr w:rsidR="00A4300D" w:rsidRPr="00A4300D" w14:paraId="6950D661" w14:textId="77777777" w:rsidTr="00A4300D">
        <w:trPr>
          <w:trHeight w:val="255"/>
        </w:trPr>
        <w:tc>
          <w:tcPr>
            <w:tcW w:w="825" w:type="dxa"/>
            <w:vMerge/>
            <w:vAlign w:val="center"/>
            <w:hideMark/>
          </w:tcPr>
          <w:p w14:paraId="731CD7EE" w14:textId="77777777" w:rsidR="00A4300D" w:rsidRPr="00A4300D" w:rsidRDefault="00A4300D" w:rsidP="00A4300D">
            <w:pPr>
              <w:jc w:val="center"/>
              <w:rPr>
                <w:sz w:val="18"/>
                <w:szCs w:val="18"/>
              </w:rPr>
            </w:pPr>
          </w:p>
        </w:tc>
        <w:tc>
          <w:tcPr>
            <w:tcW w:w="2010" w:type="dxa"/>
            <w:vMerge w:val="restart"/>
            <w:noWrap/>
            <w:vAlign w:val="center"/>
            <w:hideMark/>
          </w:tcPr>
          <w:p w14:paraId="3494AE3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46EC250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C568950"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EDEAC3C"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4F826279" w14:textId="77777777" w:rsidR="00A4300D" w:rsidRPr="00A4300D" w:rsidRDefault="00A4300D" w:rsidP="00A4300D">
            <w:pPr>
              <w:jc w:val="center"/>
              <w:rPr>
                <w:sz w:val="18"/>
                <w:szCs w:val="18"/>
              </w:rPr>
            </w:pPr>
            <w:r w:rsidRPr="00A4300D">
              <w:rPr>
                <w:sz w:val="18"/>
                <w:szCs w:val="18"/>
              </w:rPr>
              <w:t>655.10</w:t>
            </w:r>
          </w:p>
        </w:tc>
        <w:tc>
          <w:tcPr>
            <w:tcW w:w="826" w:type="dxa"/>
            <w:noWrap/>
            <w:vAlign w:val="center"/>
            <w:hideMark/>
          </w:tcPr>
          <w:p w14:paraId="58088C47" w14:textId="77777777" w:rsidR="00A4300D" w:rsidRPr="00A4300D" w:rsidRDefault="00A4300D" w:rsidP="00A4300D">
            <w:pPr>
              <w:jc w:val="center"/>
              <w:rPr>
                <w:sz w:val="18"/>
                <w:szCs w:val="18"/>
              </w:rPr>
            </w:pPr>
            <w:r w:rsidRPr="00A4300D">
              <w:rPr>
                <w:sz w:val="18"/>
                <w:szCs w:val="18"/>
              </w:rPr>
              <w:t>7.94</w:t>
            </w:r>
          </w:p>
        </w:tc>
        <w:tc>
          <w:tcPr>
            <w:tcW w:w="826" w:type="dxa"/>
            <w:noWrap/>
            <w:vAlign w:val="center"/>
            <w:hideMark/>
          </w:tcPr>
          <w:p w14:paraId="5AFA753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56F3DE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7A7BED6" w14:textId="77777777" w:rsidR="00A4300D" w:rsidRPr="00A4300D" w:rsidRDefault="00A4300D" w:rsidP="00A4300D">
            <w:pPr>
              <w:jc w:val="center"/>
              <w:rPr>
                <w:sz w:val="18"/>
                <w:szCs w:val="18"/>
              </w:rPr>
            </w:pPr>
            <w:r w:rsidRPr="00A4300D">
              <w:rPr>
                <w:sz w:val="18"/>
                <w:szCs w:val="18"/>
              </w:rPr>
              <w:t>699.78</w:t>
            </w:r>
          </w:p>
        </w:tc>
      </w:tr>
      <w:tr w:rsidR="00A4300D" w:rsidRPr="00A4300D" w14:paraId="57BBBEEB" w14:textId="77777777" w:rsidTr="00A4300D">
        <w:trPr>
          <w:trHeight w:val="255"/>
        </w:trPr>
        <w:tc>
          <w:tcPr>
            <w:tcW w:w="825" w:type="dxa"/>
            <w:vMerge/>
            <w:vAlign w:val="center"/>
            <w:hideMark/>
          </w:tcPr>
          <w:p w14:paraId="5D3D41BF" w14:textId="77777777" w:rsidR="00A4300D" w:rsidRPr="00A4300D" w:rsidRDefault="00A4300D" w:rsidP="00A4300D">
            <w:pPr>
              <w:jc w:val="center"/>
              <w:rPr>
                <w:sz w:val="18"/>
                <w:szCs w:val="18"/>
              </w:rPr>
            </w:pPr>
          </w:p>
        </w:tc>
        <w:tc>
          <w:tcPr>
            <w:tcW w:w="2010" w:type="dxa"/>
            <w:vMerge/>
            <w:vAlign w:val="center"/>
            <w:hideMark/>
          </w:tcPr>
          <w:p w14:paraId="1210158E" w14:textId="77777777" w:rsidR="00A4300D" w:rsidRPr="00A4300D" w:rsidRDefault="00A4300D" w:rsidP="00A4300D">
            <w:pPr>
              <w:jc w:val="center"/>
              <w:rPr>
                <w:sz w:val="18"/>
                <w:szCs w:val="18"/>
              </w:rPr>
            </w:pPr>
          </w:p>
        </w:tc>
        <w:tc>
          <w:tcPr>
            <w:tcW w:w="851" w:type="dxa"/>
            <w:noWrap/>
            <w:vAlign w:val="center"/>
            <w:hideMark/>
          </w:tcPr>
          <w:p w14:paraId="0E17A1E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BAB1966"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2DFA28E9"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710037BA" w14:textId="77777777" w:rsidR="00A4300D" w:rsidRPr="00A4300D" w:rsidRDefault="00A4300D" w:rsidP="00A4300D">
            <w:pPr>
              <w:jc w:val="center"/>
              <w:rPr>
                <w:sz w:val="18"/>
                <w:szCs w:val="18"/>
              </w:rPr>
            </w:pPr>
            <w:r w:rsidRPr="00A4300D">
              <w:rPr>
                <w:sz w:val="18"/>
                <w:szCs w:val="18"/>
              </w:rPr>
              <w:t>640.24</w:t>
            </w:r>
          </w:p>
        </w:tc>
        <w:tc>
          <w:tcPr>
            <w:tcW w:w="826" w:type="dxa"/>
            <w:noWrap/>
            <w:vAlign w:val="center"/>
            <w:hideMark/>
          </w:tcPr>
          <w:p w14:paraId="3066C68B" w14:textId="77777777" w:rsidR="00A4300D" w:rsidRPr="00A4300D" w:rsidRDefault="00A4300D" w:rsidP="00A4300D">
            <w:pPr>
              <w:jc w:val="center"/>
              <w:rPr>
                <w:sz w:val="18"/>
                <w:szCs w:val="18"/>
              </w:rPr>
            </w:pPr>
            <w:r w:rsidRPr="00A4300D">
              <w:rPr>
                <w:sz w:val="18"/>
                <w:szCs w:val="18"/>
              </w:rPr>
              <w:t>7.3</w:t>
            </w:r>
          </w:p>
        </w:tc>
        <w:tc>
          <w:tcPr>
            <w:tcW w:w="826" w:type="dxa"/>
            <w:noWrap/>
            <w:vAlign w:val="center"/>
            <w:hideMark/>
          </w:tcPr>
          <w:p w14:paraId="71DB929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F93B1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16049D" w14:textId="77777777" w:rsidR="00A4300D" w:rsidRPr="00A4300D" w:rsidRDefault="00A4300D" w:rsidP="00A4300D">
            <w:pPr>
              <w:jc w:val="center"/>
              <w:rPr>
                <w:sz w:val="18"/>
                <w:szCs w:val="18"/>
              </w:rPr>
            </w:pPr>
            <w:r w:rsidRPr="00A4300D">
              <w:rPr>
                <w:sz w:val="18"/>
                <w:szCs w:val="18"/>
              </w:rPr>
              <w:t>683.41</w:t>
            </w:r>
          </w:p>
        </w:tc>
      </w:tr>
      <w:tr w:rsidR="00A4300D" w:rsidRPr="00A4300D" w14:paraId="51716613" w14:textId="77777777" w:rsidTr="00A4300D">
        <w:trPr>
          <w:trHeight w:val="255"/>
        </w:trPr>
        <w:tc>
          <w:tcPr>
            <w:tcW w:w="825" w:type="dxa"/>
            <w:vMerge/>
            <w:vAlign w:val="center"/>
            <w:hideMark/>
          </w:tcPr>
          <w:p w14:paraId="58982CF0" w14:textId="77777777" w:rsidR="00A4300D" w:rsidRPr="00A4300D" w:rsidRDefault="00A4300D" w:rsidP="00A4300D">
            <w:pPr>
              <w:jc w:val="center"/>
              <w:rPr>
                <w:sz w:val="18"/>
                <w:szCs w:val="18"/>
              </w:rPr>
            </w:pPr>
          </w:p>
        </w:tc>
        <w:tc>
          <w:tcPr>
            <w:tcW w:w="2010" w:type="dxa"/>
            <w:vMerge w:val="restart"/>
            <w:noWrap/>
            <w:vAlign w:val="center"/>
            <w:hideMark/>
          </w:tcPr>
          <w:p w14:paraId="6100DEC8"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796F989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93CBA75"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39C9F4F1"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13C6A49C" w14:textId="77777777" w:rsidR="00A4300D" w:rsidRPr="00A4300D" w:rsidRDefault="00A4300D" w:rsidP="00A4300D">
            <w:pPr>
              <w:jc w:val="center"/>
              <w:rPr>
                <w:sz w:val="18"/>
                <w:szCs w:val="18"/>
              </w:rPr>
            </w:pPr>
            <w:r w:rsidRPr="00A4300D">
              <w:rPr>
                <w:sz w:val="18"/>
                <w:szCs w:val="18"/>
              </w:rPr>
              <w:t>479.20</w:t>
            </w:r>
          </w:p>
        </w:tc>
        <w:tc>
          <w:tcPr>
            <w:tcW w:w="826" w:type="dxa"/>
            <w:noWrap/>
            <w:vAlign w:val="center"/>
            <w:hideMark/>
          </w:tcPr>
          <w:p w14:paraId="46A5AD18" w14:textId="77777777" w:rsidR="00A4300D" w:rsidRPr="00A4300D" w:rsidRDefault="00A4300D" w:rsidP="00A4300D">
            <w:pPr>
              <w:jc w:val="center"/>
              <w:rPr>
                <w:sz w:val="18"/>
                <w:szCs w:val="18"/>
              </w:rPr>
            </w:pPr>
            <w:r w:rsidRPr="00A4300D">
              <w:rPr>
                <w:sz w:val="18"/>
                <w:szCs w:val="18"/>
              </w:rPr>
              <w:t>15.11</w:t>
            </w:r>
          </w:p>
        </w:tc>
        <w:tc>
          <w:tcPr>
            <w:tcW w:w="826" w:type="dxa"/>
            <w:noWrap/>
            <w:vAlign w:val="center"/>
            <w:hideMark/>
          </w:tcPr>
          <w:p w14:paraId="5CEE42F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8AED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C5E1B9" w14:textId="77777777" w:rsidR="00A4300D" w:rsidRPr="00A4300D" w:rsidRDefault="00A4300D" w:rsidP="00A4300D">
            <w:pPr>
              <w:jc w:val="center"/>
              <w:rPr>
                <w:sz w:val="18"/>
                <w:szCs w:val="18"/>
              </w:rPr>
            </w:pPr>
            <w:r w:rsidRPr="00A4300D">
              <w:rPr>
                <w:sz w:val="18"/>
                <w:szCs w:val="18"/>
              </w:rPr>
              <w:t>479.20</w:t>
            </w:r>
          </w:p>
        </w:tc>
      </w:tr>
      <w:tr w:rsidR="00A4300D" w:rsidRPr="00A4300D" w14:paraId="2F986C5D" w14:textId="77777777" w:rsidTr="00A4300D">
        <w:trPr>
          <w:trHeight w:val="255"/>
        </w:trPr>
        <w:tc>
          <w:tcPr>
            <w:tcW w:w="825" w:type="dxa"/>
            <w:vMerge/>
            <w:vAlign w:val="center"/>
            <w:hideMark/>
          </w:tcPr>
          <w:p w14:paraId="0665C803" w14:textId="77777777" w:rsidR="00A4300D" w:rsidRPr="00A4300D" w:rsidRDefault="00A4300D" w:rsidP="00A4300D">
            <w:pPr>
              <w:jc w:val="center"/>
              <w:rPr>
                <w:sz w:val="18"/>
                <w:szCs w:val="18"/>
              </w:rPr>
            </w:pPr>
          </w:p>
        </w:tc>
        <w:tc>
          <w:tcPr>
            <w:tcW w:w="2010" w:type="dxa"/>
            <w:vMerge/>
            <w:vAlign w:val="center"/>
            <w:hideMark/>
          </w:tcPr>
          <w:p w14:paraId="09B6DE28" w14:textId="77777777" w:rsidR="00A4300D" w:rsidRPr="00A4300D" w:rsidRDefault="00A4300D" w:rsidP="00A4300D">
            <w:pPr>
              <w:jc w:val="center"/>
              <w:rPr>
                <w:sz w:val="18"/>
                <w:szCs w:val="18"/>
              </w:rPr>
            </w:pPr>
          </w:p>
        </w:tc>
        <w:tc>
          <w:tcPr>
            <w:tcW w:w="851" w:type="dxa"/>
            <w:noWrap/>
            <w:vAlign w:val="center"/>
            <w:hideMark/>
          </w:tcPr>
          <w:p w14:paraId="4775477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942D2FA"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13A4B69C"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30FE46D4" w14:textId="77777777" w:rsidR="00A4300D" w:rsidRPr="00A4300D" w:rsidRDefault="00A4300D" w:rsidP="00A4300D">
            <w:pPr>
              <w:jc w:val="center"/>
              <w:rPr>
                <w:sz w:val="18"/>
                <w:szCs w:val="18"/>
              </w:rPr>
            </w:pPr>
            <w:r w:rsidRPr="00A4300D">
              <w:rPr>
                <w:sz w:val="18"/>
                <w:szCs w:val="18"/>
              </w:rPr>
              <w:t>252.43</w:t>
            </w:r>
          </w:p>
        </w:tc>
        <w:tc>
          <w:tcPr>
            <w:tcW w:w="826" w:type="dxa"/>
            <w:noWrap/>
            <w:vAlign w:val="center"/>
            <w:hideMark/>
          </w:tcPr>
          <w:p w14:paraId="25F009C9" w14:textId="77777777" w:rsidR="00A4300D" w:rsidRPr="00A4300D" w:rsidRDefault="00A4300D" w:rsidP="00A4300D">
            <w:pPr>
              <w:jc w:val="center"/>
              <w:rPr>
                <w:sz w:val="18"/>
                <w:szCs w:val="18"/>
              </w:rPr>
            </w:pPr>
            <w:r w:rsidRPr="00A4300D">
              <w:rPr>
                <w:sz w:val="18"/>
                <w:szCs w:val="18"/>
              </w:rPr>
              <w:t>148.29</w:t>
            </w:r>
          </w:p>
        </w:tc>
        <w:tc>
          <w:tcPr>
            <w:tcW w:w="826" w:type="dxa"/>
            <w:noWrap/>
            <w:vAlign w:val="center"/>
            <w:hideMark/>
          </w:tcPr>
          <w:p w14:paraId="04B4248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EA5E4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330BB90" w14:textId="77777777" w:rsidR="00A4300D" w:rsidRPr="00A4300D" w:rsidRDefault="00A4300D" w:rsidP="00A4300D">
            <w:pPr>
              <w:jc w:val="center"/>
              <w:rPr>
                <w:sz w:val="18"/>
                <w:szCs w:val="18"/>
              </w:rPr>
            </w:pPr>
            <w:r w:rsidRPr="00A4300D">
              <w:rPr>
                <w:sz w:val="18"/>
                <w:szCs w:val="18"/>
              </w:rPr>
              <w:t>252.43</w:t>
            </w:r>
          </w:p>
        </w:tc>
      </w:tr>
      <w:tr w:rsidR="00A4300D" w:rsidRPr="00A4300D" w14:paraId="39D5C6AF" w14:textId="77777777" w:rsidTr="00A4300D">
        <w:trPr>
          <w:trHeight w:val="255"/>
        </w:trPr>
        <w:tc>
          <w:tcPr>
            <w:tcW w:w="825" w:type="dxa"/>
            <w:vMerge/>
            <w:vAlign w:val="center"/>
            <w:hideMark/>
          </w:tcPr>
          <w:p w14:paraId="0581F8BE" w14:textId="77777777" w:rsidR="00A4300D" w:rsidRPr="00A4300D" w:rsidRDefault="00A4300D" w:rsidP="00A4300D">
            <w:pPr>
              <w:jc w:val="center"/>
              <w:rPr>
                <w:sz w:val="18"/>
                <w:szCs w:val="18"/>
              </w:rPr>
            </w:pPr>
          </w:p>
        </w:tc>
        <w:tc>
          <w:tcPr>
            <w:tcW w:w="2010" w:type="dxa"/>
            <w:vMerge w:val="restart"/>
            <w:noWrap/>
            <w:vAlign w:val="center"/>
            <w:hideMark/>
          </w:tcPr>
          <w:p w14:paraId="6630330A"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6222F2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1B674D9"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7FAD92DA" w14:textId="77777777" w:rsidR="00A4300D" w:rsidRPr="00A4300D" w:rsidRDefault="00A4300D" w:rsidP="00A4300D">
            <w:pPr>
              <w:jc w:val="center"/>
              <w:rPr>
                <w:sz w:val="18"/>
                <w:szCs w:val="18"/>
              </w:rPr>
            </w:pPr>
            <w:r w:rsidRPr="00A4300D">
              <w:rPr>
                <w:sz w:val="18"/>
                <w:szCs w:val="18"/>
              </w:rPr>
              <w:t>98.40</w:t>
            </w:r>
          </w:p>
        </w:tc>
        <w:tc>
          <w:tcPr>
            <w:tcW w:w="826" w:type="dxa"/>
            <w:noWrap/>
            <w:vAlign w:val="center"/>
            <w:hideMark/>
          </w:tcPr>
          <w:p w14:paraId="40E7B64C" w14:textId="77777777" w:rsidR="00A4300D" w:rsidRPr="00A4300D" w:rsidRDefault="00A4300D" w:rsidP="00A4300D">
            <w:pPr>
              <w:jc w:val="center"/>
              <w:rPr>
                <w:sz w:val="18"/>
                <w:szCs w:val="18"/>
              </w:rPr>
            </w:pPr>
            <w:r w:rsidRPr="00A4300D">
              <w:rPr>
                <w:sz w:val="18"/>
                <w:szCs w:val="18"/>
              </w:rPr>
              <w:t>105.65</w:t>
            </w:r>
          </w:p>
        </w:tc>
        <w:tc>
          <w:tcPr>
            <w:tcW w:w="826" w:type="dxa"/>
            <w:noWrap/>
            <w:vAlign w:val="center"/>
            <w:hideMark/>
          </w:tcPr>
          <w:p w14:paraId="14495A41" w14:textId="77777777" w:rsidR="00A4300D" w:rsidRPr="00A4300D" w:rsidRDefault="00A4300D" w:rsidP="00A4300D">
            <w:pPr>
              <w:jc w:val="center"/>
              <w:rPr>
                <w:sz w:val="18"/>
                <w:szCs w:val="18"/>
              </w:rPr>
            </w:pPr>
            <w:r w:rsidRPr="00A4300D">
              <w:rPr>
                <w:sz w:val="18"/>
                <w:szCs w:val="18"/>
              </w:rPr>
              <w:t>15.42</w:t>
            </w:r>
          </w:p>
        </w:tc>
        <w:tc>
          <w:tcPr>
            <w:tcW w:w="826" w:type="dxa"/>
            <w:noWrap/>
            <w:vAlign w:val="center"/>
            <w:hideMark/>
          </w:tcPr>
          <w:p w14:paraId="5D181E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57A2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A11D99B" w14:textId="77777777" w:rsidR="00A4300D" w:rsidRPr="00A4300D" w:rsidRDefault="00A4300D" w:rsidP="00A4300D">
            <w:pPr>
              <w:jc w:val="center"/>
              <w:rPr>
                <w:sz w:val="18"/>
                <w:szCs w:val="18"/>
              </w:rPr>
            </w:pPr>
            <w:r w:rsidRPr="00A4300D">
              <w:rPr>
                <w:sz w:val="18"/>
                <w:szCs w:val="18"/>
              </w:rPr>
              <w:t>105.65</w:t>
            </w:r>
          </w:p>
        </w:tc>
      </w:tr>
      <w:tr w:rsidR="00A4300D" w:rsidRPr="00A4300D" w14:paraId="6EC7D21A" w14:textId="77777777" w:rsidTr="00A4300D">
        <w:trPr>
          <w:trHeight w:val="255"/>
        </w:trPr>
        <w:tc>
          <w:tcPr>
            <w:tcW w:w="825" w:type="dxa"/>
            <w:vMerge/>
            <w:vAlign w:val="center"/>
            <w:hideMark/>
          </w:tcPr>
          <w:p w14:paraId="5933EF77" w14:textId="77777777" w:rsidR="00A4300D" w:rsidRPr="00A4300D" w:rsidRDefault="00A4300D" w:rsidP="00A4300D">
            <w:pPr>
              <w:jc w:val="center"/>
              <w:rPr>
                <w:sz w:val="18"/>
                <w:szCs w:val="18"/>
              </w:rPr>
            </w:pPr>
          </w:p>
        </w:tc>
        <w:tc>
          <w:tcPr>
            <w:tcW w:w="2010" w:type="dxa"/>
            <w:vMerge/>
            <w:vAlign w:val="center"/>
            <w:hideMark/>
          </w:tcPr>
          <w:p w14:paraId="3876A01E" w14:textId="77777777" w:rsidR="00A4300D" w:rsidRPr="00A4300D" w:rsidRDefault="00A4300D" w:rsidP="00A4300D">
            <w:pPr>
              <w:jc w:val="center"/>
              <w:rPr>
                <w:sz w:val="18"/>
                <w:szCs w:val="18"/>
              </w:rPr>
            </w:pPr>
          </w:p>
        </w:tc>
        <w:tc>
          <w:tcPr>
            <w:tcW w:w="851" w:type="dxa"/>
            <w:noWrap/>
            <w:vAlign w:val="center"/>
            <w:hideMark/>
          </w:tcPr>
          <w:p w14:paraId="39E96A5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A1D52A"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3D7B7743" w14:textId="77777777" w:rsidR="00A4300D" w:rsidRPr="00A4300D" w:rsidRDefault="00A4300D" w:rsidP="00A4300D">
            <w:pPr>
              <w:jc w:val="center"/>
              <w:rPr>
                <w:sz w:val="18"/>
                <w:szCs w:val="18"/>
              </w:rPr>
            </w:pPr>
            <w:r w:rsidRPr="00A4300D">
              <w:rPr>
                <w:sz w:val="18"/>
                <w:szCs w:val="18"/>
              </w:rPr>
              <w:t>98.32</w:t>
            </w:r>
          </w:p>
        </w:tc>
        <w:tc>
          <w:tcPr>
            <w:tcW w:w="826" w:type="dxa"/>
            <w:noWrap/>
            <w:vAlign w:val="center"/>
            <w:hideMark/>
          </w:tcPr>
          <w:p w14:paraId="449B185C" w14:textId="77777777" w:rsidR="00A4300D" w:rsidRPr="00A4300D" w:rsidRDefault="00A4300D" w:rsidP="00A4300D">
            <w:pPr>
              <w:jc w:val="center"/>
              <w:rPr>
                <w:sz w:val="18"/>
                <w:szCs w:val="18"/>
              </w:rPr>
            </w:pPr>
            <w:r w:rsidRPr="00A4300D">
              <w:rPr>
                <w:sz w:val="18"/>
                <w:szCs w:val="18"/>
              </w:rPr>
              <w:t>111.88</w:t>
            </w:r>
          </w:p>
        </w:tc>
        <w:tc>
          <w:tcPr>
            <w:tcW w:w="826" w:type="dxa"/>
            <w:noWrap/>
            <w:vAlign w:val="center"/>
            <w:hideMark/>
          </w:tcPr>
          <w:p w14:paraId="0D026528" w14:textId="77777777" w:rsidR="00A4300D" w:rsidRPr="00A4300D" w:rsidRDefault="00A4300D" w:rsidP="00A4300D">
            <w:pPr>
              <w:jc w:val="center"/>
              <w:rPr>
                <w:sz w:val="18"/>
                <w:szCs w:val="18"/>
              </w:rPr>
            </w:pPr>
            <w:r w:rsidRPr="00A4300D">
              <w:rPr>
                <w:sz w:val="18"/>
                <w:szCs w:val="18"/>
              </w:rPr>
              <w:t>16.2</w:t>
            </w:r>
          </w:p>
        </w:tc>
        <w:tc>
          <w:tcPr>
            <w:tcW w:w="826" w:type="dxa"/>
            <w:noWrap/>
            <w:vAlign w:val="center"/>
            <w:hideMark/>
          </w:tcPr>
          <w:p w14:paraId="2FEF59F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C5A45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E17B6AC" w14:textId="77777777" w:rsidR="00A4300D" w:rsidRPr="00A4300D" w:rsidRDefault="00A4300D" w:rsidP="00A4300D">
            <w:pPr>
              <w:jc w:val="center"/>
              <w:rPr>
                <w:sz w:val="18"/>
                <w:szCs w:val="18"/>
              </w:rPr>
            </w:pPr>
            <w:r w:rsidRPr="00A4300D">
              <w:rPr>
                <w:sz w:val="18"/>
                <w:szCs w:val="18"/>
              </w:rPr>
              <w:t>111.88</w:t>
            </w:r>
          </w:p>
        </w:tc>
      </w:tr>
      <w:tr w:rsidR="00A4300D" w:rsidRPr="00A4300D" w14:paraId="1D09F1F7" w14:textId="77777777" w:rsidTr="00A4300D">
        <w:trPr>
          <w:trHeight w:val="255"/>
        </w:trPr>
        <w:tc>
          <w:tcPr>
            <w:tcW w:w="825" w:type="dxa"/>
            <w:vMerge/>
            <w:vAlign w:val="center"/>
            <w:hideMark/>
          </w:tcPr>
          <w:p w14:paraId="02D425C3" w14:textId="77777777" w:rsidR="00A4300D" w:rsidRPr="00A4300D" w:rsidRDefault="00A4300D" w:rsidP="00A4300D">
            <w:pPr>
              <w:jc w:val="center"/>
              <w:rPr>
                <w:sz w:val="18"/>
                <w:szCs w:val="18"/>
              </w:rPr>
            </w:pPr>
          </w:p>
        </w:tc>
        <w:tc>
          <w:tcPr>
            <w:tcW w:w="2010" w:type="dxa"/>
            <w:vMerge w:val="restart"/>
            <w:noWrap/>
            <w:vAlign w:val="center"/>
            <w:hideMark/>
          </w:tcPr>
          <w:p w14:paraId="1FB9562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429CA8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24AFFF8"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24ABB04" w14:textId="77777777" w:rsidR="00A4300D" w:rsidRPr="00A4300D" w:rsidRDefault="00A4300D" w:rsidP="00A4300D">
            <w:pPr>
              <w:jc w:val="center"/>
              <w:rPr>
                <w:sz w:val="18"/>
                <w:szCs w:val="18"/>
              </w:rPr>
            </w:pPr>
            <w:r w:rsidRPr="00A4300D">
              <w:rPr>
                <w:sz w:val="18"/>
                <w:szCs w:val="18"/>
              </w:rPr>
              <w:t>62.69</w:t>
            </w:r>
          </w:p>
        </w:tc>
        <w:tc>
          <w:tcPr>
            <w:tcW w:w="826" w:type="dxa"/>
            <w:noWrap/>
            <w:vAlign w:val="center"/>
            <w:hideMark/>
          </w:tcPr>
          <w:p w14:paraId="47F54DE9" w14:textId="77777777" w:rsidR="00A4300D" w:rsidRPr="00A4300D" w:rsidRDefault="00A4300D" w:rsidP="00A4300D">
            <w:pPr>
              <w:jc w:val="center"/>
              <w:rPr>
                <w:sz w:val="18"/>
                <w:szCs w:val="18"/>
              </w:rPr>
            </w:pPr>
            <w:r w:rsidRPr="00A4300D">
              <w:rPr>
                <w:sz w:val="18"/>
                <w:szCs w:val="18"/>
              </w:rPr>
              <w:t>60.61</w:t>
            </w:r>
          </w:p>
        </w:tc>
        <w:tc>
          <w:tcPr>
            <w:tcW w:w="826" w:type="dxa"/>
            <w:noWrap/>
            <w:vAlign w:val="center"/>
            <w:hideMark/>
          </w:tcPr>
          <w:p w14:paraId="28BACC19"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2134968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97E87E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630E691" w14:textId="77777777" w:rsidR="00A4300D" w:rsidRPr="00A4300D" w:rsidRDefault="00A4300D" w:rsidP="00A4300D">
            <w:pPr>
              <w:jc w:val="center"/>
              <w:rPr>
                <w:sz w:val="18"/>
                <w:szCs w:val="18"/>
              </w:rPr>
            </w:pPr>
            <w:r w:rsidRPr="00A4300D">
              <w:rPr>
                <w:sz w:val="18"/>
                <w:szCs w:val="18"/>
              </w:rPr>
              <w:t>43.41</w:t>
            </w:r>
          </w:p>
        </w:tc>
      </w:tr>
      <w:tr w:rsidR="00A4300D" w:rsidRPr="00A4300D" w14:paraId="574986D6" w14:textId="77777777" w:rsidTr="00A4300D">
        <w:trPr>
          <w:trHeight w:val="255"/>
        </w:trPr>
        <w:tc>
          <w:tcPr>
            <w:tcW w:w="825" w:type="dxa"/>
            <w:vMerge/>
            <w:vAlign w:val="center"/>
            <w:hideMark/>
          </w:tcPr>
          <w:p w14:paraId="2194476E" w14:textId="77777777" w:rsidR="00A4300D" w:rsidRPr="00A4300D" w:rsidRDefault="00A4300D" w:rsidP="00A4300D">
            <w:pPr>
              <w:jc w:val="center"/>
              <w:rPr>
                <w:sz w:val="18"/>
                <w:szCs w:val="18"/>
              </w:rPr>
            </w:pPr>
          </w:p>
        </w:tc>
        <w:tc>
          <w:tcPr>
            <w:tcW w:w="2010" w:type="dxa"/>
            <w:vMerge/>
            <w:vAlign w:val="center"/>
            <w:hideMark/>
          </w:tcPr>
          <w:p w14:paraId="5085115D" w14:textId="77777777" w:rsidR="00A4300D" w:rsidRPr="00A4300D" w:rsidRDefault="00A4300D" w:rsidP="00A4300D">
            <w:pPr>
              <w:jc w:val="center"/>
              <w:rPr>
                <w:sz w:val="18"/>
                <w:szCs w:val="18"/>
              </w:rPr>
            </w:pPr>
          </w:p>
        </w:tc>
        <w:tc>
          <w:tcPr>
            <w:tcW w:w="851" w:type="dxa"/>
            <w:noWrap/>
            <w:vAlign w:val="center"/>
            <w:hideMark/>
          </w:tcPr>
          <w:p w14:paraId="1BF804C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4DC715B"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7F57DD5" w14:textId="77777777" w:rsidR="00A4300D" w:rsidRPr="00A4300D" w:rsidRDefault="00A4300D" w:rsidP="00A4300D">
            <w:pPr>
              <w:jc w:val="center"/>
              <w:rPr>
                <w:sz w:val="18"/>
                <w:szCs w:val="18"/>
              </w:rPr>
            </w:pPr>
            <w:r w:rsidRPr="00A4300D">
              <w:rPr>
                <w:sz w:val="18"/>
                <w:szCs w:val="18"/>
              </w:rPr>
              <w:t>62.53</w:t>
            </w:r>
          </w:p>
        </w:tc>
        <w:tc>
          <w:tcPr>
            <w:tcW w:w="826" w:type="dxa"/>
            <w:noWrap/>
            <w:vAlign w:val="center"/>
            <w:hideMark/>
          </w:tcPr>
          <w:p w14:paraId="4FE9430C" w14:textId="77777777" w:rsidR="00A4300D" w:rsidRPr="00A4300D" w:rsidRDefault="00A4300D" w:rsidP="00A4300D">
            <w:pPr>
              <w:jc w:val="center"/>
              <w:rPr>
                <w:sz w:val="18"/>
                <w:szCs w:val="18"/>
              </w:rPr>
            </w:pPr>
            <w:r w:rsidRPr="00A4300D">
              <w:rPr>
                <w:sz w:val="18"/>
                <w:szCs w:val="18"/>
              </w:rPr>
              <w:t>59.98</w:t>
            </w:r>
          </w:p>
        </w:tc>
        <w:tc>
          <w:tcPr>
            <w:tcW w:w="826" w:type="dxa"/>
            <w:noWrap/>
            <w:vAlign w:val="center"/>
            <w:hideMark/>
          </w:tcPr>
          <w:p w14:paraId="42BE0810" w14:textId="77777777" w:rsidR="00A4300D" w:rsidRPr="00A4300D" w:rsidRDefault="00A4300D" w:rsidP="00A4300D">
            <w:pPr>
              <w:jc w:val="center"/>
              <w:rPr>
                <w:sz w:val="18"/>
                <w:szCs w:val="18"/>
              </w:rPr>
            </w:pPr>
            <w:r w:rsidRPr="00A4300D">
              <w:rPr>
                <w:sz w:val="18"/>
                <w:szCs w:val="18"/>
              </w:rPr>
              <w:t>21.05</w:t>
            </w:r>
          </w:p>
        </w:tc>
        <w:tc>
          <w:tcPr>
            <w:tcW w:w="826" w:type="dxa"/>
            <w:noWrap/>
            <w:vAlign w:val="center"/>
            <w:hideMark/>
          </w:tcPr>
          <w:p w14:paraId="0F482C73"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EDDFB1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4F57300" w14:textId="77777777" w:rsidR="00A4300D" w:rsidRPr="00A4300D" w:rsidRDefault="00A4300D" w:rsidP="00A4300D">
            <w:pPr>
              <w:jc w:val="center"/>
              <w:rPr>
                <w:sz w:val="18"/>
                <w:szCs w:val="18"/>
              </w:rPr>
            </w:pPr>
            <w:r w:rsidRPr="00A4300D">
              <w:rPr>
                <w:sz w:val="18"/>
                <w:szCs w:val="18"/>
              </w:rPr>
              <w:t>42.69</w:t>
            </w:r>
          </w:p>
        </w:tc>
      </w:tr>
      <w:tr w:rsidR="00A4300D" w:rsidRPr="00A4300D" w14:paraId="4C509487" w14:textId="77777777" w:rsidTr="00A4300D">
        <w:trPr>
          <w:trHeight w:val="255"/>
        </w:trPr>
        <w:tc>
          <w:tcPr>
            <w:tcW w:w="825" w:type="dxa"/>
            <w:vMerge/>
            <w:vAlign w:val="center"/>
            <w:hideMark/>
          </w:tcPr>
          <w:p w14:paraId="3AC6B6A7" w14:textId="77777777" w:rsidR="00A4300D" w:rsidRPr="00A4300D" w:rsidRDefault="00A4300D" w:rsidP="00A4300D">
            <w:pPr>
              <w:jc w:val="center"/>
              <w:rPr>
                <w:sz w:val="18"/>
                <w:szCs w:val="18"/>
              </w:rPr>
            </w:pPr>
          </w:p>
        </w:tc>
        <w:tc>
          <w:tcPr>
            <w:tcW w:w="2010" w:type="dxa"/>
            <w:vMerge w:val="restart"/>
            <w:noWrap/>
            <w:vAlign w:val="center"/>
            <w:hideMark/>
          </w:tcPr>
          <w:p w14:paraId="745A089F"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D09A17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5833242"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052BEF6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18B618A" w14:textId="77777777" w:rsidR="00A4300D" w:rsidRPr="00A4300D" w:rsidRDefault="00A4300D" w:rsidP="00A4300D">
            <w:pPr>
              <w:jc w:val="center"/>
              <w:rPr>
                <w:sz w:val="18"/>
                <w:szCs w:val="18"/>
              </w:rPr>
            </w:pPr>
            <w:r w:rsidRPr="00A4300D">
              <w:rPr>
                <w:sz w:val="18"/>
                <w:szCs w:val="18"/>
              </w:rPr>
              <w:t>587.17</w:t>
            </w:r>
          </w:p>
        </w:tc>
        <w:tc>
          <w:tcPr>
            <w:tcW w:w="826" w:type="dxa"/>
            <w:noWrap/>
            <w:vAlign w:val="center"/>
            <w:hideMark/>
          </w:tcPr>
          <w:p w14:paraId="5B29A3ED" w14:textId="77777777" w:rsidR="00A4300D" w:rsidRPr="00A4300D" w:rsidRDefault="00A4300D" w:rsidP="00A4300D">
            <w:pPr>
              <w:jc w:val="center"/>
              <w:rPr>
                <w:sz w:val="18"/>
                <w:szCs w:val="18"/>
              </w:rPr>
            </w:pPr>
            <w:r w:rsidRPr="00A4300D">
              <w:rPr>
                <w:sz w:val="18"/>
                <w:szCs w:val="18"/>
              </w:rPr>
              <w:t>6.21</w:t>
            </w:r>
          </w:p>
        </w:tc>
        <w:tc>
          <w:tcPr>
            <w:tcW w:w="826" w:type="dxa"/>
            <w:noWrap/>
            <w:vAlign w:val="center"/>
            <w:hideMark/>
          </w:tcPr>
          <w:p w14:paraId="6782AF2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B86AB1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85D3F42" w14:textId="77777777" w:rsidR="00A4300D" w:rsidRPr="00A4300D" w:rsidRDefault="00A4300D" w:rsidP="00A4300D">
            <w:pPr>
              <w:jc w:val="center"/>
              <w:rPr>
                <w:sz w:val="18"/>
                <w:szCs w:val="18"/>
              </w:rPr>
            </w:pPr>
            <w:r w:rsidRPr="00A4300D">
              <w:rPr>
                <w:sz w:val="18"/>
                <w:szCs w:val="18"/>
              </w:rPr>
              <w:t>587.17</w:t>
            </w:r>
          </w:p>
        </w:tc>
      </w:tr>
      <w:tr w:rsidR="00A4300D" w:rsidRPr="00A4300D" w14:paraId="12656C87" w14:textId="77777777" w:rsidTr="00A4300D">
        <w:trPr>
          <w:trHeight w:val="255"/>
        </w:trPr>
        <w:tc>
          <w:tcPr>
            <w:tcW w:w="825" w:type="dxa"/>
            <w:vMerge/>
            <w:vAlign w:val="center"/>
            <w:hideMark/>
          </w:tcPr>
          <w:p w14:paraId="4A5ED8CF" w14:textId="77777777" w:rsidR="00A4300D" w:rsidRPr="00A4300D" w:rsidRDefault="00A4300D" w:rsidP="00A4300D">
            <w:pPr>
              <w:jc w:val="center"/>
              <w:rPr>
                <w:sz w:val="18"/>
                <w:szCs w:val="18"/>
              </w:rPr>
            </w:pPr>
          </w:p>
        </w:tc>
        <w:tc>
          <w:tcPr>
            <w:tcW w:w="2010" w:type="dxa"/>
            <w:vMerge/>
            <w:vAlign w:val="center"/>
            <w:hideMark/>
          </w:tcPr>
          <w:p w14:paraId="33B047E7" w14:textId="77777777" w:rsidR="00A4300D" w:rsidRPr="00A4300D" w:rsidRDefault="00A4300D" w:rsidP="00A4300D">
            <w:pPr>
              <w:jc w:val="center"/>
              <w:rPr>
                <w:sz w:val="18"/>
                <w:szCs w:val="18"/>
              </w:rPr>
            </w:pPr>
          </w:p>
        </w:tc>
        <w:tc>
          <w:tcPr>
            <w:tcW w:w="851" w:type="dxa"/>
            <w:noWrap/>
            <w:vAlign w:val="center"/>
            <w:hideMark/>
          </w:tcPr>
          <w:p w14:paraId="0CC346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A71B7D0"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37A575D6"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1A67353" w14:textId="77777777" w:rsidR="00A4300D" w:rsidRPr="00A4300D" w:rsidRDefault="00A4300D" w:rsidP="00A4300D">
            <w:pPr>
              <w:jc w:val="center"/>
              <w:rPr>
                <w:sz w:val="18"/>
                <w:szCs w:val="18"/>
              </w:rPr>
            </w:pPr>
            <w:r w:rsidRPr="00A4300D">
              <w:rPr>
                <w:sz w:val="18"/>
                <w:szCs w:val="18"/>
              </w:rPr>
              <w:t>595.42</w:t>
            </w:r>
          </w:p>
        </w:tc>
        <w:tc>
          <w:tcPr>
            <w:tcW w:w="826" w:type="dxa"/>
            <w:noWrap/>
            <w:vAlign w:val="center"/>
            <w:hideMark/>
          </w:tcPr>
          <w:p w14:paraId="49A31629" w14:textId="77777777" w:rsidR="00A4300D" w:rsidRPr="00A4300D" w:rsidRDefault="00A4300D" w:rsidP="00A4300D">
            <w:pPr>
              <w:jc w:val="center"/>
              <w:rPr>
                <w:sz w:val="18"/>
                <w:szCs w:val="18"/>
              </w:rPr>
            </w:pPr>
            <w:r w:rsidRPr="00A4300D">
              <w:rPr>
                <w:sz w:val="18"/>
                <w:szCs w:val="18"/>
              </w:rPr>
              <w:t>6.85</w:t>
            </w:r>
          </w:p>
        </w:tc>
        <w:tc>
          <w:tcPr>
            <w:tcW w:w="826" w:type="dxa"/>
            <w:noWrap/>
            <w:vAlign w:val="center"/>
            <w:hideMark/>
          </w:tcPr>
          <w:p w14:paraId="1096090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6E4F4C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8E9E8D" w14:textId="77777777" w:rsidR="00A4300D" w:rsidRPr="00A4300D" w:rsidRDefault="00A4300D" w:rsidP="00A4300D">
            <w:pPr>
              <w:jc w:val="center"/>
              <w:rPr>
                <w:sz w:val="18"/>
                <w:szCs w:val="18"/>
              </w:rPr>
            </w:pPr>
            <w:r w:rsidRPr="00A4300D">
              <w:rPr>
                <w:sz w:val="18"/>
                <w:szCs w:val="18"/>
              </w:rPr>
              <w:t>595.42</w:t>
            </w:r>
          </w:p>
        </w:tc>
      </w:tr>
      <w:tr w:rsidR="00A4300D" w:rsidRPr="00A4300D" w14:paraId="35D0E435" w14:textId="77777777" w:rsidTr="00A4300D">
        <w:trPr>
          <w:trHeight w:val="255"/>
        </w:trPr>
        <w:tc>
          <w:tcPr>
            <w:tcW w:w="825" w:type="dxa"/>
            <w:vMerge w:val="restart"/>
            <w:noWrap/>
            <w:vAlign w:val="center"/>
            <w:hideMark/>
          </w:tcPr>
          <w:p w14:paraId="580140B2" w14:textId="77777777" w:rsidR="00A4300D" w:rsidRPr="00A4300D" w:rsidRDefault="00A4300D" w:rsidP="00A4300D">
            <w:pPr>
              <w:jc w:val="center"/>
              <w:rPr>
                <w:sz w:val="18"/>
                <w:szCs w:val="18"/>
              </w:rPr>
            </w:pPr>
            <w:r w:rsidRPr="00A4300D">
              <w:rPr>
                <w:sz w:val="18"/>
                <w:szCs w:val="18"/>
              </w:rPr>
              <w:t>JHT6</w:t>
            </w:r>
          </w:p>
        </w:tc>
        <w:tc>
          <w:tcPr>
            <w:tcW w:w="2010" w:type="dxa"/>
            <w:vMerge w:val="restart"/>
            <w:noWrap/>
            <w:vAlign w:val="center"/>
            <w:hideMark/>
          </w:tcPr>
          <w:p w14:paraId="431BDBB5"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EC88FF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F46B43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267C8D81" w14:textId="77777777" w:rsidR="00A4300D" w:rsidRPr="00A4300D" w:rsidRDefault="00A4300D" w:rsidP="00A4300D">
            <w:pPr>
              <w:jc w:val="center"/>
              <w:rPr>
                <w:sz w:val="18"/>
                <w:szCs w:val="18"/>
              </w:rPr>
            </w:pPr>
            <w:r w:rsidRPr="00A4300D">
              <w:rPr>
                <w:sz w:val="18"/>
                <w:szCs w:val="18"/>
              </w:rPr>
              <w:t>539.89</w:t>
            </w:r>
          </w:p>
        </w:tc>
        <w:tc>
          <w:tcPr>
            <w:tcW w:w="826" w:type="dxa"/>
            <w:noWrap/>
            <w:vAlign w:val="center"/>
            <w:hideMark/>
          </w:tcPr>
          <w:p w14:paraId="134D5A71" w14:textId="77777777" w:rsidR="00A4300D" w:rsidRPr="00A4300D" w:rsidRDefault="00A4300D" w:rsidP="00A4300D">
            <w:pPr>
              <w:jc w:val="center"/>
              <w:rPr>
                <w:sz w:val="18"/>
                <w:szCs w:val="18"/>
              </w:rPr>
            </w:pPr>
            <w:r w:rsidRPr="00A4300D">
              <w:rPr>
                <w:sz w:val="18"/>
                <w:szCs w:val="18"/>
              </w:rPr>
              <w:t>620.76</w:t>
            </w:r>
          </w:p>
        </w:tc>
        <w:tc>
          <w:tcPr>
            <w:tcW w:w="826" w:type="dxa"/>
            <w:noWrap/>
            <w:vAlign w:val="center"/>
            <w:hideMark/>
          </w:tcPr>
          <w:p w14:paraId="19936CF5" w14:textId="77777777" w:rsidR="00A4300D" w:rsidRPr="00A4300D" w:rsidRDefault="00A4300D" w:rsidP="00A4300D">
            <w:pPr>
              <w:jc w:val="center"/>
              <w:rPr>
                <w:sz w:val="18"/>
                <w:szCs w:val="18"/>
              </w:rPr>
            </w:pPr>
            <w:r w:rsidRPr="00A4300D">
              <w:rPr>
                <w:sz w:val="18"/>
                <w:szCs w:val="18"/>
              </w:rPr>
              <w:t>7.29</w:t>
            </w:r>
          </w:p>
        </w:tc>
        <w:tc>
          <w:tcPr>
            <w:tcW w:w="826" w:type="dxa"/>
            <w:noWrap/>
            <w:vAlign w:val="center"/>
            <w:hideMark/>
          </w:tcPr>
          <w:p w14:paraId="47C7A68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14D6E3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8A7C57" w14:textId="77777777" w:rsidR="00A4300D" w:rsidRPr="00A4300D" w:rsidRDefault="00A4300D" w:rsidP="00A4300D">
            <w:pPr>
              <w:jc w:val="center"/>
              <w:rPr>
                <w:sz w:val="18"/>
                <w:szCs w:val="18"/>
              </w:rPr>
            </w:pPr>
            <w:r w:rsidRPr="00A4300D">
              <w:rPr>
                <w:sz w:val="18"/>
                <w:szCs w:val="18"/>
              </w:rPr>
              <w:t>660.99</w:t>
            </w:r>
          </w:p>
        </w:tc>
      </w:tr>
      <w:tr w:rsidR="00A4300D" w:rsidRPr="00A4300D" w14:paraId="38EC9F3D" w14:textId="77777777" w:rsidTr="00A4300D">
        <w:trPr>
          <w:trHeight w:val="255"/>
        </w:trPr>
        <w:tc>
          <w:tcPr>
            <w:tcW w:w="825" w:type="dxa"/>
            <w:vMerge/>
            <w:vAlign w:val="center"/>
            <w:hideMark/>
          </w:tcPr>
          <w:p w14:paraId="29CF8D7D" w14:textId="77777777" w:rsidR="00A4300D" w:rsidRPr="00A4300D" w:rsidRDefault="00A4300D" w:rsidP="00A4300D">
            <w:pPr>
              <w:jc w:val="center"/>
              <w:rPr>
                <w:sz w:val="18"/>
                <w:szCs w:val="18"/>
              </w:rPr>
            </w:pPr>
          </w:p>
        </w:tc>
        <w:tc>
          <w:tcPr>
            <w:tcW w:w="2010" w:type="dxa"/>
            <w:vMerge/>
            <w:vAlign w:val="center"/>
            <w:hideMark/>
          </w:tcPr>
          <w:p w14:paraId="1A73ABC9" w14:textId="77777777" w:rsidR="00A4300D" w:rsidRPr="00A4300D" w:rsidRDefault="00A4300D" w:rsidP="00A4300D">
            <w:pPr>
              <w:jc w:val="center"/>
              <w:rPr>
                <w:sz w:val="18"/>
                <w:szCs w:val="18"/>
              </w:rPr>
            </w:pPr>
          </w:p>
        </w:tc>
        <w:tc>
          <w:tcPr>
            <w:tcW w:w="851" w:type="dxa"/>
            <w:noWrap/>
            <w:vAlign w:val="center"/>
            <w:hideMark/>
          </w:tcPr>
          <w:p w14:paraId="6291FA6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540776C"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65322593" w14:textId="77777777" w:rsidR="00A4300D" w:rsidRPr="00A4300D" w:rsidRDefault="00A4300D" w:rsidP="00A4300D">
            <w:pPr>
              <w:jc w:val="center"/>
              <w:rPr>
                <w:sz w:val="18"/>
                <w:szCs w:val="18"/>
              </w:rPr>
            </w:pPr>
            <w:r w:rsidRPr="00A4300D">
              <w:rPr>
                <w:sz w:val="18"/>
                <w:szCs w:val="18"/>
              </w:rPr>
              <w:t>538.95</w:t>
            </w:r>
          </w:p>
        </w:tc>
        <w:tc>
          <w:tcPr>
            <w:tcW w:w="826" w:type="dxa"/>
            <w:noWrap/>
            <w:vAlign w:val="center"/>
            <w:hideMark/>
          </w:tcPr>
          <w:p w14:paraId="4FD87336" w14:textId="77777777" w:rsidR="00A4300D" w:rsidRPr="00A4300D" w:rsidRDefault="00A4300D" w:rsidP="00A4300D">
            <w:pPr>
              <w:jc w:val="center"/>
              <w:rPr>
                <w:sz w:val="18"/>
                <w:szCs w:val="18"/>
              </w:rPr>
            </w:pPr>
            <w:r w:rsidRPr="00A4300D">
              <w:rPr>
                <w:sz w:val="18"/>
                <w:szCs w:val="18"/>
              </w:rPr>
              <w:t>634.72</w:t>
            </w:r>
          </w:p>
        </w:tc>
        <w:tc>
          <w:tcPr>
            <w:tcW w:w="826" w:type="dxa"/>
            <w:noWrap/>
            <w:vAlign w:val="center"/>
            <w:hideMark/>
          </w:tcPr>
          <w:p w14:paraId="3DC8AD4B" w14:textId="77777777" w:rsidR="00A4300D" w:rsidRPr="00A4300D" w:rsidRDefault="00A4300D" w:rsidP="00A4300D">
            <w:pPr>
              <w:jc w:val="center"/>
              <w:rPr>
                <w:sz w:val="18"/>
                <w:szCs w:val="18"/>
              </w:rPr>
            </w:pPr>
            <w:r w:rsidRPr="00A4300D">
              <w:rPr>
                <w:sz w:val="18"/>
                <w:szCs w:val="18"/>
              </w:rPr>
              <w:t>7.81</w:t>
            </w:r>
          </w:p>
        </w:tc>
        <w:tc>
          <w:tcPr>
            <w:tcW w:w="826" w:type="dxa"/>
            <w:noWrap/>
            <w:vAlign w:val="center"/>
            <w:hideMark/>
          </w:tcPr>
          <w:p w14:paraId="56ACE57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1EB200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388FAC" w14:textId="77777777" w:rsidR="00A4300D" w:rsidRPr="00A4300D" w:rsidRDefault="00A4300D" w:rsidP="00A4300D">
            <w:pPr>
              <w:jc w:val="center"/>
              <w:rPr>
                <w:sz w:val="18"/>
                <w:szCs w:val="18"/>
              </w:rPr>
            </w:pPr>
            <w:r w:rsidRPr="00A4300D">
              <w:rPr>
                <w:sz w:val="18"/>
                <w:szCs w:val="18"/>
              </w:rPr>
              <w:t>676.52</w:t>
            </w:r>
          </w:p>
        </w:tc>
      </w:tr>
      <w:tr w:rsidR="00A4300D" w:rsidRPr="00A4300D" w14:paraId="49D238D7" w14:textId="77777777" w:rsidTr="00A4300D">
        <w:trPr>
          <w:trHeight w:val="255"/>
        </w:trPr>
        <w:tc>
          <w:tcPr>
            <w:tcW w:w="825" w:type="dxa"/>
            <w:vMerge/>
            <w:vAlign w:val="center"/>
            <w:hideMark/>
          </w:tcPr>
          <w:p w14:paraId="68A5B469" w14:textId="77777777" w:rsidR="00A4300D" w:rsidRPr="00A4300D" w:rsidRDefault="00A4300D" w:rsidP="00A4300D">
            <w:pPr>
              <w:jc w:val="center"/>
              <w:rPr>
                <w:sz w:val="18"/>
                <w:szCs w:val="18"/>
              </w:rPr>
            </w:pPr>
          </w:p>
        </w:tc>
        <w:tc>
          <w:tcPr>
            <w:tcW w:w="2010" w:type="dxa"/>
            <w:vMerge w:val="restart"/>
            <w:noWrap/>
            <w:vAlign w:val="center"/>
            <w:hideMark/>
          </w:tcPr>
          <w:p w14:paraId="3807046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040983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91D5E89"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06C089B6"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236FC81C" w14:textId="77777777" w:rsidR="00A4300D" w:rsidRPr="00A4300D" w:rsidRDefault="00A4300D" w:rsidP="00A4300D">
            <w:pPr>
              <w:jc w:val="center"/>
              <w:rPr>
                <w:sz w:val="18"/>
                <w:szCs w:val="18"/>
              </w:rPr>
            </w:pPr>
            <w:r w:rsidRPr="00A4300D">
              <w:rPr>
                <w:sz w:val="18"/>
                <w:szCs w:val="18"/>
              </w:rPr>
              <w:t>634.72</w:t>
            </w:r>
          </w:p>
        </w:tc>
        <w:tc>
          <w:tcPr>
            <w:tcW w:w="826" w:type="dxa"/>
            <w:noWrap/>
            <w:vAlign w:val="center"/>
            <w:hideMark/>
          </w:tcPr>
          <w:p w14:paraId="125CAE78" w14:textId="77777777" w:rsidR="00A4300D" w:rsidRPr="00A4300D" w:rsidRDefault="00A4300D" w:rsidP="00A4300D">
            <w:pPr>
              <w:jc w:val="center"/>
              <w:rPr>
                <w:sz w:val="18"/>
                <w:szCs w:val="18"/>
              </w:rPr>
            </w:pPr>
            <w:r w:rsidRPr="00A4300D">
              <w:rPr>
                <w:sz w:val="18"/>
                <w:szCs w:val="18"/>
              </w:rPr>
              <w:t>7.82</w:t>
            </w:r>
          </w:p>
        </w:tc>
        <w:tc>
          <w:tcPr>
            <w:tcW w:w="826" w:type="dxa"/>
            <w:noWrap/>
            <w:vAlign w:val="center"/>
            <w:hideMark/>
          </w:tcPr>
          <w:p w14:paraId="089DF25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E667E5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D08E8A8" w14:textId="77777777" w:rsidR="00A4300D" w:rsidRPr="00A4300D" w:rsidRDefault="00A4300D" w:rsidP="00A4300D">
            <w:pPr>
              <w:jc w:val="center"/>
              <w:rPr>
                <w:sz w:val="18"/>
                <w:szCs w:val="18"/>
              </w:rPr>
            </w:pPr>
            <w:r w:rsidRPr="00A4300D">
              <w:rPr>
                <w:sz w:val="18"/>
                <w:szCs w:val="18"/>
              </w:rPr>
              <w:t>676.99</w:t>
            </w:r>
          </w:p>
        </w:tc>
      </w:tr>
      <w:tr w:rsidR="00A4300D" w:rsidRPr="00A4300D" w14:paraId="2C65F34E" w14:textId="77777777" w:rsidTr="00A4300D">
        <w:trPr>
          <w:trHeight w:val="255"/>
        </w:trPr>
        <w:tc>
          <w:tcPr>
            <w:tcW w:w="825" w:type="dxa"/>
            <w:vMerge/>
            <w:vAlign w:val="center"/>
            <w:hideMark/>
          </w:tcPr>
          <w:p w14:paraId="20DB78B5" w14:textId="77777777" w:rsidR="00A4300D" w:rsidRPr="00A4300D" w:rsidRDefault="00A4300D" w:rsidP="00A4300D">
            <w:pPr>
              <w:jc w:val="center"/>
              <w:rPr>
                <w:sz w:val="18"/>
                <w:szCs w:val="18"/>
              </w:rPr>
            </w:pPr>
          </w:p>
        </w:tc>
        <w:tc>
          <w:tcPr>
            <w:tcW w:w="2010" w:type="dxa"/>
            <w:vMerge/>
            <w:vAlign w:val="center"/>
            <w:hideMark/>
          </w:tcPr>
          <w:p w14:paraId="1EB2811C" w14:textId="77777777" w:rsidR="00A4300D" w:rsidRPr="00A4300D" w:rsidRDefault="00A4300D" w:rsidP="00A4300D">
            <w:pPr>
              <w:jc w:val="center"/>
              <w:rPr>
                <w:sz w:val="18"/>
                <w:szCs w:val="18"/>
              </w:rPr>
            </w:pPr>
          </w:p>
        </w:tc>
        <w:tc>
          <w:tcPr>
            <w:tcW w:w="851" w:type="dxa"/>
            <w:noWrap/>
            <w:vAlign w:val="center"/>
            <w:hideMark/>
          </w:tcPr>
          <w:p w14:paraId="410FE25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96B1546"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3C1BE6F6"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15783E9E" w14:textId="77777777" w:rsidR="00A4300D" w:rsidRPr="00A4300D" w:rsidRDefault="00A4300D" w:rsidP="00A4300D">
            <w:pPr>
              <w:jc w:val="center"/>
              <w:rPr>
                <w:sz w:val="18"/>
                <w:szCs w:val="18"/>
              </w:rPr>
            </w:pPr>
            <w:r w:rsidRPr="00A4300D">
              <w:rPr>
                <w:sz w:val="18"/>
                <w:szCs w:val="18"/>
              </w:rPr>
              <w:t>620.67</w:t>
            </w:r>
          </w:p>
        </w:tc>
        <w:tc>
          <w:tcPr>
            <w:tcW w:w="826" w:type="dxa"/>
            <w:noWrap/>
            <w:vAlign w:val="center"/>
            <w:hideMark/>
          </w:tcPr>
          <w:p w14:paraId="4106DF4F" w14:textId="77777777" w:rsidR="00A4300D" w:rsidRPr="00A4300D" w:rsidRDefault="00A4300D" w:rsidP="00A4300D">
            <w:pPr>
              <w:jc w:val="center"/>
              <w:rPr>
                <w:sz w:val="18"/>
                <w:szCs w:val="18"/>
              </w:rPr>
            </w:pPr>
            <w:r w:rsidRPr="00A4300D">
              <w:rPr>
                <w:sz w:val="18"/>
                <w:szCs w:val="18"/>
              </w:rPr>
              <w:t>7.3</w:t>
            </w:r>
          </w:p>
        </w:tc>
        <w:tc>
          <w:tcPr>
            <w:tcW w:w="826" w:type="dxa"/>
            <w:noWrap/>
            <w:vAlign w:val="center"/>
            <w:hideMark/>
          </w:tcPr>
          <w:p w14:paraId="3FB19E1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C0B6BC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33197E" w14:textId="77777777" w:rsidR="00A4300D" w:rsidRPr="00A4300D" w:rsidRDefault="00A4300D" w:rsidP="00A4300D">
            <w:pPr>
              <w:jc w:val="center"/>
              <w:rPr>
                <w:sz w:val="18"/>
                <w:szCs w:val="18"/>
              </w:rPr>
            </w:pPr>
            <w:r w:rsidRPr="00A4300D">
              <w:rPr>
                <w:sz w:val="18"/>
                <w:szCs w:val="18"/>
              </w:rPr>
              <w:t>661.52</w:t>
            </w:r>
          </w:p>
        </w:tc>
      </w:tr>
      <w:tr w:rsidR="00A4300D" w:rsidRPr="00A4300D" w14:paraId="425497DB" w14:textId="77777777" w:rsidTr="00A4300D">
        <w:trPr>
          <w:trHeight w:val="255"/>
        </w:trPr>
        <w:tc>
          <w:tcPr>
            <w:tcW w:w="825" w:type="dxa"/>
            <w:vMerge/>
            <w:vAlign w:val="center"/>
            <w:hideMark/>
          </w:tcPr>
          <w:p w14:paraId="5E33CCFA" w14:textId="77777777" w:rsidR="00A4300D" w:rsidRPr="00A4300D" w:rsidRDefault="00A4300D" w:rsidP="00A4300D">
            <w:pPr>
              <w:jc w:val="center"/>
              <w:rPr>
                <w:sz w:val="18"/>
                <w:szCs w:val="18"/>
              </w:rPr>
            </w:pPr>
          </w:p>
        </w:tc>
        <w:tc>
          <w:tcPr>
            <w:tcW w:w="2010" w:type="dxa"/>
            <w:vMerge w:val="restart"/>
            <w:noWrap/>
            <w:vAlign w:val="center"/>
            <w:hideMark/>
          </w:tcPr>
          <w:p w14:paraId="044B8444"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601DD85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400EE1F"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2BC12C5"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642904FA" w14:textId="77777777" w:rsidR="00A4300D" w:rsidRPr="00A4300D" w:rsidRDefault="00A4300D" w:rsidP="00A4300D">
            <w:pPr>
              <w:jc w:val="center"/>
              <w:rPr>
                <w:sz w:val="18"/>
                <w:szCs w:val="18"/>
              </w:rPr>
            </w:pPr>
            <w:r w:rsidRPr="00A4300D">
              <w:rPr>
                <w:sz w:val="18"/>
                <w:szCs w:val="18"/>
              </w:rPr>
              <w:t>468.56</w:t>
            </w:r>
          </w:p>
        </w:tc>
        <w:tc>
          <w:tcPr>
            <w:tcW w:w="826" w:type="dxa"/>
            <w:noWrap/>
            <w:vAlign w:val="center"/>
            <w:hideMark/>
          </w:tcPr>
          <w:p w14:paraId="14B0DCDD" w14:textId="77777777" w:rsidR="00A4300D" w:rsidRPr="00A4300D" w:rsidRDefault="00A4300D" w:rsidP="00A4300D">
            <w:pPr>
              <w:jc w:val="center"/>
              <w:rPr>
                <w:sz w:val="18"/>
                <w:szCs w:val="18"/>
              </w:rPr>
            </w:pPr>
            <w:r w:rsidRPr="00A4300D">
              <w:rPr>
                <w:sz w:val="18"/>
                <w:szCs w:val="18"/>
              </w:rPr>
              <w:t>15.11</w:t>
            </w:r>
          </w:p>
        </w:tc>
        <w:tc>
          <w:tcPr>
            <w:tcW w:w="826" w:type="dxa"/>
            <w:noWrap/>
            <w:vAlign w:val="center"/>
            <w:hideMark/>
          </w:tcPr>
          <w:p w14:paraId="6015CF4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FBE55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D94C66" w14:textId="77777777" w:rsidR="00A4300D" w:rsidRPr="00A4300D" w:rsidRDefault="00A4300D" w:rsidP="00A4300D">
            <w:pPr>
              <w:jc w:val="center"/>
              <w:rPr>
                <w:sz w:val="18"/>
                <w:szCs w:val="18"/>
              </w:rPr>
            </w:pPr>
            <w:r w:rsidRPr="00A4300D">
              <w:rPr>
                <w:sz w:val="18"/>
                <w:szCs w:val="18"/>
              </w:rPr>
              <w:t>468.56</w:t>
            </w:r>
          </w:p>
        </w:tc>
      </w:tr>
      <w:tr w:rsidR="00A4300D" w:rsidRPr="00A4300D" w14:paraId="59540813" w14:textId="77777777" w:rsidTr="00A4300D">
        <w:trPr>
          <w:trHeight w:val="255"/>
        </w:trPr>
        <w:tc>
          <w:tcPr>
            <w:tcW w:w="825" w:type="dxa"/>
            <w:vMerge/>
            <w:vAlign w:val="center"/>
            <w:hideMark/>
          </w:tcPr>
          <w:p w14:paraId="42528C3E" w14:textId="77777777" w:rsidR="00A4300D" w:rsidRPr="00A4300D" w:rsidRDefault="00A4300D" w:rsidP="00A4300D">
            <w:pPr>
              <w:jc w:val="center"/>
              <w:rPr>
                <w:sz w:val="18"/>
                <w:szCs w:val="18"/>
              </w:rPr>
            </w:pPr>
          </w:p>
        </w:tc>
        <w:tc>
          <w:tcPr>
            <w:tcW w:w="2010" w:type="dxa"/>
            <w:vMerge/>
            <w:vAlign w:val="center"/>
            <w:hideMark/>
          </w:tcPr>
          <w:p w14:paraId="73DAFEA3" w14:textId="77777777" w:rsidR="00A4300D" w:rsidRPr="00A4300D" w:rsidRDefault="00A4300D" w:rsidP="00A4300D">
            <w:pPr>
              <w:jc w:val="center"/>
              <w:rPr>
                <w:sz w:val="18"/>
                <w:szCs w:val="18"/>
              </w:rPr>
            </w:pPr>
          </w:p>
        </w:tc>
        <w:tc>
          <w:tcPr>
            <w:tcW w:w="851" w:type="dxa"/>
            <w:noWrap/>
            <w:vAlign w:val="center"/>
            <w:hideMark/>
          </w:tcPr>
          <w:p w14:paraId="3367A4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A1BFB7C"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0E8B90A0"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1B381608" w14:textId="77777777" w:rsidR="00A4300D" w:rsidRPr="00A4300D" w:rsidRDefault="00A4300D" w:rsidP="00A4300D">
            <w:pPr>
              <w:jc w:val="center"/>
              <w:rPr>
                <w:sz w:val="18"/>
                <w:szCs w:val="18"/>
              </w:rPr>
            </w:pPr>
            <w:r w:rsidRPr="00A4300D">
              <w:rPr>
                <w:sz w:val="18"/>
                <w:szCs w:val="18"/>
              </w:rPr>
              <w:t>257.73</w:t>
            </w:r>
          </w:p>
        </w:tc>
        <w:tc>
          <w:tcPr>
            <w:tcW w:w="826" w:type="dxa"/>
            <w:noWrap/>
            <w:vAlign w:val="center"/>
            <w:hideMark/>
          </w:tcPr>
          <w:p w14:paraId="51B1E475" w14:textId="77777777" w:rsidR="00A4300D" w:rsidRPr="00A4300D" w:rsidRDefault="00A4300D" w:rsidP="00A4300D">
            <w:pPr>
              <w:jc w:val="center"/>
              <w:rPr>
                <w:sz w:val="18"/>
                <w:szCs w:val="18"/>
              </w:rPr>
            </w:pPr>
            <w:r w:rsidRPr="00A4300D">
              <w:rPr>
                <w:sz w:val="18"/>
                <w:szCs w:val="18"/>
              </w:rPr>
              <w:t>143.7</w:t>
            </w:r>
          </w:p>
        </w:tc>
        <w:tc>
          <w:tcPr>
            <w:tcW w:w="826" w:type="dxa"/>
            <w:noWrap/>
            <w:vAlign w:val="center"/>
            <w:hideMark/>
          </w:tcPr>
          <w:p w14:paraId="3096352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81A1B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2591B8" w14:textId="77777777" w:rsidR="00A4300D" w:rsidRPr="00A4300D" w:rsidRDefault="00A4300D" w:rsidP="00A4300D">
            <w:pPr>
              <w:jc w:val="center"/>
              <w:rPr>
                <w:sz w:val="18"/>
                <w:szCs w:val="18"/>
              </w:rPr>
            </w:pPr>
            <w:r w:rsidRPr="00A4300D">
              <w:rPr>
                <w:sz w:val="18"/>
                <w:szCs w:val="18"/>
              </w:rPr>
              <w:t>257.73</w:t>
            </w:r>
          </w:p>
        </w:tc>
      </w:tr>
      <w:tr w:rsidR="00A4300D" w:rsidRPr="00A4300D" w14:paraId="3B393116" w14:textId="77777777" w:rsidTr="00A4300D">
        <w:trPr>
          <w:trHeight w:val="255"/>
        </w:trPr>
        <w:tc>
          <w:tcPr>
            <w:tcW w:w="825" w:type="dxa"/>
            <w:vMerge/>
            <w:vAlign w:val="center"/>
            <w:hideMark/>
          </w:tcPr>
          <w:p w14:paraId="07C69EA4" w14:textId="77777777" w:rsidR="00A4300D" w:rsidRPr="00A4300D" w:rsidRDefault="00A4300D" w:rsidP="00A4300D">
            <w:pPr>
              <w:jc w:val="center"/>
              <w:rPr>
                <w:sz w:val="18"/>
                <w:szCs w:val="18"/>
              </w:rPr>
            </w:pPr>
          </w:p>
        </w:tc>
        <w:tc>
          <w:tcPr>
            <w:tcW w:w="2010" w:type="dxa"/>
            <w:vMerge w:val="restart"/>
            <w:noWrap/>
            <w:vAlign w:val="center"/>
            <w:hideMark/>
          </w:tcPr>
          <w:p w14:paraId="69C0B5F8"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2111D45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40CFBDB"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4126D501" w14:textId="77777777" w:rsidR="00A4300D" w:rsidRPr="00A4300D" w:rsidRDefault="00A4300D" w:rsidP="00A4300D">
            <w:pPr>
              <w:jc w:val="center"/>
              <w:rPr>
                <w:sz w:val="18"/>
                <w:szCs w:val="18"/>
              </w:rPr>
            </w:pPr>
            <w:r w:rsidRPr="00A4300D">
              <w:rPr>
                <w:sz w:val="18"/>
                <w:szCs w:val="18"/>
              </w:rPr>
              <w:t>107.98</w:t>
            </w:r>
          </w:p>
        </w:tc>
        <w:tc>
          <w:tcPr>
            <w:tcW w:w="826" w:type="dxa"/>
            <w:noWrap/>
            <w:vAlign w:val="center"/>
            <w:hideMark/>
          </w:tcPr>
          <w:p w14:paraId="09C6560B" w14:textId="77777777" w:rsidR="00A4300D" w:rsidRPr="00A4300D" w:rsidRDefault="00A4300D" w:rsidP="00A4300D">
            <w:pPr>
              <w:jc w:val="center"/>
              <w:rPr>
                <w:sz w:val="18"/>
                <w:szCs w:val="18"/>
              </w:rPr>
            </w:pPr>
            <w:r w:rsidRPr="00A4300D">
              <w:rPr>
                <w:sz w:val="18"/>
                <w:szCs w:val="18"/>
              </w:rPr>
              <w:t>115.48</w:t>
            </w:r>
          </w:p>
        </w:tc>
        <w:tc>
          <w:tcPr>
            <w:tcW w:w="826" w:type="dxa"/>
            <w:noWrap/>
            <w:vAlign w:val="center"/>
            <w:hideMark/>
          </w:tcPr>
          <w:p w14:paraId="18DF8CD6" w14:textId="77777777" w:rsidR="00A4300D" w:rsidRPr="00A4300D" w:rsidRDefault="00A4300D" w:rsidP="00A4300D">
            <w:pPr>
              <w:jc w:val="center"/>
              <w:rPr>
                <w:sz w:val="18"/>
                <w:szCs w:val="18"/>
              </w:rPr>
            </w:pPr>
            <w:r w:rsidRPr="00A4300D">
              <w:rPr>
                <w:sz w:val="18"/>
                <w:szCs w:val="18"/>
              </w:rPr>
              <w:t>14.78</w:t>
            </w:r>
          </w:p>
        </w:tc>
        <w:tc>
          <w:tcPr>
            <w:tcW w:w="826" w:type="dxa"/>
            <w:noWrap/>
            <w:vAlign w:val="center"/>
            <w:hideMark/>
          </w:tcPr>
          <w:p w14:paraId="532AA0F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6F136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1483C2C" w14:textId="77777777" w:rsidR="00A4300D" w:rsidRPr="00A4300D" w:rsidRDefault="00A4300D" w:rsidP="00A4300D">
            <w:pPr>
              <w:jc w:val="center"/>
              <w:rPr>
                <w:sz w:val="18"/>
                <w:szCs w:val="18"/>
              </w:rPr>
            </w:pPr>
            <w:r w:rsidRPr="00A4300D">
              <w:rPr>
                <w:sz w:val="18"/>
                <w:szCs w:val="18"/>
              </w:rPr>
              <w:t>115.48</w:t>
            </w:r>
          </w:p>
        </w:tc>
      </w:tr>
      <w:tr w:rsidR="00A4300D" w:rsidRPr="00A4300D" w14:paraId="24A65C52" w14:textId="77777777" w:rsidTr="00A4300D">
        <w:trPr>
          <w:trHeight w:val="255"/>
        </w:trPr>
        <w:tc>
          <w:tcPr>
            <w:tcW w:w="825" w:type="dxa"/>
            <w:vMerge/>
            <w:vAlign w:val="center"/>
            <w:hideMark/>
          </w:tcPr>
          <w:p w14:paraId="1C1CEF50" w14:textId="77777777" w:rsidR="00A4300D" w:rsidRPr="00A4300D" w:rsidRDefault="00A4300D" w:rsidP="00A4300D">
            <w:pPr>
              <w:jc w:val="center"/>
              <w:rPr>
                <w:sz w:val="18"/>
                <w:szCs w:val="18"/>
              </w:rPr>
            </w:pPr>
          </w:p>
        </w:tc>
        <w:tc>
          <w:tcPr>
            <w:tcW w:w="2010" w:type="dxa"/>
            <w:vMerge/>
            <w:vAlign w:val="center"/>
            <w:hideMark/>
          </w:tcPr>
          <w:p w14:paraId="1D158D22" w14:textId="77777777" w:rsidR="00A4300D" w:rsidRPr="00A4300D" w:rsidRDefault="00A4300D" w:rsidP="00A4300D">
            <w:pPr>
              <w:jc w:val="center"/>
              <w:rPr>
                <w:sz w:val="18"/>
                <w:szCs w:val="18"/>
              </w:rPr>
            </w:pPr>
          </w:p>
        </w:tc>
        <w:tc>
          <w:tcPr>
            <w:tcW w:w="851" w:type="dxa"/>
            <w:noWrap/>
            <w:vAlign w:val="center"/>
            <w:hideMark/>
          </w:tcPr>
          <w:p w14:paraId="5ED4064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700A83C"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3F42B740" w14:textId="77777777" w:rsidR="00A4300D" w:rsidRPr="00A4300D" w:rsidRDefault="00A4300D" w:rsidP="00A4300D">
            <w:pPr>
              <w:jc w:val="center"/>
              <w:rPr>
                <w:sz w:val="18"/>
                <w:szCs w:val="18"/>
              </w:rPr>
            </w:pPr>
            <w:r w:rsidRPr="00A4300D">
              <w:rPr>
                <w:sz w:val="18"/>
                <w:szCs w:val="18"/>
              </w:rPr>
              <w:t>107.91</w:t>
            </w:r>
          </w:p>
        </w:tc>
        <w:tc>
          <w:tcPr>
            <w:tcW w:w="826" w:type="dxa"/>
            <w:noWrap/>
            <w:vAlign w:val="center"/>
            <w:hideMark/>
          </w:tcPr>
          <w:p w14:paraId="7D7CE797" w14:textId="77777777" w:rsidR="00A4300D" w:rsidRPr="00A4300D" w:rsidRDefault="00A4300D" w:rsidP="00A4300D">
            <w:pPr>
              <w:jc w:val="center"/>
              <w:rPr>
                <w:sz w:val="18"/>
                <w:szCs w:val="18"/>
              </w:rPr>
            </w:pPr>
            <w:r w:rsidRPr="00A4300D">
              <w:rPr>
                <w:sz w:val="18"/>
                <w:szCs w:val="18"/>
              </w:rPr>
              <w:t>120.15</w:t>
            </w:r>
          </w:p>
        </w:tc>
        <w:tc>
          <w:tcPr>
            <w:tcW w:w="826" w:type="dxa"/>
            <w:noWrap/>
            <w:vAlign w:val="center"/>
            <w:hideMark/>
          </w:tcPr>
          <w:p w14:paraId="3BCD87CA" w14:textId="77777777" w:rsidR="00A4300D" w:rsidRPr="00A4300D" w:rsidRDefault="00A4300D" w:rsidP="00A4300D">
            <w:pPr>
              <w:jc w:val="center"/>
              <w:rPr>
                <w:sz w:val="18"/>
                <w:szCs w:val="18"/>
              </w:rPr>
            </w:pPr>
            <w:r w:rsidRPr="00A4300D">
              <w:rPr>
                <w:sz w:val="18"/>
                <w:szCs w:val="18"/>
              </w:rPr>
              <w:t>16.2</w:t>
            </w:r>
          </w:p>
        </w:tc>
        <w:tc>
          <w:tcPr>
            <w:tcW w:w="826" w:type="dxa"/>
            <w:noWrap/>
            <w:vAlign w:val="center"/>
            <w:hideMark/>
          </w:tcPr>
          <w:p w14:paraId="56DF14A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27C3A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88A81E" w14:textId="77777777" w:rsidR="00A4300D" w:rsidRPr="00A4300D" w:rsidRDefault="00A4300D" w:rsidP="00A4300D">
            <w:pPr>
              <w:jc w:val="center"/>
              <w:rPr>
                <w:sz w:val="18"/>
                <w:szCs w:val="18"/>
              </w:rPr>
            </w:pPr>
            <w:r w:rsidRPr="00A4300D">
              <w:rPr>
                <w:sz w:val="18"/>
                <w:szCs w:val="18"/>
              </w:rPr>
              <w:t>120.15</w:t>
            </w:r>
          </w:p>
        </w:tc>
      </w:tr>
      <w:tr w:rsidR="00A4300D" w:rsidRPr="00A4300D" w14:paraId="6C4ED826" w14:textId="77777777" w:rsidTr="00A4300D">
        <w:trPr>
          <w:trHeight w:val="255"/>
        </w:trPr>
        <w:tc>
          <w:tcPr>
            <w:tcW w:w="825" w:type="dxa"/>
            <w:vMerge/>
            <w:vAlign w:val="center"/>
            <w:hideMark/>
          </w:tcPr>
          <w:p w14:paraId="1D306BF7" w14:textId="77777777" w:rsidR="00A4300D" w:rsidRPr="00A4300D" w:rsidRDefault="00A4300D" w:rsidP="00A4300D">
            <w:pPr>
              <w:jc w:val="center"/>
              <w:rPr>
                <w:sz w:val="18"/>
                <w:szCs w:val="18"/>
              </w:rPr>
            </w:pPr>
          </w:p>
        </w:tc>
        <w:tc>
          <w:tcPr>
            <w:tcW w:w="2010" w:type="dxa"/>
            <w:vMerge w:val="restart"/>
            <w:noWrap/>
            <w:vAlign w:val="center"/>
            <w:hideMark/>
          </w:tcPr>
          <w:p w14:paraId="65AAA2B8"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5E314B5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423B13B"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0852E480" w14:textId="77777777" w:rsidR="00A4300D" w:rsidRPr="00A4300D" w:rsidRDefault="00A4300D" w:rsidP="00A4300D">
            <w:pPr>
              <w:jc w:val="center"/>
              <w:rPr>
                <w:sz w:val="18"/>
                <w:szCs w:val="18"/>
              </w:rPr>
            </w:pPr>
            <w:r w:rsidRPr="00A4300D">
              <w:rPr>
                <w:sz w:val="18"/>
                <w:szCs w:val="18"/>
              </w:rPr>
              <w:t>74.28</w:t>
            </w:r>
          </w:p>
        </w:tc>
        <w:tc>
          <w:tcPr>
            <w:tcW w:w="826" w:type="dxa"/>
            <w:noWrap/>
            <w:vAlign w:val="center"/>
            <w:hideMark/>
          </w:tcPr>
          <w:p w14:paraId="6F14C196" w14:textId="77777777" w:rsidR="00A4300D" w:rsidRPr="00A4300D" w:rsidRDefault="00A4300D" w:rsidP="00A4300D">
            <w:pPr>
              <w:jc w:val="center"/>
              <w:rPr>
                <w:sz w:val="18"/>
                <w:szCs w:val="18"/>
              </w:rPr>
            </w:pPr>
            <w:r w:rsidRPr="00A4300D">
              <w:rPr>
                <w:sz w:val="18"/>
                <w:szCs w:val="18"/>
              </w:rPr>
              <w:t>71.97</w:t>
            </w:r>
          </w:p>
        </w:tc>
        <w:tc>
          <w:tcPr>
            <w:tcW w:w="826" w:type="dxa"/>
            <w:noWrap/>
            <w:vAlign w:val="center"/>
            <w:hideMark/>
          </w:tcPr>
          <w:p w14:paraId="0A539573" w14:textId="77777777" w:rsidR="00A4300D" w:rsidRPr="00A4300D" w:rsidRDefault="00A4300D" w:rsidP="00A4300D">
            <w:pPr>
              <w:jc w:val="center"/>
              <w:rPr>
                <w:sz w:val="18"/>
                <w:szCs w:val="18"/>
              </w:rPr>
            </w:pPr>
            <w:r w:rsidRPr="00A4300D">
              <w:rPr>
                <w:sz w:val="18"/>
                <w:szCs w:val="18"/>
              </w:rPr>
              <w:t>2.3</w:t>
            </w:r>
          </w:p>
        </w:tc>
        <w:tc>
          <w:tcPr>
            <w:tcW w:w="826" w:type="dxa"/>
            <w:noWrap/>
            <w:vAlign w:val="center"/>
            <w:hideMark/>
          </w:tcPr>
          <w:p w14:paraId="43991D4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40588C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5D45E2" w14:textId="77777777" w:rsidR="00A4300D" w:rsidRPr="00A4300D" w:rsidRDefault="00A4300D" w:rsidP="00A4300D">
            <w:pPr>
              <w:jc w:val="center"/>
              <w:rPr>
                <w:sz w:val="18"/>
                <w:szCs w:val="18"/>
              </w:rPr>
            </w:pPr>
            <w:r w:rsidRPr="00A4300D">
              <w:rPr>
                <w:sz w:val="18"/>
                <w:szCs w:val="18"/>
              </w:rPr>
              <w:t>55.67</w:t>
            </w:r>
          </w:p>
        </w:tc>
      </w:tr>
      <w:tr w:rsidR="00A4300D" w:rsidRPr="00A4300D" w14:paraId="069F22F5" w14:textId="77777777" w:rsidTr="00A4300D">
        <w:trPr>
          <w:trHeight w:val="255"/>
        </w:trPr>
        <w:tc>
          <w:tcPr>
            <w:tcW w:w="825" w:type="dxa"/>
            <w:vMerge/>
            <w:vAlign w:val="center"/>
            <w:hideMark/>
          </w:tcPr>
          <w:p w14:paraId="27C71CF9" w14:textId="77777777" w:rsidR="00A4300D" w:rsidRPr="00A4300D" w:rsidRDefault="00A4300D" w:rsidP="00A4300D">
            <w:pPr>
              <w:jc w:val="center"/>
              <w:rPr>
                <w:sz w:val="18"/>
                <w:szCs w:val="18"/>
              </w:rPr>
            </w:pPr>
          </w:p>
        </w:tc>
        <w:tc>
          <w:tcPr>
            <w:tcW w:w="2010" w:type="dxa"/>
            <w:vMerge/>
            <w:vAlign w:val="center"/>
            <w:hideMark/>
          </w:tcPr>
          <w:p w14:paraId="1CAF36FA" w14:textId="77777777" w:rsidR="00A4300D" w:rsidRPr="00A4300D" w:rsidRDefault="00A4300D" w:rsidP="00A4300D">
            <w:pPr>
              <w:jc w:val="center"/>
              <w:rPr>
                <w:sz w:val="18"/>
                <w:szCs w:val="18"/>
              </w:rPr>
            </w:pPr>
          </w:p>
        </w:tc>
        <w:tc>
          <w:tcPr>
            <w:tcW w:w="851" w:type="dxa"/>
            <w:noWrap/>
            <w:vAlign w:val="center"/>
            <w:hideMark/>
          </w:tcPr>
          <w:p w14:paraId="08DCE95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DF08440"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2F0E5654" w14:textId="77777777" w:rsidR="00A4300D" w:rsidRPr="00A4300D" w:rsidRDefault="00A4300D" w:rsidP="00A4300D">
            <w:pPr>
              <w:jc w:val="center"/>
              <w:rPr>
                <w:sz w:val="18"/>
                <w:szCs w:val="18"/>
              </w:rPr>
            </w:pPr>
            <w:r w:rsidRPr="00A4300D">
              <w:rPr>
                <w:sz w:val="18"/>
                <w:szCs w:val="18"/>
              </w:rPr>
              <w:t>74.12</w:t>
            </w:r>
          </w:p>
        </w:tc>
        <w:tc>
          <w:tcPr>
            <w:tcW w:w="826" w:type="dxa"/>
            <w:noWrap/>
            <w:vAlign w:val="center"/>
            <w:hideMark/>
          </w:tcPr>
          <w:p w14:paraId="5412AE81" w14:textId="77777777" w:rsidR="00A4300D" w:rsidRPr="00A4300D" w:rsidRDefault="00A4300D" w:rsidP="00A4300D">
            <w:pPr>
              <w:jc w:val="center"/>
              <w:rPr>
                <w:sz w:val="18"/>
                <w:szCs w:val="18"/>
              </w:rPr>
            </w:pPr>
            <w:r w:rsidRPr="00A4300D">
              <w:rPr>
                <w:sz w:val="18"/>
                <w:szCs w:val="18"/>
              </w:rPr>
              <w:t>71.15</w:t>
            </w:r>
          </w:p>
        </w:tc>
        <w:tc>
          <w:tcPr>
            <w:tcW w:w="826" w:type="dxa"/>
            <w:noWrap/>
            <w:vAlign w:val="center"/>
            <w:hideMark/>
          </w:tcPr>
          <w:p w14:paraId="6BBD6A78" w14:textId="77777777" w:rsidR="00A4300D" w:rsidRPr="00A4300D" w:rsidRDefault="00A4300D" w:rsidP="00A4300D">
            <w:pPr>
              <w:jc w:val="center"/>
              <w:rPr>
                <w:sz w:val="18"/>
                <w:szCs w:val="18"/>
              </w:rPr>
            </w:pPr>
            <w:r w:rsidRPr="00A4300D">
              <w:rPr>
                <w:sz w:val="18"/>
                <w:szCs w:val="18"/>
              </w:rPr>
              <w:t>21.05</w:t>
            </w:r>
          </w:p>
        </w:tc>
        <w:tc>
          <w:tcPr>
            <w:tcW w:w="826" w:type="dxa"/>
            <w:noWrap/>
            <w:vAlign w:val="center"/>
            <w:hideMark/>
          </w:tcPr>
          <w:p w14:paraId="5CAA751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25B5BD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5DFD299" w14:textId="77777777" w:rsidR="00A4300D" w:rsidRPr="00A4300D" w:rsidRDefault="00A4300D" w:rsidP="00A4300D">
            <w:pPr>
              <w:jc w:val="center"/>
              <w:rPr>
                <w:sz w:val="18"/>
                <w:szCs w:val="18"/>
              </w:rPr>
            </w:pPr>
            <w:r w:rsidRPr="00A4300D">
              <w:rPr>
                <w:sz w:val="18"/>
                <w:szCs w:val="18"/>
              </w:rPr>
              <w:t>54.75</w:t>
            </w:r>
          </w:p>
        </w:tc>
      </w:tr>
      <w:tr w:rsidR="00A4300D" w:rsidRPr="00A4300D" w14:paraId="594B7046" w14:textId="77777777" w:rsidTr="00A4300D">
        <w:trPr>
          <w:trHeight w:val="255"/>
        </w:trPr>
        <w:tc>
          <w:tcPr>
            <w:tcW w:w="825" w:type="dxa"/>
            <w:vMerge/>
            <w:vAlign w:val="center"/>
            <w:hideMark/>
          </w:tcPr>
          <w:p w14:paraId="220CCFA5" w14:textId="77777777" w:rsidR="00A4300D" w:rsidRPr="00A4300D" w:rsidRDefault="00A4300D" w:rsidP="00A4300D">
            <w:pPr>
              <w:jc w:val="center"/>
              <w:rPr>
                <w:sz w:val="18"/>
                <w:szCs w:val="18"/>
              </w:rPr>
            </w:pPr>
          </w:p>
        </w:tc>
        <w:tc>
          <w:tcPr>
            <w:tcW w:w="2010" w:type="dxa"/>
            <w:vMerge w:val="restart"/>
            <w:noWrap/>
            <w:vAlign w:val="center"/>
            <w:hideMark/>
          </w:tcPr>
          <w:p w14:paraId="6086C116"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2CAA422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AB8D83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404B8E1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D971FF0" w14:textId="77777777" w:rsidR="00A4300D" w:rsidRPr="00A4300D" w:rsidRDefault="00A4300D" w:rsidP="00A4300D">
            <w:pPr>
              <w:jc w:val="center"/>
              <w:rPr>
                <w:sz w:val="18"/>
                <w:szCs w:val="18"/>
              </w:rPr>
            </w:pPr>
            <w:r w:rsidRPr="00A4300D">
              <w:rPr>
                <w:sz w:val="18"/>
                <w:szCs w:val="18"/>
              </w:rPr>
              <w:t>571.65</w:t>
            </w:r>
          </w:p>
        </w:tc>
        <w:tc>
          <w:tcPr>
            <w:tcW w:w="826" w:type="dxa"/>
            <w:noWrap/>
            <w:vAlign w:val="center"/>
            <w:hideMark/>
          </w:tcPr>
          <w:p w14:paraId="19B0FF46" w14:textId="77777777" w:rsidR="00A4300D" w:rsidRPr="00A4300D" w:rsidRDefault="00A4300D" w:rsidP="00A4300D">
            <w:pPr>
              <w:jc w:val="center"/>
              <w:rPr>
                <w:sz w:val="18"/>
                <w:szCs w:val="18"/>
              </w:rPr>
            </w:pPr>
            <w:r w:rsidRPr="00A4300D">
              <w:rPr>
                <w:sz w:val="18"/>
                <w:szCs w:val="18"/>
              </w:rPr>
              <w:t>6.13</w:t>
            </w:r>
          </w:p>
        </w:tc>
        <w:tc>
          <w:tcPr>
            <w:tcW w:w="826" w:type="dxa"/>
            <w:noWrap/>
            <w:vAlign w:val="center"/>
            <w:hideMark/>
          </w:tcPr>
          <w:p w14:paraId="363DE60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AEDDA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27A4F91" w14:textId="77777777" w:rsidR="00A4300D" w:rsidRPr="00A4300D" w:rsidRDefault="00A4300D" w:rsidP="00A4300D">
            <w:pPr>
              <w:jc w:val="center"/>
              <w:rPr>
                <w:sz w:val="18"/>
                <w:szCs w:val="18"/>
              </w:rPr>
            </w:pPr>
            <w:r w:rsidRPr="00A4300D">
              <w:rPr>
                <w:sz w:val="18"/>
                <w:szCs w:val="18"/>
              </w:rPr>
              <w:t>571.65</w:t>
            </w:r>
          </w:p>
        </w:tc>
      </w:tr>
      <w:tr w:rsidR="00A4300D" w:rsidRPr="00A4300D" w14:paraId="61691DEF" w14:textId="77777777" w:rsidTr="00A4300D">
        <w:trPr>
          <w:trHeight w:val="255"/>
        </w:trPr>
        <w:tc>
          <w:tcPr>
            <w:tcW w:w="825" w:type="dxa"/>
            <w:vMerge/>
            <w:vAlign w:val="center"/>
            <w:hideMark/>
          </w:tcPr>
          <w:p w14:paraId="3E1F1E59" w14:textId="77777777" w:rsidR="00A4300D" w:rsidRPr="00A4300D" w:rsidRDefault="00A4300D" w:rsidP="00A4300D">
            <w:pPr>
              <w:jc w:val="center"/>
              <w:rPr>
                <w:sz w:val="18"/>
                <w:szCs w:val="18"/>
              </w:rPr>
            </w:pPr>
          </w:p>
        </w:tc>
        <w:tc>
          <w:tcPr>
            <w:tcW w:w="2010" w:type="dxa"/>
            <w:vMerge/>
            <w:vAlign w:val="center"/>
            <w:hideMark/>
          </w:tcPr>
          <w:p w14:paraId="4ADC0BE8" w14:textId="77777777" w:rsidR="00A4300D" w:rsidRPr="00A4300D" w:rsidRDefault="00A4300D" w:rsidP="00A4300D">
            <w:pPr>
              <w:jc w:val="center"/>
              <w:rPr>
                <w:sz w:val="18"/>
                <w:szCs w:val="18"/>
              </w:rPr>
            </w:pPr>
          </w:p>
        </w:tc>
        <w:tc>
          <w:tcPr>
            <w:tcW w:w="851" w:type="dxa"/>
            <w:noWrap/>
            <w:vAlign w:val="center"/>
            <w:hideMark/>
          </w:tcPr>
          <w:p w14:paraId="76C1995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C25C666"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50391EA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A5ADB25" w14:textId="77777777" w:rsidR="00A4300D" w:rsidRPr="00A4300D" w:rsidRDefault="00A4300D" w:rsidP="00A4300D">
            <w:pPr>
              <w:jc w:val="center"/>
              <w:rPr>
                <w:sz w:val="18"/>
                <w:szCs w:val="18"/>
              </w:rPr>
            </w:pPr>
            <w:r w:rsidRPr="00A4300D">
              <w:rPr>
                <w:sz w:val="18"/>
                <w:szCs w:val="18"/>
              </w:rPr>
              <w:t>579.19</w:t>
            </w:r>
          </w:p>
        </w:tc>
        <w:tc>
          <w:tcPr>
            <w:tcW w:w="826" w:type="dxa"/>
            <w:noWrap/>
            <w:vAlign w:val="center"/>
            <w:hideMark/>
          </w:tcPr>
          <w:p w14:paraId="4A95DD6D" w14:textId="77777777" w:rsidR="00A4300D" w:rsidRPr="00A4300D" w:rsidRDefault="00A4300D" w:rsidP="00A4300D">
            <w:pPr>
              <w:jc w:val="center"/>
              <w:rPr>
                <w:sz w:val="18"/>
                <w:szCs w:val="18"/>
              </w:rPr>
            </w:pPr>
            <w:r w:rsidRPr="00A4300D">
              <w:rPr>
                <w:sz w:val="18"/>
                <w:szCs w:val="18"/>
              </w:rPr>
              <w:t>6.8</w:t>
            </w:r>
          </w:p>
        </w:tc>
        <w:tc>
          <w:tcPr>
            <w:tcW w:w="826" w:type="dxa"/>
            <w:noWrap/>
            <w:vAlign w:val="center"/>
            <w:hideMark/>
          </w:tcPr>
          <w:p w14:paraId="725C874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2BE58C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5FB32A" w14:textId="77777777" w:rsidR="00A4300D" w:rsidRPr="00A4300D" w:rsidRDefault="00A4300D" w:rsidP="00A4300D">
            <w:pPr>
              <w:jc w:val="center"/>
              <w:rPr>
                <w:sz w:val="18"/>
                <w:szCs w:val="18"/>
              </w:rPr>
            </w:pPr>
            <w:r w:rsidRPr="00A4300D">
              <w:rPr>
                <w:sz w:val="18"/>
                <w:szCs w:val="18"/>
              </w:rPr>
              <w:t>579.19</w:t>
            </w:r>
          </w:p>
        </w:tc>
      </w:tr>
      <w:tr w:rsidR="00A4300D" w:rsidRPr="00A4300D" w14:paraId="6D8AE4FB" w14:textId="77777777" w:rsidTr="00A4300D">
        <w:trPr>
          <w:trHeight w:val="255"/>
        </w:trPr>
        <w:tc>
          <w:tcPr>
            <w:tcW w:w="825" w:type="dxa"/>
            <w:vMerge w:val="restart"/>
            <w:noWrap/>
            <w:vAlign w:val="center"/>
            <w:hideMark/>
          </w:tcPr>
          <w:p w14:paraId="18AE4533" w14:textId="77777777" w:rsidR="00A4300D" w:rsidRPr="00A4300D" w:rsidRDefault="00A4300D" w:rsidP="00A4300D">
            <w:pPr>
              <w:jc w:val="center"/>
              <w:rPr>
                <w:sz w:val="18"/>
                <w:szCs w:val="18"/>
              </w:rPr>
            </w:pPr>
            <w:r w:rsidRPr="00A4300D">
              <w:rPr>
                <w:sz w:val="18"/>
                <w:szCs w:val="18"/>
              </w:rPr>
              <w:t>JHT7</w:t>
            </w:r>
          </w:p>
        </w:tc>
        <w:tc>
          <w:tcPr>
            <w:tcW w:w="2010" w:type="dxa"/>
            <w:vMerge w:val="restart"/>
            <w:noWrap/>
            <w:vAlign w:val="center"/>
            <w:hideMark/>
          </w:tcPr>
          <w:p w14:paraId="70A1742A"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7CF269C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AD05D7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269D9EC8"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07E11356" w14:textId="77777777" w:rsidR="00A4300D" w:rsidRPr="00A4300D" w:rsidRDefault="00A4300D" w:rsidP="00A4300D">
            <w:pPr>
              <w:jc w:val="center"/>
              <w:rPr>
                <w:sz w:val="18"/>
                <w:szCs w:val="18"/>
              </w:rPr>
            </w:pPr>
            <w:r w:rsidRPr="00A4300D">
              <w:rPr>
                <w:sz w:val="18"/>
                <w:szCs w:val="18"/>
              </w:rPr>
              <w:t>689.84</w:t>
            </w:r>
          </w:p>
        </w:tc>
        <w:tc>
          <w:tcPr>
            <w:tcW w:w="826" w:type="dxa"/>
            <w:noWrap/>
            <w:vAlign w:val="center"/>
            <w:hideMark/>
          </w:tcPr>
          <w:p w14:paraId="60AF71F4" w14:textId="77777777" w:rsidR="00A4300D" w:rsidRPr="00A4300D" w:rsidRDefault="00A4300D" w:rsidP="00A4300D">
            <w:pPr>
              <w:jc w:val="center"/>
              <w:rPr>
                <w:sz w:val="18"/>
                <w:szCs w:val="18"/>
              </w:rPr>
            </w:pPr>
            <w:r w:rsidRPr="00A4300D">
              <w:rPr>
                <w:sz w:val="18"/>
                <w:szCs w:val="18"/>
              </w:rPr>
              <w:t>60.13</w:t>
            </w:r>
          </w:p>
        </w:tc>
        <w:tc>
          <w:tcPr>
            <w:tcW w:w="826" w:type="dxa"/>
            <w:noWrap/>
            <w:vAlign w:val="center"/>
            <w:hideMark/>
          </w:tcPr>
          <w:p w14:paraId="45B381D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288298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CAD405D" w14:textId="77777777" w:rsidR="00A4300D" w:rsidRPr="00A4300D" w:rsidRDefault="00A4300D" w:rsidP="00A4300D">
            <w:pPr>
              <w:jc w:val="center"/>
              <w:rPr>
                <w:sz w:val="18"/>
                <w:szCs w:val="18"/>
              </w:rPr>
            </w:pPr>
            <w:r w:rsidRPr="00A4300D">
              <w:rPr>
                <w:sz w:val="18"/>
                <w:szCs w:val="18"/>
              </w:rPr>
              <w:t>737.25</w:t>
            </w:r>
          </w:p>
        </w:tc>
      </w:tr>
      <w:tr w:rsidR="00A4300D" w:rsidRPr="00A4300D" w14:paraId="27914FCF" w14:textId="77777777" w:rsidTr="00A4300D">
        <w:trPr>
          <w:trHeight w:val="255"/>
        </w:trPr>
        <w:tc>
          <w:tcPr>
            <w:tcW w:w="825" w:type="dxa"/>
            <w:vMerge/>
            <w:vAlign w:val="center"/>
            <w:hideMark/>
          </w:tcPr>
          <w:p w14:paraId="047F700B" w14:textId="77777777" w:rsidR="00A4300D" w:rsidRPr="00A4300D" w:rsidRDefault="00A4300D" w:rsidP="00A4300D">
            <w:pPr>
              <w:jc w:val="center"/>
              <w:rPr>
                <w:sz w:val="18"/>
                <w:szCs w:val="18"/>
              </w:rPr>
            </w:pPr>
          </w:p>
        </w:tc>
        <w:tc>
          <w:tcPr>
            <w:tcW w:w="2010" w:type="dxa"/>
            <w:vMerge/>
            <w:vAlign w:val="center"/>
            <w:hideMark/>
          </w:tcPr>
          <w:p w14:paraId="27F9F70B" w14:textId="77777777" w:rsidR="00A4300D" w:rsidRPr="00A4300D" w:rsidRDefault="00A4300D" w:rsidP="00A4300D">
            <w:pPr>
              <w:jc w:val="center"/>
              <w:rPr>
                <w:sz w:val="18"/>
                <w:szCs w:val="18"/>
              </w:rPr>
            </w:pPr>
          </w:p>
        </w:tc>
        <w:tc>
          <w:tcPr>
            <w:tcW w:w="851" w:type="dxa"/>
            <w:noWrap/>
            <w:vAlign w:val="center"/>
            <w:hideMark/>
          </w:tcPr>
          <w:p w14:paraId="3B87187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8C190C6"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4DBE115"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4256C4B6" w14:textId="77777777" w:rsidR="00A4300D" w:rsidRPr="00A4300D" w:rsidRDefault="00A4300D" w:rsidP="00A4300D">
            <w:pPr>
              <w:jc w:val="center"/>
              <w:rPr>
                <w:sz w:val="18"/>
                <w:szCs w:val="18"/>
              </w:rPr>
            </w:pPr>
            <w:r w:rsidRPr="00A4300D">
              <w:rPr>
                <w:sz w:val="18"/>
                <w:szCs w:val="18"/>
              </w:rPr>
              <w:t>693.99</w:t>
            </w:r>
          </w:p>
        </w:tc>
        <w:tc>
          <w:tcPr>
            <w:tcW w:w="826" w:type="dxa"/>
            <w:noWrap/>
            <w:vAlign w:val="center"/>
            <w:hideMark/>
          </w:tcPr>
          <w:p w14:paraId="15C54B0B" w14:textId="77777777" w:rsidR="00A4300D" w:rsidRPr="00A4300D" w:rsidRDefault="00A4300D" w:rsidP="00A4300D">
            <w:pPr>
              <w:jc w:val="center"/>
              <w:rPr>
                <w:sz w:val="18"/>
                <w:szCs w:val="18"/>
              </w:rPr>
            </w:pPr>
            <w:r w:rsidRPr="00A4300D">
              <w:rPr>
                <w:sz w:val="18"/>
                <w:szCs w:val="18"/>
              </w:rPr>
              <w:t>60.24</w:t>
            </w:r>
          </w:p>
        </w:tc>
        <w:tc>
          <w:tcPr>
            <w:tcW w:w="826" w:type="dxa"/>
            <w:noWrap/>
            <w:vAlign w:val="center"/>
            <w:hideMark/>
          </w:tcPr>
          <w:p w14:paraId="4CDC9F1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6CF204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14FF42" w14:textId="77777777" w:rsidR="00A4300D" w:rsidRPr="00A4300D" w:rsidRDefault="00A4300D" w:rsidP="00A4300D">
            <w:pPr>
              <w:jc w:val="center"/>
              <w:rPr>
                <w:sz w:val="18"/>
                <w:szCs w:val="18"/>
              </w:rPr>
            </w:pPr>
            <w:r w:rsidRPr="00A4300D">
              <w:rPr>
                <w:sz w:val="18"/>
                <w:szCs w:val="18"/>
              </w:rPr>
              <w:t>742.42</w:t>
            </w:r>
          </w:p>
        </w:tc>
      </w:tr>
      <w:tr w:rsidR="00A4300D" w:rsidRPr="00A4300D" w14:paraId="37BC1847" w14:textId="77777777" w:rsidTr="00A4300D">
        <w:trPr>
          <w:trHeight w:val="255"/>
        </w:trPr>
        <w:tc>
          <w:tcPr>
            <w:tcW w:w="825" w:type="dxa"/>
            <w:vMerge/>
            <w:vAlign w:val="center"/>
            <w:hideMark/>
          </w:tcPr>
          <w:p w14:paraId="0CAF80F5" w14:textId="77777777" w:rsidR="00A4300D" w:rsidRPr="00A4300D" w:rsidRDefault="00A4300D" w:rsidP="00A4300D">
            <w:pPr>
              <w:jc w:val="center"/>
              <w:rPr>
                <w:sz w:val="18"/>
                <w:szCs w:val="18"/>
              </w:rPr>
            </w:pPr>
          </w:p>
        </w:tc>
        <w:tc>
          <w:tcPr>
            <w:tcW w:w="2010" w:type="dxa"/>
            <w:vMerge/>
            <w:vAlign w:val="center"/>
            <w:hideMark/>
          </w:tcPr>
          <w:p w14:paraId="43F2F8CB" w14:textId="77777777" w:rsidR="00A4300D" w:rsidRPr="00A4300D" w:rsidRDefault="00A4300D" w:rsidP="00A4300D">
            <w:pPr>
              <w:jc w:val="center"/>
              <w:rPr>
                <w:sz w:val="18"/>
                <w:szCs w:val="18"/>
              </w:rPr>
            </w:pPr>
          </w:p>
        </w:tc>
        <w:tc>
          <w:tcPr>
            <w:tcW w:w="851" w:type="dxa"/>
            <w:noWrap/>
            <w:vAlign w:val="center"/>
            <w:hideMark/>
          </w:tcPr>
          <w:p w14:paraId="5B3F49A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5F97791"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E6CBEBA"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5CDDE998" w14:textId="77777777" w:rsidR="00A4300D" w:rsidRPr="00A4300D" w:rsidRDefault="00A4300D" w:rsidP="00A4300D">
            <w:pPr>
              <w:jc w:val="center"/>
              <w:rPr>
                <w:sz w:val="18"/>
                <w:szCs w:val="18"/>
              </w:rPr>
            </w:pPr>
            <w:r w:rsidRPr="00A4300D">
              <w:rPr>
                <w:sz w:val="18"/>
                <w:szCs w:val="18"/>
              </w:rPr>
              <w:t>699.22</w:t>
            </w:r>
          </w:p>
        </w:tc>
        <w:tc>
          <w:tcPr>
            <w:tcW w:w="826" w:type="dxa"/>
            <w:noWrap/>
            <w:vAlign w:val="center"/>
            <w:hideMark/>
          </w:tcPr>
          <w:p w14:paraId="48574828" w14:textId="77777777" w:rsidR="00A4300D" w:rsidRPr="00A4300D" w:rsidRDefault="00A4300D" w:rsidP="00A4300D">
            <w:pPr>
              <w:jc w:val="center"/>
              <w:rPr>
                <w:sz w:val="18"/>
                <w:szCs w:val="18"/>
              </w:rPr>
            </w:pPr>
            <w:r w:rsidRPr="00A4300D">
              <w:rPr>
                <w:sz w:val="18"/>
                <w:szCs w:val="18"/>
              </w:rPr>
              <w:t>60.3</w:t>
            </w:r>
          </w:p>
        </w:tc>
        <w:tc>
          <w:tcPr>
            <w:tcW w:w="826" w:type="dxa"/>
            <w:noWrap/>
            <w:vAlign w:val="center"/>
            <w:hideMark/>
          </w:tcPr>
          <w:p w14:paraId="5777FB8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0F8369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D531792" w14:textId="77777777" w:rsidR="00A4300D" w:rsidRPr="00A4300D" w:rsidRDefault="00A4300D" w:rsidP="00A4300D">
            <w:pPr>
              <w:jc w:val="center"/>
              <w:rPr>
                <w:sz w:val="18"/>
                <w:szCs w:val="18"/>
              </w:rPr>
            </w:pPr>
            <w:r w:rsidRPr="00A4300D">
              <w:rPr>
                <w:sz w:val="18"/>
                <w:szCs w:val="18"/>
              </w:rPr>
              <w:t>747.26</w:t>
            </w:r>
          </w:p>
        </w:tc>
      </w:tr>
      <w:tr w:rsidR="00A4300D" w:rsidRPr="00A4300D" w14:paraId="3A0FCA19" w14:textId="77777777" w:rsidTr="00A4300D">
        <w:trPr>
          <w:trHeight w:val="255"/>
        </w:trPr>
        <w:tc>
          <w:tcPr>
            <w:tcW w:w="825" w:type="dxa"/>
            <w:vMerge/>
            <w:vAlign w:val="center"/>
            <w:hideMark/>
          </w:tcPr>
          <w:p w14:paraId="45FC2646" w14:textId="77777777" w:rsidR="00A4300D" w:rsidRPr="00A4300D" w:rsidRDefault="00A4300D" w:rsidP="00A4300D">
            <w:pPr>
              <w:jc w:val="center"/>
              <w:rPr>
                <w:sz w:val="18"/>
                <w:szCs w:val="18"/>
              </w:rPr>
            </w:pPr>
          </w:p>
        </w:tc>
        <w:tc>
          <w:tcPr>
            <w:tcW w:w="2010" w:type="dxa"/>
            <w:vMerge w:val="restart"/>
            <w:noWrap/>
            <w:vAlign w:val="center"/>
            <w:hideMark/>
          </w:tcPr>
          <w:p w14:paraId="75551408"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5BEE777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66A9E3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2343CF50"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7B750028" w14:textId="77777777" w:rsidR="00A4300D" w:rsidRPr="00A4300D" w:rsidRDefault="00A4300D" w:rsidP="00A4300D">
            <w:pPr>
              <w:jc w:val="center"/>
              <w:rPr>
                <w:sz w:val="18"/>
                <w:szCs w:val="18"/>
              </w:rPr>
            </w:pPr>
            <w:r w:rsidRPr="00A4300D">
              <w:rPr>
                <w:sz w:val="18"/>
                <w:szCs w:val="18"/>
              </w:rPr>
              <w:t>699.22</w:t>
            </w:r>
          </w:p>
        </w:tc>
        <w:tc>
          <w:tcPr>
            <w:tcW w:w="826" w:type="dxa"/>
            <w:noWrap/>
            <w:vAlign w:val="center"/>
            <w:hideMark/>
          </w:tcPr>
          <w:p w14:paraId="52940567" w14:textId="77777777" w:rsidR="00A4300D" w:rsidRPr="00A4300D" w:rsidRDefault="00A4300D" w:rsidP="00A4300D">
            <w:pPr>
              <w:jc w:val="center"/>
              <w:rPr>
                <w:sz w:val="18"/>
                <w:szCs w:val="18"/>
              </w:rPr>
            </w:pPr>
            <w:r w:rsidRPr="00A4300D">
              <w:rPr>
                <w:sz w:val="18"/>
                <w:szCs w:val="18"/>
              </w:rPr>
              <w:t>60.31</w:t>
            </w:r>
          </w:p>
        </w:tc>
        <w:tc>
          <w:tcPr>
            <w:tcW w:w="826" w:type="dxa"/>
            <w:noWrap/>
            <w:vAlign w:val="center"/>
            <w:hideMark/>
          </w:tcPr>
          <w:p w14:paraId="13A0187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FD72AC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C8FF751" w14:textId="77777777" w:rsidR="00A4300D" w:rsidRPr="00A4300D" w:rsidRDefault="00A4300D" w:rsidP="00A4300D">
            <w:pPr>
              <w:jc w:val="center"/>
              <w:rPr>
                <w:sz w:val="18"/>
                <w:szCs w:val="18"/>
              </w:rPr>
            </w:pPr>
            <w:r w:rsidRPr="00A4300D">
              <w:rPr>
                <w:sz w:val="18"/>
                <w:szCs w:val="18"/>
              </w:rPr>
              <w:t>748.70</w:t>
            </w:r>
          </w:p>
        </w:tc>
      </w:tr>
      <w:tr w:rsidR="00A4300D" w:rsidRPr="00A4300D" w14:paraId="40036276" w14:textId="77777777" w:rsidTr="00A4300D">
        <w:trPr>
          <w:trHeight w:val="255"/>
        </w:trPr>
        <w:tc>
          <w:tcPr>
            <w:tcW w:w="825" w:type="dxa"/>
            <w:vMerge/>
            <w:vAlign w:val="center"/>
            <w:hideMark/>
          </w:tcPr>
          <w:p w14:paraId="0AC8FBAD" w14:textId="77777777" w:rsidR="00A4300D" w:rsidRPr="00A4300D" w:rsidRDefault="00A4300D" w:rsidP="00A4300D">
            <w:pPr>
              <w:jc w:val="center"/>
              <w:rPr>
                <w:sz w:val="18"/>
                <w:szCs w:val="18"/>
              </w:rPr>
            </w:pPr>
          </w:p>
        </w:tc>
        <w:tc>
          <w:tcPr>
            <w:tcW w:w="2010" w:type="dxa"/>
            <w:vMerge/>
            <w:vAlign w:val="center"/>
            <w:hideMark/>
          </w:tcPr>
          <w:p w14:paraId="5B6BC01D" w14:textId="77777777" w:rsidR="00A4300D" w:rsidRPr="00A4300D" w:rsidRDefault="00A4300D" w:rsidP="00A4300D">
            <w:pPr>
              <w:jc w:val="center"/>
              <w:rPr>
                <w:sz w:val="18"/>
                <w:szCs w:val="18"/>
              </w:rPr>
            </w:pPr>
          </w:p>
        </w:tc>
        <w:tc>
          <w:tcPr>
            <w:tcW w:w="851" w:type="dxa"/>
            <w:noWrap/>
            <w:vAlign w:val="center"/>
            <w:hideMark/>
          </w:tcPr>
          <w:p w14:paraId="4FB5EF1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1A1A43E"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1268710"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3E182E8E" w14:textId="77777777" w:rsidR="00A4300D" w:rsidRPr="00A4300D" w:rsidRDefault="00A4300D" w:rsidP="00A4300D">
            <w:pPr>
              <w:jc w:val="center"/>
              <w:rPr>
                <w:sz w:val="18"/>
                <w:szCs w:val="18"/>
              </w:rPr>
            </w:pPr>
            <w:r w:rsidRPr="00A4300D">
              <w:rPr>
                <w:sz w:val="18"/>
                <w:szCs w:val="18"/>
              </w:rPr>
              <w:t>693.99</w:t>
            </w:r>
          </w:p>
        </w:tc>
        <w:tc>
          <w:tcPr>
            <w:tcW w:w="826" w:type="dxa"/>
            <w:noWrap/>
            <w:vAlign w:val="center"/>
            <w:hideMark/>
          </w:tcPr>
          <w:p w14:paraId="40BECAD7" w14:textId="77777777" w:rsidR="00A4300D" w:rsidRPr="00A4300D" w:rsidRDefault="00A4300D" w:rsidP="00A4300D">
            <w:pPr>
              <w:jc w:val="center"/>
              <w:rPr>
                <w:sz w:val="18"/>
                <w:szCs w:val="18"/>
              </w:rPr>
            </w:pPr>
            <w:r w:rsidRPr="00A4300D">
              <w:rPr>
                <w:sz w:val="18"/>
                <w:szCs w:val="18"/>
              </w:rPr>
              <w:t>60.25</w:t>
            </w:r>
          </w:p>
        </w:tc>
        <w:tc>
          <w:tcPr>
            <w:tcW w:w="826" w:type="dxa"/>
            <w:noWrap/>
            <w:vAlign w:val="center"/>
            <w:hideMark/>
          </w:tcPr>
          <w:p w14:paraId="7278637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F8C790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B0C4017" w14:textId="77777777" w:rsidR="00A4300D" w:rsidRPr="00A4300D" w:rsidRDefault="00A4300D" w:rsidP="00A4300D">
            <w:pPr>
              <w:jc w:val="center"/>
              <w:rPr>
                <w:sz w:val="18"/>
                <w:szCs w:val="18"/>
              </w:rPr>
            </w:pPr>
            <w:r w:rsidRPr="00A4300D">
              <w:rPr>
                <w:sz w:val="18"/>
                <w:szCs w:val="18"/>
              </w:rPr>
              <w:t>742.93</w:t>
            </w:r>
          </w:p>
        </w:tc>
      </w:tr>
      <w:tr w:rsidR="00A4300D" w:rsidRPr="00A4300D" w14:paraId="7FE13282" w14:textId="77777777" w:rsidTr="00A4300D">
        <w:trPr>
          <w:trHeight w:val="255"/>
        </w:trPr>
        <w:tc>
          <w:tcPr>
            <w:tcW w:w="825" w:type="dxa"/>
            <w:vMerge/>
            <w:vAlign w:val="center"/>
            <w:hideMark/>
          </w:tcPr>
          <w:p w14:paraId="5CE513DE" w14:textId="77777777" w:rsidR="00A4300D" w:rsidRPr="00A4300D" w:rsidRDefault="00A4300D" w:rsidP="00A4300D">
            <w:pPr>
              <w:jc w:val="center"/>
              <w:rPr>
                <w:sz w:val="18"/>
                <w:szCs w:val="18"/>
              </w:rPr>
            </w:pPr>
          </w:p>
        </w:tc>
        <w:tc>
          <w:tcPr>
            <w:tcW w:w="2010" w:type="dxa"/>
            <w:vMerge/>
            <w:vAlign w:val="center"/>
            <w:hideMark/>
          </w:tcPr>
          <w:p w14:paraId="5B382508" w14:textId="77777777" w:rsidR="00A4300D" w:rsidRPr="00A4300D" w:rsidRDefault="00A4300D" w:rsidP="00A4300D">
            <w:pPr>
              <w:jc w:val="center"/>
              <w:rPr>
                <w:sz w:val="18"/>
                <w:szCs w:val="18"/>
              </w:rPr>
            </w:pPr>
          </w:p>
        </w:tc>
        <w:tc>
          <w:tcPr>
            <w:tcW w:w="851" w:type="dxa"/>
            <w:noWrap/>
            <w:vAlign w:val="center"/>
            <w:hideMark/>
          </w:tcPr>
          <w:p w14:paraId="13F187A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3ED48FD"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115E468"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FE84319" w14:textId="77777777" w:rsidR="00A4300D" w:rsidRPr="00A4300D" w:rsidRDefault="00A4300D" w:rsidP="00A4300D">
            <w:pPr>
              <w:jc w:val="center"/>
              <w:rPr>
                <w:sz w:val="18"/>
                <w:szCs w:val="18"/>
              </w:rPr>
            </w:pPr>
            <w:r w:rsidRPr="00A4300D">
              <w:rPr>
                <w:sz w:val="18"/>
                <w:szCs w:val="18"/>
              </w:rPr>
              <w:t>689.84</w:t>
            </w:r>
          </w:p>
        </w:tc>
        <w:tc>
          <w:tcPr>
            <w:tcW w:w="826" w:type="dxa"/>
            <w:noWrap/>
            <w:vAlign w:val="center"/>
            <w:hideMark/>
          </w:tcPr>
          <w:p w14:paraId="7C62DD56" w14:textId="77777777" w:rsidR="00A4300D" w:rsidRPr="00A4300D" w:rsidRDefault="00A4300D" w:rsidP="00A4300D">
            <w:pPr>
              <w:jc w:val="center"/>
              <w:rPr>
                <w:sz w:val="18"/>
                <w:szCs w:val="18"/>
              </w:rPr>
            </w:pPr>
            <w:r w:rsidRPr="00A4300D">
              <w:rPr>
                <w:sz w:val="18"/>
                <w:szCs w:val="18"/>
              </w:rPr>
              <w:t>60.14</w:t>
            </w:r>
          </w:p>
        </w:tc>
        <w:tc>
          <w:tcPr>
            <w:tcW w:w="826" w:type="dxa"/>
            <w:noWrap/>
            <w:vAlign w:val="center"/>
            <w:hideMark/>
          </w:tcPr>
          <w:p w14:paraId="77D2227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381946F"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D2858BE" w14:textId="77777777" w:rsidR="00A4300D" w:rsidRPr="00A4300D" w:rsidRDefault="00A4300D" w:rsidP="00A4300D">
            <w:pPr>
              <w:jc w:val="center"/>
              <w:rPr>
                <w:sz w:val="18"/>
                <w:szCs w:val="18"/>
              </w:rPr>
            </w:pPr>
            <w:r w:rsidRPr="00A4300D">
              <w:rPr>
                <w:sz w:val="18"/>
                <w:szCs w:val="18"/>
              </w:rPr>
              <w:t>736.33</w:t>
            </w:r>
          </w:p>
        </w:tc>
      </w:tr>
      <w:tr w:rsidR="00A4300D" w:rsidRPr="00A4300D" w14:paraId="14D0C2A9" w14:textId="77777777" w:rsidTr="00A4300D">
        <w:trPr>
          <w:trHeight w:val="255"/>
        </w:trPr>
        <w:tc>
          <w:tcPr>
            <w:tcW w:w="825" w:type="dxa"/>
            <w:vMerge/>
            <w:vAlign w:val="center"/>
            <w:hideMark/>
          </w:tcPr>
          <w:p w14:paraId="7D5B9BFC" w14:textId="77777777" w:rsidR="00A4300D" w:rsidRPr="00A4300D" w:rsidRDefault="00A4300D" w:rsidP="00A4300D">
            <w:pPr>
              <w:jc w:val="center"/>
              <w:rPr>
                <w:sz w:val="18"/>
                <w:szCs w:val="18"/>
              </w:rPr>
            </w:pPr>
          </w:p>
        </w:tc>
        <w:tc>
          <w:tcPr>
            <w:tcW w:w="2010" w:type="dxa"/>
            <w:vMerge w:val="restart"/>
            <w:noWrap/>
            <w:vAlign w:val="center"/>
            <w:hideMark/>
          </w:tcPr>
          <w:p w14:paraId="3E7C0F01"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85867F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29936F6"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ADE591A"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7F0D1D33" w14:textId="77777777" w:rsidR="00A4300D" w:rsidRPr="00A4300D" w:rsidRDefault="00A4300D" w:rsidP="00A4300D">
            <w:pPr>
              <w:jc w:val="center"/>
              <w:rPr>
                <w:sz w:val="18"/>
                <w:szCs w:val="18"/>
              </w:rPr>
            </w:pPr>
            <w:r w:rsidRPr="00A4300D">
              <w:rPr>
                <w:sz w:val="18"/>
                <w:szCs w:val="18"/>
              </w:rPr>
              <w:t>475.51</w:t>
            </w:r>
          </w:p>
        </w:tc>
        <w:tc>
          <w:tcPr>
            <w:tcW w:w="826" w:type="dxa"/>
            <w:noWrap/>
            <w:vAlign w:val="center"/>
            <w:hideMark/>
          </w:tcPr>
          <w:p w14:paraId="352616CD" w14:textId="77777777" w:rsidR="00A4300D" w:rsidRPr="00A4300D" w:rsidRDefault="00A4300D" w:rsidP="00A4300D">
            <w:pPr>
              <w:jc w:val="center"/>
              <w:rPr>
                <w:sz w:val="18"/>
                <w:szCs w:val="18"/>
              </w:rPr>
            </w:pPr>
            <w:r w:rsidRPr="00A4300D">
              <w:rPr>
                <w:sz w:val="18"/>
                <w:szCs w:val="18"/>
              </w:rPr>
              <w:t>66.97</w:t>
            </w:r>
          </w:p>
        </w:tc>
        <w:tc>
          <w:tcPr>
            <w:tcW w:w="826" w:type="dxa"/>
            <w:noWrap/>
            <w:vAlign w:val="center"/>
            <w:hideMark/>
          </w:tcPr>
          <w:p w14:paraId="1145984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EED10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D5C419" w14:textId="77777777" w:rsidR="00A4300D" w:rsidRPr="00A4300D" w:rsidRDefault="00A4300D" w:rsidP="00A4300D">
            <w:pPr>
              <w:jc w:val="center"/>
              <w:rPr>
                <w:sz w:val="18"/>
                <w:szCs w:val="18"/>
              </w:rPr>
            </w:pPr>
            <w:r w:rsidRPr="00A4300D">
              <w:rPr>
                <w:sz w:val="18"/>
                <w:szCs w:val="18"/>
              </w:rPr>
              <w:t>475.51</w:t>
            </w:r>
          </w:p>
        </w:tc>
      </w:tr>
      <w:tr w:rsidR="00A4300D" w:rsidRPr="00A4300D" w14:paraId="04056D6F" w14:textId="77777777" w:rsidTr="00A4300D">
        <w:trPr>
          <w:trHeight w:val="255"/>
        </w:trPr>
        <w:tc>
          <w:tcPr>
            <w:tcW w:w="825" w:type="dxa"/>
            <w:vMerge/>
            <w:vAlign w:val="center"/>
            <w:hideMark/>
          </w:tcPr>
          <w:p w14:paraId="27C87D20" w14:textId="77777777" w:rsidR="00A4300D" w:rsidRPr="00A4300D" w:rsidRDefault="00A4300D" w:rsidP="00A4300D">
            <w:pPr>
              <w:jc w:val="center"/>
              <w:rPr>
                <w:sz w:val="18"/>
                <w:szCs w:val="18"/>
              </w:rPr>
            </w:pPr>
          </w:p>
        </w:tc>
        <w:tc>
          <w:tcPr>
            <w:tcW w:w="2010" w:type="dxa"/>
            <w:vMerge/>
            <w:vAlign w:val="center"/>
            <w:hideMark/>
          </w:tcPr>
          <w:p w14:paraId="51750326" w14:textId="77777777" w:rsidR="00A4300D" w:rsidRPr="00A4300D" w:rsidRDefault="00A4300D" w:rsidP="00A4300D">
            <w:pPr>
              <w:jc w:val="center"/>
              <w:rPr>
                <w:sz w:val="18"/>
                <w:szCs w:val="18"/>
              </w:rPr>
            </w:pPr>
          </w:p>
        </w:tc>
        <w:tc>
          <w:tcPr>
            <w:tcW w:w="851" w:type="dxa"/>
            <w:noWrap/>
            <w:vAlign w:val="center"/>
            <w:hideMark/>
          </w:tcPr>
          <w:p w14:paraId="1106B0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8AB4DD1"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ED52D4E"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0337F623" w14:textId="77777777" w:rsidR="00A4300D" w:rsidRPr="00A4300D" w:rsidRDefault="00A4300D" w:rsidP="00A4300D">
            <w:pPr>
              <w:jc w:val="center"/>
              <w:rPr>
                <w:sz w:val="18"/>
                <w:szCs w:val="18"/>
              </w:rPr>
            </w:pPr>
            <w:r w:rsidRPr="00A4300D">
              <w:rPr>
                <w:sz w:val="18"/>
                <w:szCs w:val="18"/>
              </w:rPr>
              <w:t>484.48</w:t>
            </w:r>
          </w:p>
        </w:tc>
        <w:tc>
          <w:tcPr>
            <w:tcW w:w="826" w:type="dxa"/>
            <w:noWrap/>
            <w:vAlign w:val="center"/>
            <w:hideMark/>
          </w:tcPr>
          <w:p w14:paraId="14EA464E" w14:textId="77777777" w:rsidR="00A4300D" w:rsidRPr="00A4300D" w:rsidRDefault="00A4300D" w:rsidP="00A4300D">
            <w:pPr>
              <w:jc w:val="center"/>
              <w:rPr>
                <w:sz w:val="18"/>
                <w:szCs w:val="18"/>
              </w:rPr>
            </w:pPr>
            <w:r w:rsidRPr="00A4300D">
              <w:rPr>
                <w:sz w:val="18"/>
                <w:szCs w:val="18"/>
              </w:rPr>
              <w:t>67.07</w:t>
            </w:r>
          </w:p>
        </w:tc>
        <w:tc>
          <w:tcPr>
            <w:tcW w:w="826" w:type="dxa"/>
            <w:noWrap/>
            <w:vAlign w:val="center"/>
            <w:hideMark/>
          </w:tcPr>
          <w:p w14:paraId="7A97CA8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C422DC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E33218" w14:textId="77777777" w:rsidR="00A4300D" w:rsidRPr="00A4300D" w:rsidRDefault="00A4300D" w:rsidP="00A4300D">
            <w:pPr>
              <w:jc w:val="center"/>
              <w:rPr>
                <w:sz w:val="18"/>
                <w:szCs w:val="18"/>
              </w:rPr>
            </w:pPr>
            <w:r w:rsidRPr="00A4300D">
              <w:rPr>
                <w:sz w:val="18"/>
                <w:szCs w:val="18"/>
              </w:rPr>
              <w:t>484.48</w:t>
            </w:r>
          </w:p>
        </w:tc>
      </w:tr>
      <w:tr w:rsidR="00A4300D" w:rsidRPr="00A4300D" w14:paraId="6C34BAD4" w14:textId="77777777" w:rsidTr="00A4300D">
        <w:trPr>
          <w:trHeight w:val="255"/>
        </w:trPr>
        <w:tc>
          <w:tcPr>
            <w:tcW w:w="825" w:type="dxa"/>
            <w:vMerge/>
            <w:vAlign w:val="center"/>
            <w:hideMark/>
          </w:tcPr>
          <w:p w14:paraId="5F43DCF8" w14:textId="77777777" w:rsidR="00A4300D" w:rsidRPr="00A4300D" w:rsidRDefault="00A4300D" w:rsidP="00A4300D">
            <w:pPr>
              <w:jc w:val="center"/>
              <w:rPr>
                <w:sz w:val="18"/>
                <w:szCs w:val="18"/>
              </w:rPr>
            </w:pPr>
          </w:p>
        </w:tc>
        <w:tc>
          <w:tcPr>
            <w:tcW w:w="2010" w:type="dxa"/>
            <w:vMerge/>
            <w:vAlign w:val="center"/>
            <w:hideMark/>
          </w:tcPr>
          <w:p w14:paraId="4980F5EB" w14:textId="77777777" w:rsidR="00A4300D" w:rsidRPr="00A4300D" w:rsidRDefault="00A4300D" w:rsidP="00A4300D">
            <w:pPr>
              <w:jc w:val="center"/>
              <w:rPr>
                <w:sz w:val="18"/>
                <w:szCs w:val="18"/>
              </w:rPr>
            </w:pPr>
          </w:p>
        </w:tc>
        <w:tc>
          <w:tcPr>
            <w:tcW w:w="851" w:type="dxa"/>
            <w:noWrap/>
            <w:vAlign w:val="center"/>
            <w:hideMark/>
          </w:tcPr>
          <w:p w14:paraId="73670F2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3BC9897"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0536C1D5"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0B6CE37" w14:textId="77777777" w:rsidR="00A4300D" w:rsidRPr="00A4300D" w:rsidRDefault="00A4300D" w:rsidP="00A4300D">
            <w:pPr>
              <w:jc w:val="center"/>
              <w:rPr>
                <w:sz w:val="18"/>
                <w:szCs w:val="18"/>
              </w:rPr>
            </w:pPr>
            <w:r w:rsidRPr="00A4300D">
              <w:rPr>
                <w:sz w:val="18"/>
                <w:szCs w:val="18"/>
              </w:rPr>
              <w:t>492.45</w:t>
            </w:r>
          </w:p>
        </w:tc>
        <w:tc>
          <w:tcPr>
            <w:tcW w:w="826" w:type="dxa"/>
            <w:noWrap/>
            <w:vAlign w:val="center"/>
            <w:hideMark/>
          </w:tcPr>
          <w:p w14:paraId="2011D28C" w14:textId="77777777" w:rsidR="00A4300D" w:rsidRPr="00A4300D" w:rsidRDefault="00A4300D" w:rsidP="00A4300D">
            <w:pPr>
              <w:jc w:val="center"/>
              <w:rPr>
                <w:sz w:val="18"/>
                <w:szCs w:val="18"/>
              </w:rPr>
            </w:pPr>
            <w:r w:rsidRPr="00A4300D">
              <w:rPr>
                <w:sz w:val="18"/>
                <w:szCs w:val="18"/>
              </w:rPr>
              <w:t>66.94</w:t>
            </w:r>
          </w:p>
        </w:tc>
        <w:tc>
          <w:tcPr>
            <w:tcW w:w="826" w:type="dxa"/>
            <w:noWrap/>
            <w:vAlign w:val="center"/>
            <w:hideMark/>
          </w:tcPr>
          <w:p w14:paraId="66C712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E0BC0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3E6E6E6" w14:textId="77777777" w:rsidR="00A4300D" w:rsidRPr="00A4300D" w:rsidRDefault="00A4300D" w:rsidP="00A4300D">
            <w:pPr>
              <w:jc w:val="center"/>
              <w:rPr>
                <w:sz w:val="18"/>
                <w:szCs w:val="18"/>
              </w:rPr>
            </w:pPr>
            <w:r w:rsidRPr="00A4300D">
              <w:rPr>
                <w:sz w:val="18"/>
                <w:szCs w:val="18"/>
              </w:rPr>
              <w:t>492.45</w:t>
            </w:r>
          </w:p>
        </w:tc>
      </w:tr>
      <w:tr w:rsidR="00A4300D" w:rsidRPr="00A4300D" w14:paraId="1551F914" w14:textId="77777777" w:rsidTr="00A4300D">
        <w:trPr>
          <w:trHeight w:val="255"/>
        </w:trPr>
        <w:tc>
          <w:tcPr>
            <w:tcW w:w="825" w:type="dxa"/>
            <w:vMerge/>
            <w:vAlign w:val="center"/>
            <w:hideMark/>
          </w:tcPr>
          <w:p w14:paraId="3DF0367A" w14:textId="77777777" w:rsidR="00A4300D" w:rsidRPr="00A4300D" w:rsidRDefault="00A4300D" w:rsidP="00A4300D">
            <w:pPr>
              <w:jc w:val="center"/>
              <w:rPr>
                <w:sz w:val="18"/>
                <w:szCs w:val="18"/>
              </w:rPr>
            </w:pPr>
          </w:p>
        </w:tc>
        <w:tc>
          <w:tcPr>
            <w:tcW w:w="2010" w:type="dxa"/>
            <w:vMerge w:val="restart"/>
            <w:noWrap/>
            <w:vAlign w:val="center"/>
            <w:hideMark/>
          </w:tcPr>
          <w:p w14:paraId="4366A9AE"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4885D5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E729ADF"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DAC0792"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2BAB4C79"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65A18F07"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01F8ED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CBF2D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2FEADD" w14:textId="77777777" w:rsidR="00A4300D" w:rsidRPr="00A4300D" w:rsidRDefault="00A4300D" w:rsidP="00A4300D">
            <w:pPr>
              <w:jc w:val="center"/>
              <w:rPr>
                <w:sz w:val="18"/>
                <w:szCs w:val="18"/>
              </w:rPr>
            </w:pPr>
            <w:r w:rsidRPr="00A4300D">
              <w:rPr>
                <w:sz w:val="18"/>
                <w:szCs w:val="18"/>
              </w:rPr>
              <w:t>91.49</w:t>
            </w:r>
          </w:p>
        </w:tc>
      </w:tr>
      <w:tr w:rsidR="00A4300D" w:rsidRPr="00A4300D" w14:paraId="039229B1" w14:textId="77777777" w:rsidTr="00A4300D">
        <w:trPr>
          <w:trHeight w:val="255"/>
        </w:trPr>
        <w:tc>
          <w:tcPr>
            <w:tcW w:w="825" w:type="dxa"/>
            <w:vMerge/>
            <w:vAlign w:val="center"/>
            <w:hideMark/>
          </w:tcPr>
          <w:p w14:paraId="04CD311D" w14:textId="77777777" w:rsidR="00A4300D" w:rsidRPr="00A4300D" w:rsidRDefault="00A4300D" w:rsidP="00A4300D">
            <w:pPr>
              <w:jc w:val="center"/>
              <w:rPr>
                <w:sz w:val="18"/>
                <w:szCs w:val="18"/>
              </w:rPr>
            </w:pPr>
          </w:p>
        </w:tc>
        <w:tc>
          <w:tcPr>
            <w:tcW w:w="2010" w:type="dxa"/>
            <w:vMerge/>
            <w:vAlign w:val="center"/>
            <w:hideMark/>
          </w:tcPr>
          <w:p w14:paraId="4EE1C587" w14:textId="77777777" w:rsidR="00A4300D" w:rsidRPr="00A4300D" w:rsidRDefault="00A4300D" w:rsidP="00A4300D">
            <w:pPr>
              <w:jc w:val="center"/>
              <w:rPr>
                <w:sz w:val="18"/>
                <w:szCs w:val="18"/>
              </w:rPr>
            </w:pPr>
          </w:p>
        </w:tc>
        <w:tc>
          <w:tcPr>
            <w:tcW w:w="851" w:type="dxa"/>
            <w:noWrap/>
            <w:vAlign w:val="center"/>
            <w:hideMark/>
          </w:tcPr>
          <w:p w14:paraId="4663BB6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B189BA7"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7A185BF0"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138BF336"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7AFE1D2E"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01B2614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349B1B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3273D3" w14:textId="77777777" w:rsidR="00A4300D" w:rsidRPr="00A4300D" w:rsidRDefault="00A4300D" w:rsidP="00A4300D">
            <w:pPr>
              <w:jc w:val="center"/>
              <w:rPr>
                <w:sz w:val="18"/>
                <w:szCs w:val="18"/>
              </w:rPr>
            </w:pPr>
            <w:r w:rsidRPr="00A4300D">
              <w:rPr>
                <w:sz w:val="18"/>
                <w:szCs w:val="18"/>
              </w:rPr>
              <w:t>91.72</w:t>
            </w:r>
          </w:p>
        </w:tc>
      </w:tr>
      <w:tr w:rsidR="00A4300D" w:rsidRPr="00A4300D" w14:paraId="115DF9FA" w14:textId="77777777" w:rsidTr="00A4300D">
        <w:trPr>
          <w:trHeight w:val="255"/>
        </w:trPr>
        <w:tc>
          <w:tcPr>
            <w:tcW w:w="825" w:type="dxa"/>
            <w:vMerge/>
            <w:vAlign w:val="center"/>
            <w:hideMark/>
          </w:tcPr>
          <w:p w14:paraId="19561C15" w14:textId="77777777" w:rsidR="00A4300D" w:rsidRPr="00A4300D" w:rsidRDefault="00A4300D" w:rsidP="00A4300D">
            <w:pPr>
              <w:jc w:val="center"/>
              <w:rPr>
                <w:sz w:val="18"/>
                <w:szCs w:val="18"/>
              </w:rPr>
            </w:pPr>
          </w:p>
        </w:tc>
        <w:tc>
          <w:tcPr>
            <w:tcW w:w="2010" w:type="dxa"/>
            <w:vMerge/>
            <w:vAlign w:val="center"/>
            <w:hideMark/>
          </w:tcPr>
          <w:p w14:paraId="17800EA0" w14:textId="77777777" w:rsidR="00A4300D" w:rsidRPr="00A4300D" w:rsidRDefault="00A4300D" w:rsidP="00A4300D">
            <w:pPr>
              <w:jc w:val="center"/>
              <w:rPr>
                <w:sz w:val="18"/>
                <w:szCs w:val="18"/>
              </w:rPr>
            </w:pPr>
          </w:p>
        </w:tc>
        <w:tc>
          <w:tcPr>
            <w:tcW w:w="851" w:type="dxa"/>
            <w:noWrap/>
            <w:vAlign w:val="center"/>
            <w:hideMark/>
          </w:tcPr>
          <w:p w14:paraId="26BDBE0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8310630"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BC736E0"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54912E9A"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60B5B444"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35D18B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D78AA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1EE6322" w14:textId="77777777" w:rsidR="00A4300D" w:rsidRPr="00A4300D" w:rsidRDefault="00A4300D" w:rsidP="00A4300D">
            <w:pPr>
              <w:jc w:val="center"/>
              <w:rPr>
                <w:sz w:val="18"/>
                <w:szCs w:val="18"/>
              </w:rPr>
            </w:pPr>
            <w:r w:rsidRPr="00A4300D">
              <w:rPr>
                <w:sz w:val="18"/>
                <w:szCs w:val="18"/>
              </w:rPr>
              <w:t>92.41</w:t>
            </w:r>
          </w:p>
        </w:tc>
      </w:tr>
      <w:tr w:rsidR="00A4300D" w:rsidRPr="00A4300D" w14:paraId="02D1E188" w14:textId="77777777" w:rsidTr="00A4300D">
        <w:trPr>
          <w:trHeight w:val="255"/>
        </w:trPr>
        <w:tc>
          <w:tcPr>
            <w:tcW w:w="825" w:type="dxa"/>
            <w:vMerge/>
            <w:vAlign w:val="center"/>
            <w:hideMark/>
          </w:tcPr>
          <w:p w14:paraId="5D4BB181" w14:textId="77777777" w:rsidR="00A4300D" w:rsidRPr="00A4300D" w:rsidRDefault="00A4300D" w:rsidP="00A4300D">
            <w:pPr>
              <w:jc w:val="center"/>
              <w:rPr>
                <w:sz w:val="18"/>
                <w:szCs w:val="18"/>
              </w:rPr>
            </w:pPr>
          </w:p>
        </w:tc>
        <w:tc>
          <w:tcPr>
            <w:tcW w:w="2010" w:type="dxa"/>
            <w:vMerge w:val="restart"/>
            <w:noWrap/>
            <w:vAlign w:val="center"/>
            <w:hideMark/>
          </w:tcPr>
          <w:p w14:paraId="3BE578DB"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6D5A3EF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A2ED95C"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2555E7D"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1016A081" w14:textId="77777777" w:rsidR="00A4300D" w:rsidRPr="00A4300D" w:rsidRDefault="00A4300D" w:rsidP="00A4300D">
            <w:pPr>
              <w:jc w:val="center"/>
              <w:rPr>
                <w:sz w:val="18"/>
                <w:szCs w:val="18"/>
              </w:rPr>
            </w:pPr>
            <w:r w:rsidRPr="00A4300D">
              <w:rPr>
                <w:sz w:val="18"/>
                <w:szCs w:val="18"/>
              </w:rPr>
              <w:t>50.15</w:t>
            </w:r>
          </w:p>
        </w:tc>
        <w:tc>
          <w:tcPr>
            <w:tcW w:w="826" w:type="dxa"/>
            <w:noWrap/>
            <w:vAlign w:val="center"/>
            <w:hideMark/>
          </w:tcPr>
          <w:p w14:paraId="4F182617" w14:textId="77777777" w:rsidR="00A4300D" w:rsidRPr="00A4300D" w:rsidRDefault="00A4300D" w:rsidP="00A4300D">
            <w:pPr>
              <w:jc w:val="center"/>
              <w:rPr>
                <w:sz w:val="18"/>
                <w:szCs w:val="18"/>
              </w:rPr>
            </w:pPr>
            <w:r w:rsidRPr="00A4300D">
              <w:rPr>
                <w:sz w:val="18"/>
                <w:szCs w:val="18"/>
              </w:rPr>
              <w:t>59.91</w:t>
            </w:r>
          </w:p>
        </w:tc>
        <w:tc>
          <w:tcPr>
            <w:tcW w:w="826" w:type="dxa"/>
            <w:noWrap/>
            <w:vAlign w:val="center"/>
            <w:hideMark/>
          </w:tcPr>
          <w:p w14:paraId="6C7A272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53D0B7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1ED974B" w14:textId="77777777" w:rsidR="00A4300D" w:rsidRPr="00A4300D" w:rsidRDefault="00A4300D" w:rsidP="00A4300D">
            <w:pPr>
              <w:jc w:val="center"/>
              <w:rPr>
                <w:sz w:val="18"/>
                <w:szCs w:val="18"/>
              </w:rPr>
            </w:pPr>
            <w:r w:rsidRPr="00A4300D">
              <w:rPr>
                <w:sz w:val="18"/>
                <w:szCs w:val="18"/>
              </w:rPr>
              <w:t>32.17</w:t>
            </w:r>
          </w:p>
        </w:tc>
      </w:tr>
      <w:tr w:rsidR="00A4300D" w:rsidRPr="00A4300D" w14:paraId="0116335A" w14:textId="77777777" w:rsidTr="00A4300D">
        <w:trPr>
          <w:trHeight w:val="255"/>
        </w:trPr>
        <w:tc>
          <w:tcPr>
            <w:tcW w:w="825" w:type="dxa"/>
            <w:vMerge/>
            <w:vAlign w:val="center"/>
            <w:hideMark/>
          </w:tcPr>
          <w:p w14:paraId="48C5C43F" w14:textId="77777777" w:rsidR="00A4300D" w:rsidRPr="00A4300D" w:rsidRDefault="00A4300D" w:rsidP="00A4300D">
            <w:pPr>
              <w:jc w:val="center"/>
              <w:rPr>
                <w:sz w:val="18"/>
                <w:szCs w:val="18"/>
              </w:rPr>
            </w:pPr>
          </w:p>
        </w:tc>
        <w:tc>
          <w:tcPr>
            <w:tcW w:w="2010" w:type="dxa"/>
            <w:vMerge/>
            <w:vAlign w:val="center"/>
            <w:hideMark/>
          </w:tcPr>
          <w:p w14:paraId="66067450" w14:textId="77777777" w:rsidR="00A4300D" w:rsidRPr="00A4300D" w:rsidRDefault="00A4300D" w:rsidP="00A4300D">
            <w:pPr>
              <w:jc w:val="center"/>
              <w:rPr>
                <w:sz w:val="18"/>
                <w:szCs w:val="18"/>
              </w:rPr>
            </w:pPr>
          </w:p>
        </w:tc>
        <w:tc>
          <w:tcPr>
            <w:tcW w:w="851" w:type="dxa"/>
            <w:noWrap/>
            <w:vAlign w:val="center"/>
            <w:hideMark/>
          </w:tcPr>
          <w:p w14:paraId="20A9003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E7A5869"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69E757C"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080DD883" w14:textId="77777777" w:rsidR="00A4300D" w:rsidRPr="00A4300D" w:rsidRDefault="00A4300D" w:rsidP="00A4300D">
            <w:pPr>
              <w:jc w:val="center"/>
              <w:rPr>
                <w:sz w:val="18"/>
                <w:szCs w:val="18"/>
              </w:rPr>
            </w:pPr>
            <w:r w:rsidRPr="00A4300D">
              <w:rPr>
                <w:sz w:val="18"/>
                <w:szCs w:val="18"/>
              </w:rPr>
              <w:t>48.69</w:t>
            </w:r>
          </w:p>
        </w:tc>
        <w:tc>
          <w:tcPr>
            <w:tcW w:w="826" w:type="dxa"/>
            <w:noWrap/>
            <w:vAlign w:val="center"/>
            <w:hideMark/>
          </w:tcPr>
          <w:p w14:paraId="1637D17D" w14:textId="77777777" w:rsidR="00A4300D" w:rsidRPr="00A4300D" w:rsidRDefault="00A4300D" w:rsidP="00A4300D">
            <w:pPr>
              <w:jc w:val="center"/>
              <w:rPr>
                <w:sz w:val="18"/>
                <w:szCs w:val="18"/>
              </w:rPr>
            </w:pPr>
            <w:r w:rsidRPr="00A4300D">
              <w:rPr>
                <w:sz w:val="18"/>
                <w:szCs w:val="18"/>
              </w:rPr>
              <w:t>59.93</w:t>
            </w:r>
          </w:p>
        </w:tc>
        <w:tc>
          <w:tcPr>
            <w:tcW w:w="826" w:type="dxa"/>
            <w:noWrap/>
            <w:vAlign w:val="center"/>
            <w:hideMark/>
          </w:tcPr>
          <w:p w14:paraId="766C6F3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8F383C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11300E5" w14:textId="77777777" w:rsidR="00A4300D" w:rsidRPr="00A4300D" w:rsidRDefault="00A4300D" w:rsidP="00A4300D">
            <w:pPr>
              <w:jc w:val="center"/>
              <w:rPr>
                <w:sz w:val="18"/>
                <w:szCs w:val="18"/>
              </w:rPr>
            </w:pPr>
            <w:r w:rsidRPr="00A4300D">
              <w:rPr>
                <w:sz w:val="18"/>
                <w:szCs w:val="18"/>
              </w:rPr>
              <w:t>30.54</w:t>
            </w:r>
          </w:p>
        </w:tc>
      </w:tr>
      <w:tr w:rsidR="00A4300D" w:rsidRPr="00A4300D" w14:paraId="2E56CF36" w14:textId="77777777" w:rsidTr="00A4300D">
        <w:trPr>
          <w:trHeight w:val="255"/>
        </w:trPr>
        <w:tc>
          <w:tcPr>
            <w:tcW w:w="825" w:type="dxa"/>
            <w:vMerge/>
            <w:vAlign w:val="center"/>
            <w:hideMark/>
          </w:tcPr>
          <w:p w14:paraId="4BBCB55F" w14:textId="77777777" w:rsidR="00A4300D" w:rsidRPr="00A4300D" w:rsidRDefault="00A4300D" w:rsidP="00A4300D">
            <w:pPr>
              <w:jc w:val="center"/>
              <w:rPr>
                <w:sz w:val="18"/>
                <w:szCs w:val="18"/>
              </w:rPr>
            </w:pPr>
          </w:p>
        </w:tc>
        <w:tc>
          <w:tcPr>
            <w:tcW w:w="2010" w:type="dxa"/>
            <w:vMerge/>
            <w:vAlign w:val="center"/>
            <w:hideMark/>
          </w:tcPr>
          <w:p w14:paraId="2186E7C3" w14:textId="77777777" w:rsidR="00A4300D" w:rsidRPr="00A4300D" w:rsidRDefault="00A4300D" w:rsidP="00A4300D">
            <w:pPr>
              <w:jc w:val="center"/>
              <w:rPr>
                <w:sz w:val="18"/>
                <w:szCs w:val="18"/>
              </w:rPr>
            </w:pPr>
          </w:p>
        </w:tc>
        <w:tc>
          <w:tcPr>
            <w:tcW w:w="851" w:type="dxa"/>
            <w:noWrap/>
            <w:vAlign w:val="center"/>
            <w:hideMark/>
          </w:tcPr>
          <w:p w14:paraId="4F75F88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BCB76CE"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799A609"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6C838201" w14:textId="77777777" w:rsidR="00A4300D" w:rsidRPr="00A4300D" w:rsidRDefault="00A4300D" w:rsidP="00A4300D">
            <w:pPr>
              <w:jc w:val="center"/>
              <w:rPr>
                <w:sz w:val="18"/>
                <w:szCs w:val="18"/>
              </w:rPr>
            </w:pPr>
            <w:r w:rsidRPr="00A4300D">
              <w:rPr>
                <w:sz w:val="18"/>
                <w:szCs w:val="18"/>
              </w:rPr>
              <w:t>46.46</w:t>
            </w:r>
          </w:p>
        </w:tc>
        <w:tc>
          <w:tcPr>
            <w:tcW w:w="826" w:type="dxa"/>
            <w:noWrap/>
            <w:vAlign w:val="center"/>
            <w:hideMark/>
          </w:tcPr>
          <w:p w14:paraId="0C1F5F4C" w14:textId="77777777" w:rsidR="00A4300D" w:rsidRPr="00A4300D" w:rsidRDefault="00A4300D" w:rsidP="00A4300D">
            <w:pPr>
              <w:jc w:val="center"/>
              <w:rPr>
                <w:sz w:val="18"/>
                <w:szCs w:val="18"/>
              </w:rPr>
            </w:pPr>
            <w:r w:rsidRPr="00A4300D">
              <w:rPr>
                <w:sz w:val="18"/>
                <w:szCs w:val="18"/>
              </w:rPr>
              <w:t>60.03</w:t>
            </w:r>
          </w:p>
        </w:tc>
        <w:tc>
          <w:tcPr>
            <w:tcW w:w="826" w:type="dxa"/>
            <w:noWrap/>
            <w:vAlign w:val="center"/>
            <w:hideMark/>
          </w:tcPr>
          <w:p w14:paraId="2A978EB3"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34A235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E39E6C5" w14:textId="77777777" w:rsidR="00A4300D" w:rsidRPr="00A4300D" w:rsidRDefault="00A4300D" w:rsidP="00A4300D">
            <w:pPr>
              <w:jc w:val="center"/>
              <w:rPr>
                <w:sz w:val="18"/>
                <w:szCs w:val="18"/>
              </w:rPr>
            </w:pPr>
            <w:r w:rsidRPr="00A4300D">
              <w:rPr>
                <w:sz w:val="18"/>
                <w:szCs w:val="18"/>
              </w:rPr>
              <w:t>26.13</w:t>
            </w:r>
          </w:p>
        </w:tc>
      </w:tr>
      <w:tr w:rsidR="00A4300D" w:rsidRPr="00A4300D" w14:paraId="260C6199" w14:textId="77777777" w:rsidTr="00A4300D">
        <w:trPr>
          <w:trHeight w:val="255"/>
        </w:trPr>
        <w:tc>
          <w:tcPr>
            <w:tcW w:w="825" w:type="dxa"/>
            <w:vMerge/>
            <w:vAlign w:val="center"/>
            <w:hideMark/>
          </w:tcPr>
          <w:p w14:paraId="53581492" w14:textId="77777777" w:rsidR="00A4300D" w:rsidRPr="00A4300D" w:rsidRDefault="00A4300D" w:rsidP="00A4300D">
            <w:pPr>
              <w:jc w:val="center"/>
              <w:rPr>
                <w:sz w:val="18"/>
                <w:szCs w:val="18"/>
              </w:rPr>
            </w:pPr>
          </w:p>
        </w:tc>
        <w:tc>
          <w:tcPr>
            <w:tcW w:w="2010" w:type="dxa"/>
            <w:vMerge w:val="restart"/>
            <w:noWrap/>
            <w:vAlign w:val="center"/>
            <w:hideMark/>
          </w:tcPr>
          <w:p w14:paraId="751A0997"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02EEDCE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09DEEFA"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5E5AAD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6D8BA0D" w14:textId="77777777" w:rsidR="00A4300D" w:rsidRPr="00A4300D" w:rsidRDefault="00A4300D" w:rsidP="00A4300D">
            <w:pPr>
              <w:jc w:val="center"/>
              <w:rPr>
                <w:sz w:val="18"/>
                <w:szCs w:val="18"/>
              </w:rPr>
            </w:pPr>
            <w:r w:rsidRPr="00A4300D">
              <w:rPr>
                <w:sz w:val="18"/>
                <w:szCs w:val="18"/>
              </w:rPr>
              <w:t>589.93</w:t>
            </w:r>
          </w:p>
        </w:tc>
        <w:tc>
          <w:tcPr>
            <w:tcW w:w="826" w:type="dxa"/>
            <w:noWrap/>
            <w:vAlign w:val="center"/>
            <w:hideMark/>
          </w:tcPr>
          <w:p w14:paraId="33664F6D" w14:textId="77777777" w:rsidR="00A4300D" w:rsidRPr="00A4300D" w:rsidRDefault="00A4300D" w:rsidP="00A4300D">
            <w:pPr>
              <w:jc w:val="center"/>
              <w:rPr>
                <w:sz w:val="18"/>
                <w:szCs w:val="18"/>
              </w:rPr>
            </w:pPr>
            <w:r w:rsidRPr="00A4300D">
              <w:rPr>
                <w:sz w:val="18"/>
                <w:szCs w:val="18"/>
              </w:rPr>
              <w:t>58.18</w:t>
            </w:r>
          </w:p>
        </w:tc>
        <w:tc>
          <w:tcPr>
            <w:tcW w:w="826" w:type="dxa"/>
            <w:noWrap/>
            <w:vAlign w:val="center"/>
            <w:hideMark/>
          </w:tcPr>
          <w:p w14:paraId="7701E61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EE58E0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864B87" w14:textId="77777777" w:rsidR="00A4300D" w:rsidRPr="00A4300D" w:rsidRDefault="00A4300D" w:rsidP="00A4300D">
            <w:pPr>
              <w:jc w:val="center"/>
              <w:rPr>
                <w:sz w:val="18"/>
                <w:szCs w:val="18"/>
              </w:rPr>
            </w:pPr>
            <w:r w:rsidRPr="00A4300D">
              <w:rPr>
                <w:sz w:val="18"/>
                <w:szCs w:val="18"/>
              </w:rPr>
              <w:t>589.93</w:t>
            </w:r>
          </w:p>
        </w:tc>
      </w:tr>
      <w:tr w:rsidR="00A4300D" w:rsidRPr="00A4300D" w14:paraId="5E6700EC" w14:textId="77777777" w:rsidTr="00A4300D">
        <w:trPr>
          <w:trHeight w:val="255"/>
        </w:trPr>
        <w:tc>
          <w:tcPr>
            <w:tcW w:w="825" w:type="dxa"/>
            <w:vMerge/>
            <w:vAlign w:val="center"/>
            <w:hideMark/>
          </w:tcPr>
          <w:p w14:paraId="4408DF1B" w14:textId="77777777" w:rsidR="00A4300D" w:rsidRPr="00A4300D" w:rsidRDefault="00A4300D" w:rsidP="00A4300D">
            <w:pPr>
              <w:jc w:val="center"/>
              <w:rPr>
                <w:sz w:val="18"/>
                <w:szCs w:val="18"/>
              </w:rPr>
            </w:pPr>
          </w:p>
        </w:tc>
        <w:tc>
          <w:tcPr>
            <w:tcW w:w="2010" w:type="dxa"/>
            <w:vMerge/>
            <w:vAlign w:val="center"/>
            <w:hideMark/>
          </w:tcPr>
          <w:p w14:paraId="2363F550" w14:textId="77777777" w:rsidR="00A4300D" w:rsidRPr="00A4300D" w:rsidRDefault="00A4300D" w:rsidP="00A4300D">
            <w:pPr>
              <w:jc w:val="center"/>
              <w:rPr>
                <w:sz w:val="18"/>
                <w:szCs w:val="18"/>
              </w:rPr>
            </w:pPr>
          </w:p>
        </w:tc>
        <w:tc>
          <w:tcPr>
            <w:tcW w:w="851" w:type="dxa"/>
            <w:noWrap/>
            <w:vAlign w:val="center"/>
            <w:hideMark/>
          </w:tcPr>
          <w:p w14:paraId="4CC6C41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05EACBC"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B15691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F6E3596" w14:textId="77777777" w:rsidR="00A4300D" w:rsidRPr="00A4300D" w:rsidRDefault="00A4300D" w:rsidP="00A4300D">
            <w:pPr>
              <w:jc w:val="center"/>
              <w:rPr>
                <w:sz w:val="18"/>
                <w:szCs w:val="18"/>
              </w:rPr>
            </w:pPr>
            <w:r w:rsidRPr="00A4300D">
              <w:rPr>
                <w:sz w:val="18"/>
                <w:szCs w:val="18"/>
              </w:rPr>
              <w:t>588.38</w:t>
            </w:r>
          </w:p>
        </w:tc>
        <w:tc>
          <w:tcPr>
            <w:tcW w:w="826" w:type="dxa"/>
            <w:noWrap/>
            <w:vAlign w:val="center"/>
            <w:hideMark/>
          </w:tcPr>
          <w:p w14:paraId="120A7843" w14:textId="77777777" w:rsidR="00A4300D" w:rsidRPr="00A4300D" w:rsidRDefault="00A4300D" w:rsidP="00A4300D">
            <w:pPr>
              <w:jc w:val="center"/>
              <w:rPr>
                <w:sz w:val="18"/>
                <w:szCs w:val="18"/>
              </w:rPr>
            </w:pPr>
            <w:r w:rsidRPr="00A4300D">
              <w:rPr>
                <w:sz w:val="18"/>
                <w:szCs w:val="18"/>
              </w:rPr>
              <w:t>58.09</w:t>
            </w:r>
          </w:p>
        </w:tc>
        <w:tc>
          <w:tcPr>
            <w:tcW w:w="826" w:type="dxa"/>
            <w:noWrap/>
            <w:vAlign w:val="center"/>
            <w:hideMark/>
          </w:tcPr>
          <w:p w14:paraId="36B461B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1610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671FF97" w14:textId="77777777" w:rsidR="00A4300D" w:rsidRPr="00A4300D" w:rsidRDefault="00A4300D" w:rsidP="00A4300D">
            <w:pPr>
              <w:jc w:val="center"/>
              <w:rPr>
                <w:sz w:val="18"/>
                <w:szCs w:val="18"/>
              </w:rPr>
            </w:pPr>
            <w:r w:rsidRPr="00A4300D">
              <w:rPr>
                <w:sz w:val="18"/>
                <w:szCs w:val="18"/>
              </w:rPr>
              <w:t>588.38</w:t>
            </w:r>
          </w:p>
        </w:tc>
      </w:tr>
      <w:tr w:rsidR="00A4300D" w:rsidRPr="00A4300D" w14:paraId="2FF1CDC6" w14:textId="77777777" w:rsidTr="00A4300D">
        <w:trPr>
          <w:trHeight w:val="255"/>
        </w:trPr>
        <w:tc>
          <w:tcPr>
            <w:tcW w:w="825" w:type="dxa"/>
            <w:vMerge/>
            <w:vAlign w:val="center"/>
            <w:hideMark/>
          </w:tcPr>
          <w:p w14:paraId="309B3900" w14:textId="77777777" w:rsidR="00A4300D" w:rsidRPr="00A4300D" w:rsidRDefault="00A4300D" w:rsidP="00A4300D">
            <w:pPr>
              <w:jc w:val="center"/>
              <w:rPr>
                <w:sz w:val="18"/>
                <w:szCs w:val="18"/>
              </w:rPr>
            </w:pPr>
          </w:p>
        </w:tc>
        <w:tc>
          <w:tcPr>
            <w:tcW w:w="2010" w:type="dxa"/>
            <w:vMerge/>
            <w:vAlign w:val="center"/>
            <w:hideMark/>
          </w:tcPr>
          <w:p w14:paraId="4DE6719E" w14:textId="77777777" w:rsidR="00A4300D" w:rsidRPr="00A4300D" w:rsidRDefault="00A4300D" w:rsidP="00A4300D">
            <w:pPr>
              <w:jc w:val="center"/>
              <w:rPr>
                <w:sz w:val="18"/>
                <w:szCs w:val="18"/>
              </w:rPr>
            </w:pPr>
          </w:p>
        </w:tc>
        <w:tc>
          <w:tcPr>
            <w:tcW w:w="851" w:type="dxa"/>
            <w:noWrap/>
            <w:vAlign w:val="center"/>
            <w:hideMark/>
          </w:tcPr>
          <w:p w14:paraId="1CA1923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D731D5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438CEB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25F5377" w14:textId="77777777" w:rsidR="00A4300D" w:rsidRPr="00A4300D" w:rsidRDefault="00A4300D" w:rsidP="00A4300D">
            <w:pPr>
              <w:jc w:val="center"/>
              <w:rPr>
                <w:sz w:val="18"/>
                <w:szCs w:val="18"/>
              </w:rPr>
            </w:pPr>
            <w:r w:rsidRPr="00A4300D">
              <w:rPr>
                <w:sz w:val="18"/>
                <w:szCs w:val="18"/>
              </w:rPr>
              <w:t>587.17</w:t>
            </w:r>
          </w:p>
        </w:tc>
        <w:tc>
          <w:tcPr>
            <w:tcW w:w="826" w:type="dxa"/>
            <w:noWrap/>
            <w:vAlign w:val="center"/>
            <w:hideMark/>
          </w:tcPr>
          <w:p w14:paraId="2E11E847" w14:textId="77777777" w:rsidR="00A4300D" w:rsidRPr="00A4300D" w:rsidRDefault="00A4300D" w:rsidP="00A4300D">
            <w:pPr>
              <w:jc w:val="center"/>
              <w:rPr>
                <w:sz w:val="18"/>
                <w:szCs w:val="18"/>
              </w:rPr>
            </w:pPr>
            <w:r w:rsidRPr="00A4300D">
              <w:rPr>
                <w:sz w:val="18"/>
                <w:szCs w:val="18"/>
              </w:rPr>
              <w:t>58</w:t>
            </w:r>
          </w:p>
        </w:tc>
        <w:tc>
          <w:tcPr>
            <w:tcW w:w="826" w:type="dxa"/>
            <w:noWrap/>
            <w:vAlign w:val="center"/>
            <w:hideMark/>
          </w:tcPr>
          <w:p w14:paraId="0008C2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256E6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60A9B3A" w14:textId="77777777" w:rsidR="00A4300D" w:rsidRPr="00A4300D" w:rsidRDefault="00A4300D" w:rsidP="00A4300D">
            <w:pPr>
              <w:jc w:val="center"/>
              <w:rPr>
                <w:sz w:val="18"/>
                <w:szCs w:val="18"/>
              </w:rPr>
            </w:pPr>
            <w:r w:rsidRPr="00A4300D">
              <w:rPr>
                <w:sz w:val="18"/>
                <w:szCs w:val="18"/>
              </w:rPr>
              <w:t>587.17</w:t>
            </w:r>
          </w:p>
        </w:tc>
      </w:tr>
      <w:tr w:rsidR="00A4300D" w:rsidRPr="00A4300D" w14:paraId="58C917A1" w14:textId="77777777" w:rsidTr="00A4300D">
        <w:trPr>
          <w:trHeight w:val="255"/>
        </w:trPr>
        <w:tc>
          <w:tcPr>
            <w:tcW w:w="825" w:type="dxa"/>
            <w:vMerge w:val="restart"/>
            <w:noWrap/>
            <w:vAlign w:val="center"/>
            <w:hideMark/>
          </w:tcPr>
          <w:p w14:paraId="6A6FE644" w14:textId="77777777" w:rsidR="00A4300D" w:rsidRPr="00A4300D" w:rsidRDefault="00A4300D" w:rsidP="00A4300D">
            <w:pPr>
              <w:jc w:val="center"/>
              <w:rPr>
                <w:sz w:val="18"/>
                <w:szCs w:val="18"/>
              </w:rPr>
            </w:pPr>
            <w:r w:rsidRPr="00A4300D">
              <w:rPr>
                <w:sz w:val="18"/>
                <w:szCs w:val="18"/>
              </w:rPr>
              <w:t>JHT8</w:t>
            </w:r>
          </w:p>
        </w:tc>
        <w:tc>
          <w:tcPr>
            <w:tcW w:w="2010" w:type="dxa"/>
            <w:vMerge w:val="restart"/>
            <w:noWrap/>
            <w:vAlign w:val="center"/>
            <w:hideMark/>
          </w:tcPr>
          <w:p w14:paraId="61E1A787"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8E4C4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B4BAB24"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0F176DE"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5A6A06FA" w14:textId="77777777" w:rsidR="00A4300D" w:rsidRPr="00A4300D" w:rsidRDefault="00A4300D" w:rsidP="00A4300D">
            <w:pPr>
              <w:jc w:val="center"/>
              <w:rPr>
                <w:sz w:val="18"/>
                <w:szCs w:val="18"/>
              </w:rPr>
            </w:pPr>
            <w:r w:rsidRPr="00A4300D">
              <w:rPr>
                <w:sz w:val="18"/>
                <w:szCs w:val="18"/>
              </w:rPr>
              <w:t>692.40</w:t>
            </w:r>
          </w:p>
        </w:tc>
        <w:tc>
          <w:tcPr>
            <w:tcW w:w="826" w:type="dxa"/>
            <w:noWrap/>
            <w:vAlign w:val="center"/>
            <w:hideMark/>
          </w:tcPr>
          <w:p w14:paraId="309A86FA" w14:textId="77777777" w:rsidR="00A4300D" w:rsidRPr="00A4300D" w:rsidRDefault="00A4300D" w:rsidP="00A4300D">
            <w:pPr>
              <w:jc w:val="center"/>
              <w:rPr>
                <w:sz w:val="18"/>
                <w:szCs w:val="18"/>
              </w:rPr>
            </w:pPr>
            <w:r w:rsidRPr="00A4300D">
              <w:rPr>
                <w:sz w:val="18"/>
                <w:szCs w:val="18"/>
              </w:rPr>
              <w:t>77.43</w:t>
            </w:r>
          </w:p>
        </w:tc>
        <w:tc>
          <w:tcPr>
            <w:tcW w:w="826" w:type="dxa"/>
            <w:noWrap/>
            <w:vAlign w:val="center"/>
            <w:hideMark/>
          </w:tcPr>
          <w:p w14:paraId="3338FCB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C43AE6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B878369" w14:textId="77777777" w:rsidR="00A4300D" w:rsidRPr="00A4300D" w:rsidRDefault="00A4300D" w:rsidP="00A4300D">
            <w:pPr>
              <w:jc w:val="center"/>
              <w:rPr>
                <w:sz w:val="18"/>
                <w:szCs w:val="18"/>
              </w:rPr>
            </w:pPr>
            <w:r w:rsidRPr="00A4300D">
              <w:rPr>
                <w:sz w:val="18"/>
                <w:szCs w:val="18"/>
              </w:rPr>
              <w:t>740.08</w:t>
            </w:r>
          </w:p>
        </w:tc>
      </w:tr>
      <w:tr w:rsidR="00A4300D" w:rsidRPr="00A4300D" w14:paraId="761850DC" w14:textId="77777777" w:rsidTr="00A4300D">
        <w:trPr>
          <w:trHeight w:val="255"/>
        </w:trPr>
        <w:tc>
          <w:tcPr>
            <w:tcW w:w="825" w:type="dxa"/>
            <w:vMerge/>
            <w:vAlign w:val="center"/>
            <w:hideMark/>
          </w:tcPr>
          <w:p w14:paraId="359C5614" w14:textId="77777777" w:rsidR="00A4300D" w:rsidRPr="00A4300D" w:rsidRDefault="00A4300D" w:rsidP="00A4300D">
            <w:pPr>
              <w:jc w:val="center"/>
              <w:rPr>
                <w:sz w:val="18"/>
                <w:szCs w:val="18"/>
              </w:rPr>
            </w:pPr>
          </w:p>
        </w:tc>
        <w:tc>
          <w:tcPr>
            <w:tcW w:w="2010" w:type="dxa"/>
            <w:vMerge/>
            <w:vAlign w:val="center"/>
            <w:hideMark/>
          </w:tcPr>
          <w:p w14:paraId="499F07E5" w14:textId="77777777" w:rsidR="00A4300D" w:rsidRPr="00A4300D" w:rsidRDefault="00A4300D" w:rsidP="00A4300D">
            <w:pPr>
              <w:jc w:val="center"/>
              <w:rPr>
                <w:sz w:val="18"/>
                <w:szCs w:val="18"/>
              </w:rPr>
            </w:pPr>
          </w:p>
        </w:tc>
        <w:tc>
          <w:tcPr>
            <w:tcW w:w="851" w:type="dxa"/>
            <w:noWrap/>
            <w:vAlign w:val="center"/>
            <w:hideMark/>
          </w:tcPr>
          <w:p w14:paraId="74FEB2B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A1BA844"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2132E1E"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74DD0093" w14:textId="77777777" w:rsidR="00A4300D" w:rsidRPr="00A4300D" w:rsidRDefault="00A4300D" w:rsidP="00A4300D">
            <w:pPr>
              <w:jc w:val="center"/>
              <w:rPr>
                <w:sz w:val="18"/>
                <w:szCs w:val="18"/>
              </w:rPr>
            </w:pPr>
            <w:r w:rsidRPr="00A4300D">
              <w:rPr>
                <w:sz w:val="18"/>
                <w:szCs w:val="18"/>
              </w:rPr>
              <w:t>696.73</w:t>
            </w:r>
          </w:p>
        </w:tc>
        <w:tc>
          <w:tcPr>
            <w:tcW w:w="826" w:type="dxa"/>
            <w:noWrap/>
            <w:vAlign w:val="center"/>
            <w:hideMark/>
          </w:tcPr>
          <w:p w14:paraId="5D6BF2C6" w14:textId="77777777" w:rsidR="00A4300D" w:rsidRPr="00A4300D" w:rsidRDefault="00A4300D" w:rsidP="00A4300D">
            <w:pPr>
              <w:jc w:val="center"/>
              <w:rPr>
                <w:sz w:val="18"/>
                <w:szCs w:val="18"/>
              </w:rPr>
            </w:pPr>
            <w:r w:rsidRPr="00A4300D">
              <w:rPr>
                <w:sz w:val="18"/>
                <w:szCs w:val="18"/>
              </w:rPr>
              <w:t>77.52</w:t>
            </w:r>
          </w:p>
        </w:tc>
        <w:tc>
          <w:tcPr>
            <w:tcW w:w="826" w:type="dxa"/>
            <w:noWrap/>
            <w:vAlign w:val="center"/>
            <w:hideMark/>
          </w:tcPr>
          <w:p w14:paraId="114D7B0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474D6D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162CB25" w14:textId="77777777" w:rsidR="00A4300D" w:rsidRPr="00A4300D" w:rsidRDefault="00A4300D" w:rsidP="00A4300D">
            <w:pPr>
              <w:jc w:val="center"/>
              <w:rPr>
                <w:sz w:val="18"/>
                <w:szCs w:val="18"/>
              </w:rPr>
            </w:pPr>
            <w:r w:rsidRPr="00A4300D">
              <w:rPr>
                <w:sz w:val="18"/>
                <w:szCs w:val="18"/>
              </w:rPr>
              <w:t>745.44</w:t>
            </w:r>
          </w:p>
        </w:tc>
      </w:tr>
      <w:tr w:rsidR="00A4300D" w:rsidRPr="00A4300D" w14:paraId="0CB02806" w14:textId="77777777" w:rsidTr="00A4300D">
        <w:trPr>
          <w:trHeight w:val="255"/>
        </w:trPr>
        <w:tc>
          <w:tcPr>
            <w:tcW w:w="825" w:type="dxa"/>
            <w:vMerge/>
            <w:vAlign w:val="center"/>
            <w:hideMark/>
          </w:tcPr>
          <w:p w14:paraId="1DE30308" w14:textId="77777777" w:rsidR="00A4300D" w:rsidRPr="00A4300D" w:rsidRDefault="00A4300D" w:rsidP="00A4300D">
            <w:pPr>
              <w:jc w:val="center"/>
              <w:rPr>
                <w:sz w:val="18"/>
                <w:szCs w:val="18"/>
              </w:rPr>
            </w:pPr>
          </w:p>
        </w:tc>
        <w:tc>
          <w:tcPr>
            <w:tcW w:w="2010" w:type="dxa"/>
            <w:vMerge/>
            <w:vAlign w:val="center"/>
            <w:hideMark/>
          </w:tcPr>
          <w:p w14:paraId="28F80E2B" w14:textId="77777777" w:rsidR="00A4300D" w:rsidRPr="00A4300D" w:rsidRDefault="00A4300D" w:rsidP="00A4300D">
            <w:pPr>
              <w:jc w:val="center"/>
              <w:rPr>
                <w:sz w:val="18"/>
                <w:szCs w:val="18"/>
              </w:rPr>
            </w:pPr>
          </w:p>
        </w:tc>
        <w:tc>
          <w:tcPr>
            <w:tcW w:w="851" w:type="dxa"/>
            <w:noWrap/>
            <w:vAlign w:val="center"/>
            <w:hideMark/>
          </w:tcPr>
          <w:p w14:paraId="4F444D4E"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A568055"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385EBEF"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33B90C5D" w14:textId="77777777" w:rsidR="00A4300D" w:rsidRPr="00A4300D" w:rsidRDefault="00A4300D" w:rsidP="00A4300D">
            <w:pPr>
              <w:jc w:val="center"/>
              <w:rPr>
                <w:sz w:val="18"/>
                <w:szCs w:val="18"/>
              </w:rPr>
            </w:pPr>
            <w:r w:rsidRPr="00A4300D">
              <w:rPr>
                <w:sz w:val="18"/>
                <w:szCs w:val="18"/>
              </w:rPr>
              <w:t>702.00</w:t>
            </w:r>
          </w:p>
        </w:tc>
        <w:tc>
          <w:tcPr>
            <w:tcW w:w="826" w:type="dxa"/>
            <w:noWrap/>
            <w:vAlign w:val="center"/>
            <w:hideMark/>
          </w:tcPr>
          <w:p w14:paraId="5D1C0BC6" w14:textId="77777777" w:rsidR="00A4300D" w:rsidRPr="00A4300D" w:rsidRDefault="00A4300D" w:rsidP="00A4300D">
            <w:pPr>
              <w:jc w:val="center"/>
              <w:rPr>
                <w:sz w:val="18"/>
                <w:szCs w:val="18"/>
              </w:rPr>
            </w:pPr>
            <w:r w:rsidRPr="00A4300D">
              <w:rPr>
                <w:sz w:val="18"/>
                <w:szCs w:val="18"/>
              </w:rPr>
              <w:t>77.6</w:t>
            </w:r>
          </w:p>
        </w:tc>
        <w:tc>
          <w:tcPr>
            <w:tcW w:w="826" w:type="dxa"/>
            <w:noWrap/>
            <w:vAlign w:val="center"/>
            <w:hideMark/>
          </w:tcPr>
          <w:p w14:paraId="17FC896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E30833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626E1C6" w14:textId="77777777" w:rsidR="00A4300D" w:rsidRPr="00A4300D" w:rsidRDefault="00A4300D" w:rsidP="00A4300D">
            <w:pPr>
              <w:jc w:val="center"/>
              <w:rPr>
                <w:sz w:val="18"/>
                <w:szCs w:val="18"/>
              </w:rPr>
            </w:pPr>
            <w:r w:rsidRPr="00A4300D">
              <w:rPr>
                <w:sz w:val="18"/>
                <w:szCs w:val="18"/>
              </w:rPr>
              <w:t>750.32</w:t>
            </w:r>
          </w:p>
        </w:tc>
      </w:tr>
      <w:tr w:rsidR="00A4300D" w:rsidRPr="00A4300D" w14:paraId="5326519B" w14:textId="77777777" w:rsidTr="00A4300D">
        <w:trPr>
          <w:trHeight w:val="255"/>
        </w:trPr>
        <w:tc>
          <w:tcPr>
            <w:tcW w:w="825" w:type="dxa"/>
            <w:vMerge/>
            <w:vAlign w:val="center"/>
            <w:hideMark/>
          </w:tcPr>
          <w:p w14:paraId="5CFC1F68" w14:textId="77777777" w:rsidR="00A4300D" w:rsidRPr="00A4300D" w:rsidRDefault="00A4300D" w:rsidP="00A4300D">
            <w:pPr>
              <w:jc w:val="center"/>
              <w:rPr>
                <w:sz w:val="18"/>
                <w:szCs w:val="18"/>
              </w:rPr>
            </w:pPr>
          </w:p>
        </w:tc>
        <w:tc>
          <w:tcPr>
            <w:tcW w:w="2010" w:type="dxa"/>
            <w:vMerge w:val="restart"/>
            <w:noWrap/>
            <w:vAlign w:val="center"/>
            <w:hideMark/>
          </w:tcPr>
          <w:p w14:paraId="4F4DBF95"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4BB990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BEBBDCC"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DDD23EE"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27B86616" w14:textId="77777777" w:rsidR="00A4300D" w:rsidRPr="00A4300D" w:rsidRDefault="00A4300D" w:rsidP="00A4300D">
            <w:pPr>
              <w:jc w:val="center"/>
              <w:rPr>
                <w:sz w:val="18"/>
                <w:szCs w:val="18"/>
              </w:rPr>
            </w:pPr>
            <w:r w:rsidRPr="00A4300D">
              <w:rPr>
                <w:sz w:val="18"/>
                <w:szCs w:val="18"/>
              </w:rPr>
              <w:t>702.00</w:t>
            </w:r>
          </w:p>
        </w:tc>
        <w:tc>
          <w:tcPr>
            <w:tcW w:w="826" w:type="dxa"/>
            <w:noWrap/>
            <w:vAlign w:val="center"/>
            <w:hideMark/>
          </w:tcPr>
          <w:p w14:paraId="683120F2" w14:textId="77777777" w:rsidR="00A4300D" w:rsidRPr="00A4300D" w:rsidRDefault="00A4300D" w:rsidP="00A4300D">
            <w:pPr>
              <w:jc w:val="center"/>
              <w:rPr>
                <w:sz w:val="18"/>
                <w:szCs w:val="18"/>
              </w:rPr>
            </w:pPr>
            <w:r w:rsidRPr="00A4300D">
              <w:rPr>
                <w:sz w:val="18"/>
                <w:szCs w:val="18"/>
              </w:rPr>
              <w:t>77.61</w:t>
            </w:r>
          </w:p>
        </w:tc>
        <w:tc>
          <w:tcPr>
            <w:tcW w:w="826" w:type="dxa"/>
            <w:noWrap/>
            <w:vAlign w:val="center"/>
            <w:hideMark/>
          </w:tcPr>
          <w:p w14:paraId="3FC9E4A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F5543A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511B3AA" w14:textId="77777777" w:rsidR="00A4300D" w:rsidRPr="00A4300D" w:rsidRDefault="00A4300D" w:rsidP="00A4300D">
            <w:pPr>
              <w:jc w:val="center"/>
              <w:rPr>
                <w:sz w:val="18"/>
                <w:szCs w:val="18"/>
              </w:rPr>
            </w:pPr>
            <w:r w:rsidRPr="00A4300D">
              <w:rPr>
                <w:sz w:val="18"/>
                <w:szCs w:val="18"/>
              </w:rPr>
              <w:t>751.76</w:t>
            </w:r>
          </w:p>
        </w:tc>
      </w:tr>
      <w:tr w:rsidR="00A4300D" w:rsidRPr="00A4300D" w14:paraId="206C3E5C" w14:textId="77777777" w:rsidTr="00A4300D">
        <w:trPr>
          <w:trHeight w:val="255"/>
        </w:trPr>
        <w:tc>
          <w:tcPr>
            <w:tcW w:w="825" w:type="dxa"/>
            <w:vMerge/>
            <w:vAlign w:val="center"/>
            <w:hideMark/>
          </w:tcPr>
          <w:p w14:paraId="001580C7" w14:textId="77777777" w:rsidR="00A4300D" w:rsidRPr="00A4300D" w:rsidRDefault="00A4300D" w:rsidP="00A4300D">
            <w:pPr>
              <w:jc w:val="center"/>
              <w:rPr>
                <w:sz w:val="18"/>
                <w:szCs w:val="18"/>
              </w:rPr>
            </w:pPr>
          </w:p>
        </w:tc>
        <w:tc>
          <w:tcPr>
            <w:tcW w:w="2010" w:type="dxa"/>
            <w:vMerge/>
            <w:vAlign w:val="center"/>
            <w:hideMark/>
          </w:tcPr>
          <w:p w14:paraId="53FA011F" w14:textId="77777777" w:rsidR="00A4300D" w:rsidRPr="00A4300D" w:rsidRDefault="00A4300D" w:rsidP="00A4300D">
            <w:pPr>
              <w:jc w:val="center"/>
              <w:rPr>
                <w:sz w:val="18"/>
                <w:szCs w:val="18"/>
              </w:rPr>
            </w:pPr>
          </w:p>
        </w:tc>
        <w:tc>
          <w:tcPr>
            <w:tcW w:w="851" w:type="dxa"/>
            <w:noWrap/>
            <w:vAlign w:val="center"/>
            <w:hideMark/>
          </w:tcPr>
          <w:p w14:paraId="3909F04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D52EDF7"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17FFC58"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260066C1" w14:textId="77777777" w:rsidR="00A4300D" w:rsidRPr="00A4300D" w:rsidRDefault="00A4300D" w:rsidP="00A4300D">
            <w:pPr>
              <w:jc w:val="center"/>
              <w:rPr>
                <w:sz w:val="18"/>
                <w:szCs w:val="18"/>
              </w:rPr>
            </w:pPr>
            <w:r w:rsidRPr="00A4300D">
              <w:rPr>
                <w:sz w:val="18"/>
                <w:szCs w:val="18"/>
              </w:rPr>
              <w:t>696.73</w:t>
            </w:r>
          </w:p>
        </w:tc>
        <w:tc>
          <w:tcPr>
            <w:tcW w:w="826" w:type="dxa"/>
            <w:noWrap/>
            <w:vAlign w:val="center"/>
            <w:hideMark/>
          </w:tcPr>
          <w:p w14:paraId="7872C916" w14:textId="77777777" w:rsidR="00A4300D" w:rsidRPr="00A4300D" w:rsidRDefault="00A4300D" w:rsidP="00A4300D">
            <w:pPr>
              <w:jc w:val="center"/>
              <w:rPr>
                <w:sz w:val="18"/>
                <w:szCs w:val="18"/>
              </w:rPr>
            </w:pPr>
            <w:r w:rsidRPr="00A4300D">
              <w:rPr>
                <w:sz w:val="18"/>
                <w:szCs w:val="18"/>
              </w:rPr>
              <w:t>77.53</w:t>
            </w:r>
          </w:p>
        </w:tc>
        <w:tc>
          <w:tcPr>
            <w:tcW w:w="826" w:type="dxa"/>
            <w:noWrap/>
            <w:vAlign w:val="center"/>
            <w:hideMark/>
          </w:tcPr>
          <w:p w14:paraId="6699479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15B5D9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9215FFD" w14:textId="77777777" w:rsidR="00A4300D" w:rsidRPr="00A4300D" w:rsidRDefault="00A4300D" w:rsidP="00A4300D">
            <w:pPr>
              <w:jc w:val="center"/>
              <w:rPr>
                <w:sz w:val="18"/>
                <w:szCs w:val="18"/>
              </w:rPr>
            </w:pPr>
            <w:r w:rsidRPr="00A4300D">
              <w:rPr>
                <w:sz w:val="18"/>
                <w:szCs w:val="18"/>
              </w:rPr>
              <w:t>745.95</w:t>
            </w:r>
          </w:p>
        </w:tc>
      </w:tr>
      <w:tr w:rsidR="00A4300D" w:rsidRPr="00A4300D" w14:paraId="6BE9B9A3" w14:textId="77777777" w:rsidTr="00A4300D">
        <w:trPr>
          <w:trHeight w:val="255"/>
        </w:trPr>
        <w:tc>
          <w:tcPr>
            <w:tcW w:w="825" w:type="dxa"/>
            <w:vMerge/>
            <w:vAlign w:val="center"/>
            <w:hideMark/>
          </w:tcPr>
          <w:p w14:paraId="73A113E7" w14:textId="77777777" w:rsidR="00A4300D" w:rsidRPr="00A4300D" w:rsidRDefault="00A4300D" w:rsidP="00A4300D">
            <w:pPr>
              <w:jc w:val="center"/>
              <w:rPr>
                <w:sz w:val="18"/>
                <w:szCs w:val="18"/>
              </w:rPr>
            </w:pPr>
          </w:p>
        </w:tc>
        <w:tc>
          <w:tcPr>
            <w:tcW w:w="2010" w:type="dxa"/>
            <w:vMerge/>
            <w:vAlign w:val="center"/>
            <w:hideMark/>
          </w:tcPr>
          <w:p w14:paraId="058585E0" w14:textId="77777777" w:rsidR="00A4300D" w:rsidRPr="00A4300D" w:rsidRDefault="00A4300D" w:rsidP="00A4300D">
            <w:pPr>
              <w:jc w:val="center"/>
              <w:rPr>
                <w:sz w:val="18"/>
                <w:szCs w:val="18"/>
              </w:rPr>
            </w:pPr>
          </w:p>
        </w:tc>
        <w:tc>
          <w:tcPr>
            <w:tcW w:w="851" w:type="dxa"/>
            <w:noWrap/>
            <w:vAlign w:val="center"/>
            <w:hideMark/>
          </w:tcPr>
          <w:p w14:paraId="6E6D86B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AD5F7FD"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7D97991F"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3BDA2FFA" w14:textId="77777777" w:rsidR="00A4300D" w:rsidRPr="00A4300D" w:rsidRDefault="00A4300D" w:rsidP="00A4300D">
            <w:pPr>
              <w:jc w:val="center"/>
              <w:rPr>
                <w:sz w:val="18"/>
                <w:szCs w:val="18"/>
              </w:rPr>
            </w:pPr>
            <w:r w:rsidRPr="00A4300D">
              <w:rPr>
                <w:sz w:val="18"/>
                <w:szCs w:val="18"/>
              </w:rPr>
              <w:t>692.40</w:t>
            </w:r>
          </w:p>
        </w:tc>
        <w:tc>
          <w:tcPr>
            <w:tcW w:w="826" w:type="dxa"/>
            <w:noWrap/>
            <w:vAlign w:val="center"/>
            <w:hideMark/>
          </w:tcPr>
          <w:p w14:paraId="3C6F4B15" w14:textId="77777777" w:rsidR="00A4300D" w:rsidRPr="00A4300D" w:rsidRDefault="00A4300D" w:rsidP="00A4300D">
            <w:pPr>
              <w:jc w:val="center"/>
              <w:rPr>
                <w:sz w:val="18"/>
                <w:szCs w:val="18"/>
              </w:rPr>
            </w:pPr>
            <w:r w:rsidRPr="00A4300D">
              <w:rPr>
                <w:sz w:val="18"/>
                <w:szCs w:val="18"/>
              </w:rPr>
              <w:t>77.44</w:t>
            </w:r>
          </w:p>
        </w:tc>
        <w:tc>
          <w:tcPr>
            <w:tcW w:w="826" w:type="dxa"/>
            <w:noWrap/>
            <w:vAlign w:val="center"/>
            <w:hideMark/>
          </w:tcPr>
          <w:p w14:paraId="14A0467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3BCE56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0BA7364" w14:textId="77777777" w:rsidR="00A4300D" w:rsidRPr="00A4300D" w:rsidRDefault="00A4300D" w:rsidP="00A4300D">
            <w:pPr>
              <w:jc w:val="center"/>
              <w:rPr>
                <w:sz w:val="18"/>
                <w:szCs w:val="18"/>
              </w:rPr>
            </w:pPr>
            <w:r w:rsidRPr="00A4300D">
              <w:rPr>
                <w:sz w:val="18"/>
                <w:szCs w:val="18"/>
              </w:rPr>
              <w:t>739.16</w:t>
            </w:r>
          </w:p>
        </w:tc>
      </w:tr>
      <w:tr w:rsidR="00A4300D" w:rsidRPr="00A4300D" w14:paraId="3BF5B250" w14:textId="77777777" w:rsidTr="00A4300D">
        <w:trPr>
          <w:trHeight w:val="255"/>
        </w:trPr>
        <w:tc>
          <w:tcPr>
            <w:tcW w:w="825" w:type="dxa"/>
            <w:vMerge/>
            <w:vAlign w:val="center"/>
            <w:hideMark/>
          </w:tcPr>
          <w:p w14:paraId="00839B27" w14:textId="77777777" w:rsidR="00A4300D" w:rsidRPr="00A4300D" w:rsidRDefault="00A4300D" w:rsidP="00A4300D">
            <w:pPr>
              <w:jc w:val="center"/>
              <w:rPr>
                <w:sz w:val="18"/>
                <w:szCs w:val="18"/>
              </w:rPr>
            </w:pPr>
          </w:p>
        </w:tc>
        <w:tc>
          <w:tcPr>
            <w:tcW w:w="2010" w:type="dxa"/>
            <w:vMerge w:val="restart"/>
            <w:noWrap/>
            <w:vAlign w:val="center"/>
            <w:hideMark/>
          </w:tcPr>
          <w:p w14:paraId="53E3E13D"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6844B23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E767B45"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263C6E2"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18D18427" w14:textId="77777777" w:rsidR="00A4300D" w:rsidRPr="00A4300D" w:rsidRDefault="00A4300D" w:rsidP="00A4300D">
            <w:pPr>
              <w:jc w:val="center"/>
              <w:rPr>
                <w:sz w:val="18"/>
                <w:szCs w:val="18"/>
              </w:rPr>
            </w:pPr>
            <w:r w:rsidRPr="00A4300D">
              <w:rPr>
                <w:sz w:val="18"/>
                <w:szCs w:val="18"/>
              </w:rPr>
              <w:t>473.92</w:t>
            </w:r>
          </w:p>
        </w:tc>
        <w:tc>
          <w:tcPr>
            <w:tcW w:w="826" w:type="dxa"/>
            <w:noWrap/>
            <w:vAlign w:val="center"/>
            <w:hideMark/>
          </w:tcPr>
          <w:p w14:paraId="38C77A8D" w14:textId="77777777" w:rsidR="00A4300D" w:rsidRPr="00A4300D" w:rsidRDefault="00A4300D" w:rsidP="00A4300D">
            <w:pPr>
              <w:jc w:val="center"/>
              <w:rPr>
                <w:sz w:val="18"/>
                <w:szCs w:val="18"/>
              </w:rPr>
            </w:pPr>
            <w:r w:rsidRPr="00A4300D">
              <w:rPr>
                <w:sz w:val="18"/>
                <w:szCs w:val="18"/>
              </w:rPr>
              <w:t>84.46</w:t>
            </w:r>
          </w:p>
        </w:tc>
        <w:tc>
          <w:tcPr>
            <w:tcW w:w="826" w:type="dxa"/>
            <w:noWrap/>
            <w:vAlign w:val="center"/>
            <w:hideMark/>
          </w:tcPr>
          <w:p w14:paraId="57B5376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E1B75D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E855408" w14:textId="77777777" w:rsidR="00A4300D" w:rsidRPr="00A4300D" w:rsidRDefault="00A4300D" w:rsidP="00A4300D">
            <w:pPr>
              <w:jc w:val="center"/>
              <w:rPr>
                <w:sz w:val="18"/>
                <w:szCs w:val="18"/>
              </w:rPr>
            </w:pPr>
            <w:r w:rsidRPr="00A4300D">
              <w:rPr>
                <w:sz w:val="18"/>
                <w:szCs w:val="18"/>
              </w:rPr>
              <w:t>473.92</w:t>
            </w:r>
          </w:p>
        </w:tc>
      </w:tr>
      <w:tr w:rsidR="00A4300D" w:rsidRPr="00A4300D" w14:paraId="4D3D09D5" w14:textId="77777777" w:rsidTr="00A4300D">
        <w:trPr>
          <w:trHeight w:val="255"/>
        </w:trPr>
        <w:tc>
          <w:tcPr>
            <w:tcW w:w="825" w:type="dxa"/>
            <w:vMerge/>
            <w:vAlign w:val="center"/>
            <w:hideMark/>
          </w:tcPr>
          <w:p w14:paraId="5BC6871F" w14:textId="77777777" w:rsidR="00A4300D" w:rsidRPr="00A4300D" w:rsidRDefault="00A4300D" w:rsidP="00A4300D">
            <w:pPr>
              <w:jc w:val="center"/>
              <w:rPr>
                <w:sz w:val="18"/>
                <w:szCs w:val="18"/>
              </w:rPr>
            </w:pPr>
          </w:p>
        </w:tc>
        <w:tc>
          <w:tcPr>
            <w:tcW w:w="2010" w:type="dxa"/>
            <w:vMerge/>
            <w:vAlign w:val="center"/>
            <w:hideMark/>
          </w:tcPr>
          <w:p w14:paraId="6A3A84DA" w14:textId="77777777" w:rsidR="00A4300D" w:rsidRPr="00A4300D" w:rsidRDefault="00A4300D" w:rsidP="00A4300D">
            <w:pPr>
              <w:jc w:val="center"/>
              <w:rPr>
                <w:sz w:val="18"/>
                <w:szCs w:val="18"/>
              </w:rPr>
            </w:pPr>
          </w:p>
        </w:tc>
        <w:tc>
          <w:tcPr>
            <w:tcW w:w="851" w:type="dxa"/>
            <w:noWrap/>
            <w:vAlign w:val="center"/>
            <w:hideMark/>
          </w:tcPr>
          <w:p w14:paraId="6207A22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9E538F1"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9C64FEA"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57F4A018" w14:textId="77777777" w:rsidR="00A4300D" w:rsidRPr="00A4300D" w:rsidRDefault="00A4300D" w:rsidP="00A4300D">
            <w:pPr>
              <w:jc w:val="center"/>
              <w:rPr>
                <w:sz w:val="18"/>
                <w:szCs w:val="18"/>
              </w:rPr>
            </w:pPr>
            <w:r w:rsidRPr="00A4300D">
              <w:rPr>
                <w:sz w:val="18"/>
                <w:szCs w:val="18"/>
              </w:rPr>
              <w:t>482.90</w:t>
            </w:r>
          </w:p>
        </w:tc>
        <w:tc>
          <w:tcPr>
            <w:tcW w:w="826" w:type="dxa"/>
            <w:noWrap/>
            <w:vAlign w:val="center"/>
            <w:hideMark/>
          </w:tcPr>
          <w:p w14:paraId="5EAE9B9F" w14:textId="77777777" w:rsidR="00A4300D" w:rsidRPr="00A4300D" w:rsidRDefault="00A4300D" w:rsidP="00A4300D">
            <w:pPr>
              <w:jc w:val="center"/>
              <w:rPr>
                <w:sz w:val="18"/>
                <w:szCs w:val="18"/>
              </w:rPr>
            </w:pPr>
            <w:r w:rsidRPr="00A4300D">
              <w:rPr>
                <w:sz w:val="18"/>
                <w:szCs w:val="18"/>
              </w:rPr>
              <w:t>84.17</w:t>
            </w:r>
          </w:p>
        </w:tc>
        <w:tc>
          <w:tcPr>
            <w:tcW w:w="826" w:type="dxa"/>
            <w:noWrap/>
            <w:vAlign w:val="center"/>
            <w:hideMark/>
          </w:tcPr>
          <w:p w14:paraId="6B9519F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123E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104B914" w14:textId="77777777" w:rsidR="00A4300D" w:rsidRPr="00A4300D" w:rsidRDefault="00A4300D" w:rsidP="00A4300D">
            <w:pPr>
              <w:jc w:val="center"/>
              <w:rPr>
                <w:sz w:val="18"/>
                <w:szCs w:val="18"/>
              </w:rPr>
            </w:pPr>
            <w:r w:rsidRPr="00A4300D">
              <w:rPr>
                <w:sz w:val="18"/>
                <w:szCs w:val="18"/>
              </w:rPr>
              <w:t>482.90</w:t>
            </w:r>
          </w:p>
        </w:tc>
      </w:tr>
      <w:tr w:rsidR="00A4300D" w:rsidRPr="00A4300D" w14:paraId="43E8D32B" w14:textId="77777777" w:rsidTr="00A4300D">
        <w:trPr>
          <w:trHeight w:val="255"/>
        </w:trPr>
        <w:tc>
          <w:tcPr>
            <w:tcW w:w="825" w:type="dxa"/>
            <w:vMerge/>
            <w:vAlign w:val="center"/>
            <w:hideMark/>
          </w:tcPr>
          <w:p w14:paraId="39AF1ADA" w14:textId="77777777" w:rsidR="00A4300D" w:rsidRPr="00A4300D" w:rsidRDefault="00A4300D" w:rsidP="00A4300D">
            <w:pPr>
              <w:jc w:val="center"/>
              <w:rPr>
                <w:sz w:val="18"/>
                <w:szCs w:val="18"/>
              </w:rPr>
            </w:pPr>
          </w:p>
        </w:tc>
        <w:tc>
          <w:tcPr>
            <w:tcW w:w="2010" w:type="dxa"/>
            <w:vMerge/>
            <w:vAlign w:val="center"/>
            <w:hideMark/>
          </w:tcPr>
          <w:p w14:paraId="0DA5FB4F" w14:textId="77777777" w:rsidR="00A4300D" w:rsidRPr="00A4300D" w:rsidRDefault="00A4300D" w:rsidP="00A4300D">
            <w:pPr>
              <w:jc w:val="center"/>
              <w:rPr>
                <w:sz w:val="18"/>
                <w:szCs w:val="18"/>
              </w:rPr>
            </w:pPr>
          </w:p>
        </w:tc>
        <w:tc>
          <w:tcPr>
            <w:tcW w:w="851" w:type="dxa"/>
            <w:noWrap/>
            <w:vAlign w:val="center"/>
            <w:hideMark/>
          </w:tcPr>
          <w:p w14:paraId="33A6BE9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EE9BBB6"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07D2F256"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42A79014" w14:textId="77777777" w:rsidR="00A4300D" w:rsidRPr="00A4300D" w:rsidRDefault="00A4300D" w:rsidP="00A4300D">
            <w:pPr>
              <w:jc w:val="center"/>
              <w:rPr>
                <w:sz w:val="18"/>
                <w:szCs w:val="18"/>
              </w:rPr>
            </w:pPr>
            <w:r w:rsidRPr="00A4300D">
              <w:rPr>
                <w:sz w:val="18"/>
                <w:szCs w:val="18"/>
              </w:rPr>
              <w:t>490.84</w:t>
            </w:r>
          </w:p>
        </w:tc>
        <w:tc>
          <w:tcPr>
            <w:tcW w:w="826" w:type="dxa"/>
            <w:noWrap/>
            <w:vAlign w:val="center"/>
            <w:hideMark/>
          </w:tcPr>
          <w:p w14:paraId="314F2A01" w14:textId="77777777" w:rsidR="00A4300D" w:rsidRPr="00A4300D" w:rsidRDefault="00A4300D" w:rsidP="00A4300D">
            <w:pPr>
              <w:jc w:val="center"/>
              <w:rPr>
                <w:sz w:val="18"/>
                <w:szCs w:val="18"/>
              </w:rPr>
            </w:pPr>
            <w:r w:rsidRPr="00A4300D">
              <w:rPr>
                <w:sz w:val="18"/>
                <w:szCs w:val="18"/>
              </w:rPr>
              <w:t>84.21</w:t>
            </w:r>
          </w:p>
        </w:tc>
        <w:tc>
          <w:tcPr>
            <w:tcW w:w="826" w:type="dxa"/>
            <w:noWrap/>
            <w:vAlign w:val="center"/>
            <w:hideMark/>
          </w:tcPr>
          <w:p w14:paraId="450B40E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C6B8C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1AAE38F" w14:textId="77777777" w:rsidR="00A4300D" w:rsidRPr="00A4300D" w:rsidRDefault="00A4300D" w:rsidP="00A4300D">
            <w:pPr>
              <w:jc w:val="center"/>
              <w:rPr>
                <w:sz w:val="18"/>
                <w:szCs w:val="18"/>
              </w:rPr>
            </w:pPr>
            <w:r w:rsidRPr="00A4300D">
              <w:rPr>
                <w:sz w:val="18"/>
                <w:szCs w:val="18"/>
              </w:rPr>
              <w:t>490.84</w:t>
            </w:r>
          </w:p>
        </w:tc>
      </w:tr>
      <w:tr w:rsidR="00A4300D" w:rsidRPr="00A4300D" w14:paraId="5314E82E" w14:textId="77777777" w:rsidTr="00A4300D">
        <w:trPr>
          <w:trHeight w:val="255"/>
        </w:trPr>
        <w:tc>
          <w:tcPr>
            <w:tcW w:w="825" w:type="dxa"/>
            <w:vMerge/>
            <w:vAlign w:val="center"/>
            <w:hideMark/>
          </w:tcPr>
          <w:p w14:paraId="55F9F9F4" w14:textId="77777777" w:rsidR="00A4300D" w:rsidRPr="00A4300D" w:rsidRDefault="00A4300D" w:rsidP="00A4300D">
            <w:pPr>
              <w:jc w:val="center"/>
              <w:rPr>
                <w:sz w:val="18"/>
                <w:szCs w:val="18"/>
              </w:rPr>
            </w:pPr>
          </w:p>
        </w:tc>
        <w:tc>
          <w:tcPr>
            <w:tcW w:w="2010" w:type="dxa"/>
            <w:vMerge w:val="restart"/>
            <w:noWrap/>
            <w:vAlign w:val="center"/>
            <w:hideMark/>
          </w:tcPr>
          <w:p w14:paraId="71F6DD9B"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26A0669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28C7C4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287BBCF"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7C3CA0C7"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3CF0F56B"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0303DE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8B97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2F3BC5" w14:textId="77777777" w:rsidR="00A4300D" w:rsidRPr="00A4300D" w:rsidRDefault="00A4300D" w:rsidP="00A4300D">
            <w:pPr>
              <w:jc w:val="center"/>
              <w:rPr>
                <w:sz w:val="18"/>
                <w:szCs w:val="18"/>
              </w:rPr>
            </w:pPr>
            <w:r w:rsidRPr="00A4300D">
              <w:rPr>
                <w:sz w:val="18"/>
                <w:szCs w:val="18"/>
              </w:rPr>
              <w:t>91.49</w:t>
            </w:r>
          </w:p>
        </w:tc>
      </w:tr>
      <w:tr w:rsidR="00A4300D" w:rsidRPr="00A4300D" w14:paraId="742561D6" w14:textId="77777777" w:rsidTr="00A4300D">
        <w:trPr>
          <w:trHeight w:val="255"/>
        </w:trPr>
        <w:tc>
          <w:tcPr>
            <w:tcW w:w="825" w:type="dxa"/>
            <w:vMerge/>
            <w:vAlign w:val="center"/>
            <w:hideMark/>
          </w:tcPr>
          <w:p w14:paraId="641C110A" w14:textId="77777777" w:rsidR="00A4300D" w:rsidRPr="00A4300D" w:rsidRDefault="00A4300D" w:rsidP="00A4300D">
            <w:pPr>
              <w:jc w:val="center"/>
              <w:rPr>
                <w:sz w:val="18"/>
                <w:szCs w:val="18"/>
              </w:rPr>
            </w:pPr>
          </w:p>
        </w:tc>
        <w:tc>
          <w:tcPr>
            <w:tcW w:w="2010" w:type="dxa"/>
            <w:vMerge/>
            <w:vAlign w:val="center"/>
            <w:hideMark/>
          </w:tcPr>
          <w:p w14:paraId="23C68ECA" w14:textId="77777777" w:rsidR="00A4300D" w:rsidRPr="00A4300D" w:rsidRDefault="00A4300D" w:rsidP="00A4300D">
            <w:pPr>
              <w:jc w:val="center"/>
              <w:rPr>
                <w:sz w:val="18"/>
                <w:szCs w:val="18"/>
              </w:rPr>
            </w:pPr>
          </w:p>
        </w:tc>
        <w:tc>
          <w:tcPr>
            <w:tcW w:w="851" w:type="dxa"/>
            <w:noWrap/>
            <w:vAlign w:val="center"/>
            <w:hideMark/>
          </w:tcPr>
          <w:p w14:paraId="1360B34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FCA60BD"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11EE2A79"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78E02883"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4A7F3182"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0C9B35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5696B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9E1BD3B" w14:textId="77777777" w:rsidR="00A4300D" w:rsidRPr="00A4300D" w:rsidRDefault="00A4300D" w:rsidP="00A4300D">
            <w:pPr>
              <w:jc w:val="center"/>
              <w:rPr>
                <w:sz w:val="18"/>
                <w:szCs w:val="18"/>
              </w:rPr>
            </w:pPr>
            <w:r w:rsidRPr="00A4300D">
              <w:rPr>
                <w:sz w:val="18"/>
                <w:szCs w:val="18"/>
              </w:rPr>
              <w:t>91.72</w:t>
            </w:r>
          </w:p>
        </w:tc>
      </w:tr>
      <w:tr w:rsidR="00A4300D" w:rsidRPr="00A4300D" w14:paraId="22546611" w14:textId="77777777" w:rsidTr="00A4300D">
        <w:trPr>
          <w:trHeight w:val="255"/>
        </w:trPr>
        <w:tc>
          <w:tcPr>
            <w:tcW w:w="825" w:type="dxa"/>
            <w:vMerge/>
            <w:vAlign w:val="center"/>
            <w:hideMark/>
          </w:tcPr>
          <w:p w14:paraId="5927540A" w14:textId="77777777" w:rsidR="00A4300D" w:rsidRPr="00A4300D" w:rsidRDefault="00A4300D" w:rsidP="00A4300D">
            <w:pPr>
              <w:jc w:val="center"/>
              <w:rPr>
                <w:sz w:val="18"/>
                <w:szCs w:val="18"/>
              </w:rPr>
            </w:pPr>
          </w:p>
        </w:tc>
        <w:tc>
          <w:tcPr>
            <w:tcW w:w="2010" w:type="dxa"/>
            <w:vMerge/>
            <w:vAlign w:val="center"/>
            <w:hideMark/>
          </w:tcPr>
          <w:p w14:paraId="54CFE2DE" w14:textId="77777777" w:rsidR="00A4300D" w:rsidRPr="00A4300D" w:rsidRDefault="00A4300D" w:rsidP="00A4300D">
            <w:pPr>
              <w:jc w:val="center"/>
              <w:rPr>
                <w:sz w:val="18"/>
                <w:szCs w:val="18"/>
              </w:rPr>
            </w:pPr>
          </w:p>
        </w:tc>
        <w:tc>
          <w:tcPr>
            <w:tcW w:w="851" w:type="dxa"/>
            <w:noWrap/>
            <w:vAlign w:val="center"/>
            <w:hideMark/>
          </w:tcPr>
          <w:p w14:paraId="463F335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1A08E0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0774A591"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2100600E"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2671B6CB"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737E405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76D00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216DE20" w14:textId="77777777" w:rsidR="00A4300D" w:rsidRPr="00A4300D" w:rsidRDefault="00A4300D" w:rsidP="00A4300D">
            <w:pPr>
              <w:jc w:val="center"/>
              <w:rPr>
                <w:sz w:val="18"/>
                <w:szCs w:val="18"/>
              </w:rPr>
            </w:pPr>
            <w:r w:rsidRPr="00A4300D">
              <w:rPr>
                <w:sz w:val="18"/>
                <w:szCs w:val="18"/>
              </w:rPr>
              <w:t>92.41</w:t>
            </w:r>
          </w:p>
        </w:tc>
      </w:tr>
      <w:tr w:rsidR="00A4300D" w:rsidRPr="00A4300D" w14:paraId="1C8AA42F" w14:textId="77777777" w:rsidTr="00A4300D">
        <w:trPr>
          <w:trHeight w:val="255"/>
        </w:trPr>
        <w:tc>
          <w:tcPr>
            <w:tcW w:w="825" w:type="dxa"/>
            <w:vMerge/>
            <w:vAlign w:val="center"/>
            <w:hideMark/>
          </w:tcPr>
          <w:p w14:paraId="1ADC57FF" w14:textId="77777777" w:rsidR="00A4300D" w:rsidRPr="00A4300D" w:rsidRDefault="00A4300D" w:rsidP="00A4300D">
            <w:pPr>
              <w:jc w:val="center"/>
              <w:rPr>
                <w:sz w:val="18"/>
                <w:szCs w:val="18"/>
              </w:rPr>
            </w:pPr>
          </w:p>
        </w:tc>
        <w:tc>
          <w:tcPr>
            <w:tcW w:w="2010" w:type="dxa"/>
            <w:vMerge w:val="restart"/>
            <w:noWrap/>
            <w:vAlign w:val="center"/>
            <w:hideMark/>
          </w:tcPr>
          <w:p w14:paraId="12287F7F"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6AFE4E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4ED73D9"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481FDF5"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39F88DB3" w14:textId="77777777" w:rsidR="00A4300D" w:rsidRPr="00A4300D" w:rsidRDefault="00A4300D" w:rsidP="00A4300D">
            <w:pPr>
              <w:jc w:val="center"/>
              <w:rPr>
                <w:sz w:val="18"/>
                <w:szCs w:val="18"/>
              </w:rPr>
            </w:pPr>
            <w:r w:rsidRPr="00A4300D">
              <w:rPr>
                <w:sz w:val="18"/>
                <w:szCs w:val="18"/>
              </w:rPr>
              <w:t>46.74</w:t>
            </w:r>
          </w:p>
        </w:tc>
        <w:tc>
          <w:tcPr>
            <w:tcW w:w="826" w:type="dxa"/>
            <w:noWrap/>
            <w:vAlign w:val="center"/>
            <w:hideMark/>
          </w:tcPr>
          <w:p w14:paraId="0F60E2DF" w14:textId="77777777" w:rsidR="00A4300D" w:rsidRPr="00A4300D" w:rsidRDefault="00A4300D" w:rsidP="00A4300D">
            <w:pPr>
              <w:jc w:val="center"/>
              <w:rPr>
                <w:sz w:val="18"/>
                <w:szCs w:val="18"/>
              </w:rPr>
            </w:pPr>
            <w:r w:rsidRPr="00A4300D">
              <w:rPr>
                <w:sz w:val="18"/>
                <w:szCs w:val="18"/>
              </w:rPr>
              <w:t>77.18</w:t>
            </w:r>
          </w:p>
        </w:tc>
        <w:tc>
          <w:tcPr>
            <w:tcW w:w="826" w:type="dxa"/>
            <w:noWrap/>
            <w:vAlign w:val="center"/>
            <w:hideMark/>
          </w:tcPr>
          <w:p w14:paraId="12EC4C7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E3F628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B4A0D4" w14:textId="77777777" w:rsidR="00A4300D" w:rsidRPr="00A4300D" w:rsidRDefault="00A4300D" w:rsidP="00A4300D">
            <w:pPr>
              <w:jc w:val="center"/>
              <w:rPr>
                <w:sz w:val="18"/>
                <w:szCs w:val="18"/>
              </w:rPr>
            </w:pPr>
            <w:r w:rsidRPr="00A4300D">
              <w:rPr>
                <w:sz w:val="18"/>
                <w:szCs w:val="18"/>
              </w:rPr>
              <w:t>28.42</w:t>
            </w:r>
          </w:p>
        </w:tc>
      </w:tr>
      <w:tr w:rsidR="00A4300D" w:rsidRPr="00A4300D" w14:paraId="617D02B6" w14:textId="77777777" w:rsidTr="00A4300D">
        <w:trPr>
          <w:trHeight w:val="255"/>
        </w:trPr>
        <w:tc>
          <w:tcPr>
            <w:tcW w:w="825" w:type="dxa"/>
            <w:vMerge/>
            <w:vAlign w:val="center"/>
            <w:hideMark/>
          </w:tcPr>
          <w:p w14:paraId="0DC95746" w14:textId="77777777" w:rsidR="00A4300D" w:rsidRPr="00A4300D" w:rsidRDefault="00A4300D" w:rsidP="00A4300D">
            <w:pPr>
              <w:jc w:val="center"/>
              <w:rPr>
                <w:sz w:val="18"/>
                <w:szCs w:val="18"/>
              </w:rPr>
            </w:pPr>
          </w:p>
        </w:tc>
        <w:tc>
          <w:tcPr>
            <w:tcW w:w="2010" w:type="dxa"/>
            <w:vMerge/>
            <w:vAlign w:val="center"/>
            <w:hideMark/>
          </w:tcPr>
          <w:p w14:paraId="0025D4C0" w14:textId="77777777" w:rsidR="00A4300D" w:rsidRPr="00A4300D" w:rsidRDefault="00A4300D" w:rsidP="00A4300D">
            <w:pPr>
              <w:jc w:val="center"/>
              <w:rPr>
                <w:sz w:val="18"/>
                <w:szCs w:val="18"/>
              </w:rPr>
            </w:pPr>
          </w:p>
        </w:tc>
        <w:tc>
          <w:tcPr>
            <w:tcW w:w="851" w:type="dxa"/>
            <w:noWrap/>
            <w:vAlign w:val="center"/>
            <w:hideMark/>
          </w:tcPr>
          <w:p w14:paraId="465F85B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998BD21"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539C7D71"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35854BD1" w14:textId="77777777" w:rsidR="00A4300D" w:rsidRPr="00A4300D" w:rsidRDefault="00A4300D" w:rsidP="00A4300D">
            <w:pPr>
              <w:jc w:val="center"/>
              <w:rPr>
                <w:sz w:val="18"/>
                <w:szCs w:val="18"/>
              </w:rPr>
            </w:pPr>
            <w:r w:rsidRPr="00A4300D">
              <w:rPr>
                <w:sz w:val="18"/>
                <w:szCs w:val="18"/>
              </w:rPr>
              <w:t>44.84</w:t>
            </w:r>
          </w:p>
        </w:tc>
        <w:tc>
          <w:tcPr>
            <w:tcW w:w="826" w:type="dxa"/>
            <w:noWrap/>
            <w:vAlign w:val="center"/>
            <w:hideMark/>
          </w:tcPr>
          <w:p w14:paraId="55BA5CC1" w14:textId="77777777" w:rsidR="00A4300D" w:rsidRPr="00A4300D" w:rsidRDefault="00A4300D" w:rsidP="00A4300D">
            <w:pPr>
              <w:jc w:val="center"/>
              <w:rPr>
                <w:sz w:val="18"/>
                <w:szCs w:val="18"/>
              </w:rPr>
            </w:pPr>
            <w:r w:rsidRPr="00A4300D">
              <w:rPr>
                <w:sz w:val="18"/>
                <w:szCs w:val="18"/>
              </w:rPr>
              <w:t>77.29</w:t>
            </w:r>
          </w:p>
        </w:tc>
        <w:tc>
          <w:tcPr>
            <w:tcW w:w="826" w:type="dxa"/>
            <w:noWrap/>
            <w:vAlign w:val="center"/>
            <w:hideMark/>
          </w:tcPr>
          <w:p w14:paraId="69852B0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4D1BB3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D07DB82" w14:textId="77777777" w:rsidR="00A4300D" w:rsidRPr="00A4300D" w:rsidRDefault="00A4300D" w:rsidP="00A4300D">
            <w:pPr>
              <w:jc w:val="center"/>
              <w:rPr>
                <w:sz w:val="18"/>
                <w:szCs w:val="18"/>
              </w:rPr>
            </w:pPr>
            <w:r w:rsidRPr="00A4300D">
              <w:rPr>
                <w:sz w:val="18"/>
                <w:szCs w:val="18"/>
              </w:rPr>
              <w:t>26.30</w:t>
            </w:r>
          </w:p>
        </w:tc>
      </w:tr>
      <w:tr w:rsidR="00A4300D" w:rsidRPr="00A4300D" w14:paraId="45032792" w14:textId="77777777" w:rsidTr="00A4300D">
        <w:trPr>
          <w:trHeight w:val="255"/>
        </w:trPr>
        <w:tc>
          <w:tcPr>
            <w:tcW w:w="825" w:type="dxa"/>
            <w:vMerge/>
            <w:vAlign w:val="center"/>
            <w:hideMark/>
          </w:tcPr>
          <w:p w14:paraId="13DDDCF5" w14:textId="77777777" w:rsidR="00A4300D" w:rsidRPr="00A4300D" w:rsidRDefault="00A4300D" w:rsidP="00A4300D">
            <w:pPr>
              <w:jc w:val="center"/>
              <w:rPr>
                <w:sz w:val="18"/>
                <w:szCs w:val="18"/>
              </w:rPr>
            </w:pPr>
          </w:p>
        </w:tc>
        <w:tc>
          <w:tcPr>
            <w:tcW w:w="2010" w:type="dxa"/>
            <w:vMerge/>
            <w:vAlign w:val="center"/>
            <w:hideMark/>
          </w:tcPr>
          <w:p w14:paraId="41725881" w14:textId="77777777" w:rsidR="00A4300D" w:rsidRPr="00A4300D" w:rsidRDefault="00A4300D" w:rsidP="00A4300D">
            <w:pPr>
              <w:jc w:val="center"/>
              <w:rPr>
                <w:sz w:val="18"/>
                <w:szCs w:val="18"/>
              </w:rPr>
            </w:pPr>
          </w:p>
        </w:tc>
        <w:tc>
          <w:tcPr>
            <w:tcW w:w="851" w:type="dxa"/>
            <w:noWrap/>
            <w:vAlign w:val="center"/>
            <w:hideMark/>
          </w:tcPr>
          <w:p w14:paraId="5ABA1AD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0A56D7F"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5566797A"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574F1D14" w14:textId="77777777" w:rsidR="00A4300D" w:rsidRPr="00A4300D" w:rsidRDefault="00A4300D" w:rsidP="00A4300D">
            <w:pPr>
              <w:jc w:val="center"/>
              <w:rPr>
                <w:sz w:val="18"/>
                <w:szCs w:val="18"/>
              </w:rPr>
            </w:pPr>
            <w:r w:rsidRPr="00A4300D">
              <w:rPr>
                <w:sz w:val="18"/>
                <w:szCs w:val="18"/>
              </w:rPr>
              <w:t>42.67</w:t>
            </w:r>
          </w:p>
        </w:tc>
        <w:tc>
          <w:tcPr>
            <w:tcW w:w="826" w:type="dxa"/>
            <w:noWrap/>
            <w:vAlign w:val="center"/>
            <w:hideMark/>
          </w:tcPr>
          <w:p w14:paraId="111B675A" w14:textId="77777777" w:rsidR="00A4300D" w:rsidRPr="00A4300D" w:rsidRDefault="00A4300D" w:rsidP="00A4300D">
            <w:pPr>
              <w:jc w:val="center"/>
              <w:rPr>
                <w:sz w:val="18"/>
                <w:szCs w:val="18"/>
              </w:rPr>
            </w:pPr>
            <w:r w:rsidRPr="00A4300D">
              <w:rPr>
                <w:sz w:val="18"/>
                <w:szCs w:val="18"/>
              </w:rPr>
              <w:t>77.08</w:t>
            </w:r>
          </w:p>
        </w:tc>
        <w:tc>
          <w:tcPr>
            <w:tcW w:w="826" w:type="dxa"/>
            <w:noWrap/>
            <w:vAlign w:val="center"/>
            <w:hideMark/>
          </w:tcPr>
          <w:p w14:paraId="6358AE6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C28776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77A2C53" w14:textId="77777777" w:rsidR="00A4300D" w:rsidRPr="00A4300D" w:rsidRDefault="00A4300D" w:rsidP="00A4300D">
            <w:pPr>
              <w:jc w:val="center"/>
              <w:rPr>
                <w:sz w:val="18"/>
                <w:szCs w:val="18"/>
              </w:rPr>
            </w:pPr>
            <w:r w:rsidRPr="00A4300D">
              <w:rPr>
                <w:sz w:val="18"/>
                <w:szCs w:val="18"/>
              </w:rPr>
              <w:t>21.96</w:t>
            </w:r>
          </w:p>
        </w:tc>
      </w:tr>
      <w:tr w:rsidR="00A4300D" w:rsidRPr="00A4300D" w14:paraId="19FD7441" w14:textId="77777777" w:rsidTr="00A4300D">
        <w:trPr>
          <w:trHeight w:val="255"/>
        </w:trPr>
        <w:tc>
          <w:tcPr>
            <w:tcW w:w="825" w:type="dxa"/>
            <w:vMerge/>
            <w:vAlign w:val="center"/>
            <w:hideMark/>
          </w:tcPr>
          <w:p w14:paraId="2511E774" w14:textId="77777777" w:rsidR="00A4300D" w:rsidRPr="00A4300D" w:rsidRDefault="00A4300D" w:rsidP="00A4300D">
            <w:pPr>
              <w:jc w:val="center"/>
              <w:rPr>
                <w:sz w:val="18"/>
                <w:szCs w:val="18"/>
              </w:rPr>
            </w:pPr>
          </w:p>
        </w:tc>
        <w:tc>
          <w:tcPr>
            <w:tcW w:w="2010" w:type="dxa"/>
            <w:vMerge w:val="restart"/>
            <w:noWrap/>
            <w:vAlign w:val="center"/>
            <w:hideMark/>
          </w:tcPr>
          <w:p w14:paraId="3AE917B2"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B3ED73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4D41540"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7402D2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4107F58" w14:textId="77777777" w:rsidR="00A4300D" w:rsidRPr="00A4300D" w:rsidRDefault="00A4300D" w:rsidP="00A4300D">
            <w:pPr>
              <w:jc w:val="center"/>
              <w:rPr>
                <w:sz w:val="18"/>
                <w:szCs w:val="18"/>
              </w:rPr>
            </w:pPr>
            <w:r w:rsidRPr="00A4300D">
              <w:rPr>
                <w:sz w:val="18"/>
                <w:szCs w:val="18"/>
              </w:rPr>
              <w:t>592.88</w:t>
            </w:r>
          </w:p>
        </w:tc>
        <w:tc>
          <w:tcPr>
            <w:tcW w:w="826" w:type="dxa"/>
            <w:noWrap/>
            <w:vAlign w:val="center"/>
            <w:hideMark/>
          </w:tcPr>
          <w:p w14:paraId="27F20E77" w14:textId="77777777" w:rsidR="00A4300D" w:rsidRPr="00A4300D" w:rsidRDefault="00A4300D" w:rsidP="00A4300D">
            <w:pPr>
              <w:jc w:val="center"/>
              <w:rPr>
                <w:sz w:val="18"/>
                <w:szCs w:val="18"/>
              </w:rPr>
            </w:pPr>
            <w:r w:rsidRPr="00A4300D">
              <w:rPr>
                <w:sz w:val="18"/>
                <w:szCs w:val="18"/>
              </w:rPr>
              <w:t>75.46</w:t>
            </w:r>
          </w:p>
        </w:tc>
        <w:tc>
          <w:tcPr>
            <w:tcW w:w="826" w:type="dxa"/>
            <w:noWrap/>
            <w:vAlign w:val="center"/>
            <w:hideMark/>
          </w:tcPr>
          <w:p w14:paraId="0C21A7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1A08B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CBF186" w14:textId="77777777" w:rsidR="00A4300D" w:rsidRPr="00A4300D" w:rsidRDefault="00A4300D" w:rsidP="00A4300D">
            <w:pPr>
              <w:jc w:val="center"/>
              <w:rPr>
                <w:sz w:val="18"/>
                <w:szCs w:val="18"/>
              </w:rPr>
            </w:pPr>
            <w:r w:rsidRPr="00A4300D">
              <w:rPr>
                <w:sz w:val="18"/>
                <w:szCs w:val="18"/>
              </w:rPr>
              <w:t>592.88</w:t>
            </w:r>
          </w:p>
        </w:tc>
      </w:tr>
      <w:tr w:rsidR="00A4300D" w:rsidRPr="00A4300D" w14:paraId="2B1DC5FD" w14:textId="77777777" w:rsidTr="00A4300D">
        <w:trPr>
          <w:trHeight w:val="255"/>
        </w:trPr>
        <w:tc>
          <w:tcPr>
            <w:tcW w:w="825" w:type="dxa"/>
            <w:vMerge/>
            <w:vAlign w:val="center"/>
            <w:hideMark/>
          </w:tcPr>
          <w:p w14:paraId="2B61B28A" w14:textId="77777777" w:rsidR="00A4300D" w:rsidRPr="00A4300D" w:rsidRDefault="00A4300D" w:rsidP="00A4300D">
            <w:pPr>
              <w:jc w:val="center"/>
              <w:rPr>
                <w:sz w:val="18"/>
                <w:szCs w:val="18"/>
              </w:rPr>
            </w:pPr>
          </w:p>
        </w:tc>
        <w:tc>
          <w:tcPr>
            <w:tcW w:w="2010" w:type="dxa"/>
            <w:vMerge/>
            <w:vAlign w:val="center"/>
            <w:hideMark/>
          </w:tcPr>
          <w:p w14:paraId="5E0B1233" w14:textId="77777777" w:rsidR="00A4300D" w:rsidRPr="00A4300D" w:rsidRDefault="00A4300D" w:rsidP="00A4300D">
            <w:pPr>
              <w:jc w:val="center"/>
              <w:rPr>
                <w:sz w:val="18"/>
                <w:szCs w:val="18"/>
              </w:rPr>
            </w:pPr>
          </w:p>
        </w:tc>
        <w:tc>
          <w:tcPr>
            <w:tcW w:w="851" w:type="dxa"/>
            <w:noWrap/>
            <w:vAlign w:val="center"/>
            <w:hideMark/>
          </w:tcPr>
          <w:p w14:paraId="69C625F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1AB3CBC"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5145E77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1CE9588" w14:textId="77777777" w:rsidR="00A4300D" w:rsidRPr="00A4300D" w:rsidRDefault="00A4300D" w:rsidP="00A4300D">
            <w:pPr>
              <w:jc w:val="center"/>
              <w:rPr>
                <w:sz w:val="18"/>
                <w:szCs w:val="18"/>
              </w:rPr>
            </w:pPr>
            <w:r w:rsidRPr="00A4300D">
              <w:rPr>
                <w:sz w:val="18"/>
                <w:szCs w:val="18"/>
              </w:rPr>
              <w:t>591.30</w:t>
            </w:r>
          </w:p>
        </w:tc>
        <w:tc>
          <w:tcPr>
            <w:tcW w:w="826" w:type="dxa"/>
            <w:noWrap/>
            <w:vAlign w:val="center"/>
            <w:hideMark/>
          </w:tcPr>
          <w:p w14:paraId="6D4B4431" w14:textId="77777777" w:rsidR="00A4300D" w:rsidRPr="00A4300D" w:rsidRDefault="00A4300D" w:rsidP="00A4300D">
            <w:pPr>
              <w:jc w:val="center"/>
              <w:rPr>
                <w:sz w:val="18"/>
                <w:szCs w:val="18"/>
              </w:rPr>
            </w:pPr>
            <w:r w:rsidRPr="00A4300D">
              <w:rPr>
                <w:sz w:val="18"/>
                <w:szCs w:val="18"/>
              </w:rPr>
              <w:t>75.4</w:t>
            </w:r>
          </w:p>
        </w:tc>
        <w:tc>
          <w:tcPr>
            <w:tcW w:w="826" w:type="dxa"/>
            <w:noWrap/>
            <w:vAlign w:val="center"/>
            <w:hideMark/>
          </w:tcPr>
          <w:p w14:paraId="7B83F81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D0CD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66281E" w14:textId="77777777" w:rsidR="00A4300D" w:rsidRPr="00A4300D" w:rsidRDefault="00A4300D" w:rsidP="00A4300D">
            <w:pPr>
              <w:jc w:val="center"/>
              <w:rPr>
                <w:sz w:val="18"/>
                <w:szCs w:val="18"/>
              </w:rPr>
            </w:pPr>
            <w:r w:rsidRPr="00A4300D">
              <w:rPr>
                <w:sz w:val="18"/>
                <w:szCs w:val="18"/>
              </w:rPr>
              <w:t>591.30</w:t>
            </w:r>
          </w:p>
        </w:tc>
      </w:tr>
      <w:tr w:rsidR="00A4300D" w:rsidRPr="00A4300D" w14:paraId="24DCDF67" w14:textId="77777777" w:rsidTr="00A4300D">
        <w:trPr>
          <w:trHeight w:val="255"/>
        </w:trPr>
        <w:tc>
          <w:tcPr>
            <w:tcW w:w="825" w:type="dxa"/>
            <w:vMerge/>
            <w:vAlign w:val="center"/>
            <w:hideMark/>
          </w:tcPr>
          <w:p w14:paraId="30415281" w14:textId="77777777" w:rsidR="00A4300D" w:rsidRPr="00A4300D" w:rsidRDefault="00A4300D" w:rsidP="00A4300D">
            <w:pPr>
              <w:jc w:val="center"/>
              <w:rPr>
                <w:sz w:val="18"/>
                <w:szCs w:val="18"/>
              </w:rPr>
            </w:pPr>
          </w:p>
        </w:tc>
        <w:tc>
          <w:tcPr>
            <w:tcW w:w="2010" w:type="dxa"/>
            <w:vMerge/>
            <w:vAlign w:val="center"/>
            <w:hideMark/>
          </w:tcPr>
          <w:p w14:paraId="5506DF4D" w14:textId="77777777" w:rsidR="00A4300D" w:rsidRPr="00A4300D" w:rsidRDefault="00A4300D" w:rsidP="00A4300D">
            <w:pPr>
              <w:jc w:val="center"/>
              <w:rPr>
                <w:sz w:val="18"/>
                <w:szCs w:val="18"/>
              </w:rPr>
            </w:pPr>
          </w:p>
        </w:tc>
        <w:tc>
          <w:tcPr>
            <w:tcW w:w="851" w:type="dxa"/>
            <w:noWrap/>
            <w:vAlign w:val="center"/>
            <w:hideMark/>
          </w:tcPr>
          <w:p w14:paraId="03B16EE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8F87D44"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7FEA826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298938F" w14:textId="77777777" w:rsidR="00A4300D" w:rsidRPr="00A4300D" w:rsidRDefault="00A4300D" w:rsidP="00A4300D">
            <w:pPr>
              <w:jc w:val="center"/>
              <w:rPr>
                <w:sz w:val="18"/>
                <w:szCs w:val="18"/>
              </w:rPr>
            </w:pPr>
            <w:r w:rsidRPr="00A4300D">
              <w:rPr>
                <w:sz w:val="18"/>
                <w:szCs w:val="18"/>
              </w:rPr>
              <w:t>590.09</w:t>
            </w:r>
          </w:p>
        </w:tc>
        <w:tc>
          <w:tcPr>
            <w:tcW w:w="826" w:type="dxa"/>
            <w:noWrap/>
            <w:vAlign w:val="center"/>
            <w:hideMark/>
          </w:tcPr>
          <w:p w14:paraId="1261CA5D" w14:textId="77777777" w:rsidR="00A4300D" w:rsidRPr="00A4300D" w:rsidRDefault="00A4300D" w:rsidP="00A4300D">
            <w:pPr>
              <w:jc w:val="center"/>
              <w:rPr>
                <w:sz w:val="18"/>
                <w:szCs w:val="18"/>
              </w:rPr>
            </w:pPr>
            <w:r w:rsidRPr="00A4300D">
              <w:rPr>
                <w:sz w:val="18"/>
                <w:szCs w:val="18"/>
              </w:rPr>
              <w:t>75.31</w:t>
            </w:r>
          </w:p>
        </w:tc>
        <w:tc>
          <w:tcPr>
            <w:tcW w:w="826" w:type="dxa"/>
            <w:noWrap/>
            <w:vAlign w:val="center"/>
            <w:hideMark/>
          </w:tcPr>
          <w:p w14:paraId="4C9D1D7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80233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D4C02A" w14:textId="77777777" w:rsidR="00A4300D" w:rsidRPr="00A4300D" w:rsidRDefault="00A4300D" w:rsidP="00A4300D">
            <w:pPr>
              <w:jc w:val="center"/>
              <w:rPr>
                <w:sz w:val="18"/>
                <w:szCs w:val="18"/>
              </w:rPr>
            </w:pPr>
            <w:r w:rsidRPr="00A4300D">
              <w:rPr>
                <w:sz w:val="18"/>
                <w:szCs w:val="18"/>
              </w:rPr>
              <w:t>590.09</w:t>
            </w:r>
          </w:p>
        </w:tc>
      </w:tr>
      <w:tr w:rsidR="00A4300D" w:rsidRPr="00A4300D" w14:paraId="19B7D6AC" w14:textId="77777777" w:rsidTr="00A4300D">
        <w:trPr>
          <w:trHeight w:val="255"/>
        </w:trPr>
        <w:tc>
          <w:tcPr>
            <w:tcW w:w="825" w:type="dxa"/>
            <w:vMerge w:val="restart"/>
            <w:noWrap/>
            <w:vAlign w:val="center"/>
            <w:hideMark/>
          </w:tcPr>
          <w:p w14:paraId="48734B95" w14:textId="77777777" w:rsidR="00A4300D" w:rsidRPr="00A4300D" w:rsidRDefault="00A4300D" w:rsidP="00A4300D">
            <w:pPr>
              <w:jc w:val="center"/>
              <w:rPr>
                <w:sz w:val="18"/>
                <w:szCs w:val="18"/>
              </w:rPr>
            </w:pPr>
            <w:r w:rsidRPr="00A4300D">
              <w:rPr>
                <w:sz w:val="18"/>
                <w:szCs w:val="18"/>
              </w:rPr>
              <w:t>JHT9</w:t>
            </w:r>
          </w:p>
        </w:tc>
        <w:tc>
          <w:tcPr>
            <w:tcW w:w="2010" w:type="dxa"/>
            <w:vMerge w:val="restart"/>
            <w:noWrap/>
            <w:vAlign w:val="center"/>
            <w:hideMark/>
          </w:tcPr>
          <w:p w14:paraId="0A2772D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66C6DA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8B8771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47BC8C42"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275DABF3" w14:textId="77777777" w:rsidR="00A4300D" w:rsidRPr="00A4300D" w:rsidRDefault="00A4300D" w:rsidP="00A4300D">
            <w:pPr>
              <w:jc w:val="center"/>
              <w:rPr>
                <w:sz w:val="18"/>
                <w:szCs w:val="18"/>
              </w:rPr>
            </w:pPr>
            <w:r w:rsidRPr="00A4300D">
              <w:rPr>
                <w:sz w:val="18"/>
                <w:szCs w:val="18"/>
              </w:rPr>
              <w:t>692.05</w:t>
            </w:r>
          </w:p>
        </w:tc>
        <w:tc>
          <w:tcPr>
            <w:tcW w:w="826" w:type="dxa"/>
            <w:noWrap/>
            <w:vAlign w:val="center"/>
            <w:hideMark/>
          </w:tcPr>
          <w:p w14:paraId="4F9A594D" w14:textId="77777777" w:rsidR="00A4300D" w:rsidRPr="00A4300D" w:rsidRDefault="00A4300D" w:rsidP="00A4300D">
            <w:pPr>
              <w:jc w:val="center"/>
              <w:rPr>
                <w:sz w:val="18"/>
                <w:szCs w:val="18"/>
              </w:rPr>
            </w:pPr>
            <w:r w:rsidRPr="00A4300D">
              <w:rPr>
                <w:sz w:val="18"/>
                <w:szCs w:val="18"/>
              </w:rPr>
              <w:t>74.6</w:t>
            </w:r>
          </w:p>
        </w:tc>
        <w:tc>
          <w:tcPr>
            <w:tcW w:w="826" w:type="dxa"/>
            <w:noWrap/>
            <w:vAlign w:val="center"/>
            <w:hideMark/>
          </w:tcPr>
          <w:p w14:paraId="6F60B88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9355C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B4D90C5" w14:textId="77777777" w:rsidR="00A4300D" w:rsidRPr="00A4300D" w:rsidRDefault="00A4300D" w:rsidP="00A4300D">
            <w:pPr>
              <w:jc w:val="center"/>
              <w:rPr>
                <w:sz w:val="18"/>
                <w:szCs w:val="18"/>
              </w:rPr>
            </w:pPr>
            <w:r w:rsidRPr="00A4300D">
              <w:rPr>
                <w:sz w:val="18"/>
                <w:szCs w:val="18"/>
              </w:rPr>
              <w:t>739.69</w:t>
            </w:r>
          </w:p>
        </w:tc>
      </w:tr>
      <w:tr w:rsidR="00A4300D" w:rsidRPr="00A4300D" w14:paraId="4984738B" w14:textId="77777777" w:rsidTr="00A4300D">
        <w:trPr>
          <w:trHeight w:val="255"/>
        </w:trPr>
        <w:tc>
          <w:tcPr>
            <w:tcW w:w="825" w:type="dxa"/>
            <w:vMerge/>
            <w:vAlign w:val="center"/>
            <w:hideMark/>
          </w:tcPr>
          <w:p w14:paraId="3CB336C3" w14:textId="77777777" w:rsidR="00A4300D" w:rsidRPr="00A4300D" w:rsidRDefault="00A4300D" w:rsidP="00A4300D">
            <w:pPr>
              <w:jc w:val="center"/>
              <w:rPr>
                <w:sz w:val="18"/>
                <w:szCs w:val="18"/>
              </w:rPr>
            </w:pPr>
          </w:p>
        </w:tc>
        <w:tc>
          <w:tcPr>
            <w:tcW w:w="2010" w:type="dxa"/>
            <w:vMerge/>
            <w:vAlign w:val="center"/>
            <w:hideMark/>
          </w:tcPr>
          <w:p w14:paraId="4248AC1C" w14:textId="77777777" w:rsidR="00A4300D" w:rsidRPr="00A4300D" w:rsidRDefault="00A4300D" w:rsidP="00A4300D">
            <w:pPr>
              <w:jc w:val="center"/>
              <w:rPr>
                <w:sz w:val="18"/>
                <w:szCs w:val="18"/>
              </w:rPr>
            </w:pPr>
          </w:p>
        </w:tc>
        <w:tc>
          <w:tcPr>
            <w:tcW w:w="851" w:type="dxa"/>
            <w:noWrap/>
            <w:vAlign w:val="center"/>
            <w:hideMark/>
          </w:tcPr>
          <w:p w14:paraId="78FF7CC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C628028"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9DB82A1"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252F3D52" w14:textId="77777777" w:rsidR="00A4300D" w:rsidRPr="00A4300D" w:rsidRDefault="00A4300D" w:rsidP="00A4300D">
            <w:pPr>
              <w:jc w:val="center"/>
              <w:rPr>
                <w:sz w:val="18"/>
                <w:szCs w:val="18"/>
              </w:rPr>
            </w:pPr>
            <w:r w:rsidRPr="00A4300D">
              <w:rPr>
                <w:sz w:val="18"/>
                <w:szCs w:val="18"/>
              </w:rPr>
              <w:t>696.47</w:t>
            </w:r>
          </w:p>
        </w:tc>
        <w:tc>
          <w:tcPr>
            <w:tcW w:w="826" w:type="dxa"/>
            <w:noWrap/>
            <w:vAlign w:val="center"/>
            <w:hideMark/>
          </w:tcPr>
          <w:p w14:paraId="20503CAC" w14:textId="77777777" w:rsidR="00A4300D" w:rsidRPr="00A4300D" w:rsidRDefault="00A4300D" w:rsidP="00A4300D">
            <w:pPr>
              <w:jc w:val="center"/>
              <w:rPr>
                <w:sz w:val="18"/>
                <w:szCs w:val="18"/>
              </w:rPr>
            </w:pPr>
            <w:r w:rsidRPr="00A4300D">
              <w:rPr>
                <w:sz w:val="18"/>
                <w:szCs w:val="18"/>
              </w:rPr>
              <w:t>74.72</w:t>
            </w:r>
          </w:p>
        </w:tc>
        <w:tc>
          <w:tcPr>
            <w:tcW w:w="826" w:type="dxa"/>
            <w:noWrap/>
            <w:vAlign w:val="center"/>
            <w:hideMark/>
          </w:tcPr>
          <w:p w14:paraId="413449B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DFC799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9D0C78F" w14:textId="77777777" w:rsidR="00A4300D" w:rsidRPr="00A4300D" w:rsidRDefault="00A4300D" w:rsidP="00A4300D">
            <w:pPr>
              <w:jc w:val="center"/>
              <w:rPr>
                <w:sz w:val="18"/>
                <w:szCs w:val="18"/>
              </w:rPr>
            </w:pPr>
            <w:r w:rsidRPr="00A4300D">
              <w:rPr>
                <w:sz w:val="18"/>
                <w:szCs w:val="18"/>
              </w:rPr>
              <w:t>745.15</w:t>
            </w:r>
          </w:p>
        </w:tc>
      </w:tr>
      <w:tr w:rsidR="00A4300D" w:rsidRPr="00A4300D" w14:paraId="6B10338D" w14:textId="77777777" w:rsidTr="00A4300D">
        <w:trPr>
          <w:trHeight w:val="255"/>
        </w:trPr>
        <w:tc>
          <w:tcPr>
            <w:tcW w:w="825" w:type="dxa"/>
            <w:vMerge/>
            <w:vAlign w:val="center"/>
            <w:hideMark/>
          </w:tcPr>
          <w:p w14:paraId="795176FB" w14:textId="77777777" w:rsidR="00A4300D" w:rsidRPr="00A4300D" w:rsidRDefault="00A4300D" w:rsidP="00A4300D">
            <w:pPr>
              <w:jc w:val="center"/>
              <w:rPr>
                <w:sz w:val="18"/>
                <w:szCs w:val="18"/>
              </w:rPr>
            </w:pPr>
          </w:p>
        </w:tc>
        <w:tc>
          <w:tcPr>
            <w:tcW w:w="2010" w:type="dxa"/>
            <w:vMerge/>
            <w:vAlign w:val="center"/>
            <w:hideMark/>
          </w:tcPr>
          <w:p w14:paraId="454E7312" w14:textId="77777777" w:rsidR="00A4300D" w:rsidRPr="00A4300D" w:rsidRDefault="00A4300D" w:rsidP="00A4300D">
            <w:pPr>
              <w:jc w:val="center"/>
              <w:rPr>
                <w:sz w:val="18"/>
                <w:szCs w:val="18"/>
              </w:rPr>
            </w:pPr>
          </w:p>
        </w:tc>
        <w:tc>
          <w:tcPr>
            <w:tcW w:w="851" w:type="dxa"/>
            <w:noWrap/>
            <w:vAlign w:val="center"/>
            <w:hideMark/>
          </w:tcPr>
          <w:p w14:paraId="6DA144F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EE09ABD"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99D362D"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4F343D4E" w14:textId="77777777" w:rsidR="00A4300D" w:rsidRPr="00A4300D" w:rsidRDefault="00A4300D" w:rsidP="00A4300D">
            <w:pPr>
              <w:jc w:val="center"/>
              <w:rPr>
                <w:sz w:val="18"/>
                <w:szCs w:val="18"/>
              </w:rPr>
            </w:pPr>
            <w:r w:rsidRPr="00A4300D">
              <w:rPr>
                <w:sz w:val="18"/>
                <w:szCs w:val="18"/>
              </w:rPr>
              <w:t>701.66</w:t>
            </w:r>
          </w:p>
        </w:tc>
        <w:tc>
          <w:tcPr>
            <w:tcW w:w="826" w:type="dxa"/>
            <w:noWrap/>
            <w:vAlign w:val="center"/>
            <w:hideMark/>
          </w:tcPr>
          <w:p w14:paraId="2220B4D3" w14:textId="77777777" w:rsidR="00A4300D" w:rsidRPr="00A4300D" w:rsidRDefault="00A4300D" w:rsidP="00A4300D">
            <w:pPr>
              <w:jc w:val="center"/>
              <w:rPr>
                <w:sz w:val="18"/>
                <w:szCs w:val="18"/>
              </w:rPr>
            </w:pPr>
            <w:r w:rsidRPr="00A4300D">
              <w:rPr>
                <w:sz w:val="18"/>
                <w:szCs w:val="18"/>
              </w:rPr>
              <w:t>74.78</w:t>
            </w:r>
          </w:p>
        </w:tc>
        <w:tc>
          <w:tcPr>
            <w:tcW w:w="826" w:type="dxa"/>
            <w:noWrap/>
            <w:vAlign w:val="center"/>
            <w:hideMark/>
          </w:tcPr>
          <w:p w14:paraId="5BC5D42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F698DC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F71C7F1" w14:textId="77777777" w:rsidR="00A4300D" w:rsidRPr="00A4300D" w:rsidRDefault="00A4300D" w:rsidP="00A4300D">
            <w:pPr>
              <w:jc w:val="center"/>
              <w:rPr>
                <w:sz w:val="18"/>
                <w:szCs w:val="18"/>
              </w:rPr>
            </w:pPr>
            <w:r w:rsidRPr="00A4300D">
              <w:rPr>
                <w:sz w:val="18"/>
                <w:szCs w:val="18"/>
              </w:rPr>
              <w:t>749.95</w:t>
            </w:r>
          </w:p>
        </w:tc>
      </w:tr>
      <w:tr w:rsidR="00A4300D" w:rsidRPr="00A4300D" w14:paraId="52D9F323" w14:textId="77777777" w:rsidTr="00A4300D">
        <w:trPr>
          <w:trHeight w:val="255"/>
        </w:trPr>
        <w:tc>
          <w:tcPr>
            <w:tcW w:w="825" w:type="dxa"/>
            <w:vMerge/>
            <w:vAlign w:val="center"/>
            <w:hideMark/>
          </w:tcPr>
          <w:p w14:paraId="6796A19B" w14:textId="77777777" w:rsidR="00A4300D" w:rsidRPr="00A4300D" w:rsidRDefault="00A4300D" w:rsidP="00A4300D">
            <w:pPr>
              <w:jc w:val="center"/>
              <w:rPr>
                <w:sz w:val="18"/>
                <w:szCs w:val="18"/>
              </w:rPr>
            </w:pPr>
          </w:p>
        </w:tc>
        <w:tc>
          <w:tcPr>
            <w:tcW w:w="2010" w:type="dxa"/>
            <w:vMerge w:val="restart"/>
            <w:noWrap/>
            <w:vAlign w:val="center"/>
            <w:hideMark/>
          </w:tcPr>
          <w:p w14:paraId="18C29B0A"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CC29F6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16A2B47"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10B1C2E"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5245054C" w14:textId="77777777" w:rsidR="00A4300D" w:rsidRPr="00A4300D" w:rsidRDefault="00A4300D" w:rsidP="00A4300D">
            <w:pPr>
              <w:jc w:val="center"/>
              <w:rPr>
                <w:sz w:val="18"/>
                <w:szCs w:val="18"/>
              </w:rPr>
            </w:pPr>
            <w:r w:rsidRPr="00A4300D">
              <w:rPr>
                <w:sz w:val="18"/>
                <w:szCs w:val="18"/>
              </w:rPr>
              <w:t>701.66</w:t>
            </w:r>
          </w:p>
        </w:tc>
        <w:tc>
          <w:tcPr>
            <w:tcW w:w="826" w:type="dxa"/>
            <w:noWrap/>
            <w:vAlign w:val="center"/>
            <w:hideMark/>
          </w:tcPr>
          <w:p w14:paraId="3CE926BA" w14:textId="77777777" w:rsidR="00A4300D" w:rsidRPr="00A4300D" w:rsidRDefault="00A4300D" w:rsidP="00A4300D">
            <w:pPr>
              <w:jc w:val="center"/>
              <w:rPr>
                <w:sz w:val="18"/>
                <w:szCs w:val="18"/>
              </w:rPr>
            </w:pPr>
            <w:r w:rsidRPr="00A4300D">
              <w:rPr>
                <w:sz w:val="18"/>
                <w:szCs w:val="18"/>
              </w:rPr>
              <w:t>74.79</w:t>
            </w:r>
          </w:p>
        </w:tc>
        <w:tc>
          <w:tcPr>
            <w:tcW w:w="826" w:type="dxa"/>
            <w:noWrap/>
            <w:vAlign w:val="center"/>
            <w:hideMark/>
          </w:tcPr>
          <w:p w14:paraId="577F798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066D0B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62DD8C" w14:textId="77777777" w:rsidR="00A4300D" w:rsidRPr="00A4300D" w:rsidRDefault="00A4300D" w:rsidP="00A4300D">
            <w:pPr>
              <w:jc w:val="center"/>
              <w:rPr>
                <w:sz w:val="18"/>
                <w:szCs w:val="18"/>
              </w:rPr>
            </w:pPr>
            <w:r w:rsidRPr="00A4300D">
              <w:rPr>
                <w:sz w:val="18"/>
                <w:szCs w:val="18"/>
              </w:rPr>
              <w:t>751.39</w:t>
            </w:r>
          </w:p>
        </w:tc>
      </w:tr>
      <w:tr w:rsidR="00A4300D" w:rsidRPr="00A4300D" w14:paraId="627C350D" w14:textId="77777777" w:rsidTr="00A4300D">
        <w:trPr>
          <w:trHeight w:val="255"/>
        </w:trPr>
        <w:tc>
          <w:tcPr>
            <w:tcW w:w="825" w:type="dxa"/>
            <w:vMerge/>
            <w:vAlign w:val="center"/>
            <w:hideMark/>
          </w:tcPr>
          <w:p w14:paraId="0E517729" w14:textId="77777777" w:rsidR="00A4300D" w:rsidRPr="00A4300D" w:rsidRDefault="00A4300D" w:rsidP="00A4300D">
            <w:pPr>
              <w:jc w:val="center"/>
              <w:rPr>
                <w:sz w:val="18"/>
                <w:szCs w:val="18"/>
              </w:rPr>
            </w:pPr>
          </w:p>
        </w:tc>
        <w:tc>
          <w:tcPr>
            <w:tcW w:w="2010" w:type="dxa"/>
            <w:vMerge/>
            <w:vAlign w:val="center"/>
            <w:hideMark/>
          </w:tcPr>
          <w:p w14:paraId="66551385" w14:textId="77777777" w:rsidR="00A4300D" w:rsidRPr="00A4300D" w:rsidRDefault="00A4300D" w:rsidP="00A4300D">
            <w:pPr>
              <w:jc w:val="center"/>
              <w:rPr>
                <w:sz w:val="18"/>
                <w:szCs w:val="18"/>
              </w:rPr>
            </w:pPr>
          </w:p>
        </w:tc>
        <w:tc>
          <w:tcPr>
            <w:tcW w:w="851" w:type="dxa"/>
            <w:noWrap/>
            <w:vAlign w:val="center"/>
            <w:hideMark/>
          </w:tcPr>
          <w:p w14:paraId="68DAB4E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95BB93F"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3EDE74DD"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773606FE" w14:textId="77777777" w:rsidR="00A4300D" w:rsidRPr="00A4300D" w:rsidRDefault="00A4300D" w:rsidP="00A4300D">
            <w:pPr>
              <w:jc w:val="center"/>
              <w:rPr>
                <w:sz w:val="18"/>
                <w:szCs w:val="18"/>
              </w:rPr>
            </w:pPr>
            <w:r w:rsidRPr="00A4300D">
              <w:rPr>
                <w:sz w:val="18"/>
                <w:szCs w:val="18"/>
              </w:rPr>
              <w:t>696.47</w:t>
            </w:r>
          </w:p>
        </w:tc>
        <w:tc>
          <w:tcPr>
            <w:tcW w:w="826" w:type="dxa"/>
            <w:noWrap/>
            <w:vAlign w:val="center"/>
            <w:hideMark/>
          </w:tcPr>
          <w:p w14:paraId="6EB72DC4" w14:textId="77777777" w:rsidR="00A4300D" w:rsidRPr="00A4300D" w:rsidRDefault="00A4300D" w:rsidP="00A4300D">
            <w:pPr>
              <w:jc w:val="center"/>
              <w:rPr>
                <w:sz w:val="18"/>
                <w:szCs w:val="18"/>
              </w:rPr>
            </w:pPr>
            <w:r w:rsidRPr="00A4300D">
              <w:rPr>
                <w:sz w:val="18"/>
                <w:szCs w:val="18"/>
              </w:rPr>
              <w:t>74.73</w:t>
            </w:r>
          </w:p>
        </w:tc>
        <w:tc>
          <w:tcPr>
            <w:tcW w:w="826" w:type="dxa"/>
            <w:noWrap/>
            <w:vAlign w:val="center"/>
            <w:hideMark/>
          </w:tcPr>
          <w:p w14:paraId="04639CD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C846F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FA7C6A2" w14:textId="77777777" w:rsidR="00A4300D" w:rsidRPr="00A4300D" w:rsidRDefault="00A4300D" w:rsidP="00A4300D">
            <w:pPr>
              <w:jc w:val="center"/>
              <w:rPr>
                <w:sz w:val="18"/>
                <w:szCs w:val="18"/>
              </w:rPr>
            </w:pPr>
            <w:r w:rsidRPr="00A4300D">
              <w:rPr>
                <w:sz w:val="18"/>
                <w:szCs w:val="18"/>
              </w:rPr>
              <w:t>745.66</w:t>
            </w:r>
          </w:p>
        </w:tc>
      </w:tr>
      <w:tr w:rsidR="00A4300D" w:rsidRPr="00A4300D" w14:paraId="1AD56093" w14:textId="77777777" w:rsidTr="00A4300D">
        <w:trPr>
          <w:trHeight w:val="255"/>
        </w:trPr>
        <w:tc>
          <w:tcPr>
            <w:tcW w:w="825" w:type="dxa"/>
            <w:vMerge/>
            <w:vAlign w:val="center"/>
            <w:hideMark/>
          </w:tcPr>
          <w:p w14:paraId="520C2BD5" w14:textId="77777777" w:rsidR="00A4300D" w:rsidRPr="00A4300D" w:rsidRDefault="00A4300D" w:rsidP="00A4300D">
            <w:pPr>
              <w:jc w:val="center"/>
              <w:rPr>
                <w:sz w:val="18"/>
                <w:szCs w:val="18"/>
              </w:rPr>
            </w:pPr>
          </w:p>
        </w:tc>
        <w:tc>
          <w:tcPr>
            <w:tcW w:w="2010" w:type="dxa"/>
            <w:vMerge/>
            <w:vAlign w:val="center"/>
            <w:hideMark/>
          </w:tcPr>
          <w:p w14:paraId="37FA6ABD" w14:textId="77777777" w:rsidR="00A4300D" w:rsidRPr="00A4300D" w:rsidRDefault="00A4300D" w:rsidP="00A4300D">
            <w:pPr>
              <w:jc w:val="center"/>
              <w:rPr>
                <w:sz w:val="18"/>
                <w:szCs w:val="18"/>
              </w:rPr>
            </w:pPr>
          </w:p>
        </w:tc>
        <w:tc>
          <w:tcPr>
            <w:tcW w:w="851" w:type="dxa"/>
            <w:noWrap/>
            <w:vAlign w:val="center"/>
            <w:hideMark/>
          </w:tcPr>
          <w:p w14:paraId="1CDD9EC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D209154"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5743255"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35BBD998" w14:textId="77777777" w:rsidR="00A4300D" w:rsidRPr="00A4300D" w:rsidRDefault="00A4300D" w:rsidP="00A4300D">
            <w:pPr>
              <w:jc w:val="center"/>
              <w:rPr>
                <w:sz w:val="18"/>
                <w:szCs w:val="18"/>
              </w:rPr>
            </w:pPr>
            <w:r w:rsidRPr="00A4300D">
              <w:rPr>
                <w:sz w:val="18"/>
                <w:szCs w:val="18"/>
              </w:rPr>
              <w:t>692.05</w:t>
            </w:r>
          </w:p>
        </w:tc>
        <w:tc>
          <w:tcPr>
            <w:tcW w:w="826" w:type="dxa"/>
            <w:noWrap/>
            <w:vAlign w:val="center"/>
            <w:hideMark/>
          </w:tcPr>
          <w:p w14:paraId="02977995" w14:textId="77777777" w:rsidR="00A4300D" w:rsidRPr="00A4300D" w:rsidRDefault="00A4300D" w:rsidP="00A4300D">
            <w:pPr>
              <w:jc w:val="center"/>
              <w:rPr>
                <w:sz w:val="18"/>
                <w:szCs w:val="18"/>
              </w:rPr>
            </w:pPr>
            <w:r w:rsidRPr="00A4300D">
              <w:rPr>
                <w:sz w:val="18"/>
                <w:szCs w:val="18"/>
              </w:rPr>
              <w:t>74.61</w:t>
            </w:r>
          </w:p>
        </w:tc>
        <w:tc>
          <w:tcPr>
            <w:tcW w:w="826" w:type="dxa"/>
            <w:noWrap/>
            <w:vAlign w:val="center"/>
            <w:hideMark/>
          </w:tcPr>
          <w:p w14:paraId="0820090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007C28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4BE126A" w14:textId="77777777" w:rsidR="00A4300D" w:rsidRPr="00A4300D" w:rsidRDefault="00A4300D" w:rsidP="00A4300D">
            <w:pPr>
              <w:jc w:val="center"/>
              <w:rPr>
                <w:sz w:val="18"/>
                <w:szCs w:val="18"/>
              </w:rPr>
            </w:pPr>
            <w:r w:rsidRPr="00A4300D">
              <w:rPr>
                <w:sz w:val="18"/>
                <w:szCs w:val="18"/>
              </w:rPr>
              <w:t>738.77</w:t>
            </w:r>
          </w:p>
        </w:tc>
      </w:tr>
      <w:tr w:rsidR="00A4300D" w:rsidRPr="00A4300D" w14:paraId="25362027" w14:textId="77777777" w:rsidTr="00A4300D">
        <w:trPr>
          <w:trHeight w:val="255"/>
        </w:trPr>
        <w:tc>
          <w:tcPr>
            <w:tcW w:w="825" w:type="dxa"/>
            <w:vMerge/>
            <w:vAlign w:val="center"/>
            <w:hideMark/>
          </w:tcPr>
          <w:p w14:paraId="06E6A8BE" w14:textId="77777777" w:rsidR="00A4300D" w:rsidRPr="00A4300D" w:rsidRDefault="00A4300D" w:rsidP="00A4300D">
            <w:pPr>
              <w:jc w:val="center"/>
              <w:rPr>
                <w:sz w:val="18"/>
                <w:szCs w:val="18"/>
              </w:rPr>
            </w:pPr>
          </w:p>
        </w:tc>
        <w:tc>
          <w:tcPr>
            <w:tcW w:w="2010" w:type="dxa"/>
            <w:vMerge w:val="restart"/>
            <w:noWrap/>
            <w:vAlign w:val="center"/>
            <w:hideMark/>
          </w:tcPr>
          <w:p w14:paraId="59E4437C"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4FDCA4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746FF8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9C4EAA7"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526AECFF" w14:textId="77777777" w:rsidR="00A4300D" w:rsidRPr="00A4300D" w:rsidRDefault="00A4300D" w:rsidP="00A4300D">
            <w:pPr>
              <w:jc w:val="center"/>
              <w:rPr>
                <w:sz w:val="18"/>
                <w:szCs w:val="18"/>
              </w:rPr>
            </w:pPr>
            <w:r w:rsidRPr="00A4300D">
              <w:rPr>
                <w:sz w:val="18"/>
                <w:szCs w:val="18"/>
              </w:rPr>
              <w:t>474.42</w:t>
            </w:r>
          </w:p>
        </w:tc>
        <w:tc>
          <w:tcPr>
            <w:tcW w:w="826" w:type="dxa"/>
            <w:noWrap/>
            <w:vAlign w:val="center"/>
            <w:hideMark/>
          </w:tcPr>
          <w:p w14:paraId="6B12D4CA" w14:textId="77777777" w:rsidR="00A4300D" w:rsidRPr="00A4300D" w:rsidRDefault="00A4300D" w:rsidP="00A4300D">
            <w:pPr>
              <w:jc w:val="center"/>
              <w:rPr>
                <w:sz w:val="18"/>
                <w:szCs w:val="18"/>
              </w:rPr>
            </w:pPr>
            <w:r w:rsidRPr="00A4300D">
              <w:rPr>
                <w:sz w:val="18"/>
                <w:szCs w:val="18"/>
              </w:rPr>
              <w:t>81.65</w:t>
            </w:r>
          </w:p>
        </w:tc>
        <w:tc>
          <w:tcPr>
            <w:tcW w:w="826" w:type="dxa"/>
            <w:noWrap/>
            <w:vAlign w:val="center"/>
            <w:hideMark/>
          </w:tcPr>
          <w:p w14:paraId="4C7A47A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A1B149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BF2305C" w14:textId="77777777" w:rsidR="00A4300D" w:rsidRPr="00A4300D" w:rsidRDefault="00A4300D" w:rsidP="00A4300D">
            <w:pPr>
              <w:jc w:val="center"/>
              <w:rPr>
                <w:sz w:val="18"/>
                <w:szCs w:val="18"/>
              </w:rPr>
            </w:pPr>
            <w:r w:rsidRPr="00A4300D">
              <w:rPr>
                <w:sz w:val="18"/>
                <w:szCs w:val="18"/>
              </w:rPr>
              <w:t>474.42</w:t>
            </w:r>
          </w:p>
        </w:tc>
      </w:tr>
      <w:tr w:rsidR="00A4300D" w:rsidRPr="00A4300D" w14:paraId="7DF9079A" w14:textId="77777777" w:rsidTr="00A4300D">
        <w:trPr>
          <w:trHeight w:val="255"/>
        </w:trPr>
        <w:tc>
          <w:tcPr>
            <w:tcW w:w="825" w:type="dxa"/>
            <w:vMerge/>
            <w:vAlign w:val="center"/>
            <w:hideMark/>
          </w:tcPr>
          <w:p w14:paraId="287C2CC5" w14:textId="77777777" w:rsidR="00A4300D" w:rsidRPr="00A4300D" w:rsidRDefault="00A4300D" w:rsidP="00A4300D">
            <w:pPr>
              <w:jc w:val="center"/>
              <w:rPr>
                <w:sz w:val="18"/>
                <w:szCs w:val="18"/>
              </w:rPr>
            </w:pPr>
          </w:p>
        </w:tc>
        <w:tc>
          <w:tcPr>
            <w:tcW w:w="2010" w:type="dxa"/>
            <w:vMerge/>
            <w:vAlign w:val="center"/>
            <w:hideMark/>
          </w:tcPr>
          <w:p w14:paraId="3ECE48AC" w14:textId="77777777" w:rsidR="00A4300D" w:rsidRPr="00A4300D" w:rsidRDefault="00A4300D" w:rsidP="00A4300D">
            <w:pPr>
              <w:jc w:val="center"/>
              <w:rPr>
                <w:sz w:val="18"/>
                <w:szCs w:val="18"/>
              </w:rPr>
            </w:pPr>
          </w:p>
        </w:tc>
        <w:tc>
          <w:tcPr>
            <w:tcW w:w="851" w:type="dxa"/>
            <w:noWrap/>
            <w:vAlign w:val="center"/>
            <w:hideMark/>
          </w:tcPr>
          <w:p w14:paraId="0AC6D6C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92AB0DE"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5CFF1F1"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5581745B" w14:textId="77777777" w:rsidR="00A4300D" w:rsidRPr="00A4300D" w:rsidRDefault="00A4300D" w:rsidP="00A4300D">
            <w:pPr>
              <w:jc w:val="center"/>
              <w:rPr>
                <w:sz w:val="18"/>
                <w:szCs w:val="18"/>
              </w:rPr>
            </w:pPr>
            <w:r w:rsidRPr="00A4300D">
              <w:rPr>
                <w:sz w:val="18"/>
                <w:szCs w:val="18"/>
              </w:rPr>
              <w:t>483.53</w:t>
            </w:r>
          </w:p>
        </w:tc>
        <w:tc>
          <w:tcPr>
            <w:tcW w:w="826" w:type="dxa"/>
            <w:noWrap/>
            <w:vAlign w:val="center"/>
            <w:hideMark/>
          </w:tcPr>
          <w:p w14:paraId="62599DAD" w14:textId="77777777" w:rsidR="00A4300D" w:rsidRPr="00A4300D" w:rsidRDefault="00A4300D" w:rsidP="00A4300D">
            <w:pPr>
              <w:jc w:val="center"/>
              <w:rPr>
                <w:sz w:val="18"/>
                <w:szCs w:val="18"/>
              </w:rPr>
            </w:pPr>
            <w:r w:rsidRPr="00A4300D">
              <w:rPr>
                <w:sz w:val="18"/>
                <w:szCs w:val="18"/>
              </w:rPr>
              <w:t>81.37</w:t>
            </w:r>
          </w:p>
        </w:tc>
        <w:tc>
          <w:tcPr>
            <w:tcW w:w="826" w:type="dxa"/>
            <w:noWrap/>
            <w:vAlign w:val="center"/>
            <w:hideMark/>
          </w:tcPr>
          <w:p w14:paraId="2302CE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C3E62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F619760" w14:textId="77777777" w:rsidR="00A4300D" w:rsidRPr="00A4300D" w:rsidRDefault="00A4300D" w:rsidP="00A4300D">
            <w:pPr>
              <w:jc w:val="center"/>
              <w:rPr>
                <w:sz w:val="18"/>
                <w:szCs w:val="18"/>
              </w:rPr>
            </w:pPr>
            <w:r w:rsidRPr="00A4300D">
              <w:rPr>
                <w:sz w:val="18"/>
                <w:szCs w:val="18"/>
              </w:rPr>
              <w:t>483.53</w:t>
            </w:r>
          </w:p>
        </w:tc>
      </w:tr>
      <w:tr w:rsidR="00A4300D" w:rsidRPr="00A4300D" w14:paraId="1B0D90F5" w14:textId="77777777" w:rsidTr="00A4300D">
        <w:trPr>
          <w:trHeight w:val="255"/>
        </w:trPr>
        <w:tc>
          <w:tcPr>
            <w:tcW w:w="825" w:type="dxa"/>
            <w:vMerge/>
            <w:vAlign w:val="center"/>
            <w:hideMark/>
          </w:tcPr>
          <w:p w14:paraId="55A594F5" w14:textId="77777777" w:rsidR="00A4300D" w:rsidRPr="00A4300D" w:rsidRDefault="00A4300D" w:rsidP="00A4300D">
            <w:pPr>
              <w:jc w:val="center"/>
              <w:rPr>
                <w:sz w:val="18"/>
                <w:szCs w:val="18"/>
              </w:rPr>
            </w:pPr>
          </w:p>
        </w:tc>
        <w:tc>
          <w:tcPr>
            <w:tcW w:w="2010" w:type="dxa"/>
            <w:vMerge/>
            <w:vAlign w:val="center"/>
            <w:hideMark/>
          </w:tcPr>
          <w:p w14:paraId="4C505824" w14:textId="77777777" w:rsidR="00A4300D" w:rsidRPr="00A4300D" w:rsidRDefault="00A4300D" w:rsidP="00A4300D">
            <w:pPr>
              <w:jc w:val="center"/>
              <w:rPr>
                <w:sz w:val="18"/>
                <w:szCs w:val="18"/>
              </w:rPr>
            </w:pPr>
          </w:p>
        </w:tc>
        <w:tc>
          <w:tcPr>
            <w:tcW w:w="851" w:type="dxa"/>
            <w:noWrap/>
            <w:vAlign w:val="center"/>
            <w:hideMark/>
          </w:tcPr>
          <w:p w14:paraId="41522E7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8CCD5A9"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52D6CBE"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AB17F47" w14:textId="77777777" w:rsidR="00A4300D" w:rsidRPr="00A4300D" w:rsidRDefault="00A4300D" w:rsidP="00A4300D">
            <w:pPr>
              <w:jc w:val="center"/>
              <w:rPr>
                <w:sz w:val="18"/>
                <w:szCs w:val="18"/>
              </w:rPr>
            </w:pPr>
            <w:r w:rsidRPr="00A4300D">
              <w:rPr>
                <w:sz w:val="18"/>
                <w:szCs w:val="18"/>
              </w:rPr>
              <w:t>491.22</w:t>
            </w:r>
          </w:p>
        </w:tc>
        <w:tc>
          <w:tcPr>
            <w:tcW w:w="826" w:type="dxa"/>
            <w:noWrap/>
            <w:vAlign w:val="center"/>
            <w:hideMark/>
          </w:tcPr>
          <w:p w14:paraId="766CA0DB" w14:textId="77777777" w:rsidR="00A4300D" w:rsidRPr="00A4300D" w:rsidRDefault="00A4300D" w:rsidP="00A4300D">
            <w:pPr>
              <w:jc w:val="center"/>
              <w:rPr>
                <w:sz w:val="18"/>
                <w:szCs w:val="18"/>
              </w:rPr>
            </w:pPr>
            <w:r w:rsidRPr="00A4300D">
              <w:rPr>
                <w:sz w:val="18"/>
                <w:szCs w:val="18"/>
              </w:rPr>
              <w:t>81.4</w:t>
            </w:r>
          </w:p>
        </w:tc>
        <w:tc>
          <w:tcPr>
            <w:tcW w:w="826" w:type="dxa"/>
            <w:noWrap/>
            <w:vAlign w:val="center"/>
            <w:hideMark/>
          </w:tcPr>
          <w:p w14:paraId="4063D82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16783D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38BF3F" w14:textId="77777777" w:rsidR="00A4300D" w:rsidRPr="00A4300D" w:rsidRDefault="00A4300D" w:rsidP="00A4300D">
            <w:pPr>
              <w:jc w:val="center"/>
              <w:rPr>
                <w:sz w:val="18"/>
                <w:szCs w:val="18"/>
              </w:rPr>
            </w:pPr>
            <w:r w:rsidRPr="00A4300D">
              <w:rPr>
                <w:sz w:val="18"/>
                <w:szCs w:val="18"/>
              </w:rPr>
              <w:t>491.22</w:t>
            </w:r>
          </w:p>
        </w:tc>
      </w:tr>
      <w:tr w:rsidR="00A4300D" w:rsidRPr="00A4300D" w14:paraId="39730011" w14:textId="77777777" w:rsidTr="00A4300D">
        <w:trPr>
          <w:trHeight w:val="255"/>
        </w:trPr>
        <w:tc>
          <w:tcPr>
            <w:tcW w:w="825" w:type="dxa"/>
            <w:vMerge/>
            <w:vAlign w:val="center"/>
            <w:hideMark/>
          </w:tcPr>
          <w:p w14:paraId="727EBBE7" w14:textId="77777777" w:rsidR="00A4300D" w:rsidRPr="00A4300D" w:rsidRDefault="00A4300D" w:rsidP="00A4300D">
            <w:pPr>
              <w:jc w:val="center"/>
              <w:rPr>
                <w:sz w:val="18"/>
                <w:szCs w:val="18"/>
              </w:rPr>
            </w:pPr>
          </w:p>
        </w:tc>
        <w:tc>
          <w:tcPr>
            <w:tcW w:w="2010" w:type="dxa"/>
            <w:vMerge w:val="restart"/>
            <w:noWrap/>
            <w:vAlign w:val="center"/>
            <w:hideMark/>
          </w:tcPr>
          <w:p w14:paraId="02FB6FE7"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0300A27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A64CBBA"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7E88705"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4E907E97"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18555467"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1C93BC5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AC8BE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7EF467" w14:textId="77777777" w:rsidR="00A4300D" w:rsidRPr="00A4300D" w:rsidRDefault="00A4300D" w:rsidP="00A4300D">
            <w:pPr>
              <w:jc w:val="center"/>
              <w:rPr>
                <w:sz w:val="18"/>
                <w:szCs w:val="18"/>
              </w:rPr>
            </w:pPr>
            <w:r w:rsidRPr="00A4300D">
              <w:rPr>
                <w:sz w:val="18"/>
                <w:szCs w:val="18"/>
              </w:rPr>
              <w:t>91.49</w:t>
            </w:r>
          </w:p>
        </w:tc>
      </w:tr>
      <w:tr w:rsidR="00A4300D" w:rsidRPr="00A4300D" w14:paraId="3E02FF8F" w14:textId="77777777" w:rsidTr="00A4300D">
        <w:trPr>
          <w:trHeight w:val="255"/>
        </w:trPr>
        <w:tc>
          <w:tcPr>
            <w:tcW w:w="825" w:type="dxa"/>
            <w:vMerge/>
            <w:vAlign w:val="center"/>
            <w:hideMark/>
          </w:tcPr>
          <w:p w14:paraId="0BD64E57" w14:textId="77777777" w:rsidR="00A4300D" w:rsidRPr="00A4300D" w:rsidRDefault="00A4300D" w:rsidP="00A4300D">
            <w:pPr>
              <w:jc w:val="center"/>
              <w:rPr>
                <w:sz w:val="18"/>
                <w:szCs w:val="18"/>
              </w:rPr>
            </w:pPr>
          </w:p>
        </w:tc>
        <w:tc>
          <w:tcPr>
            <w:tcW w:w="2010" w:type="dxa"/>
            <w:vMerge/>
            <w:vAlign w:val="center"/>
            <w:hideMark/>
          </w:tcPr>
          <w:p w14:paraId="378821FE" w14:textId="77777777" w:rsidR="00A4300D" w:rsidRPr="00A4300D" w:rsidRDefault="00A4300D" w:rsidP="00A4300D">
            <w:pPr>
              <w:jc w:val="center"/>
              <w:rPr>
                <w:sz w:val="18"/>
                <w:szCs w:val="18"/>
              </w:rPr>
            </w:pPr>
          </w:p>
        </w:tc>
        <w:tc>
          <w:tcPr>
            <w:tcW w:w="851" w:type="dxa"/>
            <w:noWrap/>
            <w:vAlign w:val="center"/>
            <w:hideMark/>
          </w:tcPr>
          <w:p w14:paraId="7C8CE49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429599B"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15F5B5D"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4240C046"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491D0DD4"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7AA85F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864710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5167AC" w14:textId="77777777" w:rsidR="00A4300D" w:rsidRPr="00A4300D" w:rsidRDefault="00A4300D" w:rsidP="00A4300D">
            <w:pPr>
              <w:jc w:val="center"/>
              <w:rPr>
                <w:sz w:val="18"/>
                <w:szCs w:val="18"/>
              </w:rPr>
            </w:pPr>
            <w:r w:rsidRPr="00A4300D">
              <w:rPr>
                <w:sz w:val="18"/>
                <w:szCs w:val="18"/>
              </w:rPr>
              <w:t>91.72</w:t>
            </w:r>
          </w:p>
        </w:tc>
      </w:tr>
      <w:tr w:rsidR="00A4300D" w:rsidRPr="00A4300D" w14:paraId="7CE15088" w14:textId="77777777" w:rsidTr="00A4300D">
        <w:trPr>
          <w:trHeight w:val="255"/>
        </w:trPr>
        <w:tc>
          <w:tcPr>
            <w:tcW w:w="825" w:type="dxa"/>
            <w:vMerge/>
            <w:vAlign w:val="center"/>
            <w:hideMark/>
          </w:tcPr>
          <w:p w14:paraId="1412F522" w14:textId="77777777" w:rsidR="00A4300D" w:rsidRPr="00A4300D" w:rsidRDefault="00A4300D" w:rsidP="00A4300D">
            <w:pPr>
              <w:jc w:val="center"/>
              <w:rPr>
                <w:sz w:val="18"/>
                <w:szCs w:val="18"/>
              </w:rPr>
            </w:pPr>
          </w:p>
        </w:tc>
        <w:tc>
          <w:tcPr>
            <w:tcW w:w="2010" w:type="dxa"/>
            <w:vMerge/>
            <w:vAlign w:val="center"/>
            <w:hideMark/>
          </w:tcPr>
          <w:p w14:paraId="3652C735" w14:textId="77777777" w:rsidR="00A4300D" w:rsidRPr="00A4300D" w:rsidRDefault="00A4300D" w:rsidP="00A4300D">
            <w:pPr>
              <w:jc w:val="center"/>
              <w:rPr>
                <w:sz w:val="18"/>
                <w:szCs w:val="18"/>
              </w:rPr>
            </w:pPr>
          </w:p>
        </w:tc>
        <w:tc>
          <w:tcPr>
            <w:tcW w:w="851" w:type="dxa"/>
            <w:noWrap/>
            <w:vAlign w:val="center"/>
            <w:hideMark/>
          </w:tcPr>
          <w:p w14:paraId="20B11C6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59ADD87"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1315C88"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3DB7BB1A"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4C91AB49"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0B64FD5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58BD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36D22EB" w14:textId="77777777" w:rsidR="00A4300D" w:rsidRPr="00A4300D" w:rsidRDefault="00A4300D" w:rsidP="00A4300D">
            <w:pPr>
              <w:jc w:val="center"/>
              <w:rPr>
                <w:sz w:val="18"/>
                <w:szCs w:val="18"/>
              </w:rPr>
            </w:pPr>
            <w:r w:rsidRPr="00A4300D">
              <w:rPr>
                <w:sz w:val="18"/>
                <w:szCs w:val="18"/>
              </w:rPr>
              <w:t>92.41</w:t>
            </w:r>
          </w:p>
        </w:tc>
      </w:tr>
      <w:tr w:rsidR="00A4300D" w:rsidRPr="00A4300D" w14:paraId="13C9BE86" w14:textId="77777777" w:rsidTr="00A4300D">
        <w:trPr>
          <w:trHeight w:val="255"/>
        </w:trPr>
        <w:tc>
          <w:tcPr>
            <w:tcW w:w="825" w:type="dxa"/>
            <w:vMerge/>
            <w:vAlign w:val="center"/>
            <w:hideMark/>
          </w:tcPr>
          <w:p w14:paraId="6ADB7654" w14:textId="77777777" w:rsidR="00A4300D" w:rsidRPr="00A4300D" w:rsidRDefault="00A4300D" w:rsidP="00A4300D">
            <w:pPr>
              <w:jc w:val="center"/>
              <w:rPr>
                <w:sz w:val="18"/>
                <w:szCs w:val="18"/>
              </w:rPr>
            </w:pPr>
          </w:p>
        </w:tc>
        <w:tc>
          <w:tcPr>
            <w:tcW w:w="2010" w:type="dxa"/>
            <w:vMerge w:val="restart"/>
            <w:noWrap/>
            <w:vAlign w:val="center"/>
            <w:hideMark/>
          </w:tcPr>
          <w:p w14:paraId="0057575A"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1BEBB4A"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D23C41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025EBFC"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29DB0FB8" w14:textId="77777777" w:rsidR="00A4300D" w:rsidRPr="00A4300D" w:rsidRDefault="00A4300D" w:rsidP="00A4300D">
            <w:pPr>
              <w:jc w:val="center"/>
              <w:rPr>
                <w:sz w:val="18"/>
                <w:szCs w:val="18"/>
              </w:rPr>
            </w:pPr>
            <w:r w:rsidRPr="00A4300D">
              <w:rPr>
                <w:sz w:val="18"/>
                <w:szCs w:val="18"/>
              </w:rPr>
              <w:t>47.26</w:t>
            </w:r>
          </w:p>
        </w:tc>
        <w:tc>
          <w:tcPr>
            <w:tcW w:w="826" w:type="dxa"/>
            <w:noWrap/>
            <w:vAlign w:val="center"/>
            <w:hideMark/>
          </w:tcPr>
          <w:p w14:paraId="53F6D245" w14:textId="77777777" w:rsidR="00A4300D" w:rsidRPr="00A4300D" w:rsidRDefault="00A4300D" w:rsidP="00A4300D">
            <w:pPr>
              <w:jc w:val="center"/>
              <w:rPr>
                <w:sz w:val="18"/>
                <w:szCs w:val="18"/>
              </w:rPr>
            </w:pPr>
            <w:r w:rsidRPr="00A4300D">
              <w:rPr>
                <w:sz w:val="18"/>
                <w:szCs w:val="18"/>
              </w:rPr>
              <w:t>74.39</w:t>
            </w:r>
          </w:p>
        </w:tc>
        <w:tc>
          <w:tcPr>
            <w:tcW w:w="826" w:type="dxa"/>
            <w:noWrap/>
            <w:vAlign w:val="center"/>
            <w:hideMark/>
          </w:tcPr>
          <w:p w14:paraId="3EED8565"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92355D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BA13DBA" w14:textId="77777777" w:rsidR="00A4300D" w:rsidRPr="00A4300D" w:rsidRDefault="00A4300D" w:rsidP="00A4300D">
            <w:pPr>
              <w:jc w:val="center"/>
              <w:rPr>
                <w:sz w:val="18"/>
                <w:szCs w:val="18"/>
              </w:rPr>
            </w:pPr>
            <w:r w:rsidRPr="00A4300D">
              <w:rPr>
                <w:sz w:val="18"/>
                <w:szCs w:val="18"/>
              </w:rPr>
              <w:t>28.98</w:t>
            </w:r>
          </w:p>
        </w:tc>
      </w:tr>
      <w:tr w:rsidR="00A4300D" w:rsidRPr="00A4300D" w14:paraId="02252377" w14:textId="77777777" w:rsidTr="00A4300D">
        <w:trPr>
          <w:trHeight w:val="255"/>
        </w:trPr>
        <w:tc>
          <w:tcPr>
            <w:tcW w:w="825" w:type="dxa"/>
            <w:vMerge/>
            <w:vAlign w:val="center"/>
            <w:hideMark/>
          </w:tcPr>
          <w:p w14:paraId="3D9EC5C4" w14:textId="77777777" w:rsidR="00A4300D" w:rsidRPr="00A4300D" w:rsidRDefault="00A4300D" w:rsidP="00A4300D">
            <w:pPr>
              <w:jc w:val="center"/>
              <w:rPr>
                <w:sz w:val="18"/>
                <w:szCs w:val="18"/>
              </w:rPr>
            </w:pPr>
          </w:p>
        </w:tc>
        <w:tc>
          <w:tcPr>
            <w:tcW w:w="2010" w:type="dxa"/>
            <w:vMerge/>
            <w:vAlign w:val="center"/>
            <w:hideMark/>
          </w:tcPr>
          <w:p w14:paraId="0F15B4B1" w14:textId="77777777" w:rsidR="00A4300D" w:rsidRPr="00A4300D" w:rsidRDefault="00A4300D" w:rsidP="00A4300D">
            <w:pPr>
              <w:jc w:val="center"/>
              <w:rPr>
                <w:sz w:val="18"/>
                <w:szCs w:val="18"/>
              </w:rPr>
            </w:pPr>
          </w:p>
        </w:tc>
        <w:tc>
          <w:tcPr>
            <w:tcW w:w="851" w:type="dxa"/>
            <w:noWrap/>
            <w:vAlign w:val="center"/>
            <w:hideMark/>
          </w:tcPr>
          <w:p w14:paraId="4EC19E8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4EB6BAB"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68E7C08"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2338EA97" w14:textId="77777777" w:rsidR="00A4300D" w:rsidRPr="00A4300D" w:rsidRDefault="00A4300D" w:rsidP="00A4300D">
            <w:pPr>
              <w:jc w:val="center"/>
              <w:rPr>
                <w:sz w:val="18"/>
                <w:szCs w:val="18"/>
              </w:rPr>
            </w:pPr>
            <w:r w:rsidRPr="00A4300D">
              <w:rPr>
                <w:sz w:val="18"/>
                <w:szCs w:val="18"/>
              </w:rPr>
              <w:t>45.43</w:t>
            </w:r>
          </w:p>
        </w:tc>
        <w:tc>
          <w:tcPr>
            <w:tcW w:w="826" w:type="dxa"/>
            <w:noWrap/>
            <w:vAlign w:val="center"/>
            <w:hideMark/>
          </w:tcPr>
          <w:p w14:paraId="598C78B9" w14:textId="77777777" w:rsidR="00A4300D" w:rsidRPr="00A4300D" w:rsidRDefault="00A4300D" w:rsidP="00A4300D">
            <w:pPr>
              <w:jc w:val="center"/>
              <w:rPr>
                <w:sz w:val="18"/>
                <w:szCs w:val="18"/>
              </w:rPr>
            </w:pPr>
            <w:r w:rsidRPr="00A4300D">
              <w:rPr>
                <w:sz w:val="18"/>
                <w:szCs w:val="18"/>
              </w:rPr>
              <w:t>74.48</w:t>
            </w:r>
          </w:p>
        </w:tc>
        <w:tc>
          <w:tcPr>
            <w:tcW w:w="826" w:type="dxa"/>
            <w:noWrap/>
            <w:vAlign w:val="center"/>
            <w:hideMark/>
          </w:tcPr>
          <w:p w14:paraId="7D003130"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B6BF26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7402054" w14:textId="77777777" w:rsidR="00A4300D" w:rsidRPr="00A4300D" w:rsidRDefault="00A4300D" w:rsidP="00A4300D">
            <w:pPr>
              <w:jc w:val="center"/>
              <w:rPr>
                <w:sz w:val="18"/>
                <w:szCs w:val="18"/>
              </w:rPr>
            </w:pPr>
            <w:r w:rsidRPr="00A4300D">
              <w:rPr>
                <w:sz w:val="18"/>
                <w:szCs w:val="18"/>
              </w:rPr>
              <w:t>26.95</w:t>
            </w:r>
          </w:p>
        </w:tc>
      </w:tr>
      <w:tr w:rsidR="00A4300D" w:rsidRPr="00A4300D" w14:paraId="05AEFF3C" w14:textId="77777777" w:rsidTr="00A4300D">
        <w:trPr>
          <w:trHeight w:val="255"/>
        </w:trPr>
        <w:tc>
          <w:tcPr>
            <w:tcW w:w="825" w:type="dxa"/>
            <w:vMerge/>
            <w:vAlign w:val="center"/>
            <w:hideMark/>
          </w:tcPr>
          <w:p w14:paraId="65CE43C0" w14:textId="77777777" w:rsidR="00A4300D" w:rsidRPr="00A4300D" w:rsidRDefault="00A4300D" w:rsidP="00A4300D">
            <w:pPr>
              <w:jc w:val="center"/>
              <w:rPr>
                <w:sz w:val="18"/>
                <w:szCs w:val="18"/>
              </w:rPr>
            </w:pPr>
          </w:p>
        </w:tc>
        <w:tc>
          <w:tcPr>
            <w:tcW w:w="2010" w:type="dxa"/>
            <w:vMerge/>
            <w:vAlign w:val="center"/>
            <w:hideMark/>
          </w:tcPr>
          <w:p w14:paraId="350A0D72" w14:textId="77777777" w:rsidR="00A4300D" w:rsidRPr="00A4300D" w:rsidRDefault="00A4300D" w:rsidP="00A4300D">
            <w:pPr>
              <w:jc w:val="center"/>
              <w:rPr>
                <w:sz w:val="18"/>
                <w:szCs w:val="18"/>
              </w:rPr>
            </w:pPr>
          </w:p>
        </w:tc>
        <w:tc>
          <w:tcPr>
            <w:tcW w:w="851" w:type="dxa"/>
            <w:noWrap/>
            <w:vAlign w:val="center"/>
            <w:hideMark/>
          </w:tcPr>
          <w:p w14:paraId="5DB2A01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8B4456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26D68ED4"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103226C5" w14:textId="77777777" w:rsidR="00A4300D" w:rsidRPr="00A4300D" w:rsidRDefault="00A4300D" w:rsidP="00A4300D">
            <w:pPr>
              <w:jc w:val="center"/>
              <w:rPr>
                <w:sz w:val="18"/>
                <w:szCs w:val="18"/>
              </w:rPr>
            </w:pPr>
            <w:r w:rsidRPr="00A4300D">
              <w:rPr>
                <w:sz w:val="18"/>
                <w:szCs w:val="18"/>
              </w:rPr>
              <w:t>43.36</w:t>
            </w:r>
          </w:p>
        </w:tc>
        <w:tc>
          <w:tcPr>
            <w:tcW w:w="826" w:type="dxa"/>
            <w:noWrap/>
            <w:vAlign w:val="center"/>
            <w:hideMark/>
          </w:tcPr>
          <w:p w14:paraId="6F061F8B" w14:textId="77777777" w:rsidR="00A4300D" w:rsidRPr="00A4300D" w:rsidRDefault="00A4300D" w:rsidP="00A4300D">
            <w:pPr>
              <w:jc w:val="center"/>
              <w:rPr>
                <w:sz w:val="18"/>
                <w:szCs w:val="18"/>
              </w:rPr>
            </w:pPr>
            <w:r w:rsidRPr="00A4300D">
              <w:rPr>
                <w:sz w:val="18"/>
                <w:szCs w:val="18"/>
              </w:rPr>
              <w:t>74.27</w:t>
            </w:r>
          </w:p>
        </w:tc>
        <w:tc>
          <w:tcPr>
            <w:tcW w:w="826" w:type="dxa"/>
            <w:noWrap/>
            <w:vAlign w:val="center"/>
            <w:hideMark/>
          </w:tcPr>
          <w:p w14:paraId="58F4F86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8E975D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F5A48FE" w14:textId="77777777" w:rsidR="00A4300D" w:rsidRPr="00A4300D" w:rsidRDefault="00A4300D" w:rsidP="00A4300D">
            <w:pPr>
              <w:jc w:val="center"/>
              <w:rPr>
                <w:sz w:val="18"/>
                <w:szCs w:val="18"/>
              </w:rPr>
            </w:pPr>
            <w:r w:rsidRPr="00A4300D">
              <w:rPr>
                <w:sz w:val="18"/>
                <w:szCs w:val="18"/>
              </w:rPr>
              <w:t>22.71</w:t>
            </w:r>
          </w:p>
        </w:tc>
      </w:tr>
      <w:tr w:rsidR="00A4300D" w:rsidRPr="00A4300D" w14:paraId="1B0DBCAB" w14:textId="77777777" w:rsidTr="00A4300D">
        <w:trPr>
          <w:trHeight w:val="255"/>
        </w:trPr>
        <w:tc>
          <w:tcPr>
            <w:tcW w:w="825" w:type="dxa"/>
            <w:vMerge/>
            <w:vAlign w:val="center"/>
            <w:hideMark/>
          </w:tcPr>
          <w:p w14:paraId="258254CD" w14:textId="77777777" w:rsidR="00A4300D" w:rsidRPr="00A4300D" w:rsidRDefault="00A4300D" w:rsidP="00A4300D">
            <w:pPr>
              <w:jc w:val="center"/>
              <w:rPr>
                <w:sz w:val="18"/>
                <w:szCs w:val="18"/>
              </w:rPr>
            </w:pPr>
          </w:p>
        </w:tc>
        <w:tc>
          <w:tcPr>
            <w:tcW w:w="2010" w:type="dxa"/>
            <w:vMerge w:val="restart"/>
            <w:noWrap/>
            <w:vAlign w:val="center"/>
            <w:hideMark/>
          </w:tcPr>
          <w:p w14:paraId="13FBF233"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43874B1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857C263"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9C9296F"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5473627" w14:textId="77777777" w:rsidR="00A4300D" w:rsidRPr="00A4300D" w:rsidRDefault="00A4300D" w:rsidP="00A4300D">
            <w:pPr>
              <w:jc w:val="center"/>
              <w:rPr>
                <w:sz w:val="18"/>
                <w:szCs w:val="18"/>
              </w:rPr>
            </w:pPr>
            <w:r w:rsidRPr="00A4300D">
              <w:rPr>
                <w:sz w:val="18"/>
                <w:szCs w:val="18"/>
              </w:rPr>
              <w:t>592.53</w:t>
            </w:r>
          </w:p>
        </w:tc>
        <w:tc>
          <w:tcPr>
            <w:tcW w:w="826" w:type="dxa"/>
            <w:noWrap/>
            <w:vAlign w:val="center"/>
            <w:hideMark/>
          </w:tcPr>
          <w:p w14:paraId="27F5642A" w14:textId="77777777" w:rsidR="00A4300D" w:rsidRPr="00A4300D" w:rsidRDefault="00A4300D" w:rsidP="00A4300D">
            <w:pPr>
              <w:jc w:val="center"/>
              <w:rPr>
                <w:sz w:val="18"/>
                <w:szCs w:val="18"/>
              </w:rPr>
            </w:pPr>
            <w:r w:rsidRPr="00A4300D">
              <w:rPr>
                <w:sz w:val="18"/>
                <w:szCs w:val="18"/>
              </w:rPr>
              <w:t>72.65</w:t>
            </w:r>
          </w:p>
        </w:tc>
        <w:tc>
          <w:tcPr>
            <w:tcW w:w="826" w:type="dxa"/>
            <w:noWrap/>
            <w:vAlign w:val="center"/>
            <w:hideMark/>
          </w:tcPr>
          <w:p w14:paraId="0C106B9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CFD1D0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4FA22F" w14:textId="77777777" w:rsidR="00A4300D" w:rsidRPr="00A4300D" w:rsidRDefault="00A4300D" w:rsidP="00A4300D">
            <w:pPr>
              <w:jc w:val="center"/>
              <w:rPr>
                <w:sz w:val="18"/>
                <w:szCs w:val="18"/>
              </w:rPr>
            </w:pPr>
            <w:r w:rsidRPr="00A4300D">
              <w:rPr>
                <w:sz w:val="18"/>
                <w:szCs w:val="18"/>
              </w:rPr>
              <w:t>592.53</w:t>
            </w:r>
          </w:p>
        </w:tc>
      </w:tr>
      <w:tr w:rsidR="00A4300D" w:rsidRPr="00A4300D" w14:paraId="1F5ADB3C" w14:textId="77777777" w:rsidTr="00A4300D">
        <w:trPr>
          <w:trHeight w:val="255"/>
        </w:trPr>
        <w:tc>
          <w:tcPr>
            <w:tcW w:w="825" w:type="dxa"/>
            <w:vMerge/>
            <w:vAlign w:val="center"/>
            <w:hideMark/>
          </w:tcPr>
          <w:p w14:paraId="790BAC8E" w14:textId="77777777" w:rsidR="00A4300D" w:rsidRPr="00A4300D" w:rsidRDefault="00A4300D" w:rsidP="00A4300D">
            <w:pPr>
              <w:jc w:val="center"/>
              <w:rPr>
                <w:sz w:val="18"/>
                <w:szCs w:val="18"/>
              </w:rPr>
            </w:pPr>
          </w:p>
        </w:tc>
        <w:tc>
          <w:tcPr>
            <w:tcW w:w="2010" w:type="dxa"/>
            <w:vMerge/>
            <w:vAlign w:val="center"/>
            <w:hideMark/>
          </w:tcPr>
          <w:p w14:paraId="4FE7CBE1" w14:textId="77777777" w:rsidR="00A4300D" w:rsidRPr="00A4300D" w:rsidRDefault="00A4300D" w:rsidP="00A4300D">
            <w:pPr>
              <w:jc w:val="center"/>
              <w:rPr>
                <w:sz w:val="18"/>
                <w:szCs w:val="18"/>
              </w:rPr>
            </w:pPr>
          </w:p>
        </w:tc>
        <w:tc>
          <w:tcPr>
            <w:tcW w:w="851" w:type="dxa"/>
            <w:noWrap/>
            <w:vAlign w:val="center"/>
            <w:hideMark/>
          </w:tcPr>
          <w:p w14:paraId="0A85602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9C6F48A"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20A01E56"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9B898AB" w14:textId="77777777" w:rsidR="00A4300D" w:rsidRPr="00A4300D" w:rsidRDefault="00A4300D" w:rsidP="00A4300D">
            <w:pPr>
              <w:jc w:val="center"/>
              <w:rPr>
                <w:sz w:val="18"/>
                <w:szCs w:val="18"/>
              </w:rPr>
            </w:pPr>
            <w:r w:rsidRPr="00A4300D">
              <w:rPr>
                <w:sz w:val="18"/>
                <w:szCs w:val="18"/>
              </w:rPr>
              <w:t>590.97</w:t>
            </w:r>
          </w:p>
        </w:tc>
        <w:tc>
          <w:tcPr>
            <w:tcW w:w="826" w:type="dxa"/>
            <w:noWrap/>
            <w:vAlign w:val="center"/>
            <w:hideMark/>
          </w:tcPr>
          <w:p w14:paraId="79C5A046" w14:textId="77777777" w:rsidR="00A4300D" w:rsidRPr="00A4300D" w:rsidRDefault="00A4300D" w:rsidP="00A4300D">
            <w:pPr>
              <w:jc w:val="center"/>
              <w:rPr>
                <w:sz w:val="18"/>
                <w:szCs w:val="18"/>
              </w:rPr>
            </w:pPr>
            <w:r w:rsidRPr="00A4300D">
              <w:rPr>
                <w:sz w:val="18"/>
                <w:szCs w:val="18"/>
              </w:rPr>
              <w:t>72.59</w:t>
            </w:r>
          </w:p>
        </w:tc>
        <w:tc>
          <w:tcPr>
            <w:tcW w:w="826" w:type="dxa"/>
            <w:noWrap/>
            <w:vAlign w:val="center"/>
            <w:hideMark/>
          </w:tcPr>
          <w:p w14:paraId="2DA29A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1046F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7FB54B" w14:textId="77777777" w:rsidR="00A4300D" w:rsidRPr="00A4300D" w:rsidRDefault="00A4300D" w:rsidP="00A4300D">
            <w:pPr>
              <w:jc w:val="center"/>
              <w:rPr>
                <w:sz w:val="18"/>
                <w:szCs w:val="18"/>
              </w:rPr>
            </w:pPr>
            <w:r w:rsidRPr="00A4300D">
              <w:rPr>
                <w:sz w:val="18"/>
                <w:szCs w:val="18"/>
              </w:rPr>
              <w:t>590.97</w:t>
            </w:r>
          </w:p>
        </w:tc>
      </w:tr>
      <w:tr w:rsidR="00A4300D" w:rsidRPr="00A4300D" w14:paraId="388D5090" w14:textId="77777777" w:rsidTr="00A4300D">
        <w:trPr>
          <w:trHeight w:val="255"/>
        </w:trPr>
        <w:tc>
          <w:tcPr>
            <w:tcW w:w="825" w:type="dxa"/>
            <w:vMerge/>
            <w:vAlign w:val="center"/>
            <w:hideMark/>
          </w:tcPr>
          <w:p w14:paraId="7B99503B" w14:textId="77777777" w:rsidR="00A4300D" w:rsidRPr="00A4300D" w:rsidRDefault="00A4300D" w:rsidP="00A4300D">
            <w:pPr>
              <w:jc w:val="center"/>
              <w:rPr>
                <w:sz w:val="18"/>
                <w:szCs w:val="18"/>
              </w:rPr>
            </w:pPr>
          </w:p>
        </w:tc>
        <w:tc>
          <w:tcPr>
            <w:tcW w:w="2010" w:type="dxa"/>
            <w:vMerge/>
            <w:vAlign w:val="center"/>
            <w:hideMark/>
          </w:tcPr>
          <w:p w14:paraId="43A7D38E" w14:textId="77777777" w:rsidR="00A4300D" w:rsidRPr="00A4300D" w:rsidRDefault="00A4300D" w:rsidP="00A4300D">
            <w:pPr>
              <w:jc w:val="center"/>
              <w:rPr>
                <w:sz w:val="18"/>
                <w:szCs w:val="18"/>
              </w:rPr>
            </w:pPr>
          </w:p>
        </w:tc>
        <w:tc>
          <w:tcPr>
            <w:tcW w:w="851" w:type="dxa"/>
            <w:noWrap/>
            <w:vAlign w:val="center"/>
            <w:hideMark/>
          </w:tcPr>
          <w:p w14:paraId="186BCCA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A95C806"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5F278D5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B65D92A" w14:textId="77777777" w:rsidR="00A4300D" w:rsidRPr="00A4300D" w:rsidRDefault="00A4300D" w:rsidP="00A4300D">
            <w:pPr>
              <w:jc w:val="center"/>
              <w:rPr>
                <w:sz w:val="18"/>
                <w:szCs w:val="18"/>
              </w:rPr>
            </w:pPr>
            <w:r w:rsidRPr="00A4300D">
              <w:rPr>
                <w:sz w:val="18"/>
                <w:szCs w:val="18"/>
              </w:rPr>
              <w:t>589.76</w:t>
            </w:r>
          </w:p>
        </w:tc>
        <w:tc>
          <w:tcPr>
            <w:tcW w:w="826" w:type="dxa"/>
            <w:noWrap/>
            <w:vAlign w:val="center"/>
            <w:hideMark/>
          </w:tcPr>
          <w:p w14:paraId="5D48C738" w14:textId="77777777" w:rsidR="00A4300D" w:rsidRPr="00A4300D" w:rsidRDefault="00A4300D" w:rsidP="00A4300D">
            <w:pPr>
              <w:jc w:val="center"/>
              <w:rPr>
                <w:sz w:val="18"/>
                <w:szCs w:val="18"/>
              </w:rPr>
            </w:pPr>
            <w:r w:rsidRPr="00A4300D">
              <w:rPr>
                <w:sz w:val="18"/>
                <w:szCs w:val="18"/>
              </w:rPr>
              <w:t>72.48</w:t>
            </w:r>
          </w:p>
        </w:tc>
        <w:tc>
          <w:tcPr>
            <w:tcW w:w="826" w:type="dxa"/>
            <w:noWrap/>
            <w:vAlign w:val="center"/>
            <w:hideMark/>
          </w:tcPr>
          <w:p w14:paraId="4C0F9A9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A983B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2FEC69" w14:textId="77777777" w:rsidR="00A4300D" w:rsidRPr="00A4300D" w:rsidRDefault="00A4300D" w:rsidP="00A4300D">
            <w:pPr>
              <w:jc w:val="center"/>
              <w:rPr>
                <w:sz w:val="18"/>
                <w:szCs w:val="18"/>
              </w:rPr>
            </w:pPr>
            <w:r w:rsidRPr="00A4300D">
              <w:rPr>
                <w:sz w:val="18"/>
                <w:szCs w:val="18"/>
              </w:rPr>
              <w:t>589.76</w:t>
            </w:r>
          </w:p>
        </w:tc>
      </w:tr>
      <w:tr w:rsidR="00A4300D" w:rsidRPr="00A4300D" w14:paraId="1ECB24C5" w14:textId="77777777" w:rsidTr="00A4300D">
        <w:trPr>
          <w:trHeight w:val="255"/>
        </w:trPr>
        <w:tc>
          <w:tcPr>
            <w:tcW w:w="825" w:type="dxa"/>
            <w:vMerge w:val="restart"/>
            <w:noWrap/>
            <w:vAlign w:val="center"/>
            <w:hideMark/>
          </w:tcPr>
          <w:p w14:paraId="205864AE" w14:textId="77777777" w:rsidR="00A4300D" w:rsidRPr="00A4300D" w:rsidRDefault="00A4300D" w:rsidP="00A4300D">
            <w:pPr>
              <w:jc w:val="center"/>
              <w:rPr>
                <w:sz w:val="18"/>
                <w:szCs w:val="18"/>
              </w:rPr>
            </w:pPr>
            <w:r w:rsidRPr="00A4300D">
              <w:rPr>
                <w:sz w:val="18"/>
                <w:szCs w:val="18"/>
              </w:rPr>
              <w:t>JHT10</w:t>
            </w:r>
          </w:p>
        </w:tc>
        <w:tc>
          <w:tcPr>
            <w:tcW w:w="2010" w:type="dxa"/>
            <w:vMerge w:val="restart"/>
            <w:noWrap/>
            <w:vAlign w:val="center"/>
            <w:hideMark/>
          </w:tcPr>
          <w:p w14:paraId="7A1B1BCF"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7D06C1A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740A58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619D406"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37E7D0AF"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533D8FA2"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7BBC0D5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857E9F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FB78737" w14:textId="77777777" w:rsidR="00A4300D" w:rsidRPr="00A4300D" w:rsidRDefault="00A4300D" w:rsidP="00A4300D">
            <w:pPr>
              <w:jc w:val="center"/>
              <w:rPr>
                <w:sz w:val="18"/>
                <w:szCs w:val="18"/>
              </w:rPr>
            </w:pPr>
            <w:r w:rsidRPr="00A4300D">
              <w:rPr>
                <w:sz w:val="18"/>
                <w:szCs w:val="18"/>
              </w:rPr>
              <w:t>682.73</w:t>
            </w:r>
          </w:p>
        </w:tc>
      </w:tr>
      <w:tr w:rsidR="00A4300D" w:rsidRPr="00A4300D" w14:paraId="3D23D99F" w14:textId="77777777" w:rsidTr="00A4300D">
        <w:trPr>
          <w:trHeight w:val="255"/>
        </w:trPr>
        <w:tc>
          <w:tcPr>
            <w:tcW w:w="825" w:type="dxa"/>
            <w:vMerge/>
            <w:vAlign w:val="center"/>
            <w:hideMark/>
          </w:tcPr>
          <w:p w14:paraId="724E6098" w14:textId="77777777" w:rsidR="00A4300D" w:rsidRPr="00A4300D" w:rsidRDefault="00A4300D" w:rsidP="00A4300D">
            <w:pPr>
              <w:jc w:val="center"/>
              <w:rPr>
                <w:sz w:val="18"/>
                <w:szCs w:val="18"/>
              </w:rPr>
            </w:pPr>
          </w:p>
        </w:tc>
        <w:tc>
          <w:tcPr>
            <w:tcW w:w="2010" w:type="dxa"/>
            <w:vMerge/>
            <w:vAlign w:val="center"/>
            <w:hideMark/>
          </w:tcPr>
          <w:p w14:paraId="43DCAEEA" w14:textId="77777777" w:rsidR="00A4300D" w:rsidRPr="00A4300D" w:rsidRDefault="00A4300D" w:rsidP="00A4300D">
            <w:pPr>
              <w:jc w:val="center"/>
              <w:rPr>
                <w:sz w:val="18"/>
                <w:szCs w:val="18"/>
              </w:rPr>
            </w:pPr>
          </w:p>
        </w:tc>
        <w:tc>
          <w:tcPr>
            <w:tcW w:w="851" w:type="dxa"/>
            <w:noWrap/>
            <w:vAlign w:val="center"/>
            <w:hideMark/>
          </w:tcPr>
          <w:p w14:paraId="042F1F0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EC6F99C"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2629EE0"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2C75E2F9"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41913E01"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7C04742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1E889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0F8A020" w14:textId="77777777" w:rsidR="00A4300D" w:rsidRPr="00A4300D" w:rsidRDefault="00A4300D" w:rsidP="00A4300D">
            <w:pPr>
              <w:jc w:val="center"/>
              <w:rPr>
                <w:sz w:val="18"/>
                <w:szCs w:val="18"/>
              </w:rPr>
            </w:pPr>
            <w:r w:rsidRPr="00A4300D">
              <w:rPr>
                <w:sz w:val="18"/>
                <w:szCs w:val="18"/>
              </w:rPr>
              <w:t>686.55</w:t>
            </w:r>
          </w:p>
        </w:tc>
      </w:tr>
      <w:tr w:rsidR="00A4300D" w:rsidRPr="00A4300D" w14:paraId="5B855835" w14:textId="77777777" w:rsidTr="00A4300D">
        <w:trPr>
          <w:trHeight w:val="255"/>
        </w:trPr>
        <w:tc>
          <w:tcPr>
            <w:tcW w:w="825" w:type="dxa"/>
            <w:vMerge/>
            <w:vAlign w:val="center"/>
            <w:hideMark/>
          </w:tcPr>
          <w:p w14:paraId="2360751E" w14:textId="77777777" w:rsidR="00A4300D" w:rsidRPr="00A4300D" w:rsidRDefault="00A4300D" w:rsidP="00A4300D">
            <w:pPr>
              <w:jc w:val="center"/>
              <w:rPr>
                <w:sz w:val="18"/>
                <w:szCs w:val="18"/>
              </w:rPr>
            </w:pPr>
          </w:p>
        </w:tc>
        <w:tc>
          <w:tcPr>
            <w:tcW w:w="2010" w:type="dxa"/>
            <w:vMerge/>
            <w:vAlign w:val="center"/>
            <w:hideMark/>
          </w:tcPr>
          <w:p w14:paraId="4679B6E5" w14:textId="77777777" w:rsidR="00A4300D" w:rsidRPr="00A4300D" w:rsidRDefault="00A4300D" w:rsidP="00A4300D">
            <w:pPr>
              <w:jc w:val="center"/>
              <w:rPr>
                <w:sz w:val="18"/>
                <w:szCs w:val="18"/>
              </w:rPr>
            </w:pPr>
          </w:p>
        </w:tc>
        <w:tc>
          <w:tcPr>
            <w:tcW w:w="851" w:type="dxa"/>
            <w:noWrap/>
            <w:vAlign w:val="center"/>
            <w:hideMark/>
          </w:tcPr>
          <w:p w14:paraId="466A557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85DB41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DD37601"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7462EA7D"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11CAAD5B"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27693DE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B79539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8896F73" w14:textId="77777777" w:rsidR="00A4300D" w:rsidRPr="00A4300D" w:rsidRDefault="00A4300D" w:rsidP="00A4300D">
            <w:pPr>
              <w:jc w:val="center"/>
              <w:rPr>
                <w:sz w:val="18"/>
                <w:szCs w:val="18"/>
              </w:rPr>
            </w:pPr>
            <w:r w:rsidRPr="00A4300D">
              <w:rPr>
                <w:sz w:val="18"/>
                <w:szCs w:val="18"/>
              </w:rPr>
              <w:t>694.11</w:t>
            </w:r>
          </w:p>
        </w:tc>
      </w:tr>
      <w:tr w:rsidR="00A4300D" w:rsidRPr="00A4300D" w14:paraId="43A39285" w14:textId="77777777" w:rsidTr="00A4300D">
        <w:trPr>
          <w:trHeight w:val="255"/>
        </w:trPr>
        <w:tc>
          <w:tcPr>
            <w:tcW w:w="825" w:type="dxa"/>
            <w:vMerge/>
            <w:vAlign w:val="center"/>
            <w:hideMark/>
          </w:tcPr>
          <w:p w14:paraId="2595C365" w14:textId="77777777" w:rsidR="00A4300D" w:rsidRPr="00A4300D" w:rsidRDefault="00A4300D" w:rsidP="00A4300D">
            <w:pPr>
              <w:jc w:val="center"/>
              <w:rPr>
                <w:sz w:val="18"/>
                <w:szCs w:val="18"/>
              </w:rPr>
            </w:pPr>
          </w:p>
        </w:tc>
        <w:tc>
          <w:tcPr>
            <w:tcW w:w="2010" w:type="dxa"/>
            <w:vMerge w:val="restart"/>
            <w:noWrap/>
            <w:vAlign w:val="center"/>
            <w:hideMark/>
          </w:tcPr>
          <w:p w14:paraId="7D75C0DF"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9751A4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C7E0BF5"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A9D7AA3"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6676A7BD"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710DE668"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3D4D217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30890B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AA3A953" w14:textId="77777777" w:rsidR="00A4300D" w:rsidRPr="00A4300D" w:rsidRDefault="00A4300D" w:rsidP="00A4300D">
            <w:pPr>
              <w:jc w:val="center"/>
              <w:rPr>
                <w:sz w:val="18"/>
                <w:szCs w:val="18"/>
              </w:rPr>
            </w:pPr>
            <w:r w:rsidRPr="00A4300D">
              <w:rPr>
                <w:sz w:val="18"/>
                <w:szCs w:val="18"/>
              </w:rPr>
              <w:t>694.46</w:t>
            </w:r>
          </w:p>
        </w:tc>
      </w:tr>
      <w:tr w:rsidR="00A4300D" w:rsidRPr="00A4300D" w14:paraId="51454972" w14:textId="77777777" w:rsidTr="00A4300D">
        <w:trPr>
          <w:trHeight w:val="255"/>
        </w:trPr>
        <w:tc>
          <w:tcPr>
            <w:tcW w:w="825" w:type="dxa"/>
            <w:vMerge/>
            <w:vAlign w:val="center"/>
            <w:hideMark/>
          </w:tcPr>
          <w:p w14:paraId="7538C916" w14:textId="77777777" w:rsidR="00A4300D" w:rsidRPr="00A4300D" w:rsidRDefault="00A4300D" w:rsidP="00A4300D">
            <w:pPr>
              <w:jc w:val="center"/>
              <w:rPr>
                <w:sz w:val="18"/>
                <w:szCs w:val="18"/>
              </w:rPr>
            </w:pPr>
          </w:p>
        </w:tc>
        <w:tc>
          <w:tcPr>
            <w:tcW w:w="2010" w:type="dxa"/>
            <w:vMerge/>
            <w:vAlign w:val="center"/>
            <w:hideMark/>
          </w:tcPr>
          <w:p w14:paraId="1E8749DB" w14:textId="77777777" w:rsidR="00A4300D" w:rsidRPr="00A4300D" w:rsidRDefault="00A4300D" w:rsidP="00A4300D">
            <w:pPr>
              <w:jc w:val="center"/>
              <w:rPr>
                <w:sz w:val="18"/>
                <w:szCs w:val="18"/>
              </w:rPr>
            </w:pPr>
          </w:p>
        </w:tc>
        <w:tc>
          <w:tcPr>
            <w:tcW w:w="851" w:type="dxa"/>
            <w:noWrap/>
            <w:vAlign w:val="center"/>
            <w:hideMark/>
          </w:tcPr>
          <w:p w14:paraId="4729099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C618DB9"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15869799"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6772948F"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31BA12D5"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4A7149E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72CD23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D88B99C" w14:textId="77777777" w:rsidR="00A4300D" w:rsidRPr="00A4300D" w:rsidRDefault="00A4300D" w:rsidP="00A4300D">
            <w:pPr>
              <w:jc w:val="center"/>
              <w:rPr>
                <w:sz w:val="18"/>
                <w:szCs w:val="18"/>
              </w:rPr>
            </w:pPr>
            <w:r w:rsidRPr="00A4300D">
              <w:rPr>
                <w:sz w:val="18"/>
                <w:szCs w:val="18"/>
              </w:rPr>
              <w:t>687.10</w:t>
            </w:r>
          </w:p>
        </w:tc>
      </w:tr>
      <w:tr w:rsidR="00A4300D" w:rsidRPr="00A4300D" w14:paraId="08DCF4A2" w14:textId="77777777" w:rsidTr="00A4300D">
        <w:trPr>
          <w:trHeight w:val="255"/>
        </w:trPr>
        <w:tc>
          <w:tcPr>
            <w:tcW w:w="825" w:type="dxa"/>
            <w:vMerge/>
            <w:vAlign w:val="center"/>
            <w:hideMark/>
          </w:tcPr>
          <w:p w14:paraId="6A1F87F5" w14:textId="77777777" w:rsidR="00A4300D" w:rsidRPr="00A4300D" w:rsidRDefault="00A4300D" w:rsidP="00A4300D">
            <w:pPr>
              <w:jc w:val="center"/>
              <w:rPr>
                <w:sz w:val="18"/>
                <w:szCs w:val="18"/>
              </w:rPr>
            </w:pPr>
          </w:p>
        </w:tc>
        <w:tc>
          <w:tcPr>
            <w:tcW w:w="2010" w:type="dxa"/>
            <w:vMerge/>
            <w:vAlign w:val="center"/>
            <w:hideMark/>
          </w:tcPr>
          <w:p w14:paraId="56AFB145" w14:textId="77777777" w:rsidR="00A4300D" w:rsidRPr="00A4300D" w:rsidRDefault="00A4300D" w:rsidP="00A4300D">
            <w:pPr>
              <w:jc w:val="center"/>
              <w:rPr>
                <w:sz w:val="18"/>
                <w:szCs w:val="18"/>
              </w:rPr>
            </w:pPr>
          </w:p>
        </w:tc>
        <w:tc>
          <w:tcPr>
            <w:tcW w:w="851" w:type="dxa"/>
            <w:noWrap/>
            <w:vAlign w:val="center"/>
            <w:hideMark/>
          </w:tcPr>
          <w:p w14:paraId="2D309A2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C96AE3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7BA5A0CF"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1C170D94"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3B709B4A"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6A024C6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539380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F2711A7" w14:textId="77777777" w:rsidR="00A4300D" w:rsidRPr="00A4300D" w:rsidRDefault="00A4300D" w:rsidP="00A4300D">
            <w:pPr>
              <w:jc w:val="center"/>
              <w:rPr>
                <w:sz w:val="18"/>
                <w:szCs w:val="18"/>
              </w:rPr>
            </w:pPr>
            <w:r w:rsidRPr="00A4300D">
              <w:rPr>
                <w:sz w:val="18"/>
                <w:szCs w:val="18"/>
              </w:rPr>
              <w:t>683.48</w:t>
            </w:r>
          </w:p>
        </w:tc>
      </w:tr>
      <w:tr w:rsidR="00A4300D" w:rsidRPr="00A4300D" w14:paraId="1FA1D7CF" w14:textId="77777777" w:rsidTr="00A4300D">
        <w:trPr>
          <w:trHeight w:val="255"/>
        </w:trPr>
        <w:tc>
          <w:tcPr>
            <w:tcW w:w="825" w:type="dxa"/>
            <w:vMerge/>
            <w:vAlign w:val="center"/>
            <w:hideMark/>
          </w:tcPr>
          <w:p w14:paraId="1FA1B0D6" w14:textId="77777777" w:rsidR="00A4300D" w:rsidRPr="00A4300D" w:rsidRDefault="00A4300D" w:rsidP="00A4300D">
            <w:pPr>
              <w:jc w:val="center"/>
              <w:rPr>
                <w:sz w:val="18"/>
                <w:szCs w:val="18"/>
              </w:rPr>
            </w:pPr>
          </w:p>
        </w:tc>
        <w:tc>
          <w:tcPr>
            <w:tcW w:w="2010" w:type="dxa"/>
            <w:vMerge w:val="restart"/>
            <w:noWrap/>
            <w:vAlign w:val="center"/>
            <w:hideMark/>
          </w:tcPr>
          <w:p w14:paraId="1909CE3F"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83A0BD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5E45553"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3AA296B"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2203C6AA"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05E9249A"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5C2DEE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91BEF5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FB8CD1D" w14:textId="77777777" w:rsidR="00A4300D" w:rsidRPr="00A4300D" w:rsidRDefault="00A4300D" w:rsidP="00A4300D">
            <w:pPr>
              <w:jc w:val="center"/>
              <w:rPr>
                <w:sz w:val="18"/>
                <w:szCs w:val="18"/>
              </w:rPr>
            </w:pPr>
            <w:r w:rsidRPr="00A4300D">
              <w:rPr>
                <w:sz w:val="18"/>
                <w:szCs w:val="18"/>
              </w:rPr>
              <w:t>462.59</w:t>
            </w:r>
          </w:p>
        </w:tc>
      </w:tr>
      <w:tr w:rsidR="00A4300D" w:rsidRPr="00A4300D" w14:paraId="4BDF6FA4" w14:textId="77777777" w:rsidTr="00A4300D">
        <w:trPr>
          <w:trHeight w:val="255"/>
        </w:trPr>
        <w:tc>
          <w:tcPr>
            <w:tcW w:w="825" w:type="dxa"/>
            <w:vMerge/>
            <w:vAlign w:val="center"/>
            <w:hideMark/>
          </w:tcPr>
          <w:p w14:paraId="1EE0E6DC" w14:textId="77777777" w:rsidR="00A4300D" w:rsidRPr="00A4300D" w:rsidRDefault="00A4300D" w:rsidP="00A4300D">
            <w:pPr>
              <w:jc w:val="center"/>
              <w:rPr>
                <w:sz w:val="18"/>
                <w:szCs w:val="18"/>
              </w:rPr>
            </w:pPr>
          </w:p>
        </w:tc>
        <w:tc>
          <w:tcPr>
            <w:tcW w:w="2010" w:type="dxa"/>
            <w:vMerge/>
            <w:vAlign w:val="center"/>
            <w:hideMark/>
          </w:tcPr>
          <w:p w14:paraId="3505446A" w14:textId="77777777" w:rsidR="00A4300D" w:rsidRPr="00A4300D" w:rsidRDefault="00A4300D" w:rsidP="00A4300D">
            <w:pPr>
              <w:jc w:val="center"/>
              <w:rPr>
                <w:sz w:val="18"/>
                <w:szCs w:val="18"/>
              </w:rPr>
            </w:pPr>
          </w:p>
        </w:tc>
        <w:tc>
          <w:tcPr>
            <w:tcW w:w="851" w:type="dxa"/>
            <w:noWrap/>
            <w:vAlign w:val="center"/>
            <w:hideMark/>
          </w:tcPr>
          <w:p w14:paraId="261E5CB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5D7B9E2"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70031865"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41CBE04A"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45684BA0"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4D2A23A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A762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47D096E" w14:textId="77777777" w:rsidR="00A4300D" w:rsidRPr="00A4300D" w:rsidRDefault="00A4300D" w:rsidP="00A4300D">
            <w:pPr>
              <w:jc w:val="center"/>
              <w:rPr>
                <w:sz w:val="18"/>
                <w:szCs w:val="18"/>
              </w:rPr>
            </w:pPr>
            <w:r w:rsidRPr="00A4300D">
              <w:rPr>
                <w:sz w:val="18"/>
                <w:szCs w:val="18"/>
              </w:rPr>
              <w:t>469.98</w:t>
            </w:r>
          </w:p>
        </w:tc>
      </w:tr>
      <w:tr w:rsidR="00A4300D" w:rsidRPr="00A4300D" w14:paraId="61E60D1F" w14:textId="77777777" w:rsidTr="00A4300D">
        <w:trPr>
          <w:trHeight w:val="255"/>
        </w:trPr>
        <w:tc>
          <w:tcPr>
            <w:tcW w:w="825" w:type="dxa"/>
            <w:vMerge/>
            <w:vAlign w:val="center"/>
            <w:hideMark/>
          </w:tcPr>
          <w:p w14:paraId="55CAC6A3" w14:textId="77777777" w:rsidR="00A4300D" w:rsidRPr="00A4300D" w:rsidRDefault="00A4300D" w:rsidP="00A4300D">
            <w:pPr>
              <w:jc w:val="center"/>
              <w:rPr>
                <w:sz w:val="18"/>
                <w:szCs w:val="18"/>
              </w:rPr>
            </w:pPr>
          </w:p>
        </w:tc>
        <w:tc>
          <w:tcPr>
            <w:tcW w:w="2010" w:type="dxa"/>
            <w:vMerge/>
            <w:vAlign w:val="center"/>
            <w:hideMark/>
          </w:tcPr>
          <w:p w14:paraId="5F332FCF" w14:textId="77777777" w:rsidR="00A4300D" w:rsidRPr="00A4300D" w:rsidRDefault="00A4300D" w:rsidP="00A4300D">
            <w:pPr>
              <w:jc w:val="center"/>
              <w:rPr>
                <w:sz w:val="18"/>
                <w:szCs w:val="18"/>
              </w:rPr>
            </w:pPr>
          </w:p>
        </w:tc>
        <w:tc>
          <w:tcPr>
            <w:tcW w:w="851" w:type="dxa"/>
            <w:noWrap/>
            <w:vAlign w:val="center"/>
            <w:hideMark/>
          </w:tcPr>
          <w:p w14:paraId="49BDF4C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7659686"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F4C46AE"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1C405D4D"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6C480F83"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23880BC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39910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7CFC40" w14:textId="77777777" w:rsidR="00A4300D" w:rsidRPr="00A4300D" w:rsidRDefault="00A4300D" w:rsidP="00A4300D">
            <w:pPr>
              <w:jc w:val="center"/>
              <w:rPr>
                <w:sz w:val="18"/>
                <w:szCs w:val="18"/>
              </w:rPr>
            </w:pPr>
            <w:r w:rsidRPr="00A4300D">
              <w:rPr>
                <w:sz w:val="18"/>
                <w:szCs w:val="18"/>
              </w:rPr>
              <w:t>477.23</w:t>
            </w:r>
          </w:p>
        </w:tc>
      </w:tr>
      <w:tr w:rsidR="00A4300D" w:rsidRPr="00A4300D" w14:paraId="1FF4B251" w14:textId="77777777" w:rsidTr="00A4300D">
        <w:trPr>
          <w:trHeight w:val="255"/>
        </w:trPr>
        <w:tc>
          <w:tcPr>
            <w:tcW w:w="825" w:type="dxa"/>
            <w:vMerge/>
            <w:vAlign w:val="center"/>
            <w:hideMark/>
          </w:tcPr>
          <w:p w14:paraId="5192516D" w14:textId="77777777" w:rsidR="00A4300D" w:rsidRPr="00A4300D" w:rsidRDefault="00A4300D" w:rsidP="00A4300D">
            <w:pPr>
              <w:jc w:val="center"/>
              <w:rPr>
                <w:sz w:val="18"/>
                <w:szCs w:val="18"/>
              </w:rPr>
            </w:pPr>
          </w:p>
        </w:tc>
        <w:tc>
          <w:tcPr>
            <w:tcW w:w="2010" w:type="dxa"/>
            <w:vMerge w:val="restart"/>
            <w:noWrap/>
            <w:vAlign w:val="center"/>
            <w:hideMark/>
          </w:tcPr>
          <w:p w14:paraId="754AA367"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B6B9A5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A0C88B7"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DE5CC84"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03E3BD7F" w14:textId="77777777" w:rsidR="00A4300D" w:rsidRPr="00A4300D" w:rsidRDefault="00A4300D" w:rsidP="00A4300D">
            <w:pPr>
              <w:jc w:val="center"/>
              <w:rPr>
                <w:sz w:val="18"/>
                <w:szCs w:val="18"/>
              </w:rPr>
            </w:pPr>
            <w:r w:rsidRPr="00A4300D">
              <w:rPr>
                <w:sz w:val="18"/>
                <w:szCs w:val="18"/>
              </w:rPr>
              <w:t>119.53</w:t>
            </w:r>
          </w:p>
        </w:tc>
        <w:tc>
          <w:tcPr>
            <w:tcW w:w="826" w:type="dxa"/>
            <w:noWrap/>
            <w:vAlign w:val="center"/>
            <w:hideMark/>
          </w:tcPr>
          <w:p w14:paraId="52E966EF" w14:textId="77777777" w:rsidR="00A4300D" w:rsidRPr="00A4300D" w:rsidRDefault="00A4300D" w:rsidP="00A4300D">
            <w:pPr>
              <w:jc w:val="center"/>
              <w:rPr>
                <w:sz w:val="18"/>
                <w:szCs w:val="18"/>
              </w:rPr>
            </w:pPr>
            <w:r w:rsidRPr="00A4300D">
              <w:rPr>
                <w:sz w:val="18"/>
                <w:szCs w:val="18"/>
              </w:rPr>
              <w:t>99.32</w:t>
            </w:r>
          </w:p>
        </w:tc>
        <w:tc>
          <w:tcPr>
            <w:tcW w:w="826" w:type="dxa"/>
            <w:noWrap/>
            <w:vAlign w:val="center"/>
            <w:hideMark/>
          </w:tcPr>
          <w:p w14:paraId="5F1EC8B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0647C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FB90F3" w14:textId="77777777" w:rsidR="00A4300D" w:rsidRPr="00A4300D" w:rsidRDefault="00A4300D" w:rsidP="00A4300D">
            <w:pPr>
              <w:jc w:val="center"/>
              <w:rPr>
                <w:sz w:val="18"/>
                <w:szCs w:val="18"/>
              </w:rPr>
            </w:pPr>
            <w:r w:rsidRPr="00A4300D">
              <w:rPr>
                <w:sz w:val="18"/>
                <w:szCs w:val="18"/>
              </w:rPr>
              <w:t>119.53</w:t>
            </w:r>
          </w:p>
        </w:tc>
      </w:tr>
      <w:tr w:rsidR="00A4300D" w:rsidRPr="00A4300D" w14:paraId="224BB75B" w14:textId="77777777" w:rsidTr="00A4300D">
        <w:trPr>
          <w:trHeight w:val="255"/>
        </w:trPr>
        <w:tc>
          <w:tcPr>
            <w:tcW w:w="825" w:type="dxa"/>
            <w:vMerge/>
            <w:vAlign w:val="center"/>
            <w:hideMark/>
          </w:tcPr>
          <w:p w14:paraId="0969809B" w14:textId="77777777" w:rsidR="00A4300D" w:rsidRPr="00A4300D" w:rsidRDefault="00A4300D" w:rsidP="00A4300D">
            <w:pPr>
              <w:jc w:val="center"/>
              <w:rPr>
                <w:sz w:val="18"/>
                <w:szCs w:val="18"/>
              </w:rPr>
            </w:pPr>
          </w:p>
        </w:tc>
        <w:tc>
          <w:tcPr>
            <w:tcW w:w="2010" w:type="dxa"/>
            <w:vMerge/>
            <w:vAlign w:val="center"/>
            <w:hideMark/>
          </w:tcPr>
          <w:p w14:paraId="2F77701C" w14:textId="77777777" w:rsidR="00A4300D" w:rsidRPr="00A4300D" w:rsidRDefault="00A4300D" w:rsidP="00A4300D">
            <w:pPr>
              <w:jc w:val="center"/>
              <w:rPr>
                <w:sz w:val="18"/>
                <w:szCs w:val="18"/>
              </w:rPr>
            </w:pPr>
          </w:p>
        </w:tc>
        <w:tc>
          <w:tcPr>
            <w:tcW w:w="851" w:type="dxa"/>
            <w:noWrap/>
            <w:vAlign w:val="center"/>
            <w:hideMark/>
          </w:tcPr>
          <w:p w14:paraId="1414A5A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724F74C"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0301ECF"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311AE34F" w14:textId="77777777" w:rsidR="00A4300D" w:rsidRPr="00A4300D" w:rsidRDefault="00A4300D" w:rsidP="00A4300D">
            <w:pPr>
              <w:jc w:val="center"/>
              <w:rPr>
                <w:sz w:val="18"/>
                <w:szCs w:val="18"/>
              </w:rPr>
            </w:pPr>
            <w:r w:rsidRPr="00A4300D">
              <w:rPr>
                <w:sz w:val="18"/>
                <w:szCs w:val="18"/>
              </w:rPr>
              <w:t>119.75</w:t>
            </w:r>
          </w:p>
        </w:tc>
        <w:tc>
          <w:tcPr>
            <w:tcW w:w="826" w:type="dxa"/>
            <w:noWrap/>
            <w:vAlign w:val="center"/>
            <w:hideMark/>
          </w:tcPr>
          <w:p w14:paraId="6F8F2E0E" w14:textId="77777777" w:rsidR="00A4300D" w:rsidRPr="00A4300D" w:rsidRDefault="00A4300D" w:rsidP="00A4300D">
            <w:pPr>
              <w:jc w:val="center"/>
              <w:rPr>
                <w:sz w:val="18"/>
                <w:szCs w:val="18"/>
              </w:rPr>
            </w:pPr>
            <w:r w:rsidRPr="00A4300D">
              <w:rPr>
                <w:sz w:val="18"/>
                <w:szCs w:val="18"/>
              </w:rPr>
              <w:t>100.05</w:t>
            </w:r>
          </w:p>
        </w:tc>
        <w:tc>
          <w:tcPr>
            <w:tcW w:w="826" w:type="dxa"/>
            <w:noWrap/>
            <w:vAlign w:val="center"/>
            <w:hideMark/>
          </w:tcPr>
          <w:p w14:paraId="62E6BF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94F76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8CF2CF" w14:textId="77777777" w:rsidR="00A4300D" w:rsidRPr="00A4300D" w:rsidRDefault="00A4300D" w:rsidP="00A4300D">
            <w:pPr>
              <w:jc w:val="center"/>
              <w:rPr>
                <w:sz w:val="18"/>
                <w:szCs w:val="18"/>
              </w:rPr>
            </w:pPr>
            <w:r w:rsidRPr="00A4300D">
              <w:rPr>
                <w:sz w:val="18"/>
                <w:szCs w:val="18"/>
              </w:rPr>
              <w:t>119.75</w:t>
            </w:r>
          </w:p>
        </w:tc>
      </w:tr>
      <w:tr w:rsidR="00A4300D" w:rsidRPr="00A4300D" w14:paraId="6EC272D0" w14:textId="77777777" w:rsidTr="00A4300D">
        <w:trPr>
          <w:trHeight w:val="255"/>
        </w:trPr>
        <w:tc>
          <w:tcPr>
            <w:tcW w:w="825" w:type="dxa"/>
            <w:vMerge/>
            <w:vAlign w:val="center"/>
            <w:hideMark/>
          </w:tcPr>
          <w:p w14:paraId="4DC5F4D3" w14:textId="77777777" w:rsidR="00A4300D" w:rsidRPr="00A4300D" w:rsidRDefault="00A4300D" w:rsidP="00A4300D">
            <w:pPr>
              <w:jc w:val="center"/>
              <w:rPr>
                <w:sz w:val="18"/>
                <w:szCs w:val="18"/>
              </w:rPr>
            </w:pPr>
          </w:p>
        </w:tc>
        <w:tc>
          <w:tcPr>
            <w:tcW w:w="2010" w:type="dxa"/>
            <w:vMerge/>
            <w:vAlign w:val="center"/>
            <w:hideMark/>
          </w:tcPr>
          <w:p w14:paraId="3E4E2988" w14:textId="77777777" w:rsidR="00A4300D" w:rsidRPr="00A4300D" w:rsidRDefault="00A4300D" w:rsidP="00A4300D">
            <w:pPr>
              <w:jc w:val="center"/>
              <w:rPr>
                <w:sz w:val="18"/>
                <w:szCs w:val="18"/>
              </w:rPr>
            </w:pPr>
          </w:p>
        </w:tc>
        <w:tc>
          <w:tcPr>
            <w:tcW w:w="851" w:type="dxa"/>
            <w:noWrap/>
            <w:vAlign w:val="center"/>
            <w:hideMark/>
          </w:tcPr>
          <w:p w14:paraId="579C08F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80FEAC8"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5AEBD58"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0BA2A5C6" w14:textId="77777777" w:rsidR="00A4300D" w:rsidRPr="00A4300D" w:rsidRDefault="00A4300D" w:rsidP="00A4300D">
            <w:pPr>
              <w:jc w:val="center"/>
              <w:rPr>
                <w:sz w:val="18"/>
                <w:szCs w:val="18"/>
              </w:rPr>
            </w:pPr>
            <w:r w:rsidRPr="00A4300D">
              <w:rPr>
                <w:sz w:val="18"/>
                <w:szCs w:val="18"/>
              </w:rPr>
              <w:t>125.08</w:t>
            </w:r>
          </w:p>
        </w:tc>
        <w:tc>
          <w:tcPr>
            <w:tcW w:w="826" w:type="dxa"/>
            <w:noWrap/>
            <w:vAlign w:val="center"/>
            <w:hideMark/>
          </w:tcPr>
          <w:p w14:paraId="79BE575F" w14:textId="77777777" w:rsidR="00A4300D" w:rsidRPr="00A4300D" w:rsidRDefault="00A4300D" w:rsidP="00A4300D">
            <w:pPr>
              <w:jc w:val="center"/>
              <w:rPr>
                <w:sz w:val="18"/>
                <w:szCs w:val="18"/>
              </w:rPr>
            </w:pPr>
            <w:r w:rsidRPr="00A4300D">
              <w:rPr>
                <w:sz w:val="18"/>
                <w:szCs w:val="18"/>
              </w:rPr>
              <w:t>101.62</w:t>
            </w:r>
          </w:p>
        </w:tc>
        <w:tc>
          <w:tcPr>
            <w:tcW w:w="826" w:type="dxa"/>
            <w:noWrap/>
            <w:vAlign w:val="center"/>
            <w:hideMark/>
          </w:tcPr>
          <w:p w14:paraId="162ACB6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CAEE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E2A105C" w14:textId="77777777" w:rsidR="00A4300D" w:rsidRPr="00A4300D" w:rsidRDefault="00A4300D" w:rsidP="00A4300D">
            <w:pPr>
              <w:jc w:val="center"/>
              <w:rPr>
                <w:sz w:val="18"/>
                <w:szCs w:val="18"/>
              </w:rPr>
            </w:pPr>
            <w:r w:rsidRPr="00A4300D">
              <w:rPr>
                <w:sz w:val="18"/>
                <w:szCs w:val="18"/>
              </w:rPr>
              <w:t>125.08</w:t>
            </w:r>
          </w:p>
        </w:tc>
      </w:tr>
      <w:tr w:rsidR="00A4300D" w:rsidRPr="00A4300D" w14:paraId="0709D063" w14:textId="77777777" w:rsidTr="00A4300D">
        <w:trPr>
          <w:trHeight w:val="255"/>
        </w:trPr>
        <w:tc>
          <w:tcPr>
            <w:tcW w:w="825" w:type="dxa"/>
            <w:vMerge/>
            <w:vAlign w:val="center"/>
            <w:hideMark/>
          </w:tcPr>
          <w:p w14:paraId="34BB7ACB" w14:textId="77777777" w:rsidR="00A4300D" w:rsidRPr="00A4300D" w:rsidRDefault="00A4300D" w:rsidP="00A4300D">
            <w:pPr>
              <w:jc w:val="center"/>
              <w:rPr>
                <w:sz w:val="18"/>
                <w:szCs w:val="18"/>
              </w:rPr>
            </w:pPr>
          </w:p>
        </w:tc>
        <w:tc>
          <w:tcPr>
            <w:tcW w:w="2010" w:type="dxa"/>
            <w:vMerge w:val="restart"/>
            <w:noWrap/>
            <w:vAlign w:val="center"/>
            <w:hideMark/>
          </w:tcPr>
          <w:p w14:paraId="17628083"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8E8CEF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659E952"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258E314"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370C4C82"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6DDFF3B0"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4394865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3F1DA7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0570FE6" w14:textId="77777777" w:rsidR="00A4300D" w:rsidRPr="00A4300D" w:rsidRDefault="00A4300D" w:rsidP="00A4300D">
            <w:pPr>
              <w:jc w:val="center"/>
              <w:rPr>
                <w:sz w:val="18"/>
                <w:szCs w:val="18"/>
              </w:rPr>
            </w:pPr>
            <w:r w:rsidRPr="00A4300D">
              <w:rPr>
                <w:sz w:val="18"/>
                <w:szCs w:val="18"/>
              </w:rPr>
              <w:t>56.94</w:t>
            </w:r>
          </w:p>
        </w:tc>
      </w:tr>
      <w:tr w:rsidR="00A4300D" w:rsidRPr="00A4300D" w14:paraId="7E870F3A" w14:textId="77777777" w:rsidTr="00A4300D">
        <w:trPr>
          <w:trHeight w:val="255"/>
        </w:trPr>
        <w:tc>
          <w:tcPr>
            <w:tcW w:w="825" w:type="dxa"/>
            <w:vMerge/>
            <w:vAlign w:val="center"/>
            <w:hideMark/>
          </w:tcPr>
          <w:p w14:paraId="1E8C13AC" w14:textId="77777777" w:rsidR="00A4300D" w:rsidRPr="00A4300D" w:rsidRDefault="00A4300D" w:rsidP="00A4300D">
            <w:pPr>
              <w:jc w:val="center"/>
              <w:rPr>
                <w:sz w:val="18"/>
                <w:szCs w:val="18"/>
              </w:rPr>
            </w:pPr>
          </w:p>
        </w:tc>
        <w:tc>
          <w:tcPr>
            <w:tcW w:w="2010" w:type="dxa"/>
            <w:vMerge/>
            <w:vAlign w:val="center"/>
            <w:hideMark/>
          </w:tcPr>
          <w:p w14:paraId="7EDB7FAD" w14:textId="77777777" w:rsidR="00A4300D" w:rsidRPr="00A4300D" w:rsidRDefault="00A4300D" w:rsidP="00A4300D">
            <w:pPr>
              <w:jc w:val="center"/>
              <w:rPr>
                <w:sz w:val="18"/>
                <w:szCs w:val="18"/>
              </w:rPr>
            </w:pPr>
          </w:p>
        </w:tc>
        <w:tc>
          <w:tcPr>
            <w:tcW w:w="851" w:type="dxa"/>
            <w:noWrap/>
            <w:vAlign w:val="center"/>
            <w:hideMark/>
          </w:tcPr>
          <w:p w14:paraId="45BE1A0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8F8E332"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F30C389"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3CCA5ED3"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3AA48877"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5513FF7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B3C67F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76CA872" w14:textId="77777777" w:rsidR="00A4300D" w:rsidRPr="00A4300D" w:rsidRDefault="00A4300D" w:rsidP="00A4300D">
            <w:pPr>
              <w:jc w:val="center"/>
              <w:rPr>
                <w:sz w:val="18"/>
                <w:szCs w:val="18"/>
              </w:rPr>
            </w:pPr>
            <w:r w:rsidRPr="00A4300D">
              <w:rPr>
                <w:sz w:val="18"/>
                <w:szCs w:val="18"/>
              </w:rPr>
              <w:t>55.97</w:t>
            </w:r>
          </w:p>
        </w:tc>
      </w:tr>
      <w:tr w:rsidR="00A4300D" w:rsidRPr="00A4300D" w14:paraId="04631813" w14:textId="77777777" w:rsidTr="00A4300D">
        <w:trPr>
          <w:trHeight w:val="255"/>
        </w:trPr>
        <w:tc>
          <w:tcPr>
            <w:tcW w:w="825" w:type="dxa"/>
            <w:vMerge/>
            <w:vAlign w:val="center"/>
            <w:hideMark/>
          </w:tcPr>
          <w:p w14:paraId="1E6020E7" w14:textId="77777777" w:rsidR="00A4300D" w:rsidRPr="00A4300D" w:rsidRDefault="00A4300D" w:rsidP="00A4300D">
            <w:pPr>
              <w:jc w:val="center"/>
              <w:rPr>
                <w:sz w:val="18"/>
                <w:szCs w:val="18"/>
              </w:rPr>
            </w:pPr>
          </w:p>
        </w:tc>
        <w:tc>
          <w:tcPr>
            <w:tcW w:w="2010" w:type="dxa"/>
            <w:vMerge/>
            <w:vAlign w:val="center"/>
            <w:hideMark/>
          </w:tcPr>
          <w:p w14:paraId="68DB0912" w14:textId="77777777" w:rsidR="00A4300D" w:rsidRPr="00A4300D" w:rsidRDefault="00A4300D" w:rsidP="00A4300D">
            <w:pPr>
              <w:jc w:val="center"/>
              <w:rPr>
                <w:sz w:val="18"/>
                <w:szCs w:val="18"/>
              </w:rPr>
            </w:pPr>
          </w:p>
        </w:tc>
        <w:tc>
          <w:tcPr>
            <w:tcW w:w="851" w:type="dxa"/>
            <w:noWrap/>
            <w:vAlign w:val="center"/>
            <w:hideMark/>
          </w:tcPr>
          <w:p w14:paraId="35F7D87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0395BA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37CDAA6"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57DCDDC2" w14:textId="77777777" w:rsidR="00A4300D" w:rsidRPr="00A4300D" w:rsidRDefault="00A4300D" w:rsidP="00A4300D">
            <w:pPr>
              <w:jc w:val="center"/>
              <w:rPr>
                <w:sz w:val="18"/>
                <w:szCs w:val="18"/>
              </w:rPr>
            </w:pPr>
            <w:r w:rsidRPr="00A4300D">
              <w:rPr>
                <w:sz w:val="18"/>
                <w:szCs w:val="18"/>
              </w:rPr>
              <w:t>70.23</w:t>
            </w:r>
          </w:p>
        </w:tc>
        <w:tc>
          <w:tcPr>
            <w:tcW w:w="826" w:type="dxa"/>
            <w:noWrap/>
            <w:vAlign w:val="center"/>
            <w:hideMark/>
          </w:tcPr>
          <w:p w14:paraId="4F344054" w14:textId="77777777" w:rsidR="00A4300D" w:rsidRPr="00A4300D" w:rsidRDefault="00A4300D" w:rsidP="00A4300D">
            <w:pPr>
              <w:jc w:val="center"/>
              <w:rPr>
                <w:sz w:val="18"/>
                <w:szCs w:val="18"/>
              </w:rPr>
            </w:pPr>
            <w:r w:rsidRPr="00A4300D">
              <w:rPr>
                <w:sz w:val="18"/>
                <w:szCs w:val="18"/>
              </w:rPr>
              <w:t>154.35</w:t>
            </w:r>
          </w:p>
        </w:tc>
        <w:tc>
          <w:tcPr>
            <w:tcW w:w="826" w:type="dxa"/>
            <w:noWrap/>
            <w:vAlign w:val="center"/>
            <w:hideMark/>
          </w:tcPr>
          <w:p w14:paraId="2294C31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00D046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E6E9BFD" w14:textId="77777777" w:rsidR="00A4300D" w:rsidRPr="00A4300D" w:rsidRDefault="00A4300D" w:rsidP="00A4300D">
            <w:pPr>
              <w:jc w:val="center"/>
              <w:rPr>
                <w:sz w:val="18"/>
                <w:szCs w:val="18"/>
              </w:rPr>
            </w:pPr>
            <w:r w:rsidRPr="00A4300D">
              <w:rPr>
                <w:sz w:val="18"/>
                <w:szCs w:val="18"/>
              </w:rPr>
              <w:t>53.63</w:t>
            </w:r>
          </w:p>
        </w:tc>
      </w:tr>
      <w:tr w:rsidR="00A4300D" w:rsidRPr="00A4300D" w14:paraId="194466D5" w14:textId="77777777" w:rsidTr="00A4300D">
        <w:trPr>
          <w:trHeight w:val="255"/>
        </w:trPr>
        <w:tc>
          <w:tcPr>
            <w:tcW w:w="825" w:type="dxa"/>
            <w:vMerge/>
            <w:vAlign w:val="center"/>
            <w:hideMark/>
          </w:tcPr>
          <w:p w14:paraId="689F383D" w14:textId="77777777" w:rsidR="00A4300D" w:rsidRPr="00A4300D" w:rsidRDefault="00A4300D" w:rsidP="00A4300D">
            <w:pPr>
              <w:jc w:val="center"/>
              <w:rPr>
                <w:sz w:val="18"/>
                <w:szCs w:val="18"/>
              </w:rPr>
            </w:pPr>
          </w:p>
        </w:tc>
        <w:tc>
          <w:tcPr>
            <w:tcW w:w="2010" w:type="dxa"/>
            <w:vMerge w:val="restart"/>
            <w:noWrap/>
            <w:vAlign w:val="center"/>
            <w:hideMark/>
          </w:tcPr>
          <w:p w14:paraId="3F3D63DC"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12CD7B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05D98A6"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1B5DF1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93D27F5"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3A32ECB2"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4EAF4AE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D912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9654E9" w14:textId="77777777" w:rsidR="00A4300D" w:rsidRPr="00A4300D" w:rsidRDefault="00A4300D" w:rsidP="00A4300D">
            <w:pPr>
              <w:jc w:val="center"/>
              <w:rPr>
                <w:sz w:val="18"/>
                <w:szCs w:val="18"/>
              </w:rPr>
            </w:pPr>
            <w:r w:rsidRPr="00A4300D">
              <w:rPr>
                <w:sz w:val="18"/>
                <w:szCs w:val="18"/>
              </w:rPr>
              <w:t>579.64</w:t>
            </w:r>
          </w:p>
        </w:tc>
      </w:tr>
      <w:tr w:rsidR="00A4300D" w:rsidRPr="00A4300D" w14:paraId="52D4F2AC" w14:textId="77777777" w:rsidTr="00A4300D">
        <w:trPr>
          <w:trHeight w:val="255"/>
        </w:trPr>
        <w:tc>
          <w:tcPr>
            <w:tcW w:w="825" w:type="dxa"/>
            <w:vMerge/>
            <w:vAlign w:val="center"/>
            <w:hideMark/>
          </w:tcPr>
          <w:p w14:paraId="7029BA57" w14:textId="77777777" w:rsidR="00A4300D" w:rsidRPr="00A4300D" w:rsidRDefault="00A4300D" w:rsidP="00A4300D">
            <w:pPr>
              <w:jc w:val="center"/>
              <w:rPr>
                <w:sz w:val="18"/>
                <w:szCs w:val="18"/>
              </w:rPr>
            </w:pPr>
          </w:p>
        </w:tc>
        <w:tc>
          <w:tcPr>
            <w:tcW w:w="2010" w:type="dxa"/>
            <w:vMerge/>
            <w:vAlign w:val="center"/>
            <w:hideMark/>
          </w:tcPr>
          <w:p w14:paraId="0BDE87F5" w14:textId="77777777" w:rsidR="00A4300D" w:rsidRPr="00A4300D" w:rsidRDefault="00A4300D" w:rsidP="00A4300D">
            <w:pPr>
              <w:jc w:val="center"/>
              <w:rPr>
                <w:sz w:val="18"/>
                <w:szCs w:val="18"/>
              </w:rPr>
            </w:pPr>
          </w:p>
        </w:tc>
        <w:tc>
          <w:tcPr>
            <w:tcW w:w="851" w:type="dxa"/>
            <w:noWrap/>
            <w:vAlign w:val="center"/>
            <w:hideMark/>
          </w:tcPr>
          <w:p w14:paraId="7312684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437D81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0D6ACCD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5413B0E"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428377F4"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489DACB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F904C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3A68D7" w14:textId="77777777" w:rsidR="00A4300D" w:rsidRPr="00A4300D" w:rsidRDefault="00A4300D" w:rsidP="00A4300D">
            <w:pPr>
              <w:jc w:val="center"/>
              <w:rPr>
                <w:sz w:val="18"/>
                <w:szCs w:val="18"/>
              </w:rPr>
            </w:pPr>
            <w:r w:rsidRPr="00A4300D">
              <w:rPr>
                <w:sz w:val="18"/>
                <w:szCs w:val="18"/>
              </w:rPr>
              <w:t>578.07</w:t>
            </w:r>
          </w:p>
        </w:tc>
      </w:tr>
      <w:tr w:rsidR="00A4300D" w:rsidRPr="00A4300D" w14:paraId="5EE51414" w14:textId="77777777" w:rsidTr="00A4300D">
        <w:trPr>
          <w:trHeight w:val="255"/>
        </w:trPr>
        <w:tc>
          <w:tcPr>
            <w:tcW w:w="825" w:type="dxa"/>
            <w:vMerge/>
            <w:vAlign w:val="center"/>
            <w:hideMark/>
          </w:tcPr>
          <w:p w14:paraId="4E6E7FE8" w14:textId="77777777" w:rsidR="00A4300D" w:rsidRPr="00A4300D" w:rsidRDefault="00A4300D" w:rsidP="00A4300D">
            <w:pPr>
              <w:jc w:val="center"/>
              <w:rPr>
                <w:sz w:val="18"/>
                <w:szCs w:val="18"/>
              </w:rPr>
            </w:pPr>
          </w:p>
        </w:tc>
        <w:tc>
          <w:tcPr>
            <w:tcW w:w="2010" w:type="dxa"/>
            <w:vMerge/>
            <w:vAlign w:val="center"/>
            <w:hideMark/>
          </w:tcPr>
          <w:p w14:paraId="002DD5CE" w14:textId="77777777" w:rsidR="00A4300D" w:rsidRPr="00A4300D" w:rsidRDefault="00A4300D" w:rsidP="00A4300D">
            <w:pPr>
              <w:jc w:val="center"/>
              <w:rPr>
                <w:sz w:val="18"/>
                <w:szCs w:val="18"/>
              </w:rPr>
            </w:pPr>
          </w:p>
        </w:tc>
        <w:tc>
          <w:tcPr>
            <w:tcW w:w="851" w:type="dxa"/>
            <w:noWrap/>
            <w:vAlign w:val="center"/>
            <w:hideMark/>
          </w:tcPr>
          <w:p w14:paraId="796FF03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6603B0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4C5BFA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1556AE3"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74F279C7"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1536B61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EF542E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13DBD3" w14:textId="77777777" w:rsidR="00A4300D" w:rsidRPr="00A4300D" w:rsidRDefault="00A4300D" w:rsidP="00A4300D">
            <w:pPr>
              <w:jc w:val="center"/>
              <w:rPr>
                <w:sz w:val="18"/>
                <w:szCs w:val="18"/>
              </w:rPr>
            </w:pPr>
            <w:r w:rsidRPr="00A4300D">
              <w:rPr>
                <w:sz w:val="18"/>
                <w:szCs w:val="18"/>
              </w:rPr>
              <w:t>576.83</w:t>
            </w:r>
          </w:p>
        </w:tc>
      </w:tr>
      <w:tr w:rsidR="00A4300D" w:rsidRPr="00A4300D" w14:paraId="205A75D3" w14:textId="77777777" w:rsidTr="00A4300D">
        <w:trPr>
          <w:trHeight w:val="255"/>
        </w:trPr>
        <w:tc>
          <w:tcPr>
            <w:tcW w:w="825" w:type="dxa"/>
            <w:vMerge w:val="restart"/>
            <w:noWrap/>
            <w:vAlign w:val="center"/>
            <w:hideMark/>
          </w:tcPr>
          <w:p w14:paraId="154028B9" w14:textId="77777777" w:rsidR="00A4300D" w:rsidRPr="00A4300D" w:rsidRDefault="00A4300D" w:rsidP="00A4300D">
            <w:pPr>
              <w:jc w:val="center"/>
              <w:rPr>
                <w:sz w:val="18"/>
                <w:szCs w:val="18"/>
              </w:rPr>
            </w:pPr>
            <w:r w:rsidRPr="00A4300D">
              <w:rPr>
                <w:sz w:val="18"/>
                <w:szCs w:val="18"/>
              </w:rPr>
              <w:t>JHT11</w:t>
            </w:r>
          </w:p>
        </w:tc>
        <w:tc>
          <w:tcPr>
            <w:tcW w:w="2010" w:type="dxa"/>
            <w:vMerge w:val="restart"/>
            <w:noWrap/>
            <w:vAlign w:val="center"/>
            <w:hideMark/>
          </w:tcPr>
          <w:p w14:paraId="5966F26F"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5D6F732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A0748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01A454F0"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185B3D80"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7F5327D2"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342BA43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947395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C6F2E93" w14:textId="77777777" w:rsidR="00A4300D" w:rsidRPr="00A4300D" w:rsidRDefault="00A4300D" w:rsidP="00A4300D">
            <w:pPr>
              <w:jc w:val="center"/>
              <w:rPr>
                <w:sz w:val="18"/>
                <w:szCs w:val="18"/>
              </w:rPr>
            </w:pPr>
            <w:r w:rsidRPr="00A4300D">
              <w:rPr>
                <w:sz w:val="18"/>
                <w:szCs w:val="18"/>
              </w:rPr>
              <w:t>682.73</w:t>
            </w:r>
          </w:p>
        </w:tc>
      </w:tr>
      <w:tr w:rsidR="00A4300D" w:rsidRPr="00A4300D" w14:paraId="5609DE37" w14:textId="77777777" w:rsidTr="00A4300D">
        <w:trPr>
          <w:trHeight w:val="255"/>
        </w:trPr>
        <w:tc>
          <w:tcPr>
            <w:tcW w:w="825" w:type="dxa"/>
            <w:vMerge/>
            <w:vAlign w:val="center"/>
            <w:hideMark/>
          </w:tcPr>
          <w:p w14:paraId="4966F0E0" w14:textId="77777777" w:rsidR="00A4300D" w:rsidRPr="00A4300D" w:rsidRDefault="00A4300D" w:rsidP="00A4300D">
            <w:pPr>
              <w:jc w:val="center"/>
              <w:rPr>
                <w:sz w:val="18"/>
                <w:szCs w:val="18"/>
              </w:rPr>
            </w:pPr>
          </w:p>
        </w:tc>
        <w:tc>
          <w:tcPr>
            <w:tcW w:w="2010" w:type="dxa"/>
            <w:vMerge/>
            <w:vAlign w:val="center"/>
            <w:hideMark/>
          </w:tcPr>
          <w:p w14:paraId="0D339752" w14:textId="77777777" w:rsidR="00A4300D" w:rsidRPr="00A4300D" w:rsidRDefault="00A4300D" w:rsidP="00A4300D">
            <w:pPr>
              <w:jc w:val="center"/>
              <w:rPr>
                <w:sz w:val="18"/>
                <w:szCs w:val="18"/>
              </w:rPr>
            </w:pPr>
          </w:p>
        </w:tc>
        <w:tc>
          <w:tcPr>
            <w:tcW w:w="851" w:type="dxa"/>
            <w:noWrap/>
            <w:vAlign w:val="center"/>
            <w:hideMark/>
          </w:tcPr>
          <w:p w14:paraId="0F40E56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7AC83B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046F121"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7C9D6869"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3DBB73CA"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5B55D8B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76881A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42F04F" w14:textId="77777777" w:rsidR="00A4300D" w:rsidRPr="00A4300D" w:rsidRDefault="00A4300D" w:rsidP="00A4300D">
            <w:pPr>
              <w:jc w:val="center"/>
              <w:rPr>
                <w:sz w:val="18"/>
                <w:szCs w:val="18"/>
              </w:rPr>
            </w:pPr>
            <w:r w:rsidRPr="00A4300D">
              <w:rPr>
                <w:sz w:val="18"/>
                <w:szCs w:val="18"/>
              </w:rPr>
              <w:t>686.55</w:t>
            </w:r>
          </w:p>
        </w:tc>
      </w:tr>
      <w:tr w:rsidR="00A4300D" w:rsidRPr="00A4300D" w14:paraId="69A94C9C" w14:textId="77777777" w:rsidTr="00A4300D">
        <w:trPr>
          <w:trHeight w:val="255"/>
        </w:trPr>
        <w:tc>
          <w:tcPr>
            <w:tcW w:w="825" w:type="dxa"/>
            <w:vMerge/>
            <w:vAlign w:val="center"/>
            <w:hideMark/>
          </w:tcPr>
          <w:p w14:paraId="539EC3D0" w14:textId="77777777" w:rsidR="00A4300D" w:rsidRPr="00A4300D" w:rsidRDefault="00A4300D" w:rsidP="00A4300D">
            <w:pPr>
              <w:jc w:val="center"/>
              <w:rPr>
                <w:sz w:val="18"/>
                <w:szCs w:val="18"/>
              </w:rPr>
            </w:pPr>
          </w:p>
        </w:tc>
        <w:tc>
          <w:tcPr>
            <w:tcW w:w="2010" w:type="dxa"/>
            <w:vMerge/>
            <w:vAlign w:val="center"/>
            <w:hideMark/>
          </w:tcPr>
          <w:p w14:paraId="0CCAE89E" w14:textId="77777777" w:rsidR="00A4300D" w:rsidRPr="00A4300D" w:rsidRDefault="00A4300D" w:rsidP="00A4300D">
            <w:pPr>
              <w:jc w:val="center"/>
              <w:rPr>
                <w:sz w:val="18"/>
                <w:szCs w:val="18"/>
              </w:rPr>
            </w:pPr>
          </w:p>
        </w:tc>
        <w:tc>
          <w:tcPr>
            <w:tcW w:w="851" w:type="dxa"/>
            <w:noWrap/>
            <w:vAlign w:val="center"/>
            <w:hideMark/>
          </w:tcPr>
          <w:p w14:paraId="5F4AB80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08210EC"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8D012AA"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5168D0EF"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3D243E1C"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326F977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E13255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F8B9A40" w14:textId="77777777" w:rsidR="00A4300D" w:rsidRPr="00A4300D" w:rsidRDefault="00A4300D" w:rsidP="00A4300D">
            <w:pPr>
              <w:jc w:val="center"/>
              <w:rPr>
                <w:sz w:val="18"/>
                <w:szCs w:val="18"/>
              </w:rPr>
            </w:pPr>
            <w:r w:rsidRPr="00A4300D">
              <w:rPr>
                <w:sz w:val="18"/>
                <w:szCs w:val="18"/>
              </w:rPr>
              <w:t>694.11</w:t>
            </w:r>
          </w:p>
        </w:tc>
      </w:tr>
      <w:tr w:rsidR="00A4300D" w:rsidRPr="00A4300D" w14:paraId="2638159F" w14:textId="77777777" w:rsidTr="00A4300D">
        <w:trPr>
          <w:trHeight w:val="255"/>
        </w:trPr>
        <w:tc>
          <w:tcPr>
            <w:tcW w:w="825" w:type="dxa"/>
            <w:vMerge/>
            <w:vAlign w:val="center"/>
            <w:hideMark/>
          </w:tcPr>
          <w:p w14:paraId="1EECE1D4" w14:textId="77777777" w:rsidR="00A4300D" w:rsidRPr="00A4300D" w:rsidRDefault="00A4300D" w:rsidP="00A4300D">
            <w:pPr>
              <w:jc w:val="center"/>
              <w:rPr>
                <w:sz w:val="18"/>
                <w:szCs w:val="18"/>
              </w:rPr>
            </w:pPr>
          </w:p>
        </w:tc>
        <w:tc>
          <w:tcPr>
            <w:tcW w:w="2010" w:type="dxa"/>
            <w:vMerge w:val="restart"/>
            <w:noWrap/>
            <w:vAlign w:val="center"/>
            <w:hideMark/>
          </w:tcPr>
          <w:p w14:paraId="00A03DBD"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E6D263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C6012C7"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CBD38DD"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323B7344"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2DC1D0A5"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7F6E14B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D1DBB5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8A828F5" w14:textId="77777777" w:rsidR="00A4300D" w:rsidRPr="00A4300D" w:rsidRDefault="00A4300D" w:rsidP="00A4300D">
            <w:pPr>
              <w:jc w:val="center"/>
              <w:rPr>
                <w:sz w:val="18"/>
                <w:szCs w:val="18"/>
              </w:rPr>
            </w:pPr>
            <w:r w:rsidRPr="00A4300D">
              <w:rPr>
                <w:sz w:val="18"/>
                <w:szCs w:val="18"/>
              </w:rPr>
              <w:t>694.46</w:t>
            </w:r>
          </w:p>
        </w:tc>
      </w:tr>
      <w:tr w:rsidR="00A4300D" w:rsidRPr="00A4300D" w14:paraId="25822541" w14:textId="77777777" w:rsidTr="00A4300D">
        <w:trPr>
          <w:trHeight w:val="255"/>
        </w:trPr>
        <w:tc>
          <w:tcPr>
            <w:tcW w:w="825" w:type="dxa"/>
            <w:vMerge/>
            <w:vAlign w:val="center"/>
            <w:hideMark/>
          </w:tcPr>
          <w:p w14:paraId="50A24DB3" w14:textId="77777777" w:rsidR="00A4300D" w:rsidRPr="00A4300D" w:rsidRDefault="00A4300D" w:rsidP="00A4300D">
            <w:pPr>
              <w:jc w:val="center"/>
              <w:rPr>
                <w:sz w:val="18"/>
                <w:szCs w:val="18"/>
              </w:rPr>
            </w:pPr>
          </w:p>
        </w:tc>
        <w:tc>
          <w:tcPr>
            <w:tcW w:w="2010" w:type="dxa"/>
            <w:vMerge/>
            <w:vAlign w:val="center"/>
            <w:hideMark/>
          </w:tcPr>
          <w:p w14:paraId="7D8BBD2A" w14:textId="77777777" w:rsidR="00A4300D" w:rsidRPr="00A4300D" w:rsidRDefault="00A4300D" w:rsidP="00A4300D">
            <w:pPr>
              <w:jc w:val="center"/>
              <w:rPr>
                <w:sz w:val="18"/>
                <w:szCs w:val="18"/>
              </w:rPr>
            </w:pPr>
          </w:p>
        </w:tc>
        <w:tc>
          <w:tcPr>
            <w:tcW w:w="851" w:type="dxa"/>
            <w:noWrap/>
            <w:vAlign w:val="center"/>
            <w:hideMark/>
          </w:tcPr>
          <w:p w14:paraId="74E4FF1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01B524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032F37F2"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4581F875"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26258D87"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09B3498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E18F04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DC68FA9" w14:textId="77777777" w:rsidR="00A4300D" w:rsidRPr="00A4300D" w:rsidRDefault="00A4300D" w:rsidP="00A4300D">
            <w:pPr>
              <w:jc w:val="center"/>
              <w:rPr>
                <w:sz w:val="18"/>
                <w:szCs w:val="18"/>
              </w:rPr>
            </w:pPr>
            <w:r w:rsidRPr="00A4300D">
              <w:rPr>
                <w:sz w:val="18"/>
                <w:szCs w:val="18"/>
              </w:rPr>
              <w:t>687.10</w:t>
            </w:r>
          </w:p>
        </w:tc>
      </w:tr>
      <w:tr w:rsidR="00A4300D" w:rsidRPr="00A4300D" w14:paraId="5783A55B" w14:textId="77777777" w:rsidTr="00A4300D">
        <w:trPr>
          <w:trHeight w:val="255"/>
        </w:trPr>
        <w:tc>
          <w:tcPr>
            <w:tcW w:w="825" w:type="dxa"/>
            <w:vMerge/>
            <w:vAlign w:val="center"/>
            <w:hideMark/>
          </w:tcPr>
          <w:p w14:paraId="0CDC06CF" w14:textId="77777777" w:rsidR="00A4300D" w:rsidRPr="00A4300D" w:rsidRDefault="00A4300D" w:rsidP="00A4300D">
            <w:pPr>
              <w:jc w:val="center"/>
              <w:rPr>
                <w:sz w:val="18"/>
                <w:szCs w:val="18"/>
              </w:rPr>
            </w:pPr>
          </w:p>
        </w:tc>
        <w:tc>
          <w:tcPr>
            <w:tcW w:w="2010" w:type="dxa"/>
            <w:vMerge/>
            <w:vAlign w:val="center"/>
            <w:hideMark/>
          </w:tcPr>
          <w:p w14:paraId="6FFDDEA8" w14:textId="77777777" w:rsidR="00A4300D" w:rsidRPr="00A4300D" w:rsidRDefault="00A4300D" w:rsidP="00A4300D">
            <w:pPr>
              <w:jc w:val="center"/>
              <w:rPr>
                <w:sz w:val="18"/>
                <w:szCs w:val="18"/>
              </w:rPr>
            </w:pPr>
          </w:p>
        </w:tc>
        <w:tc>
          <w:tcPr>
            <w:tcW w:w="851" w:type="dxa"/>
            <w:noWrap/>
            <w:vAlign w:val="center"/>
            <w:hideMark/>
          </w:tcPr>
          <w:p w14:paraId="7953BA5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C21217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E0E3F3B"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439C8237"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663C5244"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332CF63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EED501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126C5EB" w14:textId="77777777" w:rsidR="00A4300D" w:rsidRPr="00A4300D" w:rsidRDefault="00A4300D" w:rsidP="00A4300D">
            <w:pPr>
              <w:jc w:val="center"/>
              <w:rPr>
                <w:sz w:val="18"/>
                <w:szCs w:val="18"/>
              </w:rPr>
            </w:pPr>
            <w:r w:rsidRPr="00A4300D">
              <w:rPr>
                <w:sz w:val="18"/>
                <w:szCs w:val="18"/>
              </w:rPr>
              <w:t>683.48</w:t>
            </w:r>
          </w:p>
        </w:tc>
      </w:tr>
      <w:tr w:rsidR="00A4300D" w:rsidRPr="00A4300D" w14:paraId="52AAA447" w14:textId="77777777" w:rsidTr="00A4300D">
        <w:trPr>
          <w:trHeight w:val="255"/>
        </w:trPr>
        <w:tc>
          <w:tcPr>
            <w:tcW w:w="825" w:type="dxa"/>
            <w:vMerge/>
            <w:vAlign w:val="center"/>
            <w:hideMark/>
          </w:tcPr>
          <w:p w14:paraId="706B7DDB" w14:textId="77777777" w:rsidR="00A4300D" w:rsidRPr="00A4300D" w:rsidRDefault="00A4300D" w:rsidP="00A4300D">
            <w:pPr>
              <w:jc w:val="center"/>
              <w:rPr>
                <w:sz w:val="18"/>
                <w:szCs w:val="18"/>
              </w:rPr>
            </w:pPr>
          </w:p>
        </w:tc>
        <w:tc>
          <w:tcPr>
            <w:tcW w:w="2010" w:type="dxa"/>
            <w:vMerge w:val="restart"/>
            <w:noWrap/>
            <w:vAlign w:val="center"/>
            <w:hideMark/>
          </w:tcPr>
          <w:p w14:paraId="66C826AE"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780BF3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135AC28"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31A2CF5"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2E3B9636"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3EFE5BFA"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3F1B4EC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5AAE52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8265C2A" w14:textId="77777777" w:rsidR="00A4300D" w:rsidRPr="00A4300D" w:rsidRDefault="00A4300D" w:rsidP="00A4300D">
            <w:pPr>
              <w:jc w:val="center"/>
              <w:rPr>
                <w:sz w:val="18"/>
                <w:szCs w:val="18"/>
              </w:rPr>
            </w:pPr>
            <w:r w:rsidRPr="00A4300D">
              <w:rPr>
                <w:sz w:val="18"/>
                <w:szCs w:val="18"/>
              </w:rPr>
              <w:t>462.59</w:t>
            </w:r>
          </w:p>
        </w:tc>
      </w:tr>
      <w:tr w:rsidR="00A4300D" w:rsidRPr="00A4300D" w14:paraId="4E69DC97" w14:textId="77777777" w:rsidTr="00A4300D">
        <w:trPr>
          <w:trHeight w:val="255"/>
        </w:trPr>
        <w:tc>
          <w:tcPr>
            <w:tcW w:w="825" w:type="dxa"/>
            <w:vMerge/>
            <w:vAlign w:val="center"/>
            <w:hideMark/>
          </w:tcPr>
          <w:p w14:paraId="776D1CA5" w14:textId="77777777" w:rsidR="00A4300D" w:rsidRPr="00A4300D" w:rsidRDefault="00A4300D" w:rsidP="00A4300D">
            <w:pPr>
              <w:jc w:val="center"/>
              <w:rPr>
                <w:sz w:val="18"/>
                <w:szCs w:val="18"/>
              </w:rPr>
            </w:pPr>
          </w:p>
        </w:tc>
        <w:tc>
          <w:tcPr>
            <w:tcW w:w="2010" w:type="dxa"/>
            <w:vMerge/>
            <w:vAlign w:val="center"/>
            <w:hideMark/>
          </w:tcPr>
          <w:p w14:paraId="2FF0D284" w14:textId="77777777" w:rsidR="00A4300D" w:rsidRPr="00A4300D" w:rsidRDefault="00A4300D" w:rsidP="00A4300D">
            <w:pPr>
              <w:jc w:val="center"/>
              <w:rPr>
                <w:sz w:val="18"/>
                <w:szCs w:val="18"/>
              </w:rPr>
            </w:pPr>
          </w:p>
        </w:tc>
        <w:tc>
          <w:tcPr>
            <w:tcW w:w="851" w:type="dxa"/>
            <w:noWrap/>
            <w:vAlign w:val="center"/>
            <w:hideMark/>
          </w:tcPr>
          <w:p w14:paraId="44C8CD1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670117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7459F716"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3A68FB6E"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68828F4A"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73BFEC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CF138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72CD811" w14:textId="77777777" w:rsidR="00A4300D" w:rsidRPr="00A4300D" w:rsidRDefault="00A4300D" w:rsidP="00A4300D">
            <w:pPr>
              <w:jc w:val="center"/>
              <w:rPr>
                <w:sz w:val="18"/>
                <w:szCs w:val="18"/>
              </w:rPr>
            </w:pPr>
            <w:r w:rsidRPr="00A4300D">
              <w:rPr>
                <w:sz w:val="18"/>
                <w:szCs w:val="18"/>
              </w:rPr>
              <w:t>469.98</w:t>
            </w:r>
          </w:p>
        </w:tc>
      </w:tr>
      <w:tr w:rsidR="00A4300D" w:rsidRPr="00A4300D" w14:paraId="775A692D" w14:textId="77777777" w:rsidTr="00A4300D">
        <w:trPr>
          <w:trHeight w:val="255"/>
        </w:trPr>
        <w:tc>
          <w:tcPr>
            <w:tcW w:w="825" w:type="dxa"/>
            <w:vMerge/>
            <w:vAlign w:val="center"/>
            <w:hideMark/>
          </w:tcPr>
          <w:p w14:paraId="4E407395" w14:textId="77777777" w:rsidR="00A4300D" w:rsidRPr="00A4300D" w:rsidRDefault="00A4300D" w:rsidP="00A4300D">
            <w:pPr>
              <w:jc w:val="center"/>
              <w:rPr>
                <w:sz w:val="18"/>
                <w:szCs w:val="18"/>
              </w:rPr>
            </w:pPr>
          </w:p>
        </w:tc>
        <w:tc>
          <w:tcPr>
            <w:tcW w:w="2010" w:type="dxa"/>
            <w:vMerge/>
            <w:vAlign w:val="center"/>
            <w:hideMark/>
          </w:tcPr>
          <w:p w14:paraId="199EF618" w14:textId="77777777" w:rsidR="00A4300D" w:rsidRPr="00A4300D" w:rsidRDefault="00A4300D" w:rsidP="00A4300D">
            <w:pPr>
              <w:jc w:val="center"/>
              <w:rPr>
                <w:sz w:val="18"/>
                <w:szCs w:val="18"/>
              </w:rPr>
            </w:pPr>
          </w:p>
        </w:tc>
        <w:tc>
          <w:tcPr>
            <w:tcW w:w="851" w:type="dxa"/>
            <w:noWrap/>
            <w:vAlign w:val="center"/>
            <w:hideMark/>
          </w:tcPr>
          <w:p w14:paraId="0253BDD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1A62FF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F8A777D"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3E16CAB4"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0B6B427F"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2CE2B33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021DD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3FD1A5" w14:textId="77777777" w:rsidR="00A4300D" w:rsidRPr="00A4300D" w:rsidRDefault="00A4300D" w:rsidP="00A4300D">
            <w:pPr>
              <w:jc w:val="center"/>
              <w:rPr>
                <w:sz w:val="18"/>
                <w:szCs w:val="18"/>
              </w:rPr>
            </w:pPr>
            <w:r w:rsidRPr="00A4300D">
              <w:rPr>
                <w:sz w:val="18"/>
                <w:szCs w:val="18"/>
              </w:rPr>
              <w:t>477.23</w:t>
            </w:r>
          </w:p>
        </w:tc>
      </w:tr>
      <w:tr w:rsidR="00A4300D" w:rsidRPr="00A4300D" w14:paraId="695BC5CA" w14:textId="77777777" w:rsidTr="00A4300D">
        <w:trPr>
          <w:trHeight w:val="255"/>
        </w:trPr>
        <w:tc>
          <w:tcPr>
            <w:tcW w:w="825" w:type="dxa"/>
            <w:vMerge/>
            <w:vAlign w:val="center"/>
            <w:hideMark/>
          </w:tcPr>
          <w:p w14:paraId="6281D310" w14:textId="77777777" w:rsidR="00A4300D" w:rsidRPr="00A4300D" w:rsidRDefault="00A4300D" w:rsidP="00A4300D">
            <w:pPr>
              <w:jc w:val="center"/>
              <w:rPr>
                <w:sz w:val="18"/>
                <w:szCs w:val="18"/>
              </w:rPr>
            </w:pPr>
          </w:p>
        </w:tc>
        <w:tc>
          <w:tcPr>
            <w:tcW w:w="2010" w:type="dxa"/>
            <w:vMerge w:val="restart"/>
            <w:noWrap/>
            <w:vAlign w:val="center"/>
            <w:hideMark/>
          </w:tcPr>
          <w:p w14:paraId="298B066C"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5822F8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E6552A2"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0200AD7"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384C827E" w14:textId="77777777" w:rsidR="00A4300D" w:rsidRPr="00A4300D" w:rsidRDefault="00A4300D" w:rsidP="00A4300D">
            <w:pPr>
              <w:jc w:val="center"/>
              <w:rPr>
                <w:sz w:val="18"/>
                <w:szCs w:val="18"/>
              </w:rPr>
            </w:pPr>
            <w:r w:rsidRPr="00A4300D">
              <w:rPr>
                <w:sz w:val="18"/>
                <w:szCs w:val="18"/>
              </w:rPr>
              <w:t>119.20</w:t>
            </w:r>
          </w:p>
        </w:tc>
        <w:tc>
          <w:tcPr>
            <w:tcW w:w="826" w:type="dxa"/>
            <w:noWrap/>
            <w:vAlign w:val="center"/>
            <w:hideMark/>
          </w:tcPr>
          <w:p w14:paraId="6A36F1F0" w14:textId="77777777" w:rsidR="00A4300D" w:rsidRPr="00A4300D" w:rsidRDefault="00A4300D" w:rsidP="00A4300D">
            <w:pPr>
              <w:jc w:val="center"/>
              <w:rPr>
                <w:sz w:val="18"/>
                <w:szCs w:val="18"/>
              </w:rPr>
            </w:pPr>
            <w:r w:rsidRPr="00A4300D">
              <w:rPr>
                <w:sz w:val="18"/>
                <w:szCs w:val="18"/>
              </w:rPr>
              <w:t>101.78</w:t>
            </w:r>
          </w:p>
        </w:tc>
        <w:tc>
          <w:tcPr>
            <w:tcW w:w="826" w:type="dxa"/>
            <w:noWrap/>
            <w:vAlign w:val="center"/>
            <w:hideMark/>
          </w:tcPr>
          <w:p w14:paraId="58EC800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F9098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EE55BC" w14:textId="77777777" w:rsidR="00A4300D" w:rsidRPr="00A4300D" w:rsidRDefault="00A4300D" w:rsidP="00A4300D">
            <w:pPr>
              <w:jc w:val="center"/>
              <w:rPr>
                <w:sz w:val="18"/>
                <w:szCs w:val="18"/>
              </w:rPr>
            </w:pPr>
            <w:r w:rsidRPr="00A4300D">
              <w:rPr>
                <w:sz w:val="18"/>
                <w:szCs w:val="18"/>
              </w:rPr>
              <w:t>119.20</w:t>
            </w:r>
          </w:p>
        </w:tc>
      </w:tr>
      <w:tr w:rsidR="00A4300D" w:rsidRPr="00A4300D" w14:paraId="650D2333" w14:textId="77777777" w:rsidTr="00A4300D">
        <w:trPr>
          <w:trHeight w:val="255"/>
        </w:trPr>
        <w:tc>
          <w:tcPr>
            <w:tcW w:w="825" w:type="dxa"/>
            <w:vMerge/>
            <w:vAlign w:val="center"/>
            <w:hideMark/>
          </w:tcPr>
          <w:p w14:paraId="00BFD4F1" w14:textId="77777777" w:rsidR="00A4300D" w:rsidRPr="00A4300D" w:rsidRDefault="00A4300D" w:rsidP="00A4300D">
            <w:pPr>
              <w:jc w:val="center"/>
              <w:rPr>
                <w:sz w:val="18"/>
                <w:szCs w:val="18"/>
              </w:rPr>
            </w:pPr>
          </w:p>
        </w:tc>
        <w:tc>
          <w:tcPr>
            <w:tcW w:w="2010" w:type="dxa"/>
            <w:vMerge/>
            <w:vAlign w:val="center"/>
            <w:hideMark/>
          </w:tcPr>
          <w:p w14:paraId="5A58CD02" w14:textId="77777777" w:rsidR="00A4300D" w:rsidRPr="00A4300D" w:rsidRDefault="00A4300D" w:rsidP="00A4300D">
            <w:pPr>
              <w:jc w:val="center"/>
              <w:rPr>
                <w:sz w:val="18"/>
                <w:szCs w:val="18"/>
              </w:rPr>
            </w:pPr>
          </w:p>
        </w:tc>
        <w:tc>
          <w:tcPr>
            <w:tcW w:w="851" w:type="dxa"/>
            <w:noWrap/>
            <w:vAlign w:val="center"/>
            <w:hideMark/>
          </w:tcPr>
          <w:p w14:paraId="1BBDAD0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6A4C388"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09EE2342"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0FCB4F34" w14:textId="77777777" w:rsidR="00A4300D" w:rsidRPr="00A4300D" w:rsidRDefault="00A4300D" w:rsidP="00A4300D">
            <w:pPr>
              <w:jc w:val="center"/>
              <w:rPr>
                <w:sz w:val="18"/>
                <w:szCs w:val="18"/>
              </w:rPr>
            </w:pPr>
            <w:r w:rsidRPr="00A4300D">
              <w:rPr>
                <w:sz w:val="18"/>
                <w:szCs w:val="18"/>
              </w:rPr>
              <w:t>119.52</w:t>
            </w:r>
          </w:p>
        </w:tc>
        <w:tc>
          <w:tcPr>
            <w:tcW w:w="826" w:type="dxa"/>
            <w:noWrap/>
            <w:vAlign w:val="center"/>
            <w:hideMark/>
          </w:tcPr>
          <w:p w14:paraId="05AA4886" w14:textId="77777777" w:rsidR="00A4300D" w:rsidRPr="00A4300D" w:rsidRDefault="00A4300D" w:rsidP="00A4300D">
            <w:pPr>
              <w:jc w:val="center"/>
              <w:rPr>
                <w:sz w:val="18"/>
                <w:szCs w:val="18"/>
              </w:rPr>
            </w:pPr>
            <w:r w:rsidRPr="00A4300D">
              <w:rPr>
                <w:sz w:val="18"/>
                <w:szCs w:val="18"/>
              </w:rPr>
              <w:t>95.66</w:t>
            </w:r>
          </w:p>
        </w:tc>
        <w:tc>
          <w:tcPr>
            <w:tcW w:w="826" w:type="dxa"/>
            <w:noWrap/>
            <w:vAlign w:val="center"/>
            <w:hideMark/>
          </w:tcPr>
          <w:p w14:paraId="70ACECD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0785E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A8713D" w14:textId="77777777" w:rsidR="00A4300D" w:rsidRPr="00A4300D" w:rsidRDefault="00A4300D" w:rsidP="00A4300D">
            <w:pPr>
              <w:jc w:val="center"/>
              <w:rPr>
                <w:sz w:val="18"/>
                <w:szCs w:val="18"/>
              </w:rPr>
            </w:pPr>
            <w:r w:rsidRPr="00A4300D">
              <w:rPr>
                <w:sz w:val="18"/>
                <w:szCs w:val="18"/>
              </w:rPr>
              <w:t>119.52</w:t>
            </w:r>
          </w:p>
        </w:tc>
      </w:tr>
      <w:tr w:rsidR="00A4300D" w:rsidRPr="00A4300D" w14:paraId="617375FD" w14:textId="77777777" w:rsidTr="00A4300D">
        <w:trPr>
          <w:trHeight w:val="255"/>
        </w:trPr>
        <w:tc>
          <w:tcPr>
            <w:tcW w:w="825" w:type="dxa"/>
            <w:vMerge/>
            <w:vAlign w:val="center"/>
            <w:hideMark/>
          </w:tcPr>
          <w:p w14:paraId="440C470D" w14:textId="77777777" w:rsidR="00A4300D" w:rsidRPr="00A4300D" w:rsidRDefault="00A4300D" w:rsidP="00A4300D">
            <w:pPr>
              <w:jc w:val="center"/>
              <w:rPr>
                <w:sz w:val="18"/>
                <w:szCs w:val="18"/>
              </w:rPr>
            </w:pPr>
          </w:p>
        </w:tc>
        <w:tc>
          <w:tcPr>
            <w:tcW w:w="2010" w:type="dxa"/>
            <w:vMerge/>
            <w:vAlign w:val="center"/>
            <w:hideMark/>
          </w:tcPr>
          <w:p w14:paraId="260E8A4D" w14:textId="77777777" w:rsidR="00A4300D" w:rsidRPr="00A4300D" w:rsidRDefault="00A4300D" w:rsidP="00A4300D">
            <w:pPr>
              <w:jc w:val="center"/>
              <w:rPr>
                <w:sz w:val="18"/>
                <w:szCs w:val="18"/>
              </w:rPr>
            </w:pPr>
          </w:p>
        </w:tc>
        <w:tc>
          <w:tcPr>
            <w:tcW w:w="851" w:type="dxa"/>
            <w:noWrap/>
            <w:vAlign w:val="center"/>
            <w:hideMark/>
          </w:tcPr>
          <w:p w14:paraId="16DC77E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2EFA64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ECB3D85"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360412F3" w14:textId="77777777" w:rsidR="00A4300D" w:rsidRPr="00A4300D" w:rsidRDefault="00A4300D" w:rsidP="00A4300D">
            <w:pPr>
              <w:jc w:val="center"/>
              <w:rPr>
                <w:sz w:val="18"/>
                <w:szCs w:val="18"/>
              </w:rPr>
            </w:pPr>
            <w:r w:rsidRPr="00A4300D">
              <w:rPr>
                <w:sz w:val="18"/>
                <w:szCs w:val="18"/>
              </w:rPr>
              <w:t>124.55</w:t>
            </w:r>
          </w:p>
        </w:tc>
        <w:tc>
          <w:tcPr>
            <w:tcW w:w="826" w:type="dxa"/>
            <w:noWrap/>
            <w:vAlign w:val="center"/>
            <w:hideMark/>
          </w:tcPr>
          <w:p w14:paraId="5557C2E0" w14:textId="77777777" w:rsidR="00A4300D" w:rsidRPr="00A4300D" w:rsidRDefault="00A4300D" w:rsidP="00A4300D">
            <w:pPr>
              <w:jc w:val="center"/>
              <w:rPr>
                <w:sz w:val="18"/>
                <w:szCs w:val="18"/>
              </w:rPr>
            </w:pPr>
            <w:r w:rsidRPr="00A4300D">
              <w:rPr>
                <w:sz w:val="18"/>
                <w:szCs w:val="18"/>
              </w:rPr>
              <w:t>78.87</w:t>
            </w:r>
          </w:p>
        </w:tc>
        <w:tc>
          <w:tcPr>
            <w:tcW w:w="826" w:type="dxa"/>
            <w:noWrap/>
            <w:vAlign w:val="center"/>
            <w:hideMark/>
          </w:tcPr>
          <w:p w14:paraId="22DBF9F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C117CD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EEB3C5" w14:textId="77777777" w:rsidR="00A4300D" w:rsidRPr="00A4300D" w:rsidRDefault="00A4300D" w:rsidP="00A4300D">
            <w:pPr>
              <w:jc w:val="center"/>
              <w:rPr>
                <w:sz w:val="18"/>
                <w:szCs w:val="18"/>
              </w:rPr>
            </w:pPr>
            <w:r w:rsidRPr="00A4300D">
              <w:rPr>
                <w:sz w:val="18"/>
                <w:szCs w:val="18"/>
              </w:rPr>
              <w:t>124.55</w:t>
            </w:r>
          </w:p>
        </w:tc>
      </w:tr>
      <w:tr w:rsidR="00A4300D" w:rsidRPr="00A4300D" w14:paraId="2EE54362" w14:textId="77777777" w:rsidTr="00A4300D">
        <w:trPr>
          <w:trHeight w:val="255"/>
        </w:trPr>
        <w:tc>
          <w:tcPr>
            <w:tcW w:w="825" w:type="dxa"/>
            <w:vMerge/>
            <w:vAlign w:val="center"/>
            <w:hideMark/>
          </w:tcPr>
          <w:p w14:paraId="25825AA1" w14:textId="77777777" w:rsidR="00A4300D" w:rsidRPr="00A4300D" w:rsidRDefault="00A4300D" w:rsidP="00A4300D">
            <w:pPr>
              <w:jc w:val="center"/>
              <w:rPr>
                <w:sz w:val="18"/>
                <w:szCs w:val="18"/>
              </w:rPr>
            </w:pPr>
          </w:p>
        </w:tc>
        <w:tc>
          <w:tcPr>
            <w:tcW w:w="2010" w:type="dxa"/>
            <w:vMerge w:val="restart"/>
            <w:noWrap/>
            <w:vAlign w:val="center"/>
            <w:hideMark/>
          </w:tcPr>
          <w:p w14:paraId="14DBA5A9"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96F0FB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4BA0E8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0CD5732"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5096EB6F"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48D2EC19"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5EB84EB3"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FB01E2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2812140" w14:textId="77777777" w:rsidR="00A4300D" w:rsidRPr="00A4300D" w:rsidRDefault="00A4300D" w:rsidP="00A4300D">
            <w:pPr>
              <w:jc w:val="center"/>
              <w:rPr>
                <w:sz w:val="18"/>
                <w:szCs w:val="18"/>
              </w:rPr>
            </w:pPr>
            <w:r w:rsidRPr="00A4300D">
              <w:rPr>
                <w:sz w:val="18"/>
                <w:szCs w:val="18"/>
              </w:rPr>
              <w:t>56.94</w:t>
            </w:r>
          </w:p>
        </w:tc>
      </w:tr>
      <w:tr w:rsidR="00A4300D" w:rsidRPr="00A4300D" w14:paraId="682F88A7" w14:textId="77777777" w:rsidTr="00A4300D">
        <w:trPr>
          <w:trHeight w:val="255"/>
        </w:trPr>
        <w:tc>
          <w:tcPr>
            <w:tcW w:w="825" w:type="dxa"/>
            <w:vMerge/>
            <w:vAlign w:val="center"/>
            <w:hideMark/>
          </w:tcPr>
          <w:p w14:paraId="2C56C3BF" w14:textId="77777777" w:rsidR="00A4300D" w:rsidRPr="00A4300D" w:rsidRDefault="00A4300D" w:rsidP="00A4300D">
            <w:pPr>
              <w:jc w:val="center"/>
              <w:rPr>
                <w:sz w:val="18"/>
                <w:szCs w:val="18"/>
              </w:rPr>
            </w:pPr>
          </w:p>
        </w:tc>
        <w:tc>
          <w:tcPr>
            <w:tcW w:w="2010" w:type="dxa"/>
            <w:vMerge/>
            <w:vAlign w:val="center"/>
            <w:hideMark/>
          </w:tcPr>
          <w:p w14:paraId="17A04943" w14:textId="77777777" w:rsidR="00A4300D" w:rsidRPr="00A4300D" w:rsidRDefault="00A4300D" w:rsidP="00A4300D">
            <w:pPr>
              <w:jc w:val="center"/>
              <w:rPr>
                <w:sz w:val="18"/>
                <w:szCs w:val="18"/>
              </w:rPr>
            </w:pPr>
          </w:p>
        </w:tc>
        <w:tc>
          <w:tcPr>
            <w:tcW w:w="851" w:type="dxa"/>
            <w:noWrap/>
            <w:vAlign w:val="center"/>
            <w:hideMark/>
          </w:tcPr>
          <w:p w14:paraId="7B273EC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B9FE495"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3010F9E1"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164EE6BC"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6BF68466"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6B422F8B"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526D65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DF8ADC8" w14:textId="77777777" w:rsidR="00A4300D" w:rsidRPr="00A4300D" w:rsidRDefault="00A4300D" w:rsidP="00A4300D">
            <w:pPr>
              <w:jc w:val="center"/>
              <w:rPr>
                <w:sz w:val="18"/>
                <w:szCs w:val="18"/>
              </w:rPr>
            </w:pPr>
            <w:r w:rsidRPr="00A4300D">
              <w:rPr>
                <w:sz w:val="18"/>
                <w:szCs w:val="18"/>
              </w:rPr>
              <w:t>55.97</w:t>
            </w:r>
          </w:p>
        </w:tc>
      </w:tr>
      <w:tr w:rsidR="00A4300D" w:rsidRPr="00A4300D" w14:paraId="461B44B9" w14:textId="77777777" w:rsidTr="00A4300D">
        <w:trPr>
          <w:trHeight w:val="255"/>
        </w:trPr>
        <w:tc>
          <w:tcPr>
            <w:tcW w:w="825" w:type="dxa"/>
            <w:vMerge/>
            <w:vAlign w:val="center"/>
            <w:hideMark/>
          </w:tcPr>
          <w:p w14:paraId="029A54F3" w14:textId="77777777" w:rsidR="00A4300D" w:rsidRPr="00A4300D" w:rsidRDefault="00A4300D" w:rsidP="00A4300D">
            <w:pPr>
              <w:jc w:val="center"/>
              <w:rPr>
                <w:sz w:val="18"/>
                <w:szCs w:val="18"/>
              </w:rPr>
            </w:pPr>
          </w:p>
        </w:tc>
        <w:tc>
          <w:tcPr>
            <w:tcW w:w="2010" w:type="dxa"/>
            <w:vMerge/>
            <w:vAlign w:val="center"/>
            <w:hideMark/>
          </w:tcPr>
          <w:p w14:paraId="75B99F6D" w14:textId="77777777" w:rsidR="00A4300D" w:rsidRPr="00A4300D" w:rsidRDefault="00A4300D" w:rsidP="00A4300D">
            <w:pPr>
              <w:jc w:val="center"/>
              <w:rPr>
                <w:sz w:val="18"/>
                <w:szCs w:val="18"/>
              </w:rPr>
            </w:pPr>
          </w:p>
        </w:tc>
        <w:tc>
          <w:tcPr>
            <w:tcW w:w="851" w:type="dxa"/>
            <w:noWrap/>
            <w:vAlign w:val="center"/>
            <w:hideMark/>
          </w:tcPr>
          <w:p w14:paraId="6D261EC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A784ECD"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473EE75"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0E8FCC22" w14:textId="77777777" w:rsidR="00A4300D" w:rsidRPr="00A4300D" w:rsidRDefault="00A4300D" w:rsidP="00A4300D">
            <w:pPr>
              <w:jc w:val="center"/>
              <w:rPr>
                <w:sz w:val="18"/>
                <w:szCs w:val="18"/>
              </w:rPr>
            </w:pPr>
            <w:r w:rsidRPr="00A4300D">
              <w:rPr>
                <w:sz w:val="18"/>
                <w:szCs w:val="18"/>
              </w:rPr>
              <w:t>70.32</w:t>
            </w:r>
          </w:p>
        </w:tc>
        <w:tc>
          <w:tcPr>
            <w:tcW w:w="826" w:type="dxa"/>
            <w:noWrap/>
            <w:vAlign w:val="center"/>
            <w:hideMark/>
          </w:tcPr>
          <w:p w14:paraId="3D96EEB9" w14:textId="77777777" w:rsidR="00A4300D" w:rsidRPr="00A4300D" w:rsidRDefault="00A4300D" w:rsidP="00A4300D">
            <w:pPr>
              <w:jc w:val="center"/>
              <w:rPr>
                <w:sz w:val="18"/>
                <w:szCs w:val="18"/>
              </w:rPr>
            </w:pPr>
            <w:r w:rsidRPr="00A4300D">
              <w:rPr>
                <w:sz w:val="18"/>
                <w:szCs w:val="18"/>
              </w:rPr>
              <w:t>157.61</w:t>
            </w:r>
          </w:p>
        </w:tc>
        <w:tc>
          <w:tcPr>
            <w:tcW w:w="826" w:type="dxa"/>
            <w:noWrap/>
            <w:vAlign w:val="center"/>
            <w:hideMark/>
          </w:tcPr>
          <w:p w14:paraId="6250F5C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6F2244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663566" w14:textId="77777777" w:rsidR="00A4300D" w:rsidRPr="00A4300D" w:rsidRDefault="00A4300D" w:rsidP="00A4300D">
            <w:pPr>
              <w:jc w:val="center"/>
              <w:rPr>
                <w:sz w:val="18"/>
                <w:szCs w:val="18"/>
              </w:rPr>
            </w:pPr>
            <w:r w:rsidRPr="00A4300D">
              <w:rPr>
                <w:sz w:val="18"/>
                <w:szCs w:val="18"/>
              </w:rPr>
              <w:t>53.73</w:t>
            </w:r>
          </w:p>
        </w:tc>
      </w:tr>
      <w:tr w:rsidR="00A4300D" w:rsidRPr="00A4300D" w14:paraId="3EC9DCDA" w14:textId="77777777" w:rsidTr="00A4300D">
        <w:trPr>
          <w:trHeight w:val="255"/>
        </w:trPr>
        <w:tc>
          <w:tcPr>
            <w:tcW w:w="825" w:type="dxa"/>
            <w:vMerge/>
            <w:vAlign w:val="center"/>
            <w:hideMark/>
          </w:tcPr>
          <w:p w14:paraId="1F284FAA" w14:textId="77777777" w:rsidR="00A4300D" w:rsidRPr="00A4300D" w:rsidRDefault="00A4300D" w:rsidP="00A4300D">
            <w:pPr>
              <w:jc w:val="center"/>
              <w:rPr>
                <w:sz w:val="18"/>
                <w:szCs w:val="18"/>
              </w:rPr>
            </w:pPr>
          </w:p>
        </w:tc>
        <w:tc>
          <w:tcPr>
            <w:tcW w:w="2010" w:type="dxa"/>
            <w:vMerge w:val="restart"/>
            <w:noWrap/>
            <w:vAlign w:val="center"/>
            <w:hideMark/>
          </w:tcPr>
          <w:p w14:paraId="6884FA28"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07DC2B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3A40628"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68CE2E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5EA995B"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340A0A2E"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003563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B38CDB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D390035" w14:textId="77777777" w:rsidR="00A4300D" w:rsidRPr="00A4300D" w:rsidRDefault="00A4300D" w:rsidP="00A4300D">
            <w:pPr>
              <w:jc w:val="center"/>
              <w:rPr>
                <w:sz w:val="18"/>
                <w:szCs w:val="18"/>
              </w:rPr>
            </w:pPr>
            <w:r w:rsidRPr="00A4300D">
              <w:rPr>
                <w:sz w:val="18"/>
                <w:szCs w:val="18"/>
              </w:rPr>
              <w:t>579.64</w:t>
            </w:r>
          </w:p>
        </w:tc>
      </w:tr>
      <w:tr w:rsidR="00A4300D" w:rsidRPr="00A4300D" w14:paraId="2FD5FE03" w14:textId="77777777" w:rsidTr="00A4300D">
        <w:trPr>
          <w:trHeight w:val="255"/>
        </w:trPr>
        <w:tc>
          <w:tcPr>
            <w:tcW w:w="825" w:type="dxa"/>
            <w:vMerge/>
            <w:vAlign w:val="center"/>
            <w:hideMark/>
          </w:tcPr>
          <w:p w14:paraId="612A6ABD" w14:textId="77777777" w:rsidR="00A4300D" w:rsidRPr="00A4300D" w:rsidRDefault="00A4300D" w:rsidP="00A4300D">
            <w:pPr>
              <w:jc w:val="center"/>
              <w:rPr>
                <w:sz w:val="18"/>
                <w:szCs w:val="18"/>
              </w:rPr>
            </w:pPr>
          </w:p>
        </w:tc>
        <w:tc>
          <w:tcPr>
            <w:tcW w:w="2010" w:type="dxa"/>
            <w:vMerge/>
            <w:vAlign w:val="center"/>
            <w:hideMark/>
          </w:tcPr>
          <w:p w14:paraId="334DC2CE" w14:textId="77777777" w:rsidR="00A4300D" w:rsidRPr="00A4300D" w:rsidRDefault="00A4300D" w:rsidP="00A4300D">
            <w:pPr>
              <w:jc w:val="center"/>
              <w:rPr>
                <w:sz w:val="18"/>
                <w:szCs w:val="18"/>
              </w:rPr>
            </w:pPr>
          </w:p>
        </w:tc>
        <w:tc>
          <w:tcPr>
            <w:tcW w:w="851" w:type="dxa"/>
            <w:noWrap/>
            <w:vAlign w:val="center"/>
            <w:hideMark/>
          </w:tcPr>
          <w:p w14:paraId="4937332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5B127B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84E8B0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8394232"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27AD5527"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3FA87C9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C10C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1F8C623" w14:textId="77777777" w:rsidR="00A4300D" w:rsidRPr="00A4300D" w:rsidRDefault="00A4300D" w:rsidP="00A4300D">
            <w:pPr>
              <w:jc w:val="center"/>
              <w:rPr>
                <w:sz w:val="18"/>
                <w:szCs w:val="18"/>
              </w:rPr>
            </w:pPr>
            <w:r w:rsidRPr="00A4300D">
              <w:rPr>
                <w:sz w:val="18"/>
                <w:szCs w:val="18"/>
              </w:rPr>
              <w:t>578.07</w:t>
            </w:r>
          </w:p>
        </w:tc>
      </w:tr>
      <w:tr w:rsidR="00A4300D" w:rsidRPr="00A4300D" w14:paraId="37F47D71" w14:textId="77777777" w:rsidTr="00A4300D">
        <w:trPr>
          <w:trHeight w:val="255"/>
        </w:trPr>
        <w:tc>
          <w:tcPr>
            <w:tcW w:w="825" w:type="dxa"/>
            <w:vMerge/>
            <w:vAlign w:val="center"/>
            <w:hideMark/>
          </w:tcPr>
          <w:p w14:paraId="3F7E9600" w14:textId="77777777" w:rsidR="00A4300D" w:rsidRPr="00A4300D" w:rsidRDefault="00A4300D" w:rsidP="00A4300D">
            <w:pPr>
              <w:jc w:val="center"/>
              <w:rPr>
                <w:sz w:val="18"/>
                <w:szCs w:val="18"/>
              </w:rPr>
            </w:pPr>
          </w:p>
        </w:tc>
        <w:tc>
          <w:tcPr>
            <w:tcW w:w="2010" w:type="dxa"/>
            <w:vMerge/>
            <w:vAlign w:val="center"/>
            <w:hideMark/>
          </w:tcPr>
          <w:p w14:paraId="764D60D4" w14:textId="77777777" w:rsidR="00A4300D" w:rsidRPr="00A4300D" w:rsidRDefault="00A4300D" w:rsidP="00A4300D">
            <w:pPr>
              <w:jc w:val="center"/>
              <w:rPr>
                <w:sz w:val="18"/>
                <w:szCs w:val="18"/>
              </w:rPr>
            </w:pPr>
          </w:p>
        </w:tc>
        <w:tc>
          <w:tcPr>
            <w:tcW w:w="851" w:type="dxa"/>
            <w:noWrap/>
            <w:vAlign w:val="center"/>
            <w:hideMark/>
          </w:tcPr>
          <w:p w14:paraId="1188954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FD2E2B6"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85042E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A224E49"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71222839"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466E0D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094FB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438290" w14:textId="77777777" w:rsidR="00A4300D" w:rsidRPr="00A4300D" w:rsidRDefault="00A4300D" w:rsidP="00A4300D">
            <w:pPr>
              <w:jc w:val="center"/>
              <w:rPr>
                <w:sz w:val="18"/>
                <w:szCs w:val="18"/>
              </w:rPr>
            </w:pPr>
            <w:r w:rsidRPr="00A4300D">
              <w:rPr>
                <w:sz w:val="18"/>
                <w:szCs w:val="18"/>
              </w:rPr>
              <w:t>576.83</w:t>
            </w:r>
          </w:p>
        </w:tc>
      </w:tr>
      <w:tr w:rsidR="00A4300D" w:rsidRPr="00A4300D" w14:paraId="23980739" w14:textId="77777777" w:rsidTr="00A4300D">
        <w:trPr>
          <w:trHeight w:val="255"/>
        </w:trPr>
        <w:tc>
          <w:tcPr>
            <w:tcW w:w="825" w:type="dxa"/>
            <w:vMerge w:val="restart"/>
            <w:noWrap/>
            <w:vAlign w:val="center"/>
            <w:hideMark/>
          </w:tcPr>
          <w:p w14:paraId="397D3B8E" w14:textId="77777777" w:rsidR="00A4300D" w:rsidRPr="00A4300D" w:rsidRDefault="00A4300D" w:rsidP="00A4300D">
            <w:pPr>
              <w:jc w:val="center"/>
              <w:rPr>
                <w:sz w:val="18"/>
                <w:szCs w:val="18"/>
              </w:rPr>
            </w:pPr>
            <w:r w:rsidRPr="00A4300D">
              <w:rPr>
                <w:sz w:val="18"/>
                <w:szCs w:val="18"/>
              </w:rPr>
              <w:t>JHT12</w:t>
            </w:r>
          </w:p>
        </w:tc>
        <w:tc>
          <w:tcPr>
            <w:tcW w:w="2010" w:type="dxa"/>
            <w:vMerge w:val="restart"/>
            <w:noWrap/>
            <w:vAlign w:val="center"/>
            <w:hideMark/>
          </w:tcPr>
          <w:p w14:paraId="146298D2"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58D68C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CF9BF36"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4294C70"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4F664C03"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227EFB70"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7C80C43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2F350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B6D1A54" w14:textId="77777777" w:rsidR="00A4300D" w:rsidRPr="00A4300D" w:rsidRDefault="00A4300D" w:rsidP="00A4300D">
            <w:pPr>
              <w:jc w:val="center"/>
              <w:rPr>
                <w:sz w:val="18"/>
                <w:szCs w:val="18"/>
              </w:rPr>
            </w:pPr>
            <w:r w:rsidRPr="00A4300D">
              <w:rPr>
                <w:sz w:val="18"/>
                <w:szCs w:val="18"/>
              </w:rPr>
              <w:t>682.73</w:t>
            </w:r>
          </w:p>
        </w:tc>
      </w:tr>
      <w:tr w:rsidR="00A4300D" w:rsidRPr="00A4300D" w14:paraId="11567FD4" w14:textId="77777777" w:rsidTr="00A4300D">
        <w:trPr>
          <w:trHeight w:val="255"/>
        </w:trPr>
        <w:tc>
          <w:tcPr>
            <w:tcW w:w="825" w:type="dxa"/>
            <w:vMerge/>
            <w:vAlign w:val="center"/>
            <w:hideMark/>
          </w:tcPr>
          <w:p w14:paraId="1A59CF2E" w14:textId="77777777" w:rsidR="00A4300D" w:rsidRPr="00A4300D" w:rsidRDefault="00A4300D" w:rsidP="00A4300D">
            <w:pPr>
              <w:jc w:val="center"/>
              <w:rPr>
                <w:sz w:val="18"/>
                <w:szCs w:val="18"/>
              </w:rPr>
            </w:pPr>
          </w:p>
        </w:tc>
        <w:tc>
          <w:tcPr>
            <w:tcW w:w="2010" w:type="dxa"/>
            <w:vMerge/>
            <w:vAlign w:val="center"/>
            <w:hideMark/>
          </w:tcPr>
          <w:p w14:paraId="026DD767" w14:textId="77777777" w:rsidR="00A4300D" w:rsidRPr="00A4300D" w:rsidRDefault="00A4300D" w:rsidP="00A4300D">
            <w:pPr>
              <w:jc w:val="center"/>
              <w:rPr>
                <w:sz w:val="18"/>
                <w:szCs w:val="18"/>
              </w:rPr>
            </w:pPr>
          </w:p>
        </w:tc>
        <w:tc>
          <w:tcPr>
            <w:tcW w:w="851" w:type="dxa"/>
            <w:noWrap/>
            <w:vAlign w:val="center"/>
            <w:hideMark/>
          </w:tcPr>
          <w:p w14:paraId="4AED4D0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CB0F1BF"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7B36DB97"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02931A55"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6065E6B3"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4050473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2C989F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8BF636F" w14:textId="77777777" w:rsidR="00A4300D" w:rsidRPr="00A4300D" w:rsidRDefault="00A4300D" w:rsidP="00A4300D">
            <w:pPr>
              <w:jc w:val="center"/>
              <w:rPr>
                <w:sz w:val="18"/>
                <w:szCs w:val="18"/>
              </w:rPr>
            </w:pPr>
            <w:r w:rsidRPr="00A4300D">
              <w:rPr>
                <w:sz w:val="18"/>
                <w:szCs w:val="18"/>
              </w:rPr>
              <w:t>686.55</w:t>
            </w:r>
          </w:p>
        </w:tc>
      </w:tr>
      <w:tr w:rsidR="00A4300D" w:rsidRPr="00A4300D" w14:paraId="21CEC4EA" w14:textId="77777777" w:rsidTr="00A4300D">
        <w:trPr>
          <w:trHeight w:val="255"/>
        </w:trPr>
        <w:tc>
          <w:tcPr>
            <w:tcW w:w="825" w:type="dxa"/>
            <w:vMerge/>
            <w:vAlign w:val="center"/>
            <w:hideMark/>
          </w:tcPr>
          <w:p w14:paraId="3E72AE13" w14:textId="77777777" w:rsidR="00A4300D" w:rsidRPr="00A4300D" w:rsidRDefault="00A4300D" w:rsidP="00A4300D">
            <w:pPr>
              <w:jc w:val="center"/>
              <w:rPr>
                <w:sz w:val="18"/>
                <w:szCs w:val="18"/>
              </w:rPr>
            </w:pPr>
          </w:p>
        </w:tc>
        <w:tc>
          <w:tcPr>
            <w:tcW w:w="2010" w:type="dxa"/>
            <w:vMerge/>
            <w:vAlign w:val="center"/>
            <w:hideMark/>
          </w:tcPr>
          <w:p w14:paraId="508CE25F" w14:textId="77777777" w:rsidR="00A4300D" w:rsidRPr="00A4300D" w:rsidRDefault="00A4300D" w:rsidP="00A4300D">
            <w:pPr>
              <w:jc w:val="center"/>
              <w:rPr>
                <w:sz w:val="18"/>
                <w:szCs w:val="18"/>
              </w:rPr>
            </w:pPr>
          </w:p>
        </w:tc>
        <w:tc>
          <w:tcPr>
            <w:tcW w:w="851" w:type="dxa"/>
            <w:noWrap/>
            <w:vAlign w:val="center"/>
            <w:hideMark/>
          </w:tcPr>
          <w:p w14:paraId="47D53DB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AAC6759"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3059614"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285B4174"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4FEABDDB"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7B8255A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21D7C8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03F272D" w14:textId="77777777" w:rsidR="00A4300D" w:rsidRPr="00A4300D" w:rsidRDefault="00A4300D" w:rsidP="00A4300D">
            <w:pPr>
              <w:jc w:val="center"/>
              <w:rPr>
                <w:sz w:val="18"/>
                <w:szCs w:val="18"/>
              </w:rPr>
            </w:pPr>
            <w:r w:rsidRPr="00A4300D">
              <w:rPr>
                <w:sz w:val="18"/>
                <w:szCs w:val="18"/>
              </w:rPr>
              <w:t>694.11</w:t>
            </w:r>
          </w:p>
        </w:tc>
      </w:tr>
      <w:tr w:rsidR="00A4300D" w:rsidRPr="00A4300D" w14:paraId="43A53C70" w14:textId="77777777" w:rsidTr="00A4300D">
        <w:trPr>
          <w:trHeight w:val="255"/>
        </w:trPr>
        <w:tc>
          <w:tcPr>
            <w:tcW w:w="825" w:type="dxa"/>
            <w:vMerge/>
            <w:vAlign w:val="center"/>
            <w:hideMark/>
          </w:tcPr>
          <w:p w14:paraId="1464F723" w14:textId="77777777" w:rsidR="00A4300D" w:rsidRPr="00A4300D" w:rsidRDefault="00A4300D" w:rsidP="00A4300D">
            <w:pPr>
              <w:jc w:val="center"/>
              <w:rPr>
                <w:sz w:val="18"/>
                <w:szCs w:val="18"/>
              </w:rPr>
            </w:pPr>
          </w:p>
        </w:tc>
        <w:tc>
          <w:tcPr>
            <w:tcW w:w="2010" w:type="dxa"/>
            <w:vMerge w:val="restart"/>
            <w:noWrap/>
            <w:vAlign w:val="center"/>
            <w:hideMark/>
          </w:tcPr>
          <w:p w14:paraId="0069C10D"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41FC03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11D5261"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CEDF9AD"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309042A8"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295A000C"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7CC09E1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47E522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2305DF" w14:textId="77777777" w:rsidR="00A4300D" w:rsidRPr="00A4300D" w:rsidRDefault="00A4300D" w:rsidP="00A4300D">
            <w:pPr>
              <w:jc w:val="center"/>
              <w:rPr>
                <w:sz w:val="18"/>
                <w:szCs w:val="18"/>
              </w:rPr>
            </w:pPr>
            <w:r w:rsidRPr="00A4300D">
              <w:rPr>
                <w:sz w:val="18"/>
                <w:szCs w:val="18"/>
              </w:rPr>
              <w:t>694.46</w:t>
            </w:r>
          </w:p>
        </w:tc>
      </w:tr>
      <w:tr w:rsidR="00A4300D" w:rsidRPr="00A4300D" w14:paraId="634E9269" w14:textId="77777777" w:rsidTr="00A4300D">
        <w:trPr>
          <w:trHeight w:val="255"/>
        </w:trPr>
        <w:tc>
          <w:tcPr>
            <w:tcW w:w="825" w:type="dxa"/>
            <w:vMerge/>
            <w:vAlign w:val="center"/>
            <w:hideMark/>
          </w:tcPr>
          <w:p w14:paraId="350C7B6A" w14:textId="77777777" w:rsidR="00A4300D" w:rsidRPr="00A4300D" w:rsidRDefault="00A4300D" w:rsidP="00A4300D">
            <w:pPr>
              <w:jc w:val="center"/>
              <w:rPr>
                <w:sz w:val="18"/>
                <w:szCs w:val="18"/>
              </w:rPr>
            </w:pPr>
          </w:p>
        </w:tc>
        <w:tc>
          <w:tcPr>
            <w:tcW w:w="2010" w:type="dxa"/>
            <w:vMerge/>
            <w:vAlign w:val="center"/>
            <w:hideMark/>
          </w:tcPr>
          <w:p w14:paraId="3AE76C79" w14:textId="77777777" w:rsidR="00A4300D" w:rsidRPr="00A4300D" w:rsidRDefault="00A4300D" w:rsidP="00A4300D">
            <w:pPr>
              <w:jc w:val="center"/>
              <w:rPr>
                <w:sz w:val="18"/>
                <w:szCs w:val="18"/>
              </w:rPr>
            </w:pPr>
          </w:p>
        </w:tc>
        <w:tc>
          <w:tcPr>
            <w:tcW w:w="851" w:type="dxa"/>
            <w:noWrap/>
            <w:vAlign w:val="center"/>
            <w:hideMark/>
          </w:tcPr>
          <w:p w14:paraId="5B39251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A4FBF1D"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0638F62"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26805FE5"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25EB9DFF"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5B19164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77948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28AD65D" w14:textId="77777777" w:rsidR="00A4300D" w:rsidRPr="00A4300D" w:rsidRDefault="00A4300D" w:rsidP="00A4300D">
            <w:pPr>
              <w:jc w:val="center"/>
              <w:rPr>
                <w:sz w:val="18"/>
                <w:szCs w:val="18"/>
              </w:rPr>
            </w:pPr>
            <w:r w:rsidRPr="00A4300D">
              <w:rPr>
                <w:sz w:val="18"/>
                <w:szCs w:val="18"/>
              </w:rPr>
              <w:t>687.10</w:t>
            </w:r>
          </w:p>
        </w:tc>
      </w:tr>
      <w:tr w:rsidR="00A4300D" w:rsidRPr="00A4300D" w14:paraId="07E8FA30" w14:textId="77777777" w:rsidTr="00A4300D">
        <w:trPr>
          <w:trHeight w:val="255"/>
        </w:trPr>
        <w:tc>
          <w:tcPr>
            <w:tcW w:w="825" w:type="dxa"/>
            <w:vMerge/>
            <w:vAlign w:val="center"/>
            <w:hideMark/>
          </w:tcPr>
          <w:p w14:paraId="5853C42C" w14:textId="77777777" w:rsidR="00A4300D" w:rsidRPr="00A4300D" w:rsidRDefault="00A4300D" w:rsidP="00A4300D">
            <w:pPr>
              <w:jc w:val="center"/>
              <w:rPr>
                <w:sz w:val="18"/>
                <w:szCs w:val="18"/>
              </w:rPr>
            </w:pPr>
          </w:p>
        </w:tc>
        <w:tc>
          <w:tcPr>
            <w:tcW w:w="2010" w:type="dxa"/>
            <w:vMerge/>
            <w:vAlign w:val="center"/>
            <w:hideMark/>
          </w:tcPr>
          <w:p w14:paraId="2099B9C2" w14:textId="77777777" w:rsidR="00A4300D" w:rsidRPr="00A4300D" w:rsidRDefault="00A4300D" w:rsidP="00A4300D">
            <w:pPr>
              <w:jc w:val="center"/>
              <w:rPr>
                <w:sz w:val="18"/>
                <w:szCs w:val="18"/>
              </w:rPr>
            </w:pPr>
          </w:p>
        </w:tc>
        <w:tc>
          <w:tcPr>
            <w:tcW w:w="851" w:type="dxa"/>
            <w:noWrap/>
            <w:vAlign w:val="center"/>
            <w:hideMark/>
          </w:tcPr>
          <w:p w14:paraId="4477FEEC"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A7B8D75"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0EEA6A9"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5E7C5D1C"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640CF275"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5FBE5E6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5385E7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E8D259D" w14:textId="77777777" w:rsidR="00A4300D" w:rsidRPr="00A4300D" w:rsidRDefault="00A4300D" w:rsidP="00A4300D">
            <w:pPr>
              <w:jc w:val="center"/>
              <w:rPr>
                <w:sz w:val="18"/>
                <w:szCs w:val="18"/>
              </w:rPr>
            </w:pPr>
            <w:r w:rsidRPr="00A4300D">
              <w:rPr>
                <w:sz w:val="18"/>
                <w:szCs w:val="18"/>
              </w:rPr>
              <w:t>683.48</w:t>
            </w:r>
          </w:p>
        </w:tc>
      </w:tr>
      <w:tr w:rsidR="00A4300D" w:rsidRPr="00A4300D" w14:paraId="5D30664B" w14:textId="77777777" w:rsidTr="00A4300D">
        <w:trPr>
          <w:trHeight w:val="255"/>
        </w:trPr>
        <w:tc>
          <w:tcPr>
            <w:tcW w:w="825" w:type="dxa"/>
            <w:vMerge/>
            <w:vAlign w:val="center"/>
            <w:hideMark/>
          </w:tcPr>
          <w:p w14:paraId="0FD2CA8C" w14:textId="77777777" w:rsidR="00A4300D" w:rsidRPr="00A4300D" w:rsidRDefault="00A4300D" w:rsidP="00A4300D">
            <w:pPr>
              <w:jc w:val="center"/>
              <w:rPr>
                <w:sz w:val="18"/>
                <w:szCs w:val="18"/>
              </w:rPr>
            </w:pPr>
          </w:p>
        </w:tc>
        <w:tc>
          <w:tcPr>
            <w:tcW w:w="2010" w:type="dxa"/>
            <w:vMerge w:val="restart"/>
            <w:noWrap/>
            <w:vAlign w:val="center"/>
            <w:hideMark/>
          </w:tcPr>
          <w:p w14:paraId="24B11ECC"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9F74BF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F29B34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DD0346A"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17779D21"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62D3AD90"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6DB65E7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526CA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D1DD991" w14:textId="77777777" w:rsidR="00A4300D" w:rsidRPr="00A4300D" w:rsidRDefault="00A4300D" w:rsidP="00A4300D">
            <w:pPr>
              <w:jc w:val="center"/>
              <w:rPr>
                <w:sz w:val="18"/>
                <w:szCs w:val="18"/>
              </w:rPr>
            </w:pPr>
            <w:r w:rsidRPr="00A4300D">
              <w:rPr>
                <w:sz w:val="18"/>
                <w:szCs w:val="18"/>
              </w:rPr>
              <w:t>462.59</w:t>
            </w:r>
          </w:p>
        </w:tc>
      </w:tr>
      <w:tr w:rsidR="00A4300D" w:rsidRPr="00A4300D" w14:paraId="68938710" w14:textId="77777777" w:rsidTr="00A4300D">
        <w:trPr>
          <w:trHeight w:val="255"/>
        </w:trPr>
        <w:tc>
          <w:tcPr>
            <w:tcW w:w="825" w:type="dxa"/>
            <w:vMerge/>
            <w:vAlign w:val="center"/>
            <w:hideMark/>
          </w:tcPr>
          <w:p w14:paraId="24D12430" w14:textId="77777777" w:rsidR="00A4300D" w:rsidRPr="00A4300D" w:rsidRDefault="00A4300D" w:rsidP="00A4300D">
            <w:pPr>
              <w:jc w:val="center"/>
              <w:rPr>
                <w:sz w:val="18"/>
                <w:szCs w:val="18"/>
              </w:rPr>
            </w:pPr>
          </w:p>
        </w:tc>
        <w:tc>
          <w:tcPr>
            <w:tcW w:w="2010" w:type="dxa"/>
            <w:vMerge/>
            <w:vAlign w:val="center"/>
            <w:hideMark/>
          </w:tcPr>
          <w:p w14:paraId="06661038" w14:textId="77777777" w:rsidR="00A4300D" w:rsidRPr="00A4300D" w:rsidRDefault="00A4300D" w:rsidP="00A4300D">
            <w:pPr>
              <w:jc w:val="center"/>
              <w:rPr>
                <w:sz w:val="18"/>
                <w:szCs w:val="18"/>
              </w:rPr>
            </w:pPr>
          </w:p>
        </w:tc>
        <w:tc>
          <w:tcPr>
            <w:tcW w:w="851" w:type="dxa"/>
            <w:noWrap/>
            <w:vAlign w:val="center"/>
            <w:hideMark/>
          </w:tcPr>
          <w:p w14:paraId="1488F27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4CA6298"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335573B"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0604F7E"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39D6858B"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75CDE73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2BC18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AD549A" w14:textId="77777777" w:rsidR="00A4300D" w:rsidRPr="00A4300D" w:rsidRDefault="00A4300D" w:rsidP="00A4300D">
            <w:pPr>
              <w:jc w:val="center"/>
              <w:rPr>
                <w:sz w:val="18"/>
                <w:szCs w:val="18"/>
              </w:rPr>
            </w:pPr>
            <w:r w:rsidRPr="00A4300D">
              <w:rPr>
                <w:sz w:val="18"/>
                <w:szCs w:val="18"/>
              </w:rPr>
              <w:t>469.98</w:t>
            </w:r>
          </w:p>
        </w:tc>
      </w:tr>
      <w:tr w:rsidR="00A4300D" w:rsidRPr="00A4300D" w14:paraId="727C7995" w14:textId="77777777" w:rsidTr="00A4300D">
        <w:trPr>
          <w:trHeight w:val="255"/>
        </w:trPr>
        <w:tc>
          <w:tcPr>
            <w:tcW w:w="825" w:type="dxa"/>
            <w:vMerge/>
            <w:vAlign w:val="center"/>
            <w:hideMark/>
          </w:tcPr>
          <w:p w14:paraId="7EB158F6" w14:textId="77777777" w:rsidR="00A4300D" w:rsidRPr="00A4300D" w:rsidRDefault="00A4300D" w:rsidP="00A4300D">
            <w:pPr>
              <w:jc w:val="center"/>
              <w:rPr>
                <w:sz w:val="18"/>
                <w:szCs w:val="18"/>
              </w:rPr>
            </w:pPr>
          </w:p>
        </w:tc>
        <w:tc>
          <w:tcPr>
            <w:tcW w:w="2010" w:type="dxa"/>
            <w:vMerge/>
            <w:vAlign w:val="center"/>
            <w:hideMark/>
          </w:tcPr>
          <w:p w14:paraId="74AEC1A3" w14:textId="77777777" w:rsidR="00A4300D" w:rsidRPr="00A4300D" w:rsidRDefault="00A4300D" w:rsidP="00A4300D">
            <w:pPr>
              <w:jc w:val="center"/>
              <w:rPr>
                <w:sz w:val="18"/>
                <w:szCs w:val="18"/>
              </w:rPr>
            </w:pPr>
          </w:p>
        </w:tc>
        <w:tc>
          <w:tcPr>
            <w:tcW w:w="851" w:type="dxa"/>
            <w:noWrap/>
            <w:vAlign w:val="center"/>
            <w:hideMark/>
          </w:tcPr>
          <w:p w14:paraId="6F47762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38DDF8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4C56B5B"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74B43AB4"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413CF185"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5A0A44F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704CD2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E3E98E5" w14:textId="77777777" w:rsidR="00A4300D" w:rsidRPr="00A4300D" w:rsidRDefault="00A4300D" w:rsidP="00A4300D">
            <w:pPr>
              <w:jc w:val="center"/>
              <w:rPr>
                <w:sz w:val="18"/>
                <w:szCs w:val="18"/>
              </w:rPr>
            </w:pPr>
            <w:r w:rsidRPr="00A4300D">
              <w:rPr>
                <w:sz w:val="18"/>
                <w:szCs w:val="18"/>
              </w:rPr>
              <w:t>477.23</w:t>
            </w:r>
          </w:p>
        </w:tc>
      </w:tr>
      <w:tr w:rsidR="00A4300D" w:rsidRPr="00A4300D" w14:paraId="4505C4CD" w14:textId="77777777" w:rsidTr="00A4300D">
        <w:trPr>
          <w:trHeight w:val="255"/>
        </w:trPr>
        <w:tc>
          <w:tcPr>
            <w:tcW w:w="825" w:type="dxa"/>
            <w:vMerge/>
            <w:vAlign w:val="center"/>
            <w:hideMark/>
          </w:tcPr>
          <w:p w14:paraId="2C5134A7" w14:textId="77777777" w:rsidR="00A4300D" w:rsidRPr="00A4300D" w:rsidRDefault="00A4300D" w:rsidP="00A4300D">
            <w:pPr>
              <w:jc w:val="center"/>
              <w:rPr>
                <w:sz w:val="18"/>
                <w:szCs w:val="18"/>
              </w:rPr>
            </w:pPr>
          </w:p>
        </w:tc>
        <w:tc>
          <w:tcPr>
            <w:tcW w:w="2010" w:type="dxa"/>
            <w:vMerge w:val="restart"/>
            <w:noWrap/>
            <w:vAlign w:val="center"/>
            <w:hideMark/>
          </w:tcPr>
          <w:p w14:paraId="425DB752"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204E97A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21D0431"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E367E74"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7B9DF9E3" w14:textId="77777777" w:rsidR="00A4300D" w:rsidRPr="00A4300D" w:rsidRDefault="00A4300D" w:rsidP="00A4300D">
            <w:pPr>
              <w:jc w:val="center"/>
              <w:rPr>
                <w:sz w:val="18"/>
                <w:szCs w:val="18"/>
              </w:rPr>
            </w:pPr>
            <w:r w:rsidRPr="00A4300D">
              <w:rPr>
                <w:sz w:val="18"/>
                <w:szCs w:val="18"/>
              </w:rPr>
              <w:t>119.74</w:t>
            </w:r>
          </w:p>
        </w:tc>
        <w:tc>
          <w:tcPr>
            <w:tcW w:w="826" w:type="dxa"/>
            <w:noWrap/>
            <w:vAlign w:val="center"/>
            <w:hideMark/>
          </w:tcPr>
          <w:p w14:paraId="768870D3" w14:textId="77777777" w:rsidR="00A4300D" w:rsidRPr="00A4300D" w:rsidRDefault="00A4300D" w:rsidP="00A4300D">
            <w:pPr>
              <w:jc w:val="center"/>
              <w:rPr>
                <w:sz w:val="18"/>
                <w:szCs w:val="18"/>
              </w:rPr>
            </w:pPr>
            <w:r w:rsidRPr="00A4300D">
              <w:rPr>
                <w:sz w:val="18"/>
                <w:szCs w:val="18"/>
              </w:rPr>
              <w:t>94.09</w:t>
            </w:r>
          </w:p>
        </w:tc>
        <w:tc>
          <w:tcPr>
            <w:tcW w:w="826" w:type="dxa"/>
            <w:noWrap/>
            <w:vAlign w:val="center"/>
            <w:hideMark/>
          </w:tcPr>
          <w:p w14:paraId="6B5D362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1F263F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F285D9" w14:textId="77777777" w:rsidR="00A4300D" w:rsidRPr="00A4300D" w:rsidRDefault="00A4300D" w:rsidP="00A4300D">
            <w:pPr>
              <w:jc w:val="center"/>
              <w:rPr>
                <w:sz w:val="18"/>
                <w:szCs w:val="18"/>
              </w:rPr>
            </w:pPr>
            <w:r w:rsidRPr="00A4300D">
              <w:rPr>
                <w:sz w:val="18"/>
                <w:szCs w:val="18"/>
              </w:rPr>
              <w:t>119.74</w:t>
            </w:r>
          </w:p>
        </w:tc>
      </w:tr>
      <w:tr w:rsidR="00A4300D" w:rsidRPr="00A4300D" w14:paraId="739FEAAA" w14:textId="77777777" w:rsidTr="00A4300D">
        <w:trPr>
          <w:trHeight w:val="255"/>
        </w:trPr>
        <w:tc>
          <w:tcPr>
            <w:tcW w:w="825" w:type="dxa"/>
            <w:vMerge/>
            <w:vAlign w:val="center"/>
            <w:hideMark/>
          </w:tcPr>
          <w:p w14:paraId="095BC6C4" w14:textId="77777777" w:rsidR="00A4300D" w:rsidRPr="00A4300D" w:rsidRDefault="00A4300D" w:rsidP="00A4300D">
            <w:pPr>
              <w:jc w:val="center"/>
              <w:rPr>
                <w:sz w:val="18"/>
                <w:szCs w:val="18"/>
              </w:rPr>
            </w:pPr>
          </w:p>
        </w:tc>
        <w:tc>
          <w:tcPr>
            <w:tcW w:w="2010" w:type="dxa"/>
            <w:vMerge/>
            <w:vAlign w:val="center"/>
            <w:hideMark/>
          </w:tcPr>
          <w:p w14:paraId="20E4FBF6" w14:textId="77777777" w:rsidR="00A4300D" w:rsidRPr="00A4300D" w:rsidRDefault="00A4300D" w:rsidP="00A4300D">
            <w:pPr>
              <w:jc w:val="center"/>
              <w:rPr>
                <w:sz w:val="18"/>
                <w:szCs w:val="18"/>
              </w:rPr>
            </w:pPr>
          </w:p>
        </w:tc>
        <w:tc>
          <w:tcPr>
            <w:tcW w:w="851" w:type="dxa"/>
            <w:noWrap/>
            <w:vAlign w:val="center"/>
            <w:hideMark/>
          </w:tcPr>
          <w:p w14:paraId="0BA2CD0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FA07C60"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AD07239"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39BADE95" w14:textId="77777777" w:rsidR="00A4300D" w:rsidRPr="00A4300D" w:rsidRDefault="00A4300D" w:rsidP="00A4300D">
            <w:pPr>
              <w:jc w:val="center"/>
              <w:rPr>
                <w:sz w:val="18"/>
                <w:szCs w:val="18"/>
              </w:rPr>
            </w:pPr>
            <w:r w:rsidRPr="00A4300D">
              <w:rPr>
                <w:sz w:val="18"/>
                <w:szCs w:val="18"/>
              </w:rPr>
              <w:t>120.14</w:t>
            </w:r>
          </w:p>
        </w:tc>
        <w:tc>
          <w:tcPr>
            <w:tcW w:w="826" w:type="dxa"/>
            <w:noWrap/>
            <w:vAlign w:val="center"/>
            <w:hideMark/>
          </w:tcPr>
          <w:p w14:paraId="50F9C6DB" w14:textId="77777777" w:rsidR="00A4300D" w:rsidRPr="00A4300D" w:rsidRDefault="00A4300D" w:rsidP="00A4300D">
            <w:pPr>
              <w:jc w:val="center"/>
              <w:rPr>
                <w:sz w:val="18"/>
                <w:szCs w:val="18"/>
              </w:rPr>
            </w:pPr>
            <w:r w:rsidRPr="00A4300D">
              <w:rPr>
                <w:sz w:val="18"/>
                <w:szCs w:val="18"/>
              </w:rPr>
              <w:t>95.54</w:t>
            </w:r>
          </w:p>
        </w:tc>
        <w:tc>
          <w:tcPr>
            <w:tcW w:w="826" w:type="dxa"/>
            <w:noWrap/>
            <w:vAlign w:val="center"/>
            <w:hideMark/>
          </w:tcPr>
          <w:p w14:paraId="194E996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5FAFB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CE54BF6" w14:textId="77777777" w:rsidR="00A4300D" w:rsidRPr="00A4300D" w:rsidRDefault="00A4300D" w:rsidP="00A4300D">
            <w:pPr>
              <w:jc w:val="center"/>
              <w:rPr>
                <w:sz w:val="18"/>
                <w:szCs w:val="18"/>
              </w:rPr>
            </w:pPr>
            <w:r w:rsidRPr="00A4300D">
              <w:rPr>
                <w:sz w:val="18"/>
                <w:szCs w:val="18"/>
              </w:rPr>
              <w:t>120.14</w:t>
            </w:r>
          </w:p>
        </w:tc>
      </w:tr>
      <w:tr w:rsidR="00A4300D" w:rsidRPr="00A4300D" w14:paraId="02243D2E" w14:textId="77777777" w:rsidTr="00A4300D">
        <w:trPr>
          <w:trHeight w:val="255"/>
        </w:trPr>
        <w:tc>
          <w:tcPr>
            <w:tcW w:w="825" w:type="dxa"/>
            <w:vMerge/>
            <w:vAlign w:val="center"/>
            <w:hideMark/>
          </w:tcPr>
          <w:p w14:paraId="58FA74D7" w14:textId="77777777" w:rsidR="00A4300D" w:rsidRPr="00A4300D" w:rsidRDefault="00A4300D" w:rsidP="00A4300D">
            <w:pPr>
              <w:jc w:val="center"/>
              <w:rPr>
                <w:sz w:val="18"/>
                <w:szCs w:val="18"/>
              </w:rPr>
            </w:pPr>
          </w:p>
        </w:tc>
        <w:tc>
          <w:tcPr>
            <w:tcW w:w="2010" w:type="dxa"/>
            <w:vMerge/>
            <w:vAlign w:val="center"/>
            <w:hideMark/>
          </w:tcPr>
          <w:p w14:paraId="1B614A54" w14:textId="77777777" w:rsidR="00A4300D" w:rsidRPr="00A4300D" w:rsidRDefault="00A4300D" w:rsidP="00A4300D">
            <w:pPr>
              <w:jc w:val="center"/>
              <w:rPr>
                <w:sz w:val="18"/>
                <w:szCs w:val="18"/>
              </w:rPr>
            </w:pPr>
          </w:p>
        </w:tc>
        <w:tc>
          <w:tcPr>
            <w:tcW w:w="851" w:type="dxa"/>
            <w:noWrap/>
            <w:vAlign w:val="center"/>
            <w:hideMark/>
          </w:tcPr>
          <w:p w14:paraId="7E6D336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E5A1424"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0C3908E"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098D6B82" w14:textId="77777777" w:rsidR="00A4300D" w:rsidRPr="00A4300D" w:rsidRDefault="00A4300D" w:rsidP="00A4300D">
            <w:pPr>
              <w:jc w:val="center"/>
              <w:rPr>
                <w:sz w:val="18"/>
                <w:szCs w:val="18"/>
              </w:rPr>
            </w:pPr>
            <w:r w:rsidRPr="00A4300D">
              <w:rPr>
                <w:sz w:val="18"/>
                <w:szCs w:val="18"/>
              </w:rPr>
              <w:t>125.11</w:t>
            </w:r>
          </w:p>
        </w:tc>
        <w:tc>
          <w:tcPr>
            <w:tcW w:w="826" w:type="dxa"/>
            <w:noWrap/>
            <w:vAlign w:val="center"/>
            <w:hideMark/>
          </w:tcPr>
          <w:p w14:paraId="11621E7D" w14:textId="77777777" w:rsidR="00A4300D" w:rsidRPr="00A4300D" w:rsidRDefault="00A4300D" w:rsidP="00A4300D">
            <w:pPr>
              <w:jc w:val="center"/>
              <w:rPr>
                <w:sz w:val="18"/>
                <w:szCs w:val="18"/>
              </w:rPr>
            </w:pPr>
            <w:r w:rsidRPr="00A4300D">
              <w:rPr>
                <w:sz w:val="18"/>
                <w:szCs w:val="18"/>
              </w:rPr>
              <w:t>99.34</w:t>
            </w:r>
          </w:p>
        </w:tc>
        <w:tc>
          <w:tcPr>
            <w:tcW w:w="826" w:type="dxa"/>
            <w:noWrap/>
            <w:vAlign w:val="center"/>
            <w:hideMark/>
          </w:tcPr>
          <w:p w14:paraId="7C38671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AD7DAB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5EE4D9C" w14:textId="77777777" w:rsidR="00A4300D" w:rsidRPr="00A4300D" w:rsidRDefault="00A4300D" w:rsidP="00A4300D">
            <w:pPr>
              <w:jc w:val="center"/>
              <w:rPr>
                <w:sz w:val="18"/>
                <w:szCs w:val="18"/>
              </w:rPr>
            </w:pPr>
            <w:r w:rsidRPr="00A4300D">
              <w:rPr>
                <w:sz w:val="18"/>
                <w:szCs w:val="18"/>
              </w:rPr>
              <w:t>125.11</w:t>
            </w:r>
          </w:p>
        </w:tc>
      </w:tr>
      <w:tr w:rsidR="00A4300D" w:rsidRPr="00A4300D" w14:paraId="4D175B3D" w14:textId="77777777" w:rsidTr="00A4300D">
        <w:trPr>
          <w:trHeight w:val="255"/>
        </w:trPr>
        <w:tc>
          <w:tcPr>
            <w:tcW w:w="825" w:type="dxa"/>
            <w:vMerge/>
            <w:vAlign w:val="center"/>
            <w:hideMark/>
          </w:tcPr>
          <w:p w14:paraId="434BC994" w14:textId="77777777" w:rsidR="00A4300D" w:rsidRPr="00A4300D" w:rsidRDefault="00A4300D" w:rsidP="00A4300D">
            <w:pPr>
              <w:jc w:val="center"/>
              <w:rPr>
                <w:sz w:val="18"/>
                <w:szCs w:val="18"/>
              </w:rPr>
            </w:pPr>
          </w:p>
        </w:tc>
        <w:tc>
          <w:tcPr>
            <w:tcW w:w="2010" w:type="dxa"/>
            <w:vMerge w:val="restart"/>
            <w:noWrap/>
            <w:vAlign w:val="center"/>
            <w:hideMark/>
          </w:tcPr>
          <w:p w14:paraId="4D8111A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6B8E165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4FB108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EB68CB8"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6C416215"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235CA78E"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3494CA0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B17476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71B4AF4" w14:textId="77777777" w:rsidR="00A4300D" w:rsidRPr="00A4300D" w:rsidRDefault="00A4300D" w:rsidP="00A4300D">
            <w:pPr>
              <w:jc w:val="center"/>
              <w:rPr>
                <w:sz w:val="18"/>
                <w:szCs w:val="18"/>
              </w:rPr>
            </w:pPr>
            <w:r w:rsidRPr="00A4300D">
              <w:rPr>
                <w:sz w:val="18"/>
                <w:szCs w:val="18"/>
              </w:rPr>
              <w:t>56.94</w:t>
            </w:r>
          </w:p>
        </w:tc>
      </w:tr>
      <w:tr w:rsidR="00A4300D" w:rsidRPr="00A4300D" w14:paraId="0FC525A2" w14:textId="77777777" w:rsidTr="00A4300D">
        <w:trPr>
          <w:trHeight w:val="255"/>
        </w:trPr>
        <w:tc>
          <w:tcPr>
            <w:tcW w:w="825" w:type="dxa"/>
            <w:vMerge/>
            <w:vAlign w:val="center"/>
            <w:hideMark/>
          </w:tcPr>
          <w:p w14:paraId="141422E2" w14:textId="77777777" w:rsidR="00A4300D" w:rsidRPr="00A4300D" w:rsidRDefault="00A4300D" w:rsidP="00A4300D">
            <w:pPr>
              <w:jc w:val="center"/>
              <w:rPr>
                <w:sz w:val="18"/>
                <w:szCs w:val="18"/>
              </w:rPr>
            </w:pPr>
          </w:p>
        </w:tc>
        <w:tc>
          <w:tcPr>
            <w:tcW w:w="2010" w:type="dxa"/>
            <w:vMerge/>
            <w:vAlign w:val="center"/>
            <w:hideMark/>
          </w:tcPr>
          <w:p w14:paraId="638AE4E8" w14:textId="77777777" w:rsidR="00A4300D" w:rsidRPr="00A4300D" w:rsidRDefault="00A4300D" w:rsidP="00A4300D">
            <w:pPr>
              <w:jc w:val="center"/>
              <w:rPr>
                <w:sz w:val="18"/>
                <w:szCs w:val="18"/>
              </w:rPr>
            </w:pPr>
          </w:p>
        </w:tc>
        <w:tc>
          <w:tcPr>
            <w:tcW w:w="851" w:type="dxa"/>
            <w:noWrap/>
            <w:vAlign w:val="center"/>
            <w:hideMark/>
          </w:tcPr>
          <w:p w14:paraId="627C89F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EC4F7C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5639372"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181C4EB0"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11037A5A"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4D797BF4"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8950E6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955E880" w14:textId="77777777" w:rsidR="00A4300D" w:rsidRPr="00A4300D" w:rsidRDefault="00A4300D" w:rsidP="00A4300D">
            <w:pPr>
              <w:jc w:val="center"/>
              <w:rPr>
                <w:sz w:val="18"/>
                <w:szCs w:val="18"/>
              </w:rPr>
            </w:pPr>
            <w:r w:rsidRPr="00A4300D">
              <w:rPr>
                <w:sz w:val="18"/>
                <w:szCs w:val="18"/>
              </w:rPr>
              <w:t>55.97</w:t>
            </w:r>
          </w:p>
        </w:tc>
      </w:tr>
      <w:tr w:rsidR="00A4300D" w:rsidRPr="00A4300D" w14:paraId="7F04C5BD" w14:textId="77777777" w:rsidTr="00A4300D">
        <w:trPr>
          <w:trHeight w:val="255"/>
        </w:trPr>
        <w:tc>
          <w:tcPr>
            <w:tcW w:w="825" w:type="dxa"/>
            <w:vMerge/>
            <w:vAlign w:val="center"/>
            <w:hideMark/>
          </w:tcPr>
          <w:p w14:paraId="194174FF" w14:textId="77777777" w:rsidR="00A4300D" w:rsidRPr="00A4300D" w:rsidRDefault="00A4300D" w:rsidP="00A4300D">
            <w:pPr>
              <w:jc w:val="center"/>
              <w:rPr>
                <w:sz w:val="18"/>
                <w:szCs w:val="18"/>
              </w:rPr>
            </w:pPr>
          </w:p>
        </w:tc>
        <w:tc>
          <w:tcPr>
            <w:tcW w:w="2010" w:type="dxa"/>
            <w:vMerge/>
            <w:vAlign w:val="center"/>
            <w:hideMark/>
          </w:tcPr>
          <w:p w14:paraId="7F321680" w14:textId="77777777" w:rsidR="00A4300D" w:rsidRPr="00A4300D" w:rsidRDefault="00A4300D" w:rsidP="00A4300D">
            <w:pPr>
              <w:jc w:val="center"/>
              <w:rPr>
                <w:sz w:val="18"/>
                <w:szCs w:val="18"/>
              </w:rPr>
            </w:pPr>
          </w:p>
        </w:tc>
        <w:tc>
          <w:tcPr>
            <w:tcW w:w="851" w:type="dxa"/>
            <w:noWrap/>
            <w:vAlign w:val="center"/>
            <w:hideMark/>
          </w:tcPr>
          <w:p w14:paraId="3F9631B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FFE5E8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C7E009E"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68EA8CA1" w14:textId="77777777" w:rsidR="00A4300D" w:rsidRPr="00A4300D" w:rsidRDefault="00A4300D" w:rsidP="00A4300D">
            <w:pPr>
              <w:jc w:val="center"/>
              <w:rPr>
                <w:sz w:val="18"/>
                <w:szCs w:val="18"/>
              </w:rPr>
            </w:pPr>
            <w:r w:rsidRPr="00A4300D">
              <w:rPr>
                <w:sz w:val="18"/>
                <w:szCs w:val="18"/>
              </w:rPr>
              <w:t>70.12</w:t>
            </w:r>
          </w:p>
        </w:tc>
        <w:tc>
          <w:tcPr>
            <w:tcW w:w="826" w:type="dxa"/>
            <w:noWrap/>
            <w:vAlign w:val="center"/>
            <w:hideMark/>
          </w:tcPr>
          <w:p w14:paraId="0921F786" w14:textId="77777777" w:rsidR="00A4300D" w:rsidRPr="00A4300D" w:rsidRDefault="00A4300D" w:rsidP="00A4300D">
            <w:pPr>
              <w:jc w:val="center"/>
              <w:rPr>
                <w:sz w:val="18"/>
                <w:szCs w:val="18"/>
              </w:rPr>
            </w:pPr>
            <w:r w:rsidRPr="00A4300D">
              <w:rPr>
                <w:sz w:val="18"/>
                <w:szCs w:val="18"/>
              </w:rPr>
              <w:t>153.41</w:t>
            </w:r>
          </w:p>
        </w:tc>
        <w:tc>
          <w:tcPr>
            <w:tcW w:w="826" w:type="dxa"/>
            <w:noWrap/>
            <w:vAlign w:val="center"/>
            <w:hideMark/>
          </w:tcPr>
          <w:p w14:paraId="77218CE5"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D27166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F92D511" w14:textId="77777777" w:rsidR="00A4300D" w:rsidRPr="00A4300D" w:rsidRDefault="00A4300D" w:rsidP="00A4300D">
            <w:pPr>
              <w:jc w:val="center"/>
              <w:rPr>
                <w:sz w:val="18"/>
                <w:szCs w:val="18"/>
              </w:rPr>
            </w:pPr>
            <w:r w:rsidRPr="00A4300D">
              <w:rPr>
                <w:sz w:val="18"/>
                <w:szCs w:val="18"/>
              </w:rPr>
              <w:t>53.52</w:t>
            </w:r>
          </w:p>
        </w:tc>
      </w:tr>
      <w:tr w:rsidR="00A4300D" w:rsidRPr="00A4300D" w14:paraId="3C30F1B7" w14:textId="77777777" w:rsidTr="00A4300D">
        <w:trPr>
          <w:trHeight w:val="255"/>
        </w:trPr>
        <w:tc>
          <w:tcPr>
            <w:tcW w:w="825" w:type="dxa"/>
            <w:vMerge/>
            <w:vAlign w:val="center"/>
            <w:hideMark/>
          </w:tcPr>
          <w:p w14:paraId="7522D852" w14:textId="77777777" w:rsidR="00A4300D" w:rsidRPr="00A4300D" w:rsidRDefault="00A4300D" w:rsidP="00A4300D">
            <w:pPr>
              <w:jc w:val="center"/>
              <w:rPr>
                <w:sz w:val="18"/>
                <w:szCs w:val="18"/>
              </w:rPr>
            </w:pPr>
          </w:p>
        </w:tc>
        <w:tc>
          <w:tcPr>
            <w:tcW w:w="2010" w:type="dxa"/>
            <w:vMerge w:val="restart"/>
            <w:noWrap/>
            <w:vAlign w:val="center"/>
            <w:hideMark/>
          </w:tcPr>
          <w:p w14:paraId="54D1BAF2"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0CFDCB2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F686173"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26F6C64"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79E1CA8"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37BE3B30"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17F1785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A20AD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4863876" w14:textId="77777777" w:rsidR="00A4300D" w:rsidRPr="00A4300D" w:rsidRDefault="00A4300D" w:rsidP="00A4300D">
            <w:pPr>
              <w:jc w:val="center"/>
              <w:rPr>
                <w:sz w:val="18"/>
                <w:szCs w:val="18"/>
              </w:rPr>
            </w:pPr>
            <w:r w:rsidRPr="00A4300D">
              <w:rPr>
                <w:sz w:val="18"/>
                <w:szCs w:val="18"/>
              </w:rPr>
              <w:t>579.64</w:t>
            </w:r>
          </w:p>
        </w:tc>
      </w:tr>
      <w:tr w:rsidR="00A4300D" w:rsidRPr="00A4300D" w14:paraId="797F4787" w14:textId="77777777" w:rsidTr="00A4300D">
        <w:trPr>
          <w:trHeight w:val="255"/>
        </w:trPr>
        <w:tc>
          <w:tcPr>
            <w:tcW w:w="825" w:type="dxa"/>
            <w:vMerge/>
            <w:vAlign w:val="center"/>
            <w:hideMark/>
          </w:tcPr>
          <w:p w14:paraId="3CB5D412" w14:textId="77777777" w:rsidR="00A4300D" w:rsidRPr="00A4300D" w:rsidRDefault="00A4300D" w:rsidP="00A4300D">
            <w:pPr>
              <w:jc w:val="center"/>
              <w:rPr>
                <w:sz w:val="18"/>
                <w:szCs w:val="18"/>
              </w:rPr>
            </w:pPr>
          </w:p>
        </w:tc>
        <w:tc>
          <w:tcPr>
            <w:tcW w:w="2010" w:type="dxa"/>
            <w:vMerge/>
            <w:vAlign w:val="center"/>
            <w:hideMark/>
          </w:tcPr>
          <w:p w14:paraId="2695812B" w14:textId="77777777" w:rsidR="00A4300D" w:rsidRPr="00A4300D" w:rsidRDefault="00A4300D" w:rsidP="00A4300D">
            <w:pPr>
              <w:jc w:val="center"/>
              <w:rPr>
                <w:sz w:val="18"/>
                <w:szCs w:val="18"/>
              </w:rPr>
            </w:pPr>
          </w:p>
        </w:tc>
        <w:tc>
          <w:tcPr>
            <w:tcW w:w="851" w:type="dxa"/>
            <w:noWrap/>
            <w:vAlign w:val="center"/>
            <w:hideMark/>
          </w:tcPr>
          <w:p w14:paraId="5089252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8638E3B"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E543C5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09B6CFB"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45B0CCCC"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2AAD925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D4D4F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FB3079" w14:textId="77777777" w:rsidR="00A4300D" w:rsidRPr="00A4300D" w:rsidRDefault="00A4300D" w:rsidP="00A4300D">
            <w:pPr>
              <w:jc w:val="center"/>
              <w:rPr>
                <w:sz w:val="18"/>
                <w:szCs w:val="18"/>
              </w:rPr>
            </w:pPr>
            <w:r w:rsidRPr="00A4300D">
              <w:rPr>
                <w:sz w:val="18"/>
                <w:szCs w:val="18"/>
              </w:rPr>
              <w:t>578.07</w:t>
            </w:r>
          </w:p>
        </w:tc>
      </w:tr>
      <w:tr w:rsidR="00A4300D" w:rsidRPr="00A4300D" w14:paraId="55A0D0DB" w14:textId="77777777" w:rsidTr="00A4300D">
        <w:trPr>
          <w:trHeight w:val="255"/>
        </w:trPr>
        <w:tc>
          <w:tcPr>
            <w:tcW w:w="825" w:type="dxa"/>
            <w:vMerge/>
            <w:vAlign w:val="center"/>
            <w:hideMark/>
          </w:tcPr>
          <w:p w14:paraId="22E80161" w14:textId="77777777" w:rsidR="00A4300D" w:rsidRPr="00A4300D" w:rsidRDefault="00A4300D" w:rsidP="00A4300D">
            <w:pPr>
              <w:jc w:val="center"/>
              <w:rPr>
                <w:sz w:val="18"/>
                <w:szCs w:val="18"/>
              </w:rPr>
            </w:pPr>
          </w:p>
        </w:tc>
        <w:tc>
          <w:tcPr>
            <w:tcW w:w="2010" w:type="dxa"/>
            <w:vMerge/>
            <w:vAlign w:val="center"/>
            <w:hideMark/>
          </w:tcPr>
          <w:p w14:paraId="3989B00B" w14:textId="77777777" w:rsidR="00A4300D" w:rsidRPr="00A4300D" w:rsidRDefault="00A4300D" w:rsidP="00A4300D">
            <w:pPr>
              <w:jc w:val="center"/>
              <w:rPr>
                <w:sz w:val="18"/>
                <w:szCs w:val="18"/>
              </w:rPr>
            </w:pPr>
          </w:p>
        </w:tc>
        <w:tc>
          <w:tcPr>
            <w:tcW w:w="851" w:type="dxa"/>
            <w:noWrap/>
            <w:vAlign w:val="center"/>
            <w:hideMark/>
          </w:tcPr>
          <w:p w14:paraId="72336C9C"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9DA9BF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29E90A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82101EE"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5553F36E"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10AEB95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A0964E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6F9B2C" w14:textId="77777777" w:rsidR="00A4300D" w:rsidRPr="00A4300D" w:rsidRDefault="00A4300D" w:rsidP="00A4300D">
            <w:pPr>
              <w:jc w:val="center"/>
              <w:rPr>
                <w:sz w:val="18"/>
                <w:szCs w:val="18"/>
              </w:rPr>
            </w:pPr>
            <w:r w:rsidRPr="00A4300D">
              <w:rPr>
                <w:sz w:val="18"/>
                <w:szCs w:val="18"/>
              </w:rPr>
              <w:t>576.83</w:t>
            </w:r>
          </w:p>
        </w:tc>
      </w:tr>
      <w:tr w:rsidR="00A4300D" w:rsidRPr="00A4300D" w14:paraId="2F19FDC0" w14:textId="77777777" w:rsidTr="00A4300D">
        <w:trPr>
          <w:trHeight w:val="255"/>
        </w:trPr>
        <w:tc>
          <w:tcPr>
            <w:tcW w:w="825" w:type="dxa"/>
            <w:vMerge w:val="restart"/>
            <w:noWrap/>
            <w:vAlign w:val="center"/>
            <w:hideMark/>
          </w:tcPr>
          <w:p w14:paraId="157954BA" w14:textId="77777777" w:rsidR="00A4300D" w:rsidRPr="00A4300D" w:rsidRDefault="00A4300D" w:rsidP="00A4300D">
            <w:pPr>
              <w:jc w:val="center"/>
              <w:rPr>
                <w:sz w:val="18"/>
                <w:szCs w:val="18"/>
              </w:rPr>
            </w:pPr>
            <w:r w:rsidRPr="00A4300D">
              <w:rPr>
                <w:sz w:val="18"/>
                <w:szCs w:val="18"/>
              </w:rPr>
              <w:t>JHT13</w:t>
            </w:r>
          </w:p>
        </w:tc>
        <w:tc>
          <w:tcPr>
            <w:tcW w:w="2010" w:type="dxa"/>
            <w:vMerge w:val="restart"/>
            <w:noWrap/>
            <w:vAlign w:val="center"/>
            <w:hideMark/>
          </w:tcPr>
          <w:p w14:paraId="6AB41E03"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AF04D0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FC6F92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5F5031B1"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228F30D0" w14:textId="77777777" w:rsidR="00A4300D" w:rsidRPr="00A4300D" w:rsidRDefault="00A4300D" w:rsidP="00A4300D">
            <w:pPr>
              <w:jc w:val="center"/>
              <w:rPr>
                <w:sz w:val="18"/>
                <w:szCs w:val="18"/>
              </w:rPr>
            </w:pPr>
            <w:r w:rsidRPr="00A4300D">
              <w:rPr>
                <w:sz w:val="18"/>
                <w:szCs w:val="18"/>
              </w:rPr>
              <w:t>694.53</w:t>
            </w:r>
          </w:p>
        </w:tc>
        <w:tc>
          <w:tcPr>
            <w:tcW w:w="826" w:type="dxa"/>
            <w:noWrap/>
            <w:vAlign w:val="center"/>
            <w:hideMark/>
          </w:tcPr>
          <w:p w14:paraId="6A506969" w14:textId="77777777" w:rsidR="00A4300D" w:rsidRPr="00A4300D" w:rsidRDefault="00A4300D" w:rsidP="00A4300D">
            <w:pPr>
              <w:jc w:val="center"/>
              <w:rPr>
                <w:sz w:val="18"/>
                <w:szCs w:val="18"/>
              </w:rPr>
            </w:pPr>
            <w:r w:rsidRPr="00A4300D">
              <w:rPr>
                <w:sz w:val="18"/>
                <w:szCs w:val="18"/>
              </w:rPr>
              <w:t>11.31</w:t>
            </w:r>
          </w:p>
        </w:tc>
        <w:tc>
          <w:tcPr>
            <w:tcW w:w="826" w:type="dxa"/>
            <w:noWrap/>
            <w:vAlign w:val="center"/>
            <w:hideMark/>
          </w:tcPr>
          <w:p w14:paraId="29E8D6C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484973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DAADE2B" w14:textId="77777777" w:rsidR="00A4300D" w:rsidRPr="00A4300D" w:rsidRDefault="00A4300D" w:rsidP="00A4300D">
            <w:pPr>
              <w:jc w:val="center"/>
              <w:rPr>
                <w:sz w:val="18"/>
                <w:szCs w:val="18"/>
              </w:rPr>
            </w:pPr>
            <w:r w:rsidRPr="00A4300D">
              <w:rPr>
                <w:sz w:val="18"/>
                <w:szCs w:val="18"/>
              </w:rPr>
              <w:t>742.76</w:t>
            </w:r>
          </w:p>
        </w:tc>
      </w:tr>
      <w:tr w:rsidR="00A4300D" w:rsidRPr="00A4300D" w14:paraId="08AD0ACF" w14:textId="77777777" w:rsidTr="00A4300D">
        <w:trPr>
          <w:trHeight w:val="255"/>
        </w:trPr>
        <w:tc>
          <w:tcPr>
            <w:tcW w:w="825" w:type="dxa"/>
            <w:vMerge/>
            <w:vAlign w:val="center"/>
            <w:hideMark/>
          </w:tcPr>
          <w:p w14:paraId="13287855" w14:textId="77777777" w:rsidR="00A4300D" w:rsidRPr="00A4300D" w:rsidRDefault="00A4300D" w:rsidP="00A4300D">
            <w:pPr>
              <w:jc w:val="center"/>
              <w:rPr>
                <w:sz w:val="18"/>
                <w:szCs w:val="18"/>
              </w:rPr>
            </w:pPr>
          </w:p>
        </w:tc>
        <w:tc>
          <w:tcPr>
            <w:tcW w:w="2010" w:type="dxa"/>
            <w:vMerge/>
            <w:vAlign w:val="center"/>
            <w:hideMark/>
          </w:tcPr>
          <w:p w14:paraId="129D1698" w14:textId="77777777" w:rsidR="00A4300D" w:rsidRPr="00A4300D" w:rsidRDefault="00A4300D" w:rsidP="00A4300D">
            <w:pPr>
              <w:jc w:val="center"/>
              <w:rPr>
                <w:sz w:val="18"/>
                <w:szCs w:val="18"/>
              </w:rPr>
            </w:pPr>
          </w:p>
        </w:tc>
        <w:tc>
          <w:tcPr>
            <w:tcW w:w="851" w:type="dxa"/>
            <w:noWrap/>
            <w:vAlign w:val="center"/>
            <w:hideMark/>
          </w:tcPr>
          <w:p w14:paraId="2F78842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72E28D"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7B6A03E6"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2D24961A" w14:textId="77777777" w:rsidR="00A4300D" w:rsidRPr="00A4300D" w:rsidRDefault="00A4300D" w:rsidP="00A4300D">
            <w:pPr>
              <w:jc w:val="center"/>
              <w:rPr>
                <w:sz w:val="18"/>
                <w:szCs w:val="18"/>
              </w:rPr>
            </w:pPr>
            <w:r w:rsidRPr="00A4300D">
              <w:rPr>
                <w:sz w:val="18"/>
                <w:szCs w:val="18"/>
              </w:rPr>
              <w:t>680.20</w:t>
            </w:r>
          </w:p>
        </w:tc>
        <w:tc>
          <w:tcPr>
            <w:tcW w:w="826" w:type="dxa"/>
            <w:noWrap/>
            <w:vAlign w:val="center"/>
            <w:hideMark/>
          </w:tcPr>
          <w:p w14:paraId="6F9F2D8C"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48A3465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ACEB32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6BBAB72" w14:textId="77777777" w:rsidR="00A4300D" w:rsidRPr="00A4300D" w:rsidRDefault="00A4300D" w:rsidP="00A4300D">
            <w:pPr>
              <w:jc w:val="center"/>
              <w:rPr>
                <w:sz w:val="18"/>
                <w:szCs w:val="18"/>
              </w:rPr>
            </w:pPr>
            <w:r w:rsidRPr="00A4300D">
              <w:rPr>
                <w:sz w:val="18"/>
                <w:szCs w:val="18"/>
              </w:rPr>
              <w:t>727.19</w:t>
            </w:r>
          </w:p>
        </w:tc>
      </w:tr>
      <w:tr w:rsidR="00A4300D" w:rsidRPr="00A4300D" w14:paraId="002AEAEF" w14:textId="77777777" w:rsidTr="00A4300D">
        <w:trPr>
          <w:trHeight w:val="255"/>
        </w:trPr>
        <w:tc>
          <w:tcPr>
            <w:tcW w:w="825" w:type="dxa"/>
            <w:vMerge/>
            <w:vAlign w:val="center"/>
            <w:hideMark/>
          </w:tcPr>
          <w:p w14:paraId="71846B3B" w14:textId="77777777" w:rsidR="00A4300D" w:rsidRPr="00A4300D" w:rsidRDefault="00A4300D" w:rsidP="00A4300D">
            <w:pPr>
              <w:jc w:val="center"/>
              <w:rPr>
                <w:sz w:val="18"/>
                <w:szCs w:val="18"/>
              </w:rPr>
            </w:pPr>
          </w:p>
        </w:tc>
        <w:tc>
          <w:tcPr>
            <w:tcW w:w="2010" w:type="dxa"/>
            <w:vMerge/>
            <w:vAlign w:val="center"/>
            <w:hideMark/>
          </w:tcPr>
          <w:p w14:paraId="0012B3F1" w14:textId="77777777" w:rsidR="00A4300D" w:rsidRPr="00A4300D" w:rsidRDefault="00A4300D" w:rsidP="00A4300D">
            <w:pPr>
              <w:jc w:val="center"/>
              <w:rPr>
                <w:sz w:val="18"/>
                <w:szCs w:val="18"/>
              </w:rPr>
            </w:pPr>
          </w:p>
        </w:tc>
        <w:tc>
          <w:tcPr>
            <w:tcW w:w="851" w:type="dxa"/>
            <w:noWrap/>
            <w:vAlign w:val="center"/>
            <w:hideMark/>
          </w:tcPr>
          <w:p w14:paraId="688DE19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61545AA"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91E5504"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3BB02E27" w14:textId="77777777" w:rsidR="00A4300D" w:rsidRPr="00A4300D" w:rsidRDefault="00A4300D" w:rsidP="00A4300D">
            <w:pPr>
              <w:jc w:val="center"/>
              <w:rPr>
                <w:sz w:val="18"/>
                <w:szCs w:val="18"/>
              </w:rPr>
            </w:pPr>
            <w:r w:rsidRPr="00A4300D">
              <w:rPr>
                <w:sz w:val="18"/>
                <w:szCs w:val="18"/>
              </w:rPr>
              <w:t>686.49</w:t>
            </w:r>
          </w:p>
        </w:tc>
        <w:tc>
          <w:tcPr>
            <w:tcW w:w="826" w:type="dxa"/>
            <w:noWrap/>
            <w:vAlign w:val="center"/>
            <w:hideMark/>
          </w:tcPr>
          <w:p w14:paraId="70E774BE"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7A76906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18F01D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47162F" w14:textId="77777777" w:rsidR="00A4300D" w:rsidRPr="00A4300D" w:rsidRDefault="00A4300D" w:rsidP="00A4300D">
            <w:pPr>
              <w:jc w:val="center"/>
              <w:rPr>
                <w:sz w:val="18"/>
                <w:szCs w:val="18"/>
              </w:rPr>
            </w:pPr>
            <w:r w:rsidRPr="00A4300D">
              <w:rPr>
                <w:sz w:val="18"/>
                <w:szCs w:val="18"/>
              </w:rPr>
              <w:t>734.33</w:t>
            </w:r>
          </w:p>
        </w:tc>
      </w:tr>
      <w:tr w:rsidR="00A4300D" w:rsidRPr="00A4300D" w14:paraId="33332C59" w14:textId="77777777" w:rsidTr="00A4300D">
        <w:trPr>
          <w:trHeight w:val="255"/>
        </w:trPr>
        <w:tc>
          <w:tcPr>
            <w:tcW w:w="825" w:type="dxa"/>
            <w:vMerge/>
            <w:vAlign w:val="center"/>
            <w:hideMark/>
          </w:tcPr>
          <w:p w14:paraId="09838ED8" w14:textId="77777777" w:rsidR="00A4300D" w:rsidRPr="00A4300D" w:rsidRDefault="00A4300D" w:rsidP="00A4300D">
            <w:pPr>
              <w:jc w:val="center"/>
              <w:rPr>
                <w:sz w:val="18"/>
                <w:szCs w:val="18"/>
              </w:rPr>
            </w:pPr>
          </w:p>
        </w:tc>
        <w:tc>
          <w:tcPr>
            <w:tcW w:w="2010" w:type="dxa"/>
            <w:vMerge w:val="restart"/>
            <w:noWrap/>
            <w:vAlign w:val="center"/>
            <w:hideMark/>
          </w:tcPr>
          <w:p w14:paraId="170BBAE8"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380E0E3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E45456B"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284D06C"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0C3C7BB4" w14:textId="77777777" w:rsidR="00A4300D" w:rsidRPr="00A4300D" w:rsidRDefault="00A4300D" w:rsidP="00A4300D">
            <w:pPr>
              <w:jc w:val="center"/>
              <w:rPr>
                <w:sz w:val="18"/>
                <w:szCs w:val="18"/>
              </w:rPr>
            </w:pPr>
            <w:r w:rsidRPr="00A4300D">
              <w:rPr>
                <w:sz w:val="18"/>
                <w:szCs w:val="18"/>
              </w:rPr>
              <w:t>686.49</w:t>
            </w:r>
          </w:p>
        </w:tc>
        <w:tc>
          <w:tcPr>
            <w:tcW w:w="826" w:type="dxa"/>
            <w:noWrap/>
            <w:vAlign w:val="center"/>
            <w:hideMark/>
          </w:tcPr>
          <w:p w14:paraId="07627246"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66C69EA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C1417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CFA2390" w14:textId="77777777" w:rsidR="00A4300D" w:rsidRPr="00A4300D" w:rsidRDefault="00A4300D" w:rsidP="00A4300D">
            <w:pPr>
              <w:jc w:val="center"/>
              <w:rPr>
                <w:sz w:val="18"/>
                <w:szCs w:val="18"/>
              </w:rPr>
            </w:pPr>
            <w:r w:rsidRPr="00A4300D">
              <w:rPr>
                <w:sz w:val="18"/>
                <w:szCs w:val="18"/>
              </w:rPr>
              <w:t>734.65</w:t>
            </w:r>
          </w:p>
        </w:tc>
      </w:tr>
      <w:tr w:rsidR="00A4300D" w:rsidRPr="00A4300D" w14:paraId="2C97E59A" w14:textId="77777777" w:rsidTr="00A4300D">
        <w:trPr>
          <w:trHeight w:val="255"/>
        </w:trPr>
        <w:tc>
          <w:tcPr>
            <w:tcW w:w="825" w:type="dxa"/>
            <w:vMerge/>
            <w:vAlign w:val="center"/>
            <w:hideMark/>
          </w:tcPr>
          <w:p w14:paraId="4D390E6D" w14:textId="77777777" w:rsidR="00A4300D" w:rsidRPr="00A4300D" w:rsidRDefault="00A4300D" w:rsidP="00A4300D">
            <w:pPr>
              <w:jc w:val="center"/>
              <w:rPr>
                <w:sz w:val="18"/>
                <w:szCs w:val="18"/>
              </w:rPr>
            </w:pPr>
          </w:p>
        </w:tc>
        <w:tc>
          <w:tcPr>
            <w:tcW w:w="2010" w:type="dxa"/>
            <w:vMerge/>
            <w:vAlign w:val="center"/>
            <w:hideMark/>
          </w:tcPr>
          <w:p w14:paraId="20EB3900" w14:textId="77777777" w:rsidR="00A4300D" w:rsidRPr="00A4300D" w:rsidRDefault="00A4300D" w:rsidP="00A4300D">
            <w:pPr>
              <w:jc w:val="center"/>
              <w:rPr>
                <w:sz w:val="18"/>
                <w:szCs w:val="18"/>
              </w:rPr>
            </w:pPr>
          </w:p>
        </w:tc>
        <w:tc>
          <w:tcPr>
            <w:tcW w:w="851" w:type="dxa"/>
            <w:noWrap/>
            <w:vAlign w:val="center"/>
            <w:hideMark/>
          </w:tcPr>
          <w:p w14:paraId="7AF680D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DB917F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0D91535"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430F47C1" w14:textId="77777777" w:rsidR="00A4300D" w:rsidRPr="00A4300D" w:rsidRDefault="00A4300D" w:rsidP="00A4300D">
            <w:pPr>
              <w:jc w:val="center"/>
              <w:rPr>
                <w:sz w:val="18"/>
                <w:szCs w:val="18"/>
              </w:rPr>
            </w:pPr>
            <w:r w:rsidRPr="00A4300D">
              <w:rPr>
                <w:sz w:val="18"/>
                <w:szCs w:val="18"/>
              </w:rPr>
              <w:t>680.20</w:t>
            </w:r>
          </w:p>
        </w:tc>
        <w:tc>
          <w:tcPr>
            <w:tcW w:w="826" w:type="dxa"/>
            <w:noWrap/>
            <w:vAlign w:val="center"/>
            <w:hideMark/>
          </w:tcPr>
          <w:p w14:paraId="3C40851D"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123F86C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A2125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4B13054" w14:textId="77777777" w:rsidR="00A4300D" w:rsidRPr="00A4300D" w:rsidRDefault="00A4300D" w:rsidP="00A4300D">
            <w:pPr>
              <w:jc w:val="center"/>
              <w:rPr>
                <w:sz w:val="18"/>
                <w:szCs w:val="18"/>
              </w:rPr>
            </w:pPr>
            <w:r w:rsidRPr="00A4300D">
              <w:rPr>
                <w:sz w:val="18"/>
                <w:szCs w:val="18"/>
              </w:rPr>
              <w:t>727.69</w:t>
            </w:r>
          </w:p>
        </w:tc>
      </w:tr>
      <w:tr w:rsidR="00A4300D" w:rsidRPr="00A4300D" w14:paraId="59FFCDDD" w14:textId="77777777" w:rsidTr="00A4300D">
        <w:trPr>
          <w:trHeight w:val="255"/>
        </w:trPr>
        <w:tc>
          <w:tcPr>
            <w:tcW w:w="825" w:type="dxa"/>
            <w:vMerge/>
            <w:vAlign w:val="center"/>
            <w:hideMark/>
          </w:tcPr>
          <w:p w14:paraId="5A500BAD" w14:textId="77777777" w:rsidR="00A4300D" w:rsidRPr="00A4300D" w:rsidRDefault="00A4300D" w:rsidP="00A4300D">
            <w:pPr>
              <w:jc w:val="center"/>
              <w:rPr>
                <w:sz w:val="18"/>
                <w:szCs w:val="18"/>
              </w:rPr>
            </w:pPr>
          </w:p>
        </w:tc>
        <w:tc>
          <w:tcPr>
            <w:tcW w:w="2010" w:type="dxa"/>
            <w:vMerge/>
            <w:vAlign w:val="center"/>
            <w:hideMark/>
          </w:tcPr>
          <w:p w14:paraId="4BDCD7AB" w14:textId="77777777" w:rsidR="00A4300D" w:rsidRPr="00A4300D" w:rsidRDefault="00A4300D" w:rsidP="00A4300D">
            <w:pPr>
              <w:jc w:val="center"/>
              <w:rPr>
                <w:sz w:val="18"/>
                <w:szCs w:val="18"/>
              </w:rPr>
            </w:pPr>
          </w:p>
        </w:tc>
        <w:tc>
          <w:tcPr>
            <w:tcW w:w="851" w:type="dxa"/>
            <w:noWrap/>
            <w:vAlign w:val="center"/>
            <w:hideMark/>
          </w:tcPr>
          <w:p w14:paraId="724AA39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471F9D2"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389C8C8"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27E84BD1" w14:textId="77777777" w:rsidR="00A4300D" w:rsidRPr="00A4300D" w:rsidRDefault="00A4300D" w:rsidP="00A4300D">
            <w:pPr>
              <w:jc w:val="center"/>
              <w:rPr>
                <w:sz w:val="18"/>
                <w:szCs w:val="18"/>
              </w:rPr>
            </w:pPr>
            <w:r w:rsidRPr="00A4300D">
              <w:rPr>
                <w:sz w:val="18"/>
                <w:szCs w:val="18"/>
              </w:rPr>
              <w:t>694.53</w:t>
            </w:r>
          </w:p>
        </w:tc>
        <w:tc>
          <w:tcPr>
            <w:tcW w:w="826" w:type="dxa"/>
            <w:noWrap/>
            <w:vAlign w:val="center"/>
            <w:hideMark/>
          </w:tcPr>
          <w:p w14:paraId="15B15C62" w14:textId="77777777" w:rsidR="00A4300D" w:rsidRPr="00A4300D" w:rsidRDefault="00A4300D" w:rsidP="00A4300D">
            <w:pPr>
              <w:jc w:val="center"/>
              <w:rPr>
                <w:sz w:val="18"/>
                <w:szCs w:val="18"/>
              </w:rPr>
            </w:pPr>
            <w:r w:rsidRPr="00A4300D">
              <w:rPr>
                <w:sz w:val="18"/>
                <w:szCs w:val="18"/>
              </w:rPr>
              <w:t>11.32</w:t>
            </w:r>
          </w:p>
        </w:tc>
        <w:tc>
          <w:tcPr>
            <w:tcW w:w="826" w:type="dxa"/>
            <w:noWrap/>
            <w:vAlign w:val="center"/>
            <w:hideMark/>
          </w:tcPr>
          <w:p w14:paraId="5031CBB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160A9C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45D4A80" w14:textId="77777777" w:rsidR="00A4300D" w:rsidRPr="00A4300D" w:rsidRDefault="00A4300D" w:rsidP="00A4300D">
            <w:pPr>
              <w:jc w:val="center"/>
              <w:rPr>
                <w:sz w:val="18"/>
                <w:szCs w:val="18"/>
              </w:rPr>
            </w:pPr>
            <w:r w:rsidRPr="00A4300D">
              <w:rPr>
                <w:sz w:val="18"/>
                <w:szCs w:val="18"/>
              </w:rPr>
              <w:t>743.44</w:t>
            </w:r>
          </w:p>
        </w:tc>
      </w:tr>
      <w:tr w:rsidR="00A4300D" w:rsidRPr="00A4300D" w14:paraId="42D1025D" w14:textId="77777777" w:rsidTr="00A4300D">
        <w:trPr>
          <w:trHeight w:val="255"/>
        </w:trPr>
        <w:tc>
          <w:tcPr>
            <w:tcW w:w="825" w:type="dxa"/>
            <w:vMerge/>
            <w:vAlign w:val="center"/>
            <w:hideMark/>
          </w:tcPr>
          <w:p w14:paraId="45898E6C" w14:textId="77777777" w:rsidR="00A4300D" w:rsidRPr="00A4300D" w:rsidRDefault="00A4300D" w:rsidP="00A4300D">
            <w:pPr>
              <w:jc w:val="center"/>
              <w:rPr>
                <w:sz w:val="18"/>
                <w:szCs w:val="18"/>
              </w:rPr>
            </w:pPr>
          </w:p>
        </w:tc>
        <w:tc>
          <w:tcPr>
            <w:tcW w:w="2010" w:type="dxa"/>
            <w:vMerge w:val="restart"/>
            <w:noWrap/>
            <w:vAlign w:val="center"/>
            <w:hideMark/>
          </w:tcPr>
          <w:p w14:paraId="492997BB"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BAEBA3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92BF08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05B67B1B"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449D600C" w14:textId="77777777" w:rsidR="00A4300D" w:rsidRPr="00A4300D" w:rsidRDefault="00A4300D" w:rsidP="00A4300D">
            <w:pPr>
              <w:jc w:val="center"/>
              <w:rPr>
                <w:sz w:val="18"/>
                <w:szCs w:val="18"/>
              </w:rPr>
            </w:pPr>
            <w:r w:rsidRPr="00A4300D">
              <w:rPr>
                <w:sz w:val="18"/>
                <w:szCs w:val="18"/>
              </w:rPr>
              <w:t>505.77</w:t>
            </w:r>
          </w:p>
        </w:tc>
        <w:tc>
          <w:tcPr>
            <w:tcW w:w="826" w:type="dxa"/>
            <w:noWrap/>
            <w:vAlign w:val="center"/>
            <w:hideMark/>
          </w:tcPr>
          <w:p w14:paraId="647A90C3"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4D1071F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AF0E48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67ADF2F" w14:textId="77777777" w:rsidR="00A4300D" w:rsidRPr="00A4300D" w:rsidRDefault="00A4300D" w:rsidP="00A4300D">
            <w:pPr>
              <w:jc w:val="center"/>
              <w:rPr>
                <w:sz w:val="18"/>
                <w:szCs w:val="18"/>
              </w:rPr>
            </w:pPr>
            <w:r w:rsidRPr="00A4300D">
              <w:rPr>
                <w:sz w:val="18"/>
                <w:szCs w:val="18"/>
              </w:rPr>
              <w:t>505.77</w:t>
            </w:r>
          </w:p>
        </w:tc>
      </w:tr>
      <w:tr w:rsidR="00A4300D" w:rsidRPr="00A4300D" w14:paraId="1921A56B" w14:textId="77777777" w:rsidTr="00A4300D">
        <w:trPr>
          <w:trHeight w:val="255"/>
        </w:trPr>
        <w:tc>
          <w:tcPr>
            <w:tcW w:w="825" w:type="dxa"/>
            <w:vMerge/>
            <w:vAlign w:val="center"/>
            <w:hideMark/>
          </w:tcPr>
          <w:p w14:paraId="67548007" w14:textId="77777777" w:rsidR="00A4300D" w:rsidRPr="00A4300D" w:rsidRDefault="00A4300D" w:rsidP="00A4300D">
            <w:pPr>
              <w:jc w:val="center"/>
              <w:rPr>
                <w:sz w:val="18"/>
                <w:szCs w:val="18"/>
              </w:rPr>
            </w:pPr>
          </w:p>
        </w:tc>
        <w:tc>
          <w:tcPr>
            <w:tcW w:w="2010" w:type="dxa"/>
            <w:vMerge/>
            <w:vAlign w:val="center"/>
            <w:hideMark/>
          </w:tcPr>
          <w:p w14:paraId="2FC06901" w14:textId="77777777" w:rsidR="00A4300D" w:rsidRPr="00A4300D" w:rsidRDefault="00A4300D" w:rsidP="00A4300D">
            <w:pPr>
              <w:jc w:val="center"/>
              <w:rPr>
                <w:sz w:val="18"/>
                <w:szCs w:val="18"/>
              </w:rPr>
            </w:pPr>
          </w:p>
        </w:tc>
        <w:tc>
          <w:tcPr>
            <w:tcW w:w="851" w:type="dxa"/>
            <w:noWrap/>
            <w:vAlign w:val="center"/>
            <w:hideMark/>
          </w:tcPr>
          <w:p w14:paraId="03892AC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039C3FE"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320C29D"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1AD6C4A0" w14:textId="77777777" w:rsidR="00A4300D" w:rsidRPr="00A4300D" w:rsidRDefault="00A4300D" w:rsidP="00A4300D">
            <w:pPr>
              <w:jc w:val="center"/>
              <w:rPr>
                <w:sz w:val="18"/>
                <w:szCs w:val="18"/>
              </w:rPr>
            </w:pPr>
            <w:r w:rsidRPr="00A4300D">
              <w:rPr>
                <w:sz w:val="18"/>
                <w:szCs w:val="18"/>
              </w:rPr>
              <w:t>525.45</w:t>
            </w:r>
          </w:p>
        </w:tc>
        <w:tc>
          <w:tcPr>
            <w:tcW w:w="826" w:type="dxa"/>
            <w:noWrap/>
            <w:vAlign w:val="center"/>
            <w:hideMark/>
          </w:tcPr>
          <w:p w14:paraId="3C41DB76" w14:textId="77777777" w:rsidR="00A4300D" w:rsidRPr="00A4300D" w:rsidRDefault="00A4300D" w:rsidP="00A4300D">
            <w:pPr>
              <w:jc w:val="center"/>
              <w:rPr>
                <w:sz w:val="18"/>
                <w:szCs w:val="18"/>
              </w:rPr>
            </w:pPr>
            <w:r w:rsidRPr="00A4300D">
              <w:rPr>
                <w:sz w:val="18"/>
                <w:szCs w:val="18"/>
              </w:rPr>
              <w:t>14.07</w:t>
            </w:r>
          </w:p>
        </w:tc>
        <w:tc>
          <w:tcPr>
            <w:tcW w:w="826" w:type="dxa"/>
            <w:noWrap/>
            <w:vAlign w:val="center"/>
            <w:hideMark/>
          </w:tcPr>
          <w:p w14:paraId="458D043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E7EE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A43F6A" w14:textId="77777777" w:rsidR="00A4300D" w:rsidRPr="00A4300D" w:rsidRDefault="00A4300D" w:rsidP="00A4300D">
            <w:pPr>
              <w:jc w:val="center"/>
              <w:rPr>
                <w:sz w:val="18"/>
                <w:szCs w:val="18"/>
              </w:rPr>
            </w:pPr>
            <w:r w:rsidRPr="00A4300D">
              <w:rPr>
                <w:sz w:val="18"/>
                <w:szCs w:val="18"/>
              </w:rPr>
              <w:t>525.45</w:t>
            </w:r>
          </w:p>
        </w:tc>
      </w:tr>
      <w:tr w:rsidR="00A4300D" w:rsidRPr="00A4300D" w14:paraId="2A34C0DC" w14:textId="77777777" w:rsidTr="00A4300D">
        <w:trPr>
          <w:trHeight w:val="255"/>
        </w:trPr>
        <w:tc>
          <w:tcPr>
            <w:tcW w:w="825" w:type="dxa"/>
            <w:vMerge/>
            <w:vAlign w:val="center"/>
            <w:hideMark/>
          </w:tcPr>
          <w:p w14:paraId="3AD3C087" w14:textId="77777777" w:rsidR="00A4300D" w:rsidRPr="00A4300D" w:rsidRDefault="00A4300D" w:rsidP="00A4300D">
            <w:pPr>
              <w:jc w:val="center"/>
              <w:rPr>
                <w:sz w:val="18"/>
                <w:szCs w:val="18"/>
              </w:rPr>
            </w:pPr>
          </w:p>
        </w:tc>
        <w:tc>
          <w:tcPr>
            <w:tcW w:w="2010" w:type="dxa"/>
            <w:vMerge/>
            <w:vAlign w:val="center"/>
            <w:hideMark/>
          </w:tcPr>
          <w:p w14:paraId="688DDFE5" w14:textId="77777777" w:rsidR="00A4300D" w:rsidRPr="00A4300D" w:rsidRDefault="00A4300D" w:rsidP="00A4300D">
            <w:pPr>
              <w:jc w:val="center"/>
              <w:rPr>
                <w:sz w:val="18"/>
                <w:szCs w:val="18"/>
              </w:rPr>
            </w:pPr>
          </w:p>
        </w:tc>
        <w:tc>
          <w:tcPr>
            <w:tcW w:w="851" w:type="dxa"/>
            <w:noWrap/>
            <w:vAlign w:val="center"/>
            <w:hideMark/>
          </w:tcPr>
          <w:p w14:paraId="25D340C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4685A3F"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225B01D3"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1861B473" w14:textId="77777777" w:rsidR="00A4300D" w:rsidRPr="00A4300D" w:rsidRDefault="00A4300D" w:rsidP="00A4300D">
            <w:pPr>
              <w:jc w:val="center"/>
              <w:rPr>
                <w:sz w:val="18"/>
                <w:szCs w:val="18"/>
              </w:rPr>
            </w:pPr>
            <w:r w:rsidRPr="00A4300D">
              <w:rPr>
                <w:sz w:val="18"/>
                <w:szCs w:val="18"/>
              </w:rPr>
              <w:t>465.44</w:t>
            </w:r>
          </w:p>
        </w:tc>
        <w:tc>
          <w:tcPr>
            <w:tcW w:w="826" w:type="dxa"/>
            <w:noWrap/>
            <w:vAlign w:val="center"/>
            <w:hideMark/>
          </w:tcPr>
          <w:p w14:paraId="77546D7A" w14:textId="77777777" w:rsidR="00A4300D" w:rsidRPr="00A4300D" w:rsidRDefault="00A4300D" w:rsidP="00A4300D">
            <w:pPr>
              <w:jc w:val="center"/>
              <w:rPr>
                <w:sz w:val="18"/>
                <w:szCs w:val="18"/>
              </w:rPr>
            </w:pPr>
            <w:r w:rsidRPr="00A4300D">
              <w:rPr>
                <w:sz w:val="18"/>
                <w:szCs w:val="18"/>
              </w:rPr>
              <w:t>16.45</w:t>
            </w:r>
          </w:p>
        </w:tc>
        <w:tc>
          <w:tcPr>
            <w:tcW w:w="826" w:type="dxa"/>
            <w:noWrap/>
            <w:vAlign w:val="center"/>
            <w:hideMark/>
          </w:tcPr>
          <w:p w14:paraId="7CF8C90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F44ADA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8C64AEA" w14:textId="77777777" w:rsidR="00A4300D" w:rsidRPr="00A4300D" w:rsidRDefault="00A4300D" w:rsidP="00A4300D">
            <w:pPr>
              <w:jc w:val="center"/>
              <w:rPr>
                <w:sz w:val="18"/>
                <w:szCs w:val="18"/>
              </w:rPr>
            </w:pPr>
            <w:r w:rsidRPr="00A4300D">
              <w:rPr>
                <w:sz w:val="18"/>
                <w:szCs w:val="18"/>
              </w:rPr>
              <w:t>465.44</w:t>
            </w:r>
          </w:p>
        </w:tc>
      </w:tr>
      <w:tr w:rsidR="00A4300D" w:rsidRPr="00A4300D" w14:paraId="11EA2707" w14:textId="77777777" w:rsidTr="00A4300D">
        <w:trPr>
          <w:trHeight w:val="255"/>
        </w:trPr>
        <w:tc>
          <w:tcPr>
            <w:tcW w:w="825" w:type="dxa"/>
            <w:vMerge/>
            <w:vAlign w:val="center"/>
            <w:hideMark/>
          </w:tcPr>
          <w:p w14:paraId="44D78732" w14:textId="77777777" w:rsidR="00A4300D" w:rsidRPr="00A4300D" w:rsidRDefault="00A4300D" w:rsidP="00A4300D">
            <w:pPr>
              <w:jc w:val="center"/>
              <w:rPr>
                <w:sz w:val="18"/>
                <w:szCs w:val="18"/>
              </w:rPr>
            </w:pPr>
          </w:p>
        </w:tc>
        <w:tc>
          <w:tcPr>
            <w:tcW w:w="2010" w:type="dxa"/>
            <w:vMerge w:val="restart"/>
            <w:noWrap/>
            <w:vAlign w:val="center"/>
            <w:hideMark/>
          </w:tcPr>
          <w:p w14:paraId="1B6A69C0"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C67A36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EF43FD2"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B4124DE"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1D3040BA" w14:textId="77777777" w:rsidR="00A4300D" w:rsidRPr="00A4300D" w:rsidRDefault="00A4300D" w:rsidP="00A4300D">
            <w:pPr>
              <w:jc w:val="center"/>
              <w:rPr>
                <w:sz w:val="18"/>
                <w:szCs w:val="18"/>
              </w:rPr>
            </w:pPr>
            <w:r w:rsidRPr="00A4300D">
              <w:rPr>
                <w:sz w:val="18"/>
                <w:szCs w:val="18"/>
              </w:rPr>
              <w:t>91.03</w:t>
            </w:r>
          </w:p>
        </w:tc>
        <w:tc>
          <w:tcPr>
            <w:tcW w:w="826" w:type="dxa"/>
            <w:noWrap/>
            <w:vAlign w:val="center"/>
            <w:hideMark/>
          </w:tcPr>
          <w:p w14:paraId="5F2FDE82" w14:textId="77777777" w:rsidR="00A4300D" w:rsidRPr="00A4300D" w:rsidRDefault="00A4300D" w:rsidP="00A4300D">
            <w:pPr>
              <w:jc w:val="center"/>
              <w:rPr>
                <w:sz w:val="18"/>
                <w:szCs w:val="18"/>
              </w:rPr>
            </w:pPr>
            <w:r w:rsidRPr="00A4300D">
              <w:rPr>
                <w:sz w:val="18"/>
                <w:szCs w:val="18"/>
              </w:rPr>
              <w:t>93.05</w:t>
            </w:r>
          </w:p>
        </w:tc>
        <w:tc>
          <w:tcPr>
            <w:tcW w:w="826" w:type="dxa"/>
            <w:noWrap/>
            <w:vAlign w:val="center"/>
            <w:hideMark/>
          </w:tcPr>
          <w:p w14:paraId="4A7811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B3A66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A7DA9DD" w14:textId="77777777" w:rsidR="00A4300D" w:rsidRPr="00A4300D" w:rsidRDefault="00A4300D" w:rsidP="00A4300D">
            <w:pPr>
              <w:jc w:val="center"/>
              <w:rPr>
                <w:sz w:val="18"/>
                <w:szCs w:val="18"/>
              </w:rPr>
            </w:pPr>
            <w:r w:rsidRPr="00A4300D">
              <w:rPr>
                <w:sz w:val="18"/>
                <w:szCs w:val="18"/>
              </w:rPr>
              <w:t>91.03</w:t>
            </w:r>
          </w:p>
        </w:tc>
      </w:tr>
      <w:tr w:rsidR="00A4300D" w:rsidRPr="00A4300D" w14:paraId="6CCDD1FB" w14:textId="77777777" w:rsidTr="00A4300D">
        <w:trPr>
          <w:trHeight w:val="255"/>
        </w:trPr>
        <w:tc>
          <w:tcPr>
            <w:tcW w:w="825" w:type="dxa"/>
            <w:vMerge/>
            <w:vAlign w:val="center"/>
            <w:hideMark/>
          </w:tcPr>
          <w:p w14:paraId="5EE803AB" w14:textId="77777777" w:rsidR="00A4300D" w:rsidRPr="00A4300D" w:rsidRDefault="00A4300D" w:rsidP="00A4300D">
            <w:pPr>
              <w:jc w:val="center"/>
              <w:rPr>
                <w:sz w:val="18"/>
                <w:szCs w:val="18"/>
              </w:rPr>
            </w:pPr>
          </w:p>
        </w:tc>
        <w:tc>
          <w:tcPr>
            <w:tcW w:w="2010" w:type="dxa"/>
            <w:vMerge/>
            <w:vAlign w:val="center"/>
            <w:hideMark/>
          </w:tcPr>
          <w:p w14:paraId="05E1A5F2" w14:textId="77777777" w:rsidR="00A4300D" w:rsidRPr="00A4300D" w:rsidRDefault="00A4300D" w:rsidP="00A4300D">
            <w:pPr>
              <w:jc w:val="center"/>
              <w:rPr>
                <w:sz w:val="18"/>
                <w:szCs w:val="18"/>
              </w:rPr>
            </w:pPr>
          </w:p>
        </w:tc>
        <w:tc>
          <w:tcPr>
            <w:tcW w:w="851" w:type="dxa"/>
            <w:noWrap/>
            <w:vAlign w:val="center"/>
            <w:hideMark/>
          </w:tcPr>
          <w:p w14:paraId="3CA7DAD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E82CD69"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4B0EF92E"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187A30DB" w14:textId="77777777" w:rsidR="00A4300D" w:rsidRPr="00A4300D" w:rsidRDefault="00A4300D" w:rsidP="00A4300D">
            <w:pPr>
              <w:jc w:val="center"/>
              <w:rPr>
                <w:sz w:val="18"/>
                <w:szCs w:val="18"/>
              </w:rPr>
            </w:pPr>
            <w:r w:rsidRPr="00A4300D">
              <w:rPr>
                <w:sz w:val="18"/>
                <w:szCs w:val="18"/>
              </w:rPr>
              <w:t>91.12</w:t>
            </w:r>
          </w:p>
        </w:tc>
        <w:tc>
          <w:tcPr>
            <w:tcW w:w="826" w:type="dxa"/>
            <w:noWrap/>
            <w:vAlign w:val="center"/>
            <w:hideMark/>
          </w:tcPr>
          <w:p w14:paraId="22B0FE8D" w14:textId="77777777" w:rsidR="00A4300D" w:rsidRPr="00A4300D" w:rsidRDefault="00A4300D" w:rsidP="00A4300D">
            <w:pPr>
              <w:jc w:val="center"/>
              <w:rPr>
                <w:sz w:val="18"/>
                <w:szCs w:val="18"/>
              </w:rPr>
            </w:pPr>
            <w:r w:rsidRPr="00A4300D">
              <w:rPr>
                <w:sz w:val="18"/>
                <w:szCs w:val="18"/>
              </w:rPr>
              <w:t>92.74</w:t>
            </w:r>
          </w:p>
        </w:tc>
        <w:tc>
          <w:tcPr>
            <w:tcW w:w="826" w:type="dxa"/>
            <w:noWrap/>
            <w:vAlign w:val="center"/>
            <w:hideMark/>
          </w:tcPr>
          <w:p w14:paraId="7B223B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521E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57D687" w14:textId="77777777" w:rsidR="00A4300D" w:rsidRPr="00A4300D" w:rsidRDefault="00A4300D" w:rsidP="00A4300D">
            <w:pPr>
              <w:jc w:val="center"/>
              <w:rPr>
                <w:sz w:val="18"/>
                <w:szCs w:val="18"/>
              </w:rPr>
            </w:pPr>
            <w:r w:rsidRPr="00A4300D">
              <w:rPr>
                <w:sz w:val="18"/>
                <w:szCs w:val="18"/>
              </w:rPr>
              <w:t>91.12</w:t>
            </w:r>
          </w:p>
        </w:tc>
      </w:tr>
      <w:tr w:rsidR="00A4300D" w:rsidRPr="00A4300D" w14:paraId="320AC79B" w14:textId="77777777" w:rsidTr="00A4300D">
        <w:trPr>
          <w:trHeight w:val="255"/>
        </w:trPr>
        <w:tc>
          <w:tcPr>
            <w:tcW w:w="825" w:type="dxa"/>
            <w:vMerge/>
            <w:vAlign w:val="center"/>
            <w:hideMark/>
          </w:tcPr>
          <w:p w14:paraId="2EFD7B54" w14:textId="77777777" w:rsidR="00A4300D" w:rsidRPr="00A4300D" w:rsidRDefault="00A4300D" w:rsidP="00A4300D">
            <w:pPr>
              <w:jc w:val="center"/>
              <w:rPr>
                <w:sz w:val="18"/>
                <w:szCs w:val="18"/>
              </w:rPr>
            </w:pPr>
          </w:p>
        </w:tc>
        <w:tc>
          <w:tcPr>
            <w:tcW w:w="2010" w:type="dxa"/>
            <w:vMerge/>
            <w:vAlign w:val="center"/>
            <w:hideMark/>
          </w:tcPr>
          <w:p w14:paraId="4D7103C8" w14:textId="77777777" w:rsidR="00A4300D" w:rsidRPr="00A4300D" w:rsidRDefault="00A4300D" w:rsidP="00A4300D">
            <w:pPr>
              <w:jc w:val="center"/>
              <w:rPr>
                <w:sz w:val="18"/>
                <w:szCs w:val="18"/>
              </w:rPr>
            </w:pPr>
          </w:p>
        </w:tc>
        <w:tc>
          <w:tcPr>
            <w:tcW w:w="851" w:type="dxa"/>
            <w:noWrap/>
            <w:vAlign w:val="center"/>
            <w:hideMark/>
          </w:tcPr>
          <w:p w14:paraId="03AAE75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E79228F"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82FA5C3"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76F6ED33" w14:textId="77777777" w:rsidR="00A4300D" w:rsidRPr="00A4300D" w:rsidRDefault="00A4300D" w:rsidP="00A4300D">
            <w:pPr>
              <w:jc w:val="center"/>
              <w:rPr>
                <w:sz w:val="18"/>
                <w:szCs w:val="18"/>
              </w:rPr>
            </w:pPr>
            <w:r w:rsidRPr="00A4300D">
              <w:rPr>
                <w:sz w:val="18"/>
                <w:szCs w:val="18"/>
              </w:rPr>
              <w:t>96.90</w:t>
            </w:r>
          </w:p>
        </w:tc>
        <w:tc>
          <w:tcPr>
            <w:tcW w:w="826" w:type="dxa"/>
            <w:noWrap/>
            <w:vAlign w:val="center"/>
            <w:hideMark/>
          </w:tcPr>
          <w:p w14:paraId="79F6A2AD" w14:textId="77777777" w:rsidR="00A4300D" w:rsidRPr="00A4300D" w:rsidRDefault="00A4300D" w:rsidP="00A4300D">
            <w:pPr>
              <w:jc w:val="center"/>
              <w:rPr>
                <w:sz w:val="18"/>
                <w:szCs w:val="18"/>
              </w:rPr>
            </w:pPr>
            <w:r w:rsidRPr="00A4300D">
              <w:rPr>
                <w:sz w:val="18"/>
                <w:szCs w:val="18"/>
              </w:rPr>
              <w:t>15.27</w:t>
            </w:r>
          </w:p>
        </w:tc>
        <w:tc>
          <w:tcPr>
            <w:tcW w:w="826" w:type="dxa"/>
            <w:noWrap/>
            <w:vAlign w:val="center"/>
            <w:hideMark/>
          </w:tcPr>
          <w:p w14:paraId="05CBCF7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6E200F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74CA2B4" w14:textId="77777777" w:rsidR="00A4300D" w:rsidRPr="00A4300D" w:rsidRDefault="00A4300D" w:rsidP="00A4300D">
            <w:pPr>
              <w:jc w:val="center"/>
              <w:rPr>
                <w:sz w:val="18"/>
                <w:szCs w:val="18"/>
              </w:rPr>
            </w:pPr>
            <w:r w:rsidRPr="00A4300D">
              <w:rPr>
                <w:sz w:val="18"/>
                <w:szCs w:val="18"/>
              </w:rPr>
              <w:t>96.90</w:t>
            </w:r>
          </w:p>
        </w:tc>
      </w:tr>
      <w:tr w:rsidR="00A4300D" w:rsidRPr="00A4300D" w14:paraId="00BB5D90" w14:textId="77777777" w:rsidTr="00A4300D">
        <w:trPr>
          <w:trHeight w:val="255"/>
        </w:trPr>
        <w:tc>
          <w:tcPr>
            <w:tcW w:w="825" w:type="dxa"/>
            <w:vMerge/>
            <w:vAlign w:val="center"/>
            <w:hideMark/>
          </w:tcPr>
          <w:p w14:paraId="62985495" w14:textId="77777777" w:rsidR="00A4300D" w:rsidRPr="00A4300D" w:rsidRDefault="00A4300D" w:rsidP="00A4300D">
            <w:pPr>
              <w:jc w:val="center"/>
              <w:rPr>
                <w:sz w:val="18"/>
                <w:szCs w:val="18"/>
              </w:rPr>
            </w:pPr>
          </w:p>
        </w:tc>
        <w:tc>
          <w:tcPr>
            <w:tcW w:w="2010" w:type="dxa"/>
            <w:vMerge w:val="restart"/>
            <w:noWrap/>
            <w:vAlign w:val="center"/>
            <w:hideMark/>
          </w:tcPr>
          <w:p w14:paraId="08F1B8B7"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C47FD2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0C69AC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E2BA7B1"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7BCD195F" w14:textId="77777777" w:rsidR="00A4300D" w:rsidRPr="00A4300D" w:rsidRDefault="00A4300D" w:rsidP="00A4300D">
            <w:pPr>
              <w:jc w:val="center"/>
              <w:rPr>
                <w:sz w:val="18"/>
                <w:szCs w:val="18"/>
              </w:rPr>
            </w:pPr>
            <w:r w:rsidRPr="00A4300D">
              <w:rPr>
                <w:sz w:val="18"/>
                <w:szCs w:val="18"/>
              </w:rPr>
              <w:t>48.93</w:t>
            </w:r>
          </w:p>
        </w:tc>
        <w:tc>
          <w:tcPr>
            <w:tcW w:w="826" w:type="dxa"/>
            <w:noWrap/>
            <w:vAlign w:val="center"/>
            <w:hideMark/>
          </w:tcPr>
          <w:p w14:paraId="06535D2F"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472A775E"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33219D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15BB32" w14:textId="77777777" w:rsidR="00A4300D" w:rsidRPr="00A4300D" w:rsidRDefault="00A4300D" w:rsidP="00A4300D">
            <w:pPr>
              <w:jc w:val="center"/>
              <w:rPr>
                <w:sz w:val="18"/>
                <w:szCs w:val="18"/>
              </w:rPr>
            </w:pPr>
            <w:r w:rsidRPr="00A4300D">
              <w:rPr>
                <w:sz w:val="18"/>
                <w:szCs w:val="18"/>
              </w:rPr>
              <w:t>30.79</w:t>
            </w:r>
          </w:p>
        </w:tc>
      </w:tr>
      <w:tr w:rsidR="00A4300D" w:rsidRPr="00A4300D" w14:paraId="42D2966C" w14:textId="77777777" w:rsidTr="00A4300D">
        <w:trPr>
          <w:trHeight w:val="255"/>
        </w:trPr>
        <w:tc>
          <w:tcPr>
            <w:tcW w:w="825" w:type="dxa"/>
            <w:vMerge/>
            <w:vAlign w:val="center"/>
            <w:hideMark/>
          </w:tcPr>
          <w:p w14:paraId="2F00FC1C" w14:textId="77777777" w:rsidR="00A4300D" w:rsidRPr="00A4300D" w:rsidRDefault="00A4300D" w:rsidP="00A4300D">
            <w:pPr>
              <w:jc w:val="center"/>
              <w:rPr>
                <w:sz w:val="18"/>
                <w:szCs w:val="18"/>
              </w:rPr>
            </w:pPr>
          </w:p>
        </w:tc>
        <w:tc>
          <w:tcPr>
            <w:tcW w:w="2010" w:type="dxa"/>
            <w:vMerge/>
            <w:vAlign w:val="center"/>
            <w:hideMark/>
          </w:tcPr>
          <w:p w14:paraId="53D48AC0" w14:textId="77777777" w:rsidR="00A4300D" w:rsidRPr="00A4300D" w:rsidRDefault="00A4300D" w:rsidP="00A4300D">
            <w:pPr>
              <w:jc w:val="center"/>
              <w:rPr>
                <w:sz w:val="18"/>
                <w:szCs w:val="18"/>
              </w:rPr>
            </w:pPr>
          </w:p>
        </w:tc>
        <w:tc>
          <w:tcPr>
            <w:tcW w:w="851" w:type="dxa"/>
            <w:noWrap/>
            <w:vAlign w:val="center"/>
            <w:hideMark/>
          </w:tcPr>
          <w:p w14:paraId="1BDBBF2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84123C4"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60605EC"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401E01E8" w14:textId="77777777" w:rsidR="00A4300D" w:rsidRPr="00A4300D" w:rsidRDefault="00A4300D" w:rsidP="00A4300D">
            <w:pPr>
              <w:jc w:val="center"/>
              <w:rPr>
                <w:sz w:val="18"/>
                <w:szCs w:val="18"/>
              </w:rPr>
            </w:pPr>
            <w:r w:rsidRPr="00A4300D">
              <w:rPr>
                <w:sz w:val="18"/>
                <w:szCs w:val="18"/>
              </w:rPr>
              <w:t>48.90</w:t>
            </w:r>
          </w:p>
        </w:tc>
        <w:tc>
          <w:tcPr>
            <w:tcW w:w="826" w:type="dxa"/>
            <w:noWrap/>
            <w:vAlign w:val="center"/>
            <w:hideMark/>
          </w:tcPr>
          <w:p w14:paraId="5A3BEC95" w14:textId="77777777" w:rsidR="00A4300D" w:rsidRPr="00A4300D" w:rsidRDefault="00A4300D" w:rsidP="00A4300D">
            <w:pPr>
              <w:jc w:val="center"/>
              <w:rPr>
                <w:sz w:val="18"/>
                <w:szCs w:val="18"/>
              </w:rPr>
            </w:pPr>
            <w:r w:rsidRPr="00A4300D">
              <w:rPr>
                <w:sz w:val="18"/>
                <w:szCs w:val="18"/>
              </w:rPr>
              <w:t>24.31</w:t>
            </w:r>
          </w:p>
        </w:tc>
        <w:tc>
          <w:tcPr>
            <w:tcW w:w="826" w:type="dxa"/>
            <w:noWrap/>
            <w:vAlign w:val="center"/>
            <w:hideMark/>
          </w:tcPr>
          <w:p w14:paraId="47EFFF0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D175C6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44193DE" w14:textId="77777777" w:rsidR="00A4300D" w:rsidRPr="00A4300D" w:rsidRDefault="00A4300D" w:rsidP="00A4300D">
            <w:pPr>
              <w:jc w:val="center"/>
              <w:rPr>
                <w:sz w:val="18"/>
                <w:szCs w:val="18"/>
              </w:rPr>
            </w:pPr>
            <w:r w:rsidRPr="00A4300D">
              <w:rPr>
                <w:sz w:val="18"/>
                <w:szCs w:val="18"/>
              </w:rPr>
              <w:t>30.72</w:t>
            </w:r>
          </w:p>
        </w:tc>
      </w:tr>
      <w:tr w:rsidR="00A4300D" w:rsidRPr="00A4300D" w14:paraId="39FCDF1F" w14:textId="77777777" w:rsidTr="00A4300D">
        <w:trPr>
          <w:trHeight w:val="255"/>
        </w:trPr>
        <w:tc>
          <w:tcPr>
            <w:tcW w:w="825" w:type="dxa"/>
            <w:vMerge/>
            <w:vAlign w:val="center"/>
            <w:hideMark/>
          </w:tcPr>
          <w:p w14:paraId="23E180DB" w14:textId="77777777" w:rsidR="00A4300D" w:rsidRPr="00A4300D" w:rsidRDefault="00A4300D" w:rsidP="00A4300D">
            <w:pPr>
              <w:jc w:val="center"/>
              <w:rPr>
                <w:sz w:val="18"/>
                <w:szCs w:val="18"/>
              </w:rPr>
            </w:pPr>
          </w:p>
        </w:tc>
        <w:tc>
          <w:tcPr>
            <w:tcW w:w="2010" w:type="dxa"/>
            <w:vMerge/>
            <w:vAlign w:val="center"/>
            <w:hideMark/>
          </w:tcPr>
          <w:p w14:paraId="1D192050" w14:textId="77777777" w:rsidR="00A4300D" w:rsidRPr="00A4300D" w:rsidRDefault="00A4300D" w:rsidP="00A4300D">
            <w:pPr>
              <w:jc w:val="center"/>
              <w:rPr>
                <w:sz w:val="18"/>
                <w:szCs w:val="18"/>
              </w:rPr>
            </w:pPr>
          </w:p>
        </w:tc>
        <w:tc>
          <w:tcPr>
            <w:tcW w:w="851" w:type="dxa"/>
            <w:noWrap/>
            <w:vAlign w:val="center"/>
            <w:hideMark/>
          </w:tcPr>
          <w:p w14:paraId="67F94CD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206B624"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36866695"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5D1A445C" w14:textId="77777777" w:rsidR="00A4300D" w:rsidRPr="00A4300D" w:rsidRDefault="00A4300D" w:rsidP="00A4300D">
            <w:pPr>
              <w:jc w:val="center"/>
              <w:rPr>
                <w:sz w:val="18"/>
                <w:szCs w:val="18"/>
              </w:rPr>
            </w:pPr>
            <w:r w:rsidRPr="00A4300D">
              <w:rPr>
                <w:sz w:val="18"/>
                <w:szCs w:val="18"/>
              </w:rPr>
              <w:t>23.22</w:t>
            </w:r>
          </w:p>
        </w:tc>
        <w:tc>
          <w:tcPr>
            <w:tcW w:w="826" w:type="dxa"/>
            <w:noWrap/>
            <w:vAlign w:val="center"/>
            <w:hideMark/>
          </w:tcPr>
          <w:p w14:paraId="53BD5C48" w14:textId="77777777" w:rsidR="00A4300D" w:rsidRPr="00A4300D" w:rsidRDefault="00A4300D" w:rsidP="00A4300D">
            <w:pPr>
              <w:jc w:val="center"/>
              <w:rPr>
                <w:sz w:val="18"/>
                <w:szCs w:val="18"/>
              </w:rPr>
            </w:pPr>
            <w:r w:rsidRPr="00A4300D">
              <w:rPr>
                <w:sz w:val="18"/>
                <w:szCs w:val="18"/>
              </w:rPr>
              <w:t>11.44</w:t>
            </w:r>
          </w:p>
        </w:tc>
        <w:tc>
          <w:tcPr>
            <w:tcW w:w="826" w:type="dxa"/>
            <w:noWrap/>
            <w:vAlign w:val="center"/>
            <w:hideMark/>
          </w:tcPr>
          <w:p w14:paraId="228A0E5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5553E2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23E457E" w14:textId="77777777" w:rsidR="00A4300D" w:rsidRPr="00A4300D" w:rsidRDefault="00A4300D" w:rsidP="00A4300D">
            <w:pPr>
              <w:jc w:val="center"/>
              <w:rPr>
                <w:sz w:val="18"/>
                <w:szCs w:val="18"/>
              </w:rPr>
            </w:pPr>
            <w:r w:rsidRPr="00A4300D">
              <w:rPr>
                <w:sz w:val="18"/>
                <w:szCs w:val="18"/>
              </w:rPr>
              <w:t>2.44</w:t>
            </w:r>
          </w:p>
        </w:tc>
      </w:tr>
      <w:tr w:rsidR="00A4300D" w:rsidRPr="00A4300D" w14:paraId="20E84631" w14:textId="77777777" w:rsidTr="00A4300D">
        <w:trPr>
          <w:trHeight w:val="255"/>
        </w:trPr>
        <w:tc>
          <w:tcPr>
            <w:tcW w:w="825" w:type="dxa"/>
            <w:vMerge/>
            <w:vAlign w:val="center"/>
            <w:hideMark/>
          </w:tcPr>
          <w:p w14:paraId="350874C4" w14:textId="77777777" w:rsidR="00A4300D" w:rsidRPr="00A4300D" w:rsidRDefault="00A4300D" w:rsidP="00A4300D">
            <w:pPr>
              <w:jc w:val="center"/>
              <w:rPr>
                <w:sz w:val="18"/>
                <w:szCs w:val="18"/>
              </w:rPr>
            </w:pPr>
          </w:p>
        </w:tc>
        <w:tc>
          <w:tcPr>
            <w:tcW w:w="2010" w:type="dxa"/>
            <w:vMerge w:val="restart"/>
            <w:noWrap/>
            <w:vAlign w:val="center"/>
            <w:hideMark/>
          </w:tcPr>
          <w:p w14:paraId="20744824"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280044C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D5A5204"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7D093C3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658F9BA" w14:textId="77777777" w:rsidR="00A4300D" w:rsidRPr="00A4300D" w:rsidRDefault="00A4300D" w:rsidP="00A4300D">
            <w:pPr>
              <w:jc w:val="center"/>
              <w:rPr>
                <w:sz w:val="18"/>
                <w:szCs w:val="18"/>
              </w:rPr>
            </w:pPr>
            <w:r w:rsidRPr="00A4300D">
              <w:rPr>
                <w:sz w:val="18"/>
                <w:szCs w:val="18"/>
              </w:rPr>
              <w:t>583.77</w:t>
            </w:r>
          </w:p>
        </w:tc>
        <w:tc>
          <w:tcPr>
            <w:tcW w:w="826" w:type="dxa"/>
            <w:noWrap/>
            <w:vAlign w:val="center"/>
            <w:hideMark/>
          </w:tcPr>
          <w:p w14:paraId="7E71414A" w14:textId="77777777" w:rsidR="00A4300D" w:rsidRPr="00A4300D" w:rsidRDefault="00A4300D" w:rsidP="00A4300D">
            <w:pPr>
              <w:jc w:val="center"/>
              <w:rPr>
                <w:sz w:val="18"/>
                <w:szCs w:val="18"/>
              </w:rPr>
            </w:pPr>
            <w:r w:rsidRPr="00A4300D">
              <w:rPr>
                <w:sz w:val="18"/>
                <w:szCs w:val="18"/>
              </w:rPr>
              <w:t>6.59</w:t>
            </w:r>
          </w:p>
        </w:tc>
        <w:tc>
          <w:tcPr>
            <w:tcW w:w="826" w:type="dxa"/>
            <w:noWrap/>
            <w:vAlign w:val="center"/>
            <w:hideMark/>
          </w:tcPr>
          <w:p w14:paraId="59E2A33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69CBEE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654DE7E" w14:textId="77777777" w:rsidR="00A4300D" w:rsidRPr="00A4300D" w:rsidRDefault="00A4300D" w:rsidP="00A4300D">
            <w:pPr>
              <w:jc w:val="center"/>
              <w:rPr>
                <w:sz w:val="18"/>
                <w:szCs w:val="18"/>
              </w:rPr>
            </w:pPr>
            <w:r w:rsidRPr="00A4300D">
              <w:rPr>
                <w:sz w:val="18"/>
                <w:szCs w:val="18"/>
              </w:rPr>
              <w:t>583.77</w:t>
            </w:r>
          </w:p>
        </w:tc>
      </w:tr>
      <w:tr w:rsidR="00A4300D" w:rsidRPr="00A4300D" w14:paraId="26FFC7A9" w14:textId="77777777" w:rsidTr="00A4300D">
        <w:trPr>
          <w:trHeight w:val="255"/>
        </w:trPr>
        <w:tc>
          <w:tcPr>
            <w:tcW w:w="825" w:type="dxa"/>
            <w:vMerge/>
            <w:vAlign w:val="center"/>
            <w:hideMark/>
          </w:tcPr>
          <w:p w14:paraId="09D9850B" w14:textId="77777777" w:rsidR="00A4300D" w:rsidRPr="00A4300D" w:rsidRDefault="00A4300D" w:rsidP="00A4300D">
            <w:pPr>
              <w:jc w:val="center"/>
              <w:rPr>
                <w:sz w:val="18"/>
                <w:szCs w:val="18"/>
              </w:rPr>
            </w:pPr>
          </w:p>
        </w:tc>
        <w:tc>
          <w:tcPr>
            <w:tcW w:w="2010" w:type="dxa"/>
            <w:vMerge/>
            <w:vAlign w:val="center"/>
            <w:hideMark/>
          </w:tcPr>
          <w:p w14:paraId="78D1B628" w14:textId="77777777" w:rsidR="00A4300D" w:rsidRPr="00A4300D" w:rsidRDefault="00A4300D" w:rsidP="00A4300D">
            <w:pPr>
              <w:jc w:val="center"/>
              <w:rPr>
                <w:sz w:val="18"/>
                <w:szCs w:val="18"/>
              </w:rPr>
            </w:pPr>
          </w:p>
        </w:tc>
        <w:tc>
          <w:tcPr>
            <w:tcW w:w="851" w:type="dxa"/>
            <w:noWrap/>
            <w:vAlign w:val="center"/>
            <w:hideMark/>
          </w:tcPr>
          <w:p w14:paraId="2046217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7E41F9"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FB5B756"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9473BD3" w14:textId="77777777" w:rsidR="00A4300D" w:rsidRPr="00A4300D" w:rsidRDefault="00A4300D" w:rsidP="00A4300D">
            <w:pPr>
              <w:jc w:val="center"/>
              <w:rPr>
                <w:sz w:val="18"/>
                <w:szCs w:val="18"/>
              </w:rPr>
            </w:pPr>
            <w:r w:rsidRPr="00A4300D">
              <w:rPr>
                <w:sz w:val="18"/>
                <w:szCs w:val="18"/>
              </w:rPr>
              <w:t>581.48</w:t>
            </w:r>
          </w:p>
        </w:tc>
        <w:tc>
          <w:tcPr>
            <w:tcW w:w="826" w:type="dxa"/>
            <w:noWrap/>
            <w:vAlign w:val="center"/>
            <w:hideMark/>
          </w:tcPr>
          <w:p w14:paraId="6CCF08D5" w14:textId="77777777" w:rsidR="00A4300D" w:rsidRPr="00A4300D" w:rsidRDefault="00A4300D" w:rsidP="00A4300D">
            <w:pPr>
              <w:jc w:val="center"/>
              <w:rPr>
                <w:sz w:val="18"/>
                <w:szCs w:val="18"/>
              </w:rPr>
            </w:pPr>
            <w:r w:rsidRPr="00A4300D">
              <w:rPr>
                <w:sz w:val="18"/>
                <w:szCs w:val="18"/>
              </w:rPr>
              <w:t>6.54</w:t>
            </w:r>
          </w:p>
        </w:tc>
        <w:tc>
          <w:tcPr>
            <w:tcW w:w="826" w:type="dxa"/>
            <w:noWrap/>
            <w:vAlign w:val="center"/>
            <w:hideMark/>
          </w:tcPr>
          <w:p w14:paraId="5D92C4E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298663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967B2B" w14:textId="77777777" w:rsidR="00A4300D" w:rsidRPr="00A4300D" w:rsidRDefault="00A4300D" w:rsidP="00A4300D">
            <w:pPr>
              <w:jc w:val="center"/>
              <w:rPr>
                <w:sz w:val="18"/>
                <w:szCs w:val="18"/>
              </w:rPr>
            </w:pPr>
            <w:r w:rsidRPr="00A4300D">
              <w:rPr>
                <w:sz w:val="18"/>
                <w:szCs w:val="18"/>
              </w:rPr>
              <w:t>581.48</w:t>
            </w:r>
          </w:p>
        </w:tc>
      </w:tr>
      <w:tr w:rsidR="00A4300D" w:rsidRPr="00A4300D" w14:paraId="4FC742C1" w14:textId="77777777" w:rsidTr="00A4300D">
        <w:trPr>
          <w:trHeight w:val="255"/>
        </w:trPr>
        <w:tc>
          <w:tcPr>
            <w:tcW w:w="825" w:type="dxa"/>
            <w:vMerge/>
            <w:vAlign w:val="center"/>
            <w:hideMark/>
          </w:tcPr>
          <w:p w14:paraId="3D9B6A39" w14:textId="77777777" w:rsidR="00A4300D" w:rsidRPr="00A4300D" w:rsidRDefault="00A4300D" w:rsidP="00A4300D">
            <w:pPr>
              <w:jc w:val="center"/>
              <w:rPr>
                <w:sz w:val="18"/>
                <w:szCs w:val="18"/>
              </w:rPr>
            </w:pPr>
          </w:p>
        </w:tc>
        <w:tc>
          <w:tcPr>
            <w:tcW w:w="2010" w:type="dxa"/>
            <w:vMerge/>
            <w:vAlign w:val="center"/>
            <w:hideMark/>
          </w:tcPr>
          <w:p w14:paraId="0E46DFA8" w14:textId="77777777" w:rsidR="00A4300D" w:rsidRPr="00A4300D" w:rsidRDefault="00A4300D" w:rsidP="00A4300D">
            <w:pPr>
              <w:jc w:val="center"/>
              <w:rPr>
                <w:sz w:val="18"/>
                <w:szCs w:val="18"/>
              </w:rPr>
            </w:pPr>
          </w:p>
        </w:tc>
        <w:tc>
          <w:tcPr>
            <w:tcW w:w="851" w:type="dxa"/>
            <w:noWrap/>
            <w:vAlign w:val="center"/>
            <w:hideMark/>
          </w:tcPr>
          <w:p w14:paraId="4FFEE66E"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0DADEDC"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67A449A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4AB750D" w14:textId="77777777" w:rsidR="00A4300D" w:rsidRPr="00A4300D" w:rsidRDefault="00A4300D" w:rsidP="00A4300D">
            <w:pPr>
              <w:jc w:val="center"/>
              <w:rPr>
                <w:sz w:val="18"/>
                <w:szCs w:val="18"/>
              </w:rPr>
            </w:pPr>
            <w:r w:rsidRPr="00A4300D">
              <w:rPr>
                <w:sz w:val="18"/>
                <w:szCs w:val="18"/>
              </w:rPr>
              <w:t>600.32</w:t>
            </w:r>
          </w:p>
        </w:tc>
        <w:tc>
          <w:tcPr>
            <w:tcW w:w="826" w:type="dxa"/>
            <w:noWrap/>
            <w:vAlign w:val="center"/>
            <w:hideMark/>
          </w:tcPr>
          <w:p w14:paraId="60B634AF" w14:textId="77777777" w:rsidR="00A4300D" w:rsidRPr="00A4300D" w:rsidRDefault="00A4300D" w:rsidP="00A4300D">
            <w:pPr>
              <w:jc w:val="center"/>
              <w:rPr>
                <w:sz w:val="18"/>
                <w:szCs w:val="18"/>
              </w:rPr>
            </w:pPr>
            <w:r w:rsidRPr="00A4300D">
              <w:rPr>
                <w:sz w:val="18"/>
                <w:szCs w:val="18"/>
              </w:rPr>
              <w:t>10.27</w:t>
            </w:r>
          </w:p>
        </w:tc>
        <w:tc>
          <w:tcPr>
            <w:tcW w:w="826" w:type="dxa"/>
            <w:noWrap/>
            <w:vAlign w:val="center"/>
            <w:hideMark/>
          </w:tcPr>
          <w:p w14:paraId="491009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596F3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0D3C19" w14:textId="77777777" w:rsidR="00A4300D" w:rsidRPr="00A4300D" w:rsidRDefault="00A4300D" w:rsidP="00A4300D">
            <w:pPr>
              <w:jc w:val="center"/>
              <w:rPr>
                <w:sz w:val="18"/>
                <w:szCs w:val="18"/>
              </w:rPr>
            </w:pPr>
            <w:r w:rsidRPr="00A4300D">
              <w:rPr>
                <w:sz w:val="18"/>
                <w:szCs w:val="18"/>
              </w:rPr>
              <w:t>600.32</w:t>
            </w:r>
          </w:p>
        </w:tc>
      </w:tr>
      <w:tr w:rsidR="00A4300D" w:rsidRPr="00A4300D" w14:paraId="152EBEAE" w14:textId="77777777" w:rsidTr="00A4300D">
        <w:trPr>
          <w:trHeight w:val="255"/>
        </w:trPr>
        <w:tc>
          <w:tcPr>
            <w:tcW w:w="825" w:type="dxa"/>
            <w:vMerge w:val="restart"/>
            <w:noWrap/>
            <w:vAlign w:val="center"/>
            <w:hideMark/>
          </w:tcPr>
          <w:p w14:paraId="2A58BE61" w14:textId="77777777" w:rsidR="00A4300D" w:rsidRPr="00A4300D" w:rsidRDefault="00A4300D" w:rsidP="00A4300D">
            <w:pPr>
              <w:jc w:val="center"/>
              <w:rPr>
                <w:sz w:val="18"/>
                <w:szCs w:val="18"/>
              </w:rPr>
            </w:pPr>
            <w:r w:rsidRPr="00A4300D">
              <w:rPr>
                <w:sz w:val="18"/>
                <w:szCs w:val="18"/>
              </w:rPr>
              <w:t>JHT14</w:t>
            </w:r>
          </w:p>
        </w:tc>
        <w:tc>
          <w:tcPr>
            <w:tcW w:w="2010" w:type="dxa"/>
            <w:vMerge w:val="restart"/>
            <w:noWrap/>
            <w:vAlign w:val="center"/>
            <w:hideMark/>
          </w:tcPr>
          <w:p w14:paraId="298C6808"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0A7FB7C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0B9071B"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5528627"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39F15CDC" w14:textId="77777777" w:rsidR="00A4300D" w:rsidRPr="00A4300D" w:rsidRDefault="00A4300D" w:rsidP="00A4300D">
            <w:pPr>
              <w:jc w:val="center"/>
              <w:rPr>
                <w:sz w:val="18"/>
                <w:szCs w:val="18"/>
              </w:rPr>
            </w:pPr>
            <w:r w:rsidRPr="00A4300D">
              <w:rPr>
                <w:sz w:val="18"/>
                <w:szCs w:val="18"/>
              </w:rPr>
              <w:t>693.26</w:t>
            </w:r>
          </w:p>
        </w:tc>
        <w:tc>
          <w:tcPr>
            <w:tcW w:w="826" w:type="dxa"/>
            <w:noWrap/>
            <w:vAlign w:val="center"/>
            <w:hideMark/>
          </w:tcPr>
          <w:p w14:paraId="7B8443D4" w14:textId="77777777" w:rsidR="00A4300D" w:rsidRPr="00A4300D" w:rsidRDefault="00A4300D" w:rsidP="00A4300D">
            <w:pPr>
              <w:jc w:val="center"/>
              <w:rPr>
                <w:sz w:val="18"/>
                <w:szCs w:val="18"/>
              </w:rPr>
            </w:pPr>
            <w:r w:rsidRPr="00A4300D">
              <w:rPr>
                <w:sz w:val="18"/>
                <w:szCs w:val="18"/>
              </w:rPr>
              <w:t>12.02</w:t>
            </w:r>
          </w:p>
        </w:tc>
        <w:tc>
          <w:tcPr>
            <w:tcW w:w="826" w:type="dxa"/>
            <w:noWrap/>
            <w:vAlign w:val="center"/>
            <w:hideMark/>
          </w:tcPr>
          <w:p w14:paraId="1C2B090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A06833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6E408B5" w14:textId="77777777" w:rsidR="00A4300D" w:rsidRPr="00A4300D" w:rsidRDefault="00A4300D" w:rsidP="00A4300D">
            <w:pPr>
              <w:jc w:val="center"/>
              <w:rPr>
                <w:sz w:val="18"/>
                <w:szCs w:val="18"/>
              </w:rPr>
            </w:pPr>
            <w:r w:rsidRPr="00A4300D">
              <w:rPr>
                <w:sz w:val="18"/>
                <w:szCs w:val="18"/>
              </w:rPr>
              <w:t>741.35</w:t>
            </w:r>
          </w:p>
        </w:tc>
      </w:tr>
      <w:tr w:rsidR="00A4300D" w:rsidRPr="00A4300D" w14:paraId="2E051D6D" w14:textId="77777777" w:rsidTr="00A4300D">
        <w:trPr>
          <w:trHeight w:val="255"/>
        </w:trPr>
        <w:tc>
          <w:tcPr>
            <w:tcW w:w="825" w:type="dxa"/>
            <w:vMerge/>
            <w:vAlign w:val="center"/>
            <w:hideMark/>
          </w:tcPr>
          <w:p w14:paraId="3D55D228" w14:textId="77777777" w:rsidR="00A4300D" w:rsidRPr="00A4300D" w:rsidRDefault="00A4300D" w:rsidP="00A4300D">
            <w:pPr>
              <w:jc w:val="center"/>
              <w:rPr>
                <w:sz w:val="18"/>
                <w:szCs w:val="18"/>
              </w:rPr>
            </w:pPr>
          </w:p>
        </w:tc>
        <w:tc>
          <w:tcPr>
            <w:tcW w:w="2010" w:type="dxa"/>
            <w:vMerge/>
            <w:vAlign w:val="center"/>
            <w:hideMark/>
          </w:tcPr>
          <w:p w14:paraId="206C242C" w14:textId="77777777" w:rsidR="00A4300D" w:rsidRPr="00A4300D" w:rsidRDefault="00A4300D" w:rsidP="00A4300D">
            <w:pPr>
              <w:jc w:val="center"/>
              <w:rPr>
                <w:sz w:val="18"/>
                <w:szCs w:val="18"/>
              </w:rPr>
            </w:pPr>
          </w:p>
        </w:tc>
        <w:tc>
          <w:tcPr>
            <w:tcW w:w="851" w:type="dxa"/>
            <w:noWrap/>
            <w:vAlign w:val="center"/>
            <w:hideMark/>
          </w:tcPr>
          <w:p w14:paraId="6FB4651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69699D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A98A467"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1CE7A80F" w14:textId="77777777" w:rsidR="00A4300D" w:rsidRPr="00A4300D" w:rsidRDefault="00A4300D" w:rsidP="00A4300D">
            <w:pPr>
              <w:jc w:val="center"/>
              <w:rPr>
                <w:sz w:val="18"/>
                <w:szCs w:val="18"/>
              </w:rPr>
            </w:pPr>
            <w:r w:rsidRPr="00A4300D">
              <w:rPr>
                <w:sz w:val="18"/>
                <w:szCs w:val="18"/>
              </w:rPr>
              <w:t>700.12</w:t>
            </w:r>
          </w:p>
        </w:tc>
        <w:tc>
          <w:tcPr>
            <w:tcW w:w="826" w:type="dxa"/>
            <w:noWrap/>
            <w:vAlign w:val="center"/>
            <w:hideMark/>
          </w:tcPr>
          <w:p w14:paraId="7E271A77" w14:textId="77777777" w:rsidR="00A4300D" w:rsidRPr="00A4300D" w:rsidRDefault="00A4300D" w:rsidP="00A4300D">
            <w:pPr>
              <w:jc w:val="center"/>
              <w:rPr>
                <w:sz w:val="18"/>
                <w:szCs w:val="18"/>
              </w:rPr>
            </w:pPr>
            <w:r w:rsidRPr="00A4300D">
              <w:rPr>
                <w:sz w:val="18"/>
                <w:szCs w:val="18"/>
              </w:rPr>
              <w:t>12.02</w:t>
            </w:r>
          </w:p>
        </w:tc>
        <w:tc>
          <w:tcPr>
            <w:tcW w:w="826" w:type="dxa"/>
            <w:noWrap/>
            <w:vAlign w:val="center"/>
            <w:hideMark/>
          </w:tcPr>
          <w:p w14:paraId="3D2F515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B4FAE0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AD30F78" w14:textId="77777777" w:rsidR="00A4300D" w:rsidRPr="00A4300D" w:rsidRDefault="00A4300D" w:rsidP="00A4300D">
            <w:pPr>
              <w:jc w:val="center"/>
              <w:rPr>
                <w:sz w:val="18"/>
                <w:szCs w:val="18"/>
              </w:rPr>
            </w:pPr>
            <w:r w:rsidRPr="00A4300D">
              <w:rPr>
                <w:sz w:val="18"/>
                <w:szCs w:val="18"/>
              </w:rPr>
              <w:t>749.10</w:t>
            </w:r>
          </w:p>
        </w:tc>
      </w:tr>
      <w:tr w:rsidR="00A4300D" w:rsidRPr="00A4300D" w14:paraId="77A76F94" w14:textId="77777777" w:rsidTr="00A4300D">
        <w:trPr>
          <w:trHeight w:val="255"/>
        </w:trPr>
        <w:tc>
          <w:tcPr>
            <w:tcW w:w="825" w:type="dxa"/>
            <w:vMerge/>
            <w:vAlign w:val="center"/>
            <w:hideMark/>
          </w:tcPr>
          <w:p w14:paraId="1546A63B" w14:textId="77777777" w:rsidR="00A4300D" w:rsidRPr="00A4300D" w:rsidRDefault="00A4300D" w:rsidP="00A4300D">
            <w:pPr>
              <w:jc w:val="center"/>
              <w:rPr>
                <w:sz w:val="18"/>
                <w:szCs w:val="18"/>
              </w:rPr>
            </w:pPr>
          </w:p>
        </w:tc>
        <w:tc>
          <w:tcPr>
            <w:tcW w:w="2010" w:type="dxa"/>
            <w:vMerge/>
            <w:vAlign w:val="center"/>
            <w:hideMark/>
          </w:tcPr>
          <w:p w14:paraId="5263F1C9" w14:textId="77777777" w:rsidR="00A4300D" w:rsidRPr="00A4300D" w:rsidRDefault="00A4300D" w:rsidP="00A4300D">
            <w:pPr>
              <w:jc w:val="center"/>
              <w:rPr>
                <w:sz w:val="18"/>
                <w:szCs w:val="18"/>
              </w:rPr>
            </w:pPr>
          </w:p>
        </w:tc>
        <w:tc>
          <w:tcPr>
            <w:tcW w:w="851" w:type="dxa"/>
            <w:noWrap/>
            <w:vAlign w:val="center"/>
            <w:hideMark/>
          </w:tcPr>
          <w:p w14:paraId="5F3F896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3863484"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6E998378"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1255726E" w14:textId="77777777" w:rsidR="00A4300D" w:rsidRPr="00A4300D" w:rsidRDefault="00A4300D" w:rsidP="00A4300D">
            <w:pPr>
              <w:jc w:val="center"/>
              <w:rPr>
                <w:sz w:val="18"/>
                <w:szCs w:val="18"/>
              </w:rPr>
            </w:pPr>
            <w:r w:rsidRPr="00A4300D">
              <w:rPr>
                <w:sz w:val="18"/>
                <w:szCs w:val="18"/>
              </w:rPr>
              <w:t>671.42</w:t>
            </w:r>
          </w:p>
        </w:tc>
        <w:tc>
          <w:tcPr>
            <w:tcW w:w="826" w:type="dxa"/>
            <w:noWrap/>
            <w:vAlign w:val="center"/>
            <w:hideMark/>
          </w:tcPr>
          <w:p w14:paraId="7313A5B9" w14:textId="77777777" w:rsidR="00A4300D" w:rsidRPr="00A4300D" w:rsidRDefault="00A4300D" w:rsidP="00A4300D">
            <w:pPr>
              <w:jc w:val="center"/>
              <w:rPr>
                <w:sz w:val="18"/>
                <w:szCs w:val="18"/>
              </w:rPr>
            </w:pPr>
            <w:r w:rsidRPr="00A4300D">
              <w:rPr>
                <w:sz w:val="18"/>
                <w:szCs w:val="18"/>
              </w:rPr>
              <w:t>8.81</w:t>
            </w:r>
          </w:p>
        </w:tc>
        <w:tc>
          <w:tcPr>
            <w:tcW w:w="826" w:type="dxa"/>
            <w:noWrap/>
            <w:vAlign w:val="center"/>
            <w:hideMark/>
          </w:tcPr>
          <w:p w14:paraId="53C99A2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82B8C0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9A7DBC9" w14:textId="77777777" w:rsidR="00A4300D" w:rsidRPr="00A4300D" w:rsidRDefault="00A4300D" w:rsidP="00A4300D">
            <w:pPr>
              <w:jc w:val="center"/>
              <w:rPr>
                <w:sz w:val="18"/>
                <w:szCs w:val="18"/>
              </w:rPr>
            </w:pPr>
            <w:r w:rsidRPr="00A4300D">
              <w:rPr>
                <w:sz w:val="18"/>
                <w:szCs w:val="18"/>
              </w:rPr>
              <w:t>717.76</w:t>
            </w:r>
          </w:p>
        </w:tc>
      </w:tr>
      <w:tr w:rsidR="00A4300D" w:rsidRPr="00A4300D" w14:paraId="37E99E1A" w14:textId="77777777" w:rsidTr="00A4300D">
        <w:trPr>
          <w:trHeight w:val="255"/>
        </w:trPr>
        <w:tc>
          <w:tcPr>
            <w:tcW w:w="825" w:type="dxa"/>
            <w:vMerge/>
            <w:vAlign w:val="center"/>
            <w:hideMark/>
          </w:tcPr>
          <w:p w14:paraId="6D707E7E" w14:textId="77777777" w:rsidR="00A4300D" w:rsidRPr="00A4300D" w:rsidRDefault="00A4300D" w:rsidP="00A4300D">
            <w:pPr>
              <w:jc w:val="center"/>
              <w:rPr>
                <w:sz w:val="18"/>
                <w:szCs w:val="18"/>
              </w:rPr>
            </w:pPr>
          </w:p>
        </w:tc>
        <w:tc>
          <w:tcPr>
            <w:tcW w:w="2010" w:type="dxa"/>
            <w:vMerge w:val="restart"/>
            <w:noWrap/>
            <w:vAlign w:val="center"/>
            <w:hideMark/>
          </w:tcPr>
          <w:p w14:paraId="0FB1A030"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C5B010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A42DD68"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234A849"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2928D9A1" w14:textId="77777777" w:rsidR="00A4300D" w:rsidRPr="00A4300D" w:rsidRDefault="00A4300D" w:rsidP="00A4300D">
            <w:pPr>
              <w:jc w:val="center"/>
              <w:rPr>
                <w:sz w:val="18"/>
                <w:szCs w:val="18"/>
              </w:rPr>
            </w:pPr>
            <w:r w:rsidRPr="00A4300D">
              <w:rPr>
                <w:sz w:val="18"/>
                <w:szCs w:val="18"/>
              </w:rPr>
              <w:t>671.42</w:t>
            </w:r>
          </w:p>
        </w:tc>
        <w:tc>
          <w:tcPr>
            <w:tcW w:w="826" w:type="dxa"/>
            <w:noWrap/>
            <w:vAlign w:val="center"/>
            <w:hideMark/>
          </w:tcPr>
          <w:p w14:paraId="1F31B88D" w14:textId="77777777" w:rsidR="00A4300D" w:rsidRPr="00A4300D" w:rsidRDefault="00A4300D" w:rsidP="00A4300D">
            <w:pPr>
              <w:jc w:val="center"/>
              <w:rPr>
                <w:sz w:val="18"/>
                <w:szCs w:val="18"/>
              </w:rPr>
            </w:pPr>
            <w:r w:rsidRPr="00A4300D">
              <w:rPr>
                <w:sz w:val="18"/>
                <w:szCs w:val="18"/>
              </w:rPr>
              <w:t>8.82</w:t>
            </w:r>
          </w:p>
        </w:tc>
        <w:tc>
          <w:tcPr>
            <w:tcW w:w="826" w:type="dxa"/>
            <w:noWrap/>
            <w:vAlign w:val="center"/>
            <w:hideMark/>
          </w:tcPr>
          <w:p w14:paraId="5181C28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A0F9B1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BCAA9A" w14:textId="77777777" w:rsidR="00A4300D" w:rsidRPr="00A4300D" w:rsidRDefault="00A4300D" w:rsidP="00A4300D">
            <w:pPr>
              <w:jc w:val="center"/>
              <w:rPr>
                <w:sz w:val="18"/>
                <w:szCs w:val="18"/>
              </w:rPr>
            </w:pPr>
            <w:r w:rsidRPr="00A4300D">
              <w:rPr>
                <w:sz w:val="18"/>
                <w:szCs w:val="18"/>
              </w:rPr>
              <w:t>718.08</w:t>
            </w:r>
          </w:p>
        </w:tc>
      </w:tr>
      <w:tr w:rsidR="00A4300D" w:rsidRPr="00A4300D" w14:paraId="5C1DAFD2" w14:textId="77777777" w:rsidTr="00A4300D">
        <w:trPr>
          <w:trHeight w:val="255"/>
        </w:trPr>
        <w:tc>
          <w:tcPr>
            <w:tcW w:w="825" w:type="dxa"/>
            <w:vMerge/>
            <w:vAlign w:val="center"/>
            <w:hideMark/>
          </w:tcPr>
          <w:p w14:paraId="18632237" w14:textId="77777777" w:rsidR="00A4300D" w:rsidRPr="00A4300D" w:rsidRDefault="00A4300D" w:rsidP="00A4300D">
            <w:pPr>
              <w:jc w:val="center"/>
              <w:rPr>
                <w:sz w:val="18"/>
                <w:szCs w:val="18"/>
              </w:rPr>
            </w:pPr>
          </w:p>
        </w:tc>
        <w:tc>
          <w:tcPr>
            <w:tcW w:w="2010" w:type="dxa"/>
            <w:vMerge/>
            <w:vAlign w:val="center"/>
            <w:hideMark/>
          </w:tcPr>
          <w:p w14:paraId="2E24587F" w14:textId="77777777" w:rsidR="00A4300D" w:rsidRPr="00A4300D" w:rsidRDefault="00A4300D" w:rsidP="00A4300D">
            <w:pPr>
              <w:jc w:val="center"/>
              <w:rPr>
                <w:sz w:val="18"/>
                <w:szCs w:val="18"/>
              </w:rPr>
            </w:pPr>
          </w:p>
        </w:tc>
        <w:tc>
          <w:tcPr>
            <w:tcW w:w="851" w:type="dxa"/>
            <w:noWrap/>
            <w:vAlign w:val="center"/>
            <w:hideMark/>
          </w:tcPr>
          <w:p w14:paraId="4363C2A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53025B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323A02C"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08C45E6D" w14:textId="77777777" w:rsidR="00A4300D" w:rsidRPr="00A4300D" w:rsidRDefault="00A4300D" w:rsidP="00A4300D">
            <w:pPr>
              <w:jc w:val="center"/>
              <w:rPr>
                <w:sz w:val="18"/>
                <w:szCs w:val="18"/>
              </w:rPr>
            </w:pPr>
            <w:r w:rsidRPr="00A4300D">
              <w:rPr>
                <w:sz w:val="18"/>
                <w:szCs w:val="18"/>
              </w:rPr>
              <w:t>700.12</w:t>
            </w:r>
          </w:p>
        </w:tc>
        <w:tc>
          <w:tcPr>
            <w:tcW w:w="826" w:type="dxa"/>
            <w:noWrap/>
            <w:vAlign w:val="center"/>
            <w:hideMark/>
          </w:tcPr>
          <w:p w14:paraId="7067360B" w14:textId="77777777" w:rsidR="00A4300D" w:rsidRPr="00A4300D" w:rsidRDefault="00A4300D" w:rsidP="00A4300D">
            <w:pPr>
              <w:jc w:val="center"/>
              <w:rPr>
                <w:sz w:val="18"/>
                <w:szCs w:val="18"/>
              </w:rPr>
            </w:pPr>
            <w:r w:rsidRPr="00A4300D">
              <w:rPr>
                <w:sz w:val="18"/>
                <w:szCs w:val="18"/>
              </w:rPr>
              <w:t>12.03</w:t>
            </w:r>
          </w:p>
        </w:tc>
        <w:tc>
          <w:tcPr>
            <w:tcW w:w="826" w:type="dxa"/>
            <w:noWrap/>
            <w:vAlign w:val="center"/>
            <w:hideMark/>
          </w:tcPr>
          <w:p w14:paraId="4291288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5CD1E0F"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906FCD1" w14:textId="77777777" w:rsidR="00A4300D" w:rsidRPr="00A4300D" w:rsidRDefault="00A4300D" w:rsidP="00A4300D">
            <w:pPr>
              <w:jc w:val="center"/>
              <w:rPr>
                <w:sz w:val="18"/>
                <w:szCs w:val="18"/>
              </w:rPr>
            </w:pPr>
            <w:r w:rsidRPr="00A4300D">
              <w:rPr>
                <w:sz w:val="18"/>
                <w:szCs w:val="18"/>
              </w:rPr>
              <w:t>749.60</w:t>
            </w:r>
          </w:p>
        </w:tc>
      </w:tr>
      <w:tr w:rsidR="00A4300D" w:rsidRPr="00A4300D" w14:paraId="2BD468D9" w14:textId="77777777" w:rsidTr="00A4300D">
        <w:trPr>
          <w:trHeight w:val="255"/>
        </w:trPr>
        <w:tc>
          <w:tcPr>
            <w:tcW w:w="825" w:type="dxa"/>
            <w:vMerge/>
            <w:vAlign w:val="center"/>
            <w:hideMark/>
          </w:tcPr>
          <w:p w14:paraId="79EEF995" w14:textId="77777777" w:rsidR="00A4300D" w:rsidRPr="00A4300D" w:rsidRDefault="00A4300D" w:rsidP="00A4300D">
            <w:pPr>
              <w:jc w:val="center"/>
              <w:rPr>
                <w:sz w:val="18"/>
                <w:szCs w:val="18"/>
              </w:rPr>
            </w:pPr>
          </w:p>
        </w:tc>
        <w:tc>
          <w:tcPr>
            <w:tcW w:w="2010" w:type="dxa"/>
            <w:vMerge/>
            <w:vAlign w:val="center"/>
            <w:hideMark/>
          </w:tcPr>
          <w:p w14:paraId="5FE9B15A" w14:textId="77777777" w:rsidR="00A4300D" w:rsidRPr="00A4300D" w:rsidRDefault="00A4300D" w:rsidP="00A4300D">
            <w:pPr>
              <w:jc w:val="center"/>
              <w:rPr>
                <w:sz w:val="18"/>
                <w:szCs w:val="18"/>
              </w:rPr>
            </w:pPr>
          </w:p>
        </w:tc>
        <w:tc>
          <w:tcPr>
            <w:tcW w:w="851" w:type="dxa"/>
            <w:noWrap/>
            <w:vAlign w:val="center"/>
            <w:hideMark/>
          </w:tcPr>
          <w:p w14:paraId="2345BD0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570E478"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6F9BB45"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0591FA38" w14:textId="77777777" w:rsidR="00A4300D" w:rsidRPr="00A4300D" w:rsidRDefault="00A4300D" w:rsidP="00A4300D">
            <w:pPr>
              <w:jc w:val="center"/>
              <w:rPr>
                <w:sz w:val="18"/>
                <w:szCs w:val="18"/>
              </w:rPr>
            </w:pPr>
            <w:r w:rsidRPr="00A4300D">
              <w:rPr>
                <w:sz w:val="18"/>
                <w:szCs w:val="18"/>
              </w:rPr>
              <w:t>693.26</w:t>
            </w:r>
          </w:p>
        </w:tc>
        <w:tc>
          <w:tcPr>
            <w:tcW w:w="826" w:type="dxa"/>
            <w:noWrap/>
            <w:vAlign w:val="center"/>
            <w:hideMark/>
          </w:tcPr>
          <w:p w14:paraId="4C38FA01" w14:textId="77777777" w:rsidR="00A4300D" w:rsidRPr="00A4300D" w:rsidRDefault="00A4300D" w:rsidP="00A4300D">
            <w:pPr>
              <w:jc w:val="center"/>
              <w:rPr>
                <w:sz w:val="18"/>
                <w:szCs w:val="18"/>
              </w:rPr>
            </w:pPr>
            <w:r w:rsidRPr="00A4300D">
              <w:rPr>
                <w:sz w:val="18"/>
                <w:szCs w:val="18"/>
              </w:rPr>
              <w:t>12.03</w:t>
            </w:r>
          </w:p>
        </w:tc>
        <w:tc>
          <w:tcPr>
            <w:tcW w:w="826" w:type="dxa"/>
            <w:noWrap/>
            <w:vAlign w:val="center"/>
            <w:hideMark/>
          </w:tcPr>
          <w:p w14:paraId="40DBD30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C3B852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6F8880" w14:textId="77777777" w:rsidR="00A4300D" w:rsidRPr="00A4300D" w:rsidRDefault="00A4300D" w:rsidP="00A4300D">
            <w:pPr>
              <w:jc w:val="center"/>
              <w:rPr>
                <w:sz w:val="18"/>
                <w:szCs w:val="18"/>
              </w:rPr>
            </w:pPr>
            <w:r w:rsidRPr="00A4300D">
              <w:rPr>
                <w:sz w:val="18"/>
                <w:szCs w:val="18"/>
              </w:rPr>
              <w:t>742.04</w:t>
            </w:r>
          </w:p>
        </w:tc>
      </w:tr>
      <w:tr w:rsidR="00A4300D" w:rsidRPr="00A4300D" w14:paraId="52715133" w14:textId="77777777" w:rsidTr="00A4300D">
        <w:trPr>
          <w:trHeight w:val="255"/>
        </w:trPr>
        <w:tc>
          <w:tcPr>
            <w:tcW w:w="825" w:type="dxa"/>
            <w:vMerge/>
            <w:vAlign w:val="center"/>
            <w:hideMark/>
          </w:tcPr>
          <w:p w14:paraId="0EC71837" w14:textId="77777777" w:rsidR="00A4300D" w:rsidRPr="00A4300D" w:rsidRDefault="00A4300D" w:rsidP="00A4300D">
            <w:pPr>
              <w:jc w:val="center"/>
              <w:rPr>
                <w:sz w:val="18"/>
                <w:szCs w:val="18"/>
              </w:rPr>
            </w:pPr>
          </w:p>
        </w:tc>
        <w:tc>
          <w:tcPr>
            <w:tcW w:w="2010" w:type="dxa"/>
            <w:vMerge w:val="restart"/>
            <w:noWrap/>
            <w:vAlign w:val="center"/>
            <w:hideMark/>
          </w:tcPr>
          <w:p w14:paraId="06F89F1F"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0AFD110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982E5D4"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DB7B6E8"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2BF0A14C" w14:textId="77777777" w:rsidR="00A4300D" w:rsidRPr="00A4300D" w:rsidRDefault="00A4300D" w:rsidP="00A4300D">
            <w:pPr>
              <w:jc w:val="center"/>
              <w:rPr>
                <w:sz w:val="18"/>
                <w:szCs w:val="18"/>
              </w:rPr>
            </w:pPr>
            <w:r w:rsidRPr="00A4300D">
              <w:rPr>
                <w:sz w:val="18"/>
                <w:szCs w:val="18"/>
              </w:rPr>
              <w:t>520.49</w:t>
            </w:r>
          </w:p>
        </w:tc>
        <w:tc>
          <w:tcPr>
            <w:tcW w:w="826" w:type="dxa"/>
            <w:noWrap/>
            <w:vAlign w:val="center"/>
            <w:hideMark/>
          </w:tcPr>
          <w:p w14:paraId="4968B13B" w14:textId="77777777" w:rsidR="00A4300D" w:rsidRPr="00A4300D" w:rsidRDefault="00A4300D" w:rsidP="00A4300D">
            <w:pPr>
              <w:jc w:val="center"/>
              <w:rPr>
                <w:sz w:val="18"/>
                <w:szCs w:val="18"/>
              </w:rPr>
            </w:pPr>
            <w:r w:rsidRPr="00A4300D">
              <w:rPr>
                <w:sz w:val="18"/>
                <w:szCs w:val="18"/>
              </w:rPr>
              <w:t>21.76</w:t>
            </w:r>
          </w:p>
        </w:tc>
        <w:tc>
          <w:tcPr>
            <w:tcW w:w="826" w:type="dxa"/>
            <w:noWrap/>
            <w:vAlign w:val="center"/>
            <w:hideMark/>
          </w:tcPr>
          <w:p w14:paraId="50640F5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ADF79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2012EE9" w14:textId="77777777" w:rsidR="00A4300D" w:rsidRPr="00A4300D" w:rsidRDefault="00A4300D" w:rsidP="00A4300D">
            <w:pPr>
              <w:jc w:val="center"/>
              <w:rPr>
                <w:sz w:val="18"/>
                <w:szCs w:val="18"/>
              </w:rPr>
            </w:pPr>
            <w:r w:rsidRPr="00A4300D">
              <w:rPr>
                <w:sz w:val="18"/>
                <w:szCs w:val="18"/>
              </w:rPr>
              <w:t>520.49</w:t>
            </w:r>
          </w:p>
        </w:tc>
      </w:tr>
      <w:tr w:rsidR="00A4300D" w:rsidRPr="00A4300D" w14:paraId="6FB3147C" w14:textId="77777777" w:rsidTr="00A4300D">
        <w:trPr>
          <w:trHeight w:val="255"/>
        </w:trPr>
        <w:tc>
          <w:tcPr>
            <w:tcW w:w="825" w:type="dxa"/>
            <w:vMerge/>
            <w:vAlign w:val="center"/>
            <w:hideMark/>
          </w:tcPr>
          <w:p w14:paraId="6044DFFA" w14:textId="77777777" w:rsidR="00A4300D" w:rsidRPr="00A4300D" w:rsidRDefault="00A4300D" w:rsidP="00A4300D">
            <w:pPr>
              <w:jc w:val="center"/>
              <w:rPr>
                <w:sz w:val="18"/>
                <w:szCs w:val="18"/>
              </w:rPr>
            </w:pPr>
          </w:p>
        </w:tc>
        <w:tc>
          <w:tcPr>
            <w:tcW w:w="2010" w:type="dxa"/>
            <w:vMerge/>
            <w:vAlign w:val="center"/>
            <w:hideMark/>
          </w:tcPr>
          <w:p w14:paraId="4D515A7A" w14:textId="77777777" w:rsidR="00A4300D" w:rsidRPr="00A4300D" w:rsidRDefault="00A4300D" w:rsidP="00A4300D">
            <w:pPr>
              <w:jc w:val="center"/>
              <w:rPr>
                <w:sz w:val="18"/>
                <w:szCs w:val="18"/>
              </w:rPr>
            </w:pPr>
          </w:p>
        </w:tc>
        <w:tc>
          <w:tcPr>
            <w:tcW w:w="851" w:type="dxa"/>
            <w:noWrap/>
            <w:vAlign w:val="center"/>
            <w:hideMark/>
          </w:tcPr>
          <w:p w14:paraId="4508E04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091A59F"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6E8B685A"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752F293F" w14:textId="77777777" w:rsidR="00A4300D" w:rsidRPr="00A4300D" w:rsidRDefault="00A4300D" w:rsidP="00A4300D">
            <w:pPr>
              <w:jc w:val="center"/>
              <w:rPr>
                <w:sz w:val="18"/>
                <w:szCs w:val="18"/>
              </w:rPr>
            </w:pPr>
            <w:r w:rsidRPr="00A4300D">
              <w:rPr>
                <w:sz w:val="18"/>
                <w:szCs w:val="18"/>
              </w:rPr>
              <w:t>474.81</w:t>
            </w:r>
          </w:p>
        </w:tc>
        <w:tc>
          <w:tcPr>
            <w:tcW w:w="826" w:type="dxa"/>
            <w:noWrap/>
            <w:vAlign w:val="center"/>
            <w:hideMark/>
          </w:tcPr>
          <w:p w14:paraId="2D4E587D" w14:textId="77777777" w:rsidR="00A4300D" w:rsidRPr="00A4300D" w:rsidRDefault="00A4300D" w:rsidP="00A4300D">
            <w:pPr>
              <w:jc w:val="center"/>
              <w:rPr>
                <w:sz w:val="18"/>
                <w:szCs w:val="18"/>
              </w:rPr>
            </w:pPr>
            <w:r w:rsidRPr="00A4300D">
              <w:rPr>
                <w:sz w:val="18"/>
                <w:szCs w:val="18"/>
              </w:rPr>
              <w:t>17.23</w:t>
            </w:r>
          </w:p>
        </w:tc>
        <w:tc>
          <w:tcPr>
            <w:tcW w:w="826" w:type="dxa"/>
            <w:noWrap/>
            <w:vAlign w:val="center"/>
            <w:hideMark/>
          </w:tcPr>
          <w:p w14:paraId="31A57DF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4DE3C4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BC526E" w14:textId="77777777" w:rsidR="00A4300D" w:rsidRPr="00A4300D" w:rsidRDefault="00A4300D" w:rsidP="00A4300D">
            <w:pPr>
              <w:jc w:val="center"/>
              <w:rPr>
                <w:sz w:val="18"/>
                <w:szCs w:val="18"/>
              </w:rPr>
            </w:pPr>
            <w:r w:rsidRPr="00A4300D">
              <w:rPr>
                <w:sz w:val="18"/>
                <w:szCs w:val="18"/>
              </w:rPr>
              <w:t>474.81</w:t>
            </w:r>
          </w:p>
        </w:tc>
      </w:tr>
      <w:tr w:rsidR="00A4300D" w:rsidRPr="00A4300D" w14:paraId="71B2F9D9" w14:textId="77777777" w:rsidTr="00A4300D">
        <w:trPr>
          <w:trHeight w:val="255"/>
        </w:trPr>
        <w:tc>
          <w:tcPr>
            <w:tcW w:w="825" w:type="dxa"/>
            <w:vMerge/>
            <w:vAlign w:val="center"/>
            <w:hideMark/>
          </w:tcPr>
          <w:p w14:paraId="4425C0AC" w14:textId="77777777" w:rsidR="00A4300D" w:rsidRPr="00A4300D" w:rsidRDefault="00A4300D" w:rsidP="00A4300D">
            <w:pPr>
              <w:jc w:val="center"/>
              <w:rPr>
                <w:sz w:val="18"/>
                <w:szCs w:val="18"/>
              </w:rPr>
            </w:pPr>
          </w:p>
        </w:tc>
        <w:tc>
          <w:tcPr>
            <w:tcW w:w="2010" w:type="dxa"/>
            <w:vMerge/>
            <w:vAlign w:val="center"/>
            <w:hideMark/>
          </w:tcPr>
          <w:p w14:paraId="775D686A" w14:textId="77777777" w:rsidR="00A4300D" w:rsidRPr="00A4300D" w:rsidRDefault="00A4300D" w:rsidP="00A4300D">
            <w:pPr>
              <w:jc w:val="center"/>
              <w:rPr>
                <w:sz w:val="18"/>
                <w:szCs w:val="18"/>
              </w:rPr>
            </w:pPr>
          </w:p>
        </w:tc>
        <w:tc>
          <w:tcPr>
            <w:tcW w:w="851" w:type="dxa"/>
            <w:noWrap/>
            <w:vAlign w:val="center"/>
            <w:hideMark/>
          </w:tcPr>
          <w:p w14:paraId="557B93D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0E4216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AE18ADC"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49990718" w14:textId="77777777" w:rsidR="00A4300D" w:rsidRPr="00A4300D" w:rsidRDefault="00A4300D" w:rsidP="00A4300D">
            <w:pPr>
              <w:jc w:val="center"/>
              <w:rPr>
                <w:sz w:val="18"/>
                <w:szCs w:val="18"/>
              </w:rPr>
            </w:pPr>
            <w:r w:rsidRPr="00A4300D">
              <w:rPr>
                <w:sz w:val="18"/>
                <w:szCs w:val="18"/>
              </w:rPr>
              <w:t>480.85</w:t>
            </w:r>
          </w:p>
        </w:tc>
        <w:tc>
          <w:tcPr>
            <w:tcW w:w="826" w:type="dxa"/>
            <w:noWrap/>
            <w:vAlign w:val="center"/>
            <w:hideMark/>
          </w:tcPr>
          <w:p w14:paraId="0EB1FB9D" w14:textId="77777777" w:rsidR="00A4300D" w:rsidRPr="00A4300D" w:rsidRDefault="00A4300D" w:rsidP="00A4300D">
            <w:pPr>
              <w:jc w:val="center"/>
              <w:rPr>
                <w:sz w:val="18"/>
                <w:szCs w:val="18"/>
              </w:rPr>
            </w:pPr>
            <w:r w:rsidRPr="00A4300D">
              <w:rPr>
                <w:sz w:val="18"/>
                <w:szCs w:val="18"/>
              </w:rPr>
              <w:t>17.23</w:t>
            </w:r>
          </w:p>
        </w:tc>
        <w:tc>
          <w:tcPr>
            <w:tcW w:w="826" w:type="dxa"/>
            <w:noWrap/>
            <w:vAlign w:val="center"/>
            <w:hideMark/>
          </w:tcPr>
          <w:p w14:paraId="5D0E6BF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5173F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DBC220" w14:textId="77777777" w:rsidR="00A4300D" w:rsidRPr="00A4300D" w:rsidRDefault="00A4300D" w:rsidP="00A4300D">
            <w:pPr>
              <w:jc w:val="center"/>
              <w:rPr>
                <w:sz w:val="18"/>
                <w:szCs w:val="18"/>
              </w:rPr>
            </w:pPr>
            <w:r w:rsidRPr="00A4300D">
              <w:rPr>
                <w:sz w:val="18"/>
                <w:szCs w:val="18"/>
              </w:rPr>
              <w:t>480.85</w:t>
            </w:r>
          </w:p>
        </w:tc>
      </w:tr>
      <w:tr w:rsidR="00A4300D" w:rsidRPr="00A4300D" w14:paraId="505F94F3" w14:textId="77777777" w:rsidTr="00A4300D">
        <w:trPr>
          <w:trHeight w:val="255"/>
        </w:trPr>
        <w:tc>
          <w:tcPr>
            <w:tcW w:w="825" w:type="dxa"/>
            <w:vMerge/>
            <w:vAlign w:val="center"/>
            <w:hideMark/>
          </w:tcPr>
          <w:p w14:paraId="7A27EAD2" w14:textId="77777777" w:rsidR="00A4300D" w:rsidRPr="00A4300D" w:rsidRDefault="00A4300D" w:rsidP="00A4300D">
            <w:pPr>
              <w:jc w:val="center"/>
              <w:rPr>
                <w:sz w:val="18"/>
                <w:szCs w:val="18"/>
              </w:rPr>
            </w:pPr>
          </w:p>
        </w:tc>
        <w:tc>
          <w:tcPr>
            <w:tcW w:w="2010" w:type="dxa"/>
            <w:vMerge w:val="restart"/>
            <w:noWrap/>
            <w:vAlign w:val="center"/>
            <w:hideMark/>
          </w:tcPr>
          <w:p w14:paraId="68687731"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0AB18B3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8366C7C"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AECB108"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25504D89" w14:textId="77777777" w:rsidR="00A4300D" w:rsidRPr="00A4300D" w:rsidRDefault="00A4300D" w:rsidP="00A4300D">
            <w:pPr>
              <w:jc w:val="center"/>
              <w:rPr>
                <w:sz w:val="18"/>
                <w:szCs w:val="18"/>
              </w:rPr>
            </w:pPr>
            <w:r w:rsidRPr="00A4300D">
              <w:rPr>
                <w:sz w:val="18"/>
                <w:szCs w:val="18"/>
              </w:rPr>
              <w:t>92.42</w:t>
            </w:r>
          </w:p>
        </w:tc>
        <w:tc>
          <w:tcPr>
            <w:tcW w:w="826" w:type="dxa"/>
            <w:noWrap/>
            <w:vAlign w:val="center"/>
            <w:hideMark/>
          </w:tcPr>
          <w:p w14:paraId="14BB3B24" w14:textId="77777777" w:rsidR="00A4300D" w:rsidRPr="00A4300D" w:rsidRDefault="00A4300D" w:rsidP="00A4300D">
            <w:pPr>
              <w:jc w:val="center"/>
              <w:rPr>
                <w:sz w:val="18"/>
                <w:szCs w:val="18"/>
              </w:rPr>
            </w:pPr>
            <w:r w:rsidRPr="00A4300D">
              <w:rPr>
                <w:sz w:val="18"/>
                <w:szCs w:val="18"/>
              </w:rPr>
              <w:t>12.84</w:t>
            </w:r>
          </w:p>
        </w:tc>
        <w:tc>
          <w:tcPr>
            <w:tcW w:w="826" w:type="dxa"/>
            <w:noWrap/>
            <w:vAlign w:val="center"/>
            <w:hideMark/>
          </w:tcPr>
          <w:p w14:paraId="6DD89AA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B2234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2004B90" w14:textId="77777777" w:rsidR="00A4300D" w:rsidRPr="00A4300D" w:rsidRDefault="00A4300D" w:rsidP="00A4300D">
            <w:pPr>
              <w:jc w:val="center"/>
              <w:rPr>
                <w:sz w:val="18"/>
                <w:szCs w:val="18"/>
              </w:rPr>
            </w:pPr>
            <w:r w:rsidRPr="00A4300D">
              <w:rPr>
                <w:sz w:val="18"/>
                <w:szCs w:val="18"/>
              </w:rPr>
              <w:t>92.42</w:t>
            </w:r>
          </w:p>
        </w:tc>
      </w:tr>
      <w:tr w:rsidR="00A4300D" w:rsidRPr="00A4300D" w14:paraId="30A2A10D" w14:textId="77777777" w:rsidTr="00A4300D">
        <w:trPr>
          <w:trHeight w:val="255"/>
        </w:trPr>
        <w:tc>
          <w:tcPr>
            <w:tcW w:w="825" w:type="dxa"/>
            <w:vMerge/>
            <w:vAlign w:val="center"/>
            <w:hideMark/>
          </w:tcPr>
          <w:p w14:paraId="7DE20C9C" w14:textId="77777777" w:rsidR="00A4300D" w:rsidRPr="00A4300D" w:rsidRDefault="00A4300D" w:rsidP="00A4300D">
            <w:pPr>
              <w:jc w:val="center"/>
              <w:rPr>
                <w:sz w:val="18"/>
                <w:szCs w:val="18"/>
              </w:rPr>
            </w:pPr>
          </w:p>
        </w:tc>
        <w:tc>
          <w:tcPr>
            <w:tcW w:w="2010" w:type="dxa"/>
            <w:vMerge/>
            <w:vAlign w:val="center"/>
            <w:hideMark/>
          </w:tcPr>
          <w:p w14:paraId="640AB0CF" w14:textId="77777777" w:rsidR="00A4300D" w:rsidRPr="00A4300D" w:rsidRDefault="00A4300D" w:rsidP="00A4300D">
            <w:pPr>
              <w:jc w:val="center"/>
              <w:rPr>
                <w:sz w:val="18"/>
                <w:szCs w:val="18"/>
              </w:rPr>
            </w:pPr>
          </w:p>
        </w:tc>
        <w:tc>
          <w:tcPr>
            <w:tcW w:w="851" w:type="dxa"/>
            <w:noWrap/>
            <w:vAlign w:val="center"/>
            <w:hideMark/>
          </w:tcPr>
          <w:p w14:paraId="092DE40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0916018"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4204F1D"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0687CF93" w14:textId="77777777" w:rsidR="00A4300D" w:rsidRPr="00A4300D" w:rsidRDefault="00A4300D" w:rsidP="00A4300D">
            <w:pPr>
              <w:jc w:val="center"/>
              <w:rPr>
                <w:sz w:val="18"/>
                <w:szCs w:val="18"/>
              </w:rPr>
            </w:pPr>
            <w:r w:rsidRPr="00A4300D">
              <w:rPr>
                <w:sz w:val="18"/>
                <w:szCs w:val="18"/>
              </w:rPr>
              <w:t>96.71</w:t>
            </w:r>
          </w:p>
        </w:tc>
        <w:tc>
          <w:tcPr>
            <w:tcW w:w="826" w:type="dxa"/>
            <w:noWrap/>
            <w:vAlign w:val="center"/>
            <w:hideMark/>
          </w:tcPr>
          <w:p w14:paraId="2332EB2F" w14:textId="77777777" w:rsidR="00A4300D" w:rsidRPr="00A4300D" w:rsidRDefault="00A4300D" w:rsidP="00A4300D">
            <w:pPr>
              <w:jc w:val="center"/>
              <w:rPr>
                <w:sz w:val="18"/>
                <w:szCs w:val="18"/>
              </w:rPr>
            </w:pPr>
            <w:r w:rsidRPr="00A4300D">
              <w:rPr>
                <w:sz w:val="18"/>
                <w:szCs w:val="18"/>
              </w:rPr>
              <w:t>17.66</w:t>
            </w:r>
          </w:p>
        </w:tc>
        <w:tc>
          <w:tcPr>
            <w:tcW w:w="826" w:type="dxa"/>
            <w:noWrap/>
            <w:vAlign w:val="center"/>
            <w:hideMark/>
          </w:tcPr>
          <w:p w14:paraId="7375271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688B7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BB61C4" w14:textId="77777777" w:rsidR="00A4300D" w:rsidRPr="00A4300D" w:rsidRDefault="00A4300D" w:rsidP="00A4300D">
            <w:pPr>
              <w:jc w:val="center"/>
              <w:rPr>
                <w:sz w:val="18"/>
                <w:szCs w:val="18"/>
              </w:rPr>
            </w:pPr>
            <w:r w:rsidRPr="00A4300D">
              <w:rPr>
                <w:sz w:val="18"/>
                <w:szCs w:val="18"/>
              </w:rPr>
              <w:t>96.71</w:t>
            </w:r>
          </w:p>
        </w:tc>
      </w:tr>
      <w:tr w:rsidR="00A4300D" w:rsidRPr="00A4300D" w14:paraId="41AA7295" w14:textId="77777777" w:rsidTr="00A4300D">
        <w:trPr>
          <w:trHeight w:val="255"/>
        </w:trPr>
        <w:tc>
          <w:tcPr>
            <w:tcW w:w="825" w:type="dxa"/>
            <w:vMerge/>
            <w:vAlign w:val="center"/>
            <w:hideMark/>
          </w:tcPr>
          <w:p w14:paraId="6A094B82" w14:textId="77777777" w:rsidR="00A4300D" w:rsidRPr="00A4300D" w:rsidRDefault="00A4300D" w:rsidP="00A4300D">
            <w:pPr>
              <w:jc w:val="center"/>
              <w:rPr>
                <w:sz w:val="18"/>
                <w:szCs w:val="18"/>
              </w:rPr>
            </w:pPr>
          </w:p>
        </w:tc>
        <w:tc>
          <w:tcPr>
            <w:tcW w:w="2010" w:type="dxa"/>
            <w:vMerge/>
            <w:vAlign w:val="center"/>
            <w:hideMark/>
          </w:tcPr>
          <w:p w14:paraId="01A2A7A0" w14:textId="77777777" w:rsidR="00A4300D" w:rsidRPr="00A4300D" w:rsidRDefault="00A4300D" w:rsidP="00A4300D">
            <w:pPr>
              <w:jc w:val="center"/>
              <w:rPr>
                <w:sz w:val="18"/>
                <w:szCs w:val="18"/>
              </w:rPr>
            </w:pPr>
          </w:p>
        </w:tc>
        <w:tc>
          <w:tcPr>
            <w:tcW w:w="851" w:type="dxa"/>
            <w:noWrap/>
            <w:vAlign w:val="center"/>
            <w:hideMark/>
          </w:tcPr>
          <w:p w14:paraId="5805601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14450AF"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4D83852"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45F56719" w14:textId="77777777" w:rsidR="00A4300D" w:rsidRPr="00A4300D" w:rsidRDefault="00A4300D" w:rsidP="00A4300D">
            <w:pPr>
              <w:jc w:val="center"/>
              <w:rPr>
                <w:sz w:val="18"/>
                <w:szCs w:val="18"/>
              </w:rPr>
            </w:pPr>
            <w:r w:rsidRPr="00A4300D">
              <w:rPr>
                <w:sz w:val="18"/>
                <w:szCs w:val="18"/>
              </w:rPr>
              <w:t>97.75</w:t>
            </w:r>
          </w:p>
        </w:tc>
        <w:tc>
          <w:tcPr>
            <w:tcW w:w="826" w:type="dxa"/>
            <w:noWrap/>
            <w:vAlign w:val="center"/>
            <w:hideMark/>
          </w:tcPr>
          <w:p w14:paraId="72810498" w14:textId="77777777" w:rsidR="00A4300D" w:rsidRPr="00A4300D" w:rsidRDefault="00A4300D" w:rsidP="00A4300D">
            <w:pPr>
              <w:jc w:val="center"/>
              <w:rPr>
                <w:sz w:val="18"/>
                <w:szCs w:val="18"/>
              </w:rPr>
            </w:pPr>
            <w:r w:rsidRPr="00A4300D">
              <w:rPr>
                <w:sz w:val="18"/>
                <w:szCs w:val="18"/>
              </w:rPr>
              <w:t>16.85</w:t>
            </w:r>
          </w:p>
        </w:tc>
        <w:tc>
          <w:tcPr>
            <w:tcW w:w="826" w:type="dxa"/>
            <w:noWrap/>
            <w:vAlign w:val="center"/>
            <w:hideMark/>
          </w:tcPr>
          <w:p w14:paraId="5A9A25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693964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F860E8" w14:textId="77777777" w:rsidR="00A4300D" w:rsidRPr="00A4300D" w:rsidRDefault="00A4300D" w:rsidP="00A4300D">
            <w:pPr>
              <w:jc w:val="center"/>
              <w:rPr>
                <w:sz w:val="18"/>
                <w:szCs w:val="18"/>
              </w:rPr>
            </w:pPr>
            <w:r w:rsidRPr="00A4300D">
              <w:rPr>
                <w:sz w:val="18"/>
                <w:szCs w:val="18"/>
              </w:rPr>
              <w:t>97.75</w:t>
            </w:r>
          </w:p>
        </w:tc>
      </w:tr>
      <w:tr w:rsidR="00A4300D" w:rsidRPr="00A4300D" w14:paraId="2ADDFFF9" w14:textId="77777777" w:rsidTr="00A4300D">
        <w:trPr>
          <w:trHeight w:val="255"/>
        </w:trPr>
        <w:tc>
          <w:tcPr>
            <w:tcW w:w="825" w:type="dxa"/>
            <w:vMerge/>
            <w:vAlign w:val="center"/>
            <w:hideMark/>
          </w:tcPr>
          <w:p w14:paraId="42FA90DA" w14:textId="77777777" w:rsidR="00A4300D" w:rsidRPr="00A4300D" w:rsidRDefault="00A4300D" w:rsidP="00A4300D">
            <w:pPr>
              <w:jc w:val="center"/>
              <w:rPr>
                <w:sz w:val="18"/>
                <w:szCs w:val="18"/>
              </w:rPr>
            </w:pPr>
          </w:p>
        </w:tc>
        <w:tc>
          <w:tcPr>
            <w:tcW w:w="2010" w:type="dxa"/>
            <w:vMerge w:val="restart"/>
            <w:noWrap/>
            <w:vAlign w:val="center"/>
            <w:hideMark/>
          </w:tcPr>
          <w:p w14:paraId="2193C30E"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CAEAAF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3E2302F"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675F3C1C"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4B91F17C" w14:textId="77777777" w:rsidR="00A4300D" w:rsidRPr="00A4300D" w:rsidRDefault="00A4300D" w:rsidP="00A4300D">
            <w:pPr>
              <w:jc w:val="center"/>
              <w:rPr>
                <w:sz w:val="18"/>
                <w:szCs w:val="18"/>
              </w:rPr>
            </w:pPr>
            <w:r w:rsidRPr="00A4300D">
              <w:rPr>
                <w:sz w:val="18"/>
                <w:szCs w:val="18"/>
              </w:rPr>
              <w:t>41.68</w:t>
            </w:r>
          </w:p>
        </w:tc>
        <w:tc>
          <w:tcPr>
            <w:tcW w:w="826" w:type="dxa"/>
            <w:noWrap/>
            <w:vAlign w:val="center"/>
            <w:hideMark/>
          </w:tcPr>
          <w:p w14:paraId="38EA10CB" w14:textId="77777777" w:rsidR="00A4300D" w:rsidRPr="00A4300D" w:rsidRDefault="00A4300D" w:rsidP="00A4300D">
            <w:pPr>
              <w:jc w:val="center"/>
              <w:rPr>
                <w:sz w:val="18"/>
                <w:szCs w:val="18"/>
              </w:rPr>
            </w:pPr>
            <w:r w:rsidRPr="00A4300D">
              <w:rPr>
                <w:sz w:val="18"/>
                <w:szCs w:val="18"/>
              </w:rPr>
              <w:t>17.38</w:t>
            </w:r>
          </w:p>
        </w:tc>
        <w:tc>
          <w:tcPr>
            <w:tcW w:w="826" w:type="dxa"/>
            <w:noWrap/>
            <w:vAlign w:val="center"/>
            <w:hideMark/>
          </w:tcPr>
          <w:p w14:paraId="0693010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09C509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7CCE79C" w14:textId="77777777" w:rsidR="00A4300D" w:rsidRPr="00A4300D" w:rsidRDefault="00A4300D" w:rsidP="00A4300D">
            <w:pPr>
              <w:jc w:val="center"/>
              <w:rPr>
                <w:sz w:val="18"/>
                <w:szCs w:val="18"/>
              </w:rPr>
            </w:pPr>
            <w:r w:rsidRPr="00A4300D">
              <w:rPr>
                <w:sz w:val="18"/>
                <w:szCs w:val="18"/>
              </w:rPr>
              <w:t>22.82</w:t>
            </w:r>
          </w:p>
        </w:tc>
      </w:tr>
      <w:tr w:rsidR="00A4300D" w:rsidRPr="00A4300D" w14:paraId="557F6455" w14:textId="77777777" w:rsidTr="00A4300D">
        <w:trPr>
          <w:trHeight w:val="255"/>
        </w:trPr>
        <w:tc>
          <w:tcPr>
            <w:tcW w:w="825" w:type="dxa"/>
            <w:vMerge/>
            <w:vAlign w:val="center"/>
            <w:hideMark/>
          </w:tcPr>
          <w:p w14:paraId="21B1C50E" w14:textId="77777777" w:rsidR="00A4300D" w:rsidRPr="00A4300D" w:rsidRDefault="00A4300D" w:rsidP="00A4300D">
            <w:pPr>
              <w:jc w:val="center"/>
              <w:rPr>
                <w:sz w:val="18"/>
                <w:szCs w:val="18"/>
              </w:rPr>
            </w:pPr>
          </w:p>
        </w:tc>
        <w:tc>
          <w:tcPr>
            <w:tcW w:w="2010" w:type="dxa"/>
            <w:vMerge/>
            <w:vAlign w:val="center"/>
            <w:hideMark/>
          </w:tcPr>
          <w:p w14:paraId="3BE17C82" w14:textId="77777777" w:rsidR="00A4300D" w:rsidRPr="00A4300D" w:rsidRDefault="00A4300D" w:rsidP="00A4300D">
            <w:pPr>
              <w:jc w:val="center"/>
              <w:rPr>
                <w:sz w:val="18"/>
                <w:szCs w:val="18"/>
              </w:rPr>
            </w:pPr>
          </w:p>
        </w:tc>
        <w:tc>
          <w:tcPr>
            <w:tcW w:w="851" w:type="dxa"/>
            <w:noWrap/>
            <w:vAlign w:val="center"/>
            <w:hideMark/>
          </w:tcPr>
          <w:p w14:paraId="5472599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1E327C8"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4279F328"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5B7214A7" w14:textId="77777777" w:rsidR="00A4300D" w:rsidRPr="00A4300D" w:rsidRDefault="00A4300D" w:rsidP="00A4300D">
            <w:pPr>
              <w:jc w:val="center"/>
              <w:rPr>
                <w:sz w:val="18"/>
                <w:szCs w:val="18"/>
              </w:rPr>
            </w:pPr>
            <w:r w:rsidRPr="00A4300D">
              <w:rPr>
                <w:sz w:val="18"/>
                <w:szCs w:val="18"/>
              </w:rPr>
              <w:t>37.48</w:t>
            </w:r>
          </w:p>
        </w:tc>
        <w:tc>
          <w:tcPr>
            <w:tcW w:w="826" w:type="dxa"/>
            <w:noWrap/>
            <w:vAlign w:val="center"/>
            <w:hideMark/>
          </w:tcPr>
          <w:p w14:paraId="428F43AD" w14:textId="77777777" w:rsidR="00A4300D" w:rsidRPr="00A4300D" w:rsidRDefault="00A4300D" w:rsidP="00A4300D">
            <w:pPr>
              <w:jc w:val="center"/>
              <w:rPr>
                <w:sz w:val="18"/>
                <w:szCs w:val="18"/>
              </w:rPr>
            </w:pPr>
            <w:r w:rsidRPr="00A4300D">
              <w:rPr>
                <w:sz w:val="18"/>
                <w:szCs w:val="18"/>
              </w:rPr>
              <w:t>11.67</w:t>
            </w:r>
          </w:p>
        </w:tc>
        <w:tc>
          <w:tcPr>
            <w:tcW w:w="826" w:type="dxa"/>
            <w:noWrap/>
            <w:vAlign w:val="center"/>
            <w:hideMark/>
          </w:tcPr>
          <w:p w14:paraId="0D242B1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F96437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2A6D67E" w14:textId="77777777" w:rsidR="00A4300D" w:rsidRPr="00A4300D" w:rsidRDefault="00A4300D" w:rsidP="00A4300D">
            <w:pPr>
              <w:jc w:val="center"/>
              <w:rPr>
                <w:sz w:val="18"/>
                <w:szCs w:val="18"/>
              </w:rPr>
            </w:pPr>
            <w:r w:rsidRPr="00A4300D">
              <w:rPr>
                <w:sz w:val="18"/>
                <w:szCs w:val="18"/>
              </w:rPr>
              <w:t>18.16</w:t>
            </w:r>
          </w:p>
        </w:tc>
      </w:tr>
      <w:tr w:rsidR="00A4300D" w:rsidRPr="00A4300D" w14:paraId="71473DE3" w14:textId="77777777" w:rsidTr="00A4300D">
        <w:trPr>
          <w:trHeight w:val="255"/>
        </w:trPr>
        <w:tc>
          <w:tcPr>
            <w:tcW w:w="825" w:type="dxa"/>
            <w:vMerge/>
            <w:vAlign w:val="center"/>
            <w:hideMark/>
          </w:tcPr>
          <w:p w14:paraId="1338F271" w14:textId="77777777" w:rsidR="00A4300D" w:rsidRPr="00A4300D" w:rsidRDefault="00A4300D" w:rsidP="00A4300D">
            <w:pPr>
              <w:jc w:val="center"/>
              <w:rPr>
                <w:sz w:val="18"/>
                <w:szCs w:val="18"/>
              </w:rPr>
            </w:pPr>
          </w:p>
        </w:tc>
        <w:tc>
          <w:tcPr>
            <w:tcW w:w="2010" w:type="dxa"/>
            <w:vMerge/>
            <w:vAlign w:val="center"/>
            <w:hideMark/>
          </w:tcPr>
          <w:p w14:paraId="0AB99034" w14:textId="77777777" w:rsidR="00A4300D" w:rsidRPr="00A4300D" w:rsidRDefault="00A4300D" w:rsidP="00A4300D">
            <w:pPr>
              <w:jc w:val="center"/>
              <w:rPr>
                <w:sz w:val="18"/>
                <w:szCs w:val="18"/>
              </w:rPr>
            </w:pPr>
          </w:p>
        </w:tc>
        <w:tc>
          <w:tcPr>
            <w:tcW w:w="851" w:type="dxa"/>
            <w:noWrap/>
            <w:vAlign w:val="center"/>
            <w:hideMark/>
          </w:tcPr>
          <w:p w14:paraId="0BDDC26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576D28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A76CC2C"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4A8392FE" w14:textId="77777777" w:rsidR="00A4300D" w:rsidRPr="00A4300D" w:rsidRDefault="00A4300D" w:rsidP="00A4300D">
            <w:pPr>
              <w:jc w:val="center"/>
              <w:rPr>
                <w:sz w:val="18"/>
                <w:szCs w:val="18"/>
              </w:rPr>
            </w:pPr>
            <w:r w:rsidRPr="00A4300D">
              <w:rPr>
                <w:sz w:val="18"/>
                <w:szCs w:val="18"/>
              </w:rPr>
              <w:t>33.60</w:t>
            </w:r>
          </w:p>
        </w:tc>
        <w:tc>
          <w:tcPr>
            <w:tcW w:w="826" w:type="dxa"/>
            <w:noWrap/>
            <w:vAlign w:val="center"/>
            <w:hideMark/>
          </w:tcPr>
          <w:p w14:paraId="34AB0067" w14:textId="77777777" w:rsidR="00A4300D" w:rsidRPr="00A4300D" w:rsidRDefault="00A4300D" w:rsidP="00A4300D">
            <w:pPr>
              <w:jc w:val="center"/>
              <w:rPr>
                <w:sz w:val="18"/>
                <w:szCs w:val="18"/>
              </w:rPr>
            </w:pPr>
            <w:r w:rsidRPr="00A4300D">
              <w:rPr>
                <w:sz w:val="18"/>
                <w:szCs w:val="18"/>
              </w:rPr>
              <w:t>11.71</w:t>
            </w:r>
          </w:p>
        </w:tc>
        <w:tc>
          <w:tcPr>
            <w:tcW w:w="826" w:type="dxa"/>
            <w:noWrap/>
            <w:vAlign w:val="center"/>
            <w:hideMark/>
          </w:tcPr>
          <w:p w14:paraId="1F3B3900"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E0676B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905096C" w14:textId="77777777" w:rsidR="00A4300D" w:rsidRPr="00A4300D" w:rsidRDefault="00A4300D" w:rsidP="00A4300D">
            <w:pPr>
              <w:jc w:val="center"/>
              <w:rPr>
                <w:sz w:val="18"/>
                <w:szCs w:val="18"/>
              </w:rPr>
            </w:pPr>
            <w:r w:rsidRPr="00A4300D">
              <w:rPr>
                <w:sz w:val="18"/>
                <w:szCs w:val="18"/>
              </w:rPr>
              <w:t>13.86</w:t>
            </w:r>
          </w:p>
        </w:tc>
      </w:tr>
      <w:tr w:rsidR="00A4300D" w:rsidRPr="00A4300D" w14:paraId="0B013CD4" w14:textId="77777777" w:rsidTr="00A4300D">
        <w:trPr>
          <w:trHeight w:val="255"/>
        </w:trPr>
        <w:tc>
          <w:tcPr>
            <w:tcW w:w="825" w:type="dxa"/>
            <w:vMerge/>
            <w:vAlign w:val="center"/>
            <w:hideMark/>
          </w:tcPr>
          <w:p w14:paraId="551E1C82" w14:textId="77777777" w:rsidR="00A4300D" w:rsidRPr="00A4300D" w:rsidRDefault="00A4300D" w:rsidP="00A4300D">
            <w:pPr>
              <w:jc w:val="center"/>
              <w:rPr>
                <w:sz w:val="18"/>
                <w:szCs w:val="18"/>
              </w:rPr>
            </w:pPr>
          </w:p>
        </w:tc>
        <w:tc>
          <w:tcPr>
            <w:tcW w:w="2010" w:type="dxa"/>
            <w:vMerge w:val="restart"/>
            <w:noWrap/>
            <w:vAlign w:val="center"/>
            <w:hideMark/>
          </w:tcPr>
          <w:p w14:paraId="7F38888E"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6DBADEA"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4ABCD7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6DF51CF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F647941" w14:textId="77777777" w:rsidR="00A4300D" w:rsidRPr="00A4300D" w:rsidRDefault="00A4300D" w:rsidP="00A4300D">
            <w:pPr>
              <w:jc w:val="center"/>
              <w:rPr>
                <w:sz w:val="18"/>
                <w:szCs w:val="18"/>
              </w:rPr>
            </w:pPr>
            <w:r w:rsidRPr="00A4300D">
              <w:rPr>
                <w:sz w:val="18"/>
                <w:szCs w:val="18"/>
              </w:rPr>
              <w:t>575.85</w:t>
            </w:r>
          </w:p>
        </w:tc>
        <w:tc>
          <w:tcPr>
            <w:tcW w:w="826" w:type="dxa"/>
            <w:noWrap/>
            <w:vAlign w:val="center"/>
            <w:hideMark/>
          </w:tcPr>
          <w:p w14:paraId="7C8CB0DD" w14:textId="77777777" w:rsidR="00A4300D" w:rsidRPr="00A4300D" w:rsidRDefault="00A4300D" w:rsidP="00A4300D">
            <w:pPr>
              <w:jc w:val="center"/>
              <w:rPr>
                <w:sz w:val="18"/>
                <w:szCs w:val="18"/>
              </w:rPr>
            </w:pPr>
            <w:r w:rsidRPr="00A4300D">
              <w:rPr>
                <w:sz w:val="18"/>
                <w:szCs w:val="18"/>
              </w:rPr>
              <w:t>6.39</w:t>
            </w:r>
          </w:p>
        </w:tc>
        <w:tc>
          <w:tcPr>
            <w:tcW w:w="826" w:type="dxa"/>
            <w:noWrap/>
            <w:vAlign w:val="center"/>
            <w:hideMark/>
          </w:tcPr>
          <w:p w14:paraId="3C6A11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1C5EC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6C262B" w14:textId="77777777" w:rsidR="00A4300D" w:rsidRPr="00A4300D" w:rsidRDefault="00A4300D" w:rsidP="00A4300D">
            <w:pPr>
              <w:jc w:val="center"/>
              <w:rPr>
                <w:sz w:val="18"/>
                <w:szCs w:val="18"/>
              </w:rPr>
            </w:pPr>
            <w:r w:rsidRPr="00A4300D">
              <w:rPr>
                <w:sz w:val="18"/>
                <w:szCs w:val="18"/>
              </w:rPr>
              <w:t>575.85</w:t>
            </w:r>
          </w:p>
        </w:tc>
      </w:tr>
      <w:tr w:rsidR="00A4300D" w:rsidRPr="00A4300D" w14:paraId="31B32A2A" w14:textId="77777777" w:rsidTr="00A4300D">
        <w:trPr>
          <w:trHeight w:val="255"/>
        </w:trPr>
        <w:tc>
          <w:tcPr>
            <w:tcW w:w="825" w:type="dxa"/>
            <w:vMerge/>
            <w:vAlign w:val="center"/>
            <w:hideMark/>
          </w:tcPr>
          <w:p w14:paraId="49875892" w14:textId="77777777" w:rsidR="00A4300D" w:rsidRPr="00A4300D" w:rsidRDefault="00A4300D" w:rsidP="00A4300D">
            <w:pPr>
              <w:jc w:val="center"/>
              <w:rPr>
                <w:sz w:val="18"/>
                <w:szCs w:val="18"/>
              </w:rPr>
            </w:pPr>
          </w:p>
        </w:tc>
        <w:tc>
          <w:tcPr>
            <w:tcW w:w="2010" w:type="dxa"/>
            <w:vMerge/>
            <w:vAlign w:val="center"/>
            <w:hideMark/>
          </w:tcPr>
          <w:p w14:paraId="685DC4C9" w14:textId="77777777" w:rsidR="00A4300D" w:rsidRPr="00A4300D" w:rsidRDefault="00A4300D" w:rsidP="00A4300D">
            <w:pPr>
              <w:jc w:val="center"/>
              <w:rPr>
                <w:sz w:val="18"/>
                <w:szCs w:val="18"/>
              </w:rPr>
            </w:pPr>
          </w:p>
        </w:tc>
        <w:tc>
          <w:tcPr>
            <w:tcW w:w="851" w:type="dxa"/>
            <w:noWrap/>
            <w:vAlign w:val="center"/>
            <w:hideMark/>
          </w:tcPr>
          <w:p w14:paraId="7053348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311F867"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373627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C94F095" w14:textId="77777777" w:rsidR="00A4300D" w:rsidRPr="00A4300D" w:rsidRDefault="00A4300D" w:rsidP="00A4300D">
            <w:pPr>
              <w:jc w:val="center"/>
              <w:rPr>
                <w:sz w:val="18"/>
                <w:szCs w:val="18"/>
              </w:rPr>
            </w:pPr>
            <w:r w:rsidRPr="00A4300D">
              <w:rPr>
                <w:sz w:val="18"/>
                <w:szCs w:val="18"/>
              </w:rPr>
              <w:t>595.03</w:t>
            </w:r>
          </w:p>
        </w:tc>
        <w:tc>
          <w:tcPr>
            <w:tcW w:w="826" w:type="dxa"/>
            <w:noWrap/>
            <w:vAlign w:val="center"/>
            <w:hideMark/>
          </w:tcPr>
          <w:p w14:paraId="18DE41F3" w14:textId="77777777" w:rsidR="00A4300D" w:rsidRPr="00A4300D" w:rsidRDefault="00A4300D" w:rsidP="00A4300D">
            <w:pPr>
              <w:jc w:val="center"/>
              <w:rPr>
                <w:sz w:val="18"/>
                <w:szCs w:val="18"/>
              </w:rPr>
            </w:pPr>
            <w:r w:rsidRPr="00A4300D">
              <w:rPr>
                <w:sz w:val="18"/>
                <w:szCs w:val="18"/>
              </w:rPr>
              <w:t>10.45</w:t>
            </w:r>
          </w:p>
        </w:tc>
        <w:tc>
          <w:tcPr>
            <w:tcW w:w="826" w:type="dxa"/>
            <w:noWrap/>
            <w:vAlign w:val="center"/>
            <w:hideMark/>
          </w:tcPr>
          <w:p w14:paraId="2194B52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0F5B97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D9A59C" w14:textId="77777777" w:rsidR="00A4300D" w:rsidRPr="00A4300D" w:rsidRDefault="00A4300D" w:rsidP="00A4300D">
            <w:pPr>
              <w:jc w:val="center"/>
              <w:rPr>
                <w:sz w:val="18"/>
                <w:szCs w:val="18"/>
              </w:rPr>
            </w:pPr>
            <w:r w:rsidRPr="00A4300D">
              <w:rPr>
                <w:sz w:val="18"/>
                <w:szCs w:val="18"/>
              </w:rPr>
              <w:t>595.03</w:t>
            </w:r>
          </w:p>
        </w:tc>
      </w:tr>
      <w:tr w:rsidR="00A4300D" w:rsidRPr="00A4300D" w14:paraId="39FD0F0E" w14:textId="77777777" w:rsidTr="00A4300D">
        <w:trPr>
          <w:trHeight w:val="255"/>
        </w:trPr>
        <w:tc>
          <w:tcPr>
            <w:tcW w:w="825" w:type="dxa"/>
            <w:vMerge/>
            <w:vAlign w:val="center"/>
            <w:hideMark/>
          </w:tcPr>
          <w:p w14:paraId="41655497" w14:textId="77777777" w:rsidR="00A4300D" w:rsidRPr="00A4300D" w:rsidRDefault="00A4300D" w:rsidP="00A4300D">
            <w:pPr>
              <w:jc w:val="center"/>
              <w:rPr>
                <w:sz w:val="18"/>
                <w:szCs w:val="18"/>
              </w:rPr>
            </w:pPr>
          </w:p>
        </w:tc>
        <w:tc>
          <w:tcPr>
            <w:tcW w:w="2010" w:type="dxa"/>
            <w:vMerge/>
            <w:vAlign w:val="center"/>
            <w:hideMark/>
          </w:tcPr>
          <w:p w14:paraId="676AFBB2" w14:textId="77777777" w:rsidR="00A4300D" w:rsidRPr="00A4300D" w:rsidRDefault="00A4300D" w:rsidP="00A4300D">
            <w:pPr>
              <w:jc w:val="center"/>
              <w:rPr>
                <w:sz w:val="18"/>
                <w:szCs w:val="18"/>
              </w:rPr>
            </w:pPr>
          </w:p>
        </w:tc>
        <w:tc>
          <w:tcPr>
            <w:tcW w:w="851" w:type="dxa"/>
            <w:noWrap/>
            <w:vAlign w:val="center"/>
            <w:hideMark/>
          </w:tcPr>
          <w:p w14:paraId="0E46C98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CAD6501"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3308BCF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1463541" w14:textId="77777777" w:rsidR="00A4300D" w:rsidRPr="00A4300D" w:rsidRDefault="00A4300D" w:rsidP="00A4300D">
            <w:pPr>
              <w:jc w:val="center"/>
              <w:rPr>
                <w:sz w:val="18"/>
                <w:szCs w:val="18"/>
              </w:rPr>
            </w:pPr>
            <w:r w:rsidRPr="00A4300D">
              <w:rPr>
                <w:sz w:val="18"/>
                <w:szCs w:val="18"/>
              </w:rPr>
              <w:t>593.82</w:t>
            </w:r>
          </w:p>
        </w:tc>
        <w:tc>
          <w:tcPr>
            <w:tcW w:w="826" w:type="dxa"/>
            <w:noWrap/>
            <w:vAlign w:val="center"/>
            <w:hideMark/>
          </w:tcPr>
          <w:p w14:paraId="2D76038A" w14:textId="77777777" w:rsidR="00A4300D" w:rsidRPr="00A4300D" w:rsidRDefault="00A4300D" w:rsidP="00A4300D">
            <w:pPr>
              <w:jc w:val="center"/>
              <w:rPr>
                <w:sz w:val="18"/>
                <w:szCs w:val="18"/>
              </w:rPr>
            </w:pPr>
            <w:r w:rsidRPr="00A4300D">
              <w:rPr>
                <w:sz w:val="18"/>
                <w:szCs w:val="18"/>
              </w:rPr>
              <w:t>10.38</w:t>
            </w:r>
          </w:p>
        </w:tc>
        <w:tc>
          <w:tcPr>
            <w:tcW w:w="826" w:type="dxa"/>
            <w:noWrap/>
            <w:vAlign w:val="center"/>
            <w:hideMark/>
          </w:tcPr>
          <w:p w14:paraId="237281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E2BAD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260E3C" w14:textId="77777777" w:rsidR="00A4300D" w:rsidRPr="00A4300D" w:rsidRDefault="00A4300D" w:rsidP="00A4300D">
            <w:pPr>
              <w:jc w:val="center"/>
              <w:rPr>
                <w:sz w:val="18"/>
                <w:szCs w:val="18"/>
              </w:rPr>
            </w:pPr>
            <w:r w:rsidRPr="00A4300D">
              <w:rPr>
                <w:sz w:val="18"/>
                <w:szCs w:val="18"/>
              </w:rPr>
              <w:t>593.82</w:t>
            </w:r>
          </w:p>
        </w:tc>
      </w:tr>
      <w:tr w:rsidR="00A4300D" w:rsidRPr="00A4300D" w14:paraId="4F2B4069" w14:textId="77777777" w:rsidTr="00A4300D">
        <w:trPr>
          <w:trHeight w:val="255"/>
        </w:trPr>
        <w:tc>
          <w:tcPr>
            <w:tcW w:w="825" w:type="dxa"/>
            <w:vMerge w:val="restart"/>
            <w:noWrap/>
            <w:vAlign w:val="center"/>
            <w:hideMark/>
          </w:tcPr>
          <w:p w14:paraId="3C375E35" w14:textId="77777777" w:rsidR="00A4300D" w:rsidRPr="00A4300D" w:rsidRDefault="00A4300D" w:rsidP="00A4300D">
            <w:pPr>
              <w:jc w:val="center"/>
              <w:rPr>
                <w:sz w:val="18"/>
                <w:szCs w:val="18"/>
              </w:rPr>
            </w:pPr>
            <w:r w:rsidRPr="00A4300D">
              <w:rPr>
                <w:sz w:val="18"/>
                <w:szCs w:val="18"/>
              </w:rPr>
              <w:t>JHT15</w:t>
            </w:r>
          </w:p>
        </w:tc>
        <w:tc>
          <w:tcPr>
            <w:tcW w:w="2010" w:type="dxa"/>
            <w:vMerge w:val="restart"/>
            <w:noWrap/>
            <w:vAlign w:val="center"/>
            <w:hideMark/>
          </w:tcPr>
          <w:p w14:paraId="3325F417"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5211F23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5861C59"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4FA392E"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1E70720E" w14:textId="77777777" w:rsidR="00A4300D" w:rsidRPr="00A4300D" w:rsidRDefault="00A4300D" w:rsidP="00A4300D">
            <w:pPr>
              <w:jc w:val="center"/>
              <w:rPr>
                <w:sz w:val="18"/>
                <w:szCs w:val="18"/>
              </w:rPr>
            </w:pPr>
            <w:r w:rsidRPr="00A4300D">
              <w:rPr>
                <w:sz w:val="18"/>
                <w:szCs w:val="18"/>
              </w:rPr>
              <w:t>690.92</w:t>
            </w:r>
          </w:p>
        </w:tc>
        <w:tc>
          <w:tcPr>
            <w:tcW w:w="826" w:type="dxa"/>
            <w:noWrap/>
            <w:vAlign w:val="center"/>
            <w:hideMark/>
          </w:tcPr>
          <w:p w14:paraId="5AD43C7B" w14:textId="77777777" w:rsidR="00A4300D" w:rsidRPr="00A4300D" w:rsidRDefault="00A4300D" w:rsidP="00A4300D">
            <w:pPr>
              <w:jc w:val="center"/>
              <w:rPr>
                <w:sz w:val="18"/>
                <w:szCs w:val="18"/>
              </w:rPr>
            </w:pPr>
            <w:r w:rsidRPr="00A4300D">
              <w:rPr>
                <w:sz w:val="18"/>
                <w:szCs w:val="18"/>
              </w:rPr>
              <w:t>65</w:t>
            </w:r>
          </w:p>
        </w:tc>
        <w:tc>
          <w:tcPr>
            <w:tcW w:w="826" w:type="dxa"/>
            <w:noWrap/>
            <w:vAlign w:val="center"/>
            <w:hideMark/>
          </w:tcPr>
          <w:p w14:paraId="1B2119C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FE6614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42F8C6F" w14:textId="77777777" w:rsidR="00A4300D" w:rsidRPr="00A4300D" w:rsidRDefault="00A4300D" w:rsidP="00A4300D">
            <w:pPr>
              <w:jc w:val="center"/>
              <w:rPr>
                <w:sz w:val="18"/>
                <w:szCs w:val="18"/>
              </w:rPr>
            </w:pPr>
            <w:r w:rsidRPr="00A4300D">
              <w:rPr>
                <w:sz w:val="18"/>
                <w:szCs w:val="18"/>
              </w:rPr>
              <w:t>738.45</w:t>
            </w:r>
          </w:p>
        </w:tc>
      </w:tr>
      <w:tr w:rsidR="00A4300D" w:rsidRPr="00A4300D" w14:paraId="00EA6E21" w14:textId="77777777" w:rsidTr="00A4300D">
        <w:trPr>
          <w:trHeight w:val="255"/>
        </w:trPr>
        <w:tc>
          <w:tcPr>
            <w:tcW w:w="825" w:type="dxa"/>
            <w:vMerge/>
            <w:vAlign w:val="center"/>
            <w:hideMark/>
          </w:tcPr>
          <w:p w14:paraId="4952DDED" w14:textId="77777777" w:rsidR="00A4300D" w:rsidRPr="00A4300D" w:rsidRDefault="00A4300D" w:rsidP="00A4300D">
            <w:pPr>
              <w:jc w:val="center"/>
              <w:rPr>
                <w:sz w:val="18"/>
                <w:szCs w:val="18"/>
              </w:rPr>
            </w:pPr>
          </w:p>
        </w:tc>
        <w:tc>
          <w:tcPr>
            <w:tcW w:w="2010" w:type="dxa"/>
            <w:vMerge/>
            <w:vAlign w:val="center"/>
            <w:hideMark/>
          </w:tcPr>
          <w:p w14:paraId="0B18A884" w14:textId="77777777" w:rsidR="00A4300D" w:rsidRPr="00A4300D" w:rsidRDefault="00A4300D" w:rsidP="00A4300D">
            <w:pPr>
              <w:jc w:val="center"/>
              <w:rPr>
                <w:sz w:val="18"/>
                <w:szCs w:val="18"/>
              </w:rPr>
            </w:pPr>
          </w:p>
        </w:tc>
        <w:tc>
          <w:tcPr>
            <w:tcW w:w="851" w:type="dxa"/>
            <w:noWrap/>
            <w:vAlign w:val="center"/>
            <w:hideMark/>
          </w:tcPr>
          <w:p w14:paraId="4C05742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8457F05"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D26928B"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7BD0D362" w14:textId="77777777" w:rsidR="00A4300D" w:rsidRPr="00A4300D" w:rsidRDefault="00A4300D" w:rsidP="00A4300D">
            <w:pPr>
              <w:jc w:val="center"/>
              <w:rPr>
                <w:sz w:val="18"/>
                <w:szCs w:val="18"/>
              </w:rPr>
            </w:pPr>
            <w:r w:rsidRPr="00A4300D">
              <w:rPr>
                <w:sz w:val="18"/>
                <w:szCs w:val="18"/>
              </w:rPr>
              <w:t>695.03</w:t>
            </w:r>
          </w:p>
        </w:tc>
        <w:tc>
          <w:tcPr>
            <w:tcW w:w="826" w:type="dxa"/>
            <w:noWrap/>
            <w:vAlign w:val="center"/>
            <w:hideMark/>
          </w:tcPr>
          <w:p w14:paraId="154A3E3B" w14:textId="77777777" w:rsidR="00A4300D" w:rsidRPr="00A4300D" w:rsidRDefault="00A4300D" w:rsidP="00A4300D">
            <w:pPr>
              <w:jc w:val="center"/>
              <w:rPr>
                <w:sz w:val="18"/>
                <w:szCs w:val="18"/>
              </w:rPr>
            </w:pPr>
            <w:r w:rsidRPr="00A4300D">
              <w:rPr>
                <w:sz w:val="18"/>
                <w:szCs w:val="18"/>
              </w:rPr>
              <w:t>65.11</w:t>
            </w:r>
          </w:p>
        </w:tc>
        <w:tc>
          <w:tcPr>
            <w:tcW w:w="826" w:type="dxa"/>
            <w:noWrap/>
            <w:vAlign w:val="center"/>
            <w:hideMark/>
          </w:tcPr>
          <w:p w14:paraId="5C42190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EC5FE5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CBB8502" w14:textId="77777777" w:rsidR="00A4300D" w:rsidRPr="00A4300D" w:rsidRDefault="00A4300D" w:rsidP="00A4300D">
            <w:pPr>
              <w:jc w:val="center"/>
              <w:rPr>
                <w:sz w:val="18"/>
                <w:szCs w:val="18"/>
              </w:rPr>
            </w:pPr>
            <w:r w:rsidRPr="00A4300D">
              <w:rPr>
                <w:sz w:val="18"/>
                <w:szCs w:val="18"/>
              </w:rPr>
              <w:t>743.57</w:t>
            </w:r>
          </w:p>
        </w:tc>
      </w:tr>
      <w:tr w:rsidR="00A4300D" w:rsidRPr="00A4300D" w14:paraId="6F1E4C52" w14:textId="77777777" w:rsidTr="00A4300D">
        <w:trPr>
          <w:trHeight w:val="255"/>
        </w:trPr>
        <w:tc>
          <w:tcPr>
            <w:tcW w:w="825" w:type="dxa"/>
            <w:vMerge/>
            <w:vAlign w:val="center"/>
            <w:hideMark/>
          </w:tcPr>
          <w:p w14:paraId="3C8F97A5" w14:textId="77777777" w:rsidR="00A4300D" w:rsidRPr="00A4300D" w:rsidRDefault="00A4300D" w:rsidP="00A4300D">
            <w:pPr>
              <w:jc w:val="center"/>
              <w:rPr>
                <w:sz w:val="18"/>
                <w:szCs w:val="18"/>
              </w:rPr>
            </w:pPr>
          </w:p>
        </w:tc>
        <w:tc>
          <w:tcPr>
            <w:tcW w:w="2010" w:type="dxa"/>
            <w:vMerge/>
            <w:vAlign w:val="center"/>
            <w:hideMark/>
          </w:tcPr>
          <w:p w14:paraId="6BB95C7F" w14:textId="77777777" w:rsidR="00A4300D" w:rsidRPr="00A4300D" w:rsidRDefault="00A4300D" w:rsidP="00A4300D">
            <w:pPr>
              <w:jc w:val="center"/>
              <w:rPr>
                <w:sz w:val="18"/>
                <w:szCs w:val="18"/>
              </w:rPr>
            </w:pPr>
          </w:p>
        </w:tc>
        <w:tc>
          <w:tcPr>
            <w:tcW w:w="851" w:type="dxa"/>
            <w:noWrap/>
            <w:vAlign w:val="center"/>
            <w:hideMark/>
          </w:tcPr>
          <w:p w14:paraId="411E6B5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7090EDF"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18C5D2C"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40DF4ADC" w14:textId="77777777" w:rsidR="00A4300D" w:rsidRPr="00A4300D" w:rsidRDefault="00A4300D" w:rsidP="00A4300D">
            <w:pPr>
              <w:jc w:val="center"/>
              <w:rPr>
                <w:sz w:val="18"/>
                <w:szCs w:val="18"/>
              </w:rPr>
            </w:pPr>
            <w:r w:rsidRPr="00A4300D">
              <w:rPr>
                <w:sz w:val="18"/>
                <w:szCs w:val="18"/>
              </w:rPr>
              <w:t>700.34</w:t>
            </w:r>
          </w:p>
        </w:tc>
        <w:tc>
          <w:tcPr>
            <w:tcW w:w="826" w:type="dxa"/>
            <w:noWrap/>
            <w:vAlign w:val="center"/>
            <w:hideMark/>
          </w:tcPr>
          <w:p w14:paraId="5147A6A6" w14:textId="77777777" w:rsidR="00A4300D" w:rsidRPr="00A4300D" w:rsidRDefault="00A4300D" w:rsidP="00A4300D">
            <w:pPr>
              <w:jc w:val="center"/>
              <w:rPr>
                <w:sz w:val="18"/>
                <w:szCs w:val="18"/>
              </w:rPr>
            </w:pPr>
            <w:r w:rsidRPr="00A4300D">
              <w:rPr>
                <w:sz w:val="18"/>
                <w:szCs w:val="18"/>
              </w:rPr>
              <w:t>65.18</w:t>
            </w:r>
          </w:p>
        </w:tc>
        <w:tc>
          <w:tcPr>
            <w:tcW w:w="826" w:type="dxa"/>
            <w:noWrap/>
            <w:vAlign w:val="center"/>
            <w:hideMark/>
          </w:tcPr>
          <w:p w14:paraId="44D1082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23245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9242EC" w14:textId="77777777" w:rsidR="00A4300D" w:rsidRPr="00A4300D" w:rsidRDefault="00A4300D" w:rsidP="00A4300D">
            <w:pPr>
              <w:jc w:val="center"/>
              <w:rPr>
                <w:sz w:val="18"/>
                <w:szCs w:val="18"/>
              </w:rPr>
            </w:pPr>
            <w:r w:rsidRPr="00A4300D">
              <w:rPr>
                <w:sz w:val="18"/>
                <w:szCs w:val="18"/>
              </w:rPr>
              <w:t>748.49</w:t>
            </w:r>
          </w:p>
        </w:tc>
      </w:tr>
      <w:tr w:rsidR="00A4300D" w:rsidRPr="00A4300D" w14:paraId="0E3A415C" w14:textId="77777777" w:rsidTr="00A4300D">
        <w:trPr>
          <w:trHeight w:val="255"/>
        </w:trPr>
        <w:tc>
          <w:tcPr>
            <w:tcW w:w="825" w:type="dxa"/>
            <w:vMerge/>
            <w:vAlign w:val="center"/>
            <w:hideMark/>
          </w:tcPr>
          <w:p w14:paraId="7862D7E7" w14:textId="77777777" w:rsidR="00A4300D" w:rsidRPr="00A4300D" w:rsidRDefault="00A4300D" w:rsidP="00A4300D">
            <w:pPr>
              <w:jc w:val="center"/>
              <w:rPr>
                <w:sz w:val="18"/>
                <w:szCs w:val="18"/>
              </w:rPr>
            </w:pPr>
          </w:p>
        </w:tc>
        <w:tc>
          <w:tcPr>
            <w:tcW w:w="2010" w:type="dxa"/>
            <w:vMerge w:val="restart"/>
            <w:noWrap/>
            <w:vAlign w:val="center"/>
            <w:hideMark/>
          </w:tcPr>
          <w:p w14:paraId="0301AB5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216C3C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E628D34"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5CFECDD"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24BEC68F" w14:textId="77777777" w:rsidR="00A4300D" w:rsidRPr="00A4300D" w:rsidRDefault="00A4300D" w:rsidP="00A4300D">
            <w:pPr>
              <w:jc w:val="center"/>
              <w:rPr>
                <w:sz w:val="18"/>
                <w:szCs w:val="18"/>
              </w:rPr>
            </w:pPr>
            <w:r w:rsidRPr="00A4300D">
              <w:rPr>
                <w:sz w:val="18"/>
                <w:szCs w:val="18"/>
              </w:rPr>
              <w:t>700.34</w:t>
            </w:r>
          </w:p>
        </w:tc>
        <w:tc>
          <w:tcPr>
            <w:tcW w:w="826" w:type="dxa"/>
            <w:noWrap/>
            <w:vAlign w:val="center"/>
            <w:hideMark/>
          </w:tcPr>
          <w:p w14:paraId="45D4217C" w14:textId="77777777" w:rsidR="00A4300D" w:rsidRPr="00A4300D" w:rsidRDefault="00A4300D" w:rsidP="00A4300D">
            <w:pPr>
              <w:jc w:val="center"/>
              <w:rPr>
                <w:sz w:val="18"/>
                <w:szCs w:val="18"/>
              </w:rPr>
            </w:pPr>
            <w:r w:rsidRPr="00A4300D">
              <w:rPr>
                <w:sz w:val="18"/>
                <w:szCs w:val="18"/>
              </w:rPr>
              <w:t>65.19</w:t>
            </w:r>
          </w:p>
        </w:tc>
        <w:tc>
          <w:tcPr>
            <w:tcW w:w="826" w:type="dxa"/>
            <w:noWrap/>
            <w:vAlign w:val="center"/>
            <w:hideMark/>
          </w:tcPr>
          <w:p w14:paraId="76155B1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C54D21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D0D31BF" w14:textId="77777777" w:rsidR="00A4300D" w:rsidRPr="00A4300D" w:rsidRDefault="00A4300D" w:rsidP="00A4300D">
            <w:pPr>
              <w:jc w:val="center"/>
              <w:rPr>
                <w:sz w:val="18"/>
                <w:szCs w:val="18"/>
              </w:rPr>
            </w:pPr>
            <w:r w:rsidRPr="00A4300D">
              <w:rPr>
                <w:sz w:val="18"/>
                <w:szCs w:val="18"/>
              </w:rPr>
              <w:t>749.93</w:t>
            </w:r>
          </w:p>
        </w:tc>
      </w:tr>
      <w:tr w:rsidR="00A4300D" w:rsidRPr="00A4300D" w14:paraId="18CBC21D" w14:textId="77777777" w:rsidTr="00A4300D">
        <w:trPr>
          <w:trHeight w:val="255"/>
        </w:trPr>
        <w:tc>
          <w:tcPr>
            <w:tcW w:w="825" w:type="dxa"/>
            <w:vMerge/>
            <w:vAlign w:val="center"/>
            <w:hideMark/>
          </w:tcPr>
          <w:p w14:paraId="6BEA1925" w14:textId="77777777" w:rsidR="00A4300D" w:rsidRPr="00A4300D" w:rsidRDefault="00A4300D" w:rsidP="00A4300D">
            <w:pPr>
              <w:jc w:val="center"/>
              <w:rPr>
                <w:sz w:val="18"/>
                <w:szCs w:val="18"/>
              </w:rPr>
            </w:pPr>
          </w:p>
        </w:tc>
        <w:tc>
          <w:tcPr>
            <w:tcW w:w="2010" w:type="dxa"/>
            <w:vMerge/>
            <w:vAlign w:val="center"/>
            <w:hideMark/>
          </w:tcPr>
          <w:p w14:paraId="0ED39F86" w14:textId="77777777" w:rsidR="00A4300D" w:rsidRPr="00A4300D" w:rsidRDefault="00A4300D" w:rsidP="00A4300D">
            <w:pPr>
              <w:jc w:val="center"/>
              <w:rPr>
                <w:sz w:val="18"/>
                <w:szCs w:val="18"/>
              </w:rPr>
            </w:pPr>
          </w:p>
        </w:tc>
        <w:tc>
          <w:tcPr>
            <w:tcW w:w="851" w:type="dxa"/>
            <w:noWrap/>
            <w:vAlign w:val="center"/>
            <w:hideMark/>
          </w:tcPr>
          <w:p w14:paraId="679B8D8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5924B10"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85693C7"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5C7039DE" w14:textId="77777777" w:rsidR="00A4300D" w:rsidRPr="00A4300D" w:rsidRDefault="00A4300D" w:rsidP="00A4300D">
            <w:pPr>
              <w:jc w:val="center"/>
              <w:rPr>
                <w:sz w:val="18"/>
                <w:szCs w:val="18"/>
              </w:rPr>
            </w:pPr>
            <w:r w:rsidRPr="00A4300D">
              <w:rPr>
                <w:sz w:val="18"/>
                <w:szCs w:val="18"/>
              </w:rPr>
              <w:t>695.03</w:t>
            </w:r>
          </w:p>
        </w:tc>
        <w:tc>
          <w:tcPr>
            <w:tcW w:w="826" w:type="dxa"/>
            <w:noWrap/>
            <w:vAlign w:val="center"/>
            <w:hideMark/>
          </w:tcPr>
          <w:p w14:paraId="5868EE29" w14:textId="77777777" w:rsidR="00A4300D" w:rsidRPr="00A4300D" w:rsidRDefault="00A4300D" w:rsidP="00A4300D">
            <w:pPr>
              <w:jc w:val="center"/>
              <w:rPr>
                <w:sz w:val="18"/>
                <w:szCs w:val="18"/>
              </w:rPr>
            </w:pPr>
            <w:r w:rsidRPr="00A4300D">
              <w:rPr>
                <w:sz w:val="18"/>
                <w:szCs w:val="18"/>
              </w:rPr>
              <w:t>65.12</w:t>
            </w:r>
          </w:p>
        </w:tc>
        <w:tc>
          <w:tcPr>
            <w:tcW w:w="826" w:type="dxa"/>
            <w:noWrap/>
            <w:vAlign w:val="center"/>
            <w:hideMark/>
          </w:tcPr>
          <w:p w14:paraId="4C85860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974241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7998D3A" w14:textId="77777777" w:rsidR="00A4300D" w:rsidRPr="00A4300D" w:rsidRDefault="00A4300D" w:rsidP="00A4300D">
            <w:pPr>
              <w:jc w:val="center"/>
              <w:rPr>
                <w:sz w:val="18"/>
                <w:szCs w:val="18"/>
              </w:rPr>
            </w:pPr>
            <w:r w:rsidRPr="00A4300D">
              <w:rPr>
                <w:sz w:val="18"/>
                <w:szCs w:val="18"/>
              </w:rPr>
              <w:t>744.07</w:t>
            </w:r>
          </w:p>
        </w:tc>
      </w:tr>
      <w:tr w:rsidR="00A4300D" w:rsidRPr="00A4300D" w14:paraId="5A41DDD2" w14:textId="77777777" w:rsidTr="00A4300D">
        <w:trPr>
          <w:trHeight w:val="255"/>
        </w:trPr>
        <w:tc>
          <w:tcPr>
            <w:tcW w:w="825" w:type="dxa"/>
            <w:vMerge/>
            <w:vAlign w:val="center"/>
            <w:hideMark/>
          </w:tcPr>
          <w:p w14:paraId="5BE2966B" w14:textId="77777777" w:rsidR="00A4300D" w:rsidRPr="00A4300D" w:rsidRDefault="00A4300D" w:rsidP="00A4300D">
            <w:pPr>
              <w:jc w:val="center"/>
              <w:rPr>
                <w:sz w:val="18"/>
                <w:szCs w:val="18"/>
              </w:rPr>
            </w:pPr>
          </w:p>
        </w:tc>
        <w:tc>
          <w:tcPr>
            <w:tcW w:w="2010" w:type="dxa"/>
            <w:vMerge/>
            <w:vAlign w:val="center"/>
            <w:hideMark/>
          </w:tcPr>
          <w:p w14:paraId="1EB17671" w14:textId="77777777" w:rsidR="00A4300D" w:rsidRPr="00A4300D" w:rsidRDefault="00A4300D" w:rsidP="00A4300D">
            <w:pPr>
              <w:jc w:val="center"/>
              <w:rPr>
                <w:sz w:val="18"/>
                <w:szCs w:val="18"/>
              </w:rPr>
            </w:pPr>
          </w:p>
        </w:tc>
        <w:tc>
          <w:tcPr>
            <w:tcW w:w="851" w:type="dxa"/>
            <w:noWrap/>
            <w:vAlign w:val="center"/>
            <w:hideMark/>
          </w:tcPr>
          <w:p w14:paraId="1919924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50DCE1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7DA729F4"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1101764C" w14:textId="77777777" w:rsidR="00A4300D" w:rsidRPr="00A4300D" w:rsidRDefault="00A4300D" w:rsidP="00A4300D">
            <w:pPr>
              <w:jc w:val="center"/>
              <w:rPr>
                <w:sz w:val="18"/>
                <w:szCs w:val="18"/>
              </w:rPr>
            </w:pPr>
            <w:r w:rsidRPr="00A4300D">
              <w:rPr>
                <w:sz w:val="18"/>
                <w:szCs w:val="18"/>
              </w:rPr>
              <w:t>690.92</w:t>
            </w:r>
          </w:p>
        </w:tc>
        <w:tc>
          <w:tcPr>
            <w:tcW w:w="826" w:type="dxa"/>
            <w:noWrap/>
            <w:vAlign w:val="center"/>
            <w:hideMark/>
          </w:tcPr>
          <w:p w14:paraId="0023F072" w14:textId="77777777" w:rsidR="00A4300D" w:rsidRPr="00A4300D" w:rsidRDefault="00A4300D" w:rsidP="00A4300D">
            <w:pPr>
              <w:jc w:val="center"/>
              <w:rPr>
                <w:sz w:val="18"/>
                <w:szCs w:val="18"/>
              </w:rPr>
            </w:pPr>
            <w:r w:rsidRPr="00A4300D">
              <w:rPr>
                <w:sz w:val="18"/>
                <w:szCs w:val="18"/>
              </w:rPr>
              <w:t>65.01</w:t>
            </w:r>
          </w:p>
        </w:tc>
        <w:tc>
          <w:tcPr>
            <w:tcW w:w="826" w:type="dxa"/>
            <w:noWrap/>
            <w:vAlign w:val="center"/>
            <w:hideMark/>
          </w:tcPr>
          <w:p w14:paraId="7DCBE6A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25D93E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B00D6EC" w14:textId="77777777" w:rsidR="00A4300D" w:rsidRPr="00A4300D" w:rsidRDefault="00A4300D" w:rsidP="00A4300D">
            <w:pPr>
              <w:jc w:val="center"/>
              <w:rPr>
                <w:sz w:val="18"/>
                <w:szCs w:val="18"/>
              </w:rPr>
            </w:pPr>
            <w:r w:rsidRPr="00A4300D">
              <w:rPr>
                <w:sz w:val="18"/>
                <w:szCs w:val="18"/>
              </w:rPr>
              <w:t>737.53</w:t>
            </w:r>
          </w:p>
        </w:tc>
      </w:tr>
      <w:tr w:rsidR="00A4300D" w:rsidRPr="00A4300D" w14:paraId="78256986" w14:textId="77777777" w:rsidTr="00A4300D">
        <w:trPr>
          <w:trHeight w:val="255"/>
        </w:trPr>
        <w:tc>
          <w:tcPr>
            <w:tcW w:w="825" w:type="dxa"/>
            <w:vMerge/>
            <w:vAlign w:val="center"/>
            <w:hideMark/>
          </w:tcPr>
          <w:p w14:paraId="2BE7A312" w14:textId="77777777" w:rsidR="00A4300D" w:rsidRPr="00A4300D" w:rsidRDefault="00A4300D" w:rsidP="00A4300D">
            <w:pPr>
              <w:jc w:val="center"/>
              <w:rPr>
                <w:sz w:val="18"/>
                <w:szCs w:val="18"/>
              </w:rPr>
            </w:pPr>
          </w:p>
        </w:tc>
        <w:tc>
          <w:tcPr>
            <w:tcW w:w="2010" w:type="dxa"/>
            <w:vMerge w:val="restart"/>
            <w:noWrap/>
            <w:vAlign w:val="center"/>
            <w:hideMark/>
          </w:tcPr>
          <w:p w14:paraId="7067C4F3"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7FB8F3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8B140D0"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310489F"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52BEEC87" w14:textId="77777777" w:rsidR="00A4300D" w:rsidRPr="00A4300D" w:rsidRDefault="00A4300D" w:rsidP="00A4300D">
            <w:pPr>
              <w:jc w:val="center"/>
              <w:rPr>
                <w:sz w:val="18"/>
                <w:szCs w:val="18"/>
              </w:rPr>
            </w:pPr>
            <w:r w:rsidRPr="00A4300D">
              <w:rPr>
                <w:sz w:val="18"/>
                <w:szCs w:val="18"/>
              </w:rPr>
              <w:t>475.51</w:t>
            </w:r>
          </w:p>
        </w:tc>
        <w:tc>
          <w:tcPr>
            <w:tcW w:w="826" w:type="dxa"/>
            <w:noWrap/>
            <w:vAlign w:val="center"/>
            <w:hideMark/>
          </w:tcPr>
          <w:p w14:paraId="0184DF1F" w14:textId="77777777" w:rsidR="00A4300D" w:rsidRPr="00A4300D" w:rsidRDefault="00A4300D" w:rsidP="00A4300D">
            <w:pPr>
              <w:jc w:val="center"/>
              <w:rPr>
                <w:sz w:val="18"/>
                <w:szCs w:val="18"/>
              </w:rPr>
            </w:pPr>
            <w:r w:rsidRPr="00A4300D">
              <w:rPr>
                <w:sz w:val="18"/>
                <w:szCs w:val="18"/>
              </w:rPr>
              <w:t>71.84</w:t>
            </w:r>
          </w:p>
        </w:tc>
        <w:tc>
          <w:tcPr>
            <w:tcW w:w="826" w:type="dxa"/>
            <w:noWrap/>
            <w:vAlign w:val="center"/>
            <w:hideMark/>
          </w:tcPr>
          <w:p w14:paraId="6170673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33FF8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DF7201" w14:textId="77777777" w:rsidR="00A4300D" w:rsidRPr="00A4300D" w:rsidRDefault="00A4300D" w:rsidP="00A4300D">
            <w:pPr>
              <w:jc w:val="center"/>
              <w:rPr>
                <w:sz w:val="18"/>
                <w:szCs w:val="18"/>
              </w:rPr>
            </w:pPr>
            <w:r w:rsidRPr="00A4300D">
              <w:rPr>
                <w:sz w:val="18"/>
                <w:szCs w:val="18"/>
              </w:rPr>
              <w:t>475.51</w:t>
            </w:r>
          </w:p>
        </w:tc>
      </w:tr>
      <w:tr w:rsidR="00A4300D" w:rsidRPr="00A4300D" w14:paraId="43FC50DB" w14:textId="77777777" w:rsidTr="00A4300D">
        <w:trPr>
          <w:trHeight w:val="255"/>
        </w:trPr>
        <w:tc>
          <w:tcPr>
            <w:tcW w:w="825" w:type="dxa"/>
            <w:vMerge/>
            <w:vAlign w:val="center"/>
            <w:hideMark/>
          </w:tcPr>
          <w:p w14:paraId="4E4E3FBA" w14:textId="77777777" w:rsidR="00A4300D" w:rsidRPr="00A4300D" w:rsidRDefault="00A4300D" w:rsidP="00A4300D">
            <w:pPr>
              <w:jc w:val="center"/>
              <w:rPr>
                <w:sz w:val="18"/>
                <w:szCs w:val="18"/>
              </w:rPr>
            </w:pPr>
          </w:p>
        </w:tc>
        <w:tc>
          <w:tcPr>
            <w:tcW w:w="2010" w:type="dxa"/>
            <w:vMerge/>
            <w:vAlign w:val="center"/>
            <w:hideMark/>
          </w:tcPr>
          <w:p w14:paraId="2AEF9AC3" w14:textId="77777777" w:rsidR="00A4300D" w:rsidRPr="00A4300D" w:rsidRDefault="00A4300D" w:rsidP="00A4300D">
            <w:pPr>
              <w:jc w:val="center"/>
              <w:rPr>
                <w:sz w:val="18"/>
                <w:szCs w:val="18"/>
              </w:rPr>
            </w:pPr>
          </w:p>
        </w:tc>
        <w:tc>
          <w:tcPr>
            <w:tcW w:w="851" w:type="dxa"/>
            <w:noWrap/>
            <w:vAlign w:val="center"/>
            <w:hideMark/>
          </w:tcPr>
          <w:p w14:paraId="4510FCA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7B9C6B9"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D096D30"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1DAEBD4E" w14:textId="77777777" w:rsidR="00A4300D" w:rsidRPr="00A4300D" w:rsidRDefault="00A4300D" w:rsidP="00A4300D">
            <w:pPr>
              <w:jc w:val="center"/>
              <w:rPr>
                <w:sz w:val="18"/>
                <w:szCs w:val="18"/>
              </w:rPr>
            </w:pPr>
            <w:r w:rsidRPr="00A4300D">
              <w:rPr>
                <w:sz w:val="18"/>
                <w:szCs w:val="18"/>
              </w:rPr>
              <w:t>484.48</w:t>
            </w:r>
          </w:p>
        </w:tc>
        <w:tc>
          <w:tcPr>
            <w:tcW w:w="826" w:type="dxa"/>
            <w:noWrap/>
            <w:vAlign w:val="center"/>
            <w:hideMark/>
          </w:tcPr>
          <w:p w14:paraId="53A11E58" w14:textId="77777777" w:rsidR="00A4300D" w:rsidRPr="00A4300D" w:rsidRDefault="00A4300D" w:rsidP="00A4300D">
            <w:pPr>
              <w:jc w:val="center"/>
              <w:rPr>
                <w:sz w:val="18"/>
                <w:szCs w:val="18"/>
              </w:rPr>
            </w:pPr>
            <w:r w:rsidRPr="00A4300D">
              <w:rPr>
                <w:sz w:val="18"/>
                <w:szCs w:val="18"/>
              </w:rPr>
              <w:t>71.93</w:t>
            </w:r>
          </w:p>
        </w:tc>
        <w:tc>
          <w:tcPr>
            <w:tcW w:w="826" w:type="dxa"/>
            <w:noWrap/>
            <w:vAlign w:val="center"/>
            <w:hideMark/>
          </w:tcPr>
          <w:p w14:paraId="6715FAF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149F6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D864B1D" w14:textId="77777777" w:rsidR="00A4300D" w:rsidRPr="00A4300D" w:rsidRDefault="00A4300D" w:rsidP="00A4300D">
            <w:pPr>
              <w:jc w:val="center"/>
              <w:rPr>
                <w:sz w:val="18"/>
                <w:szCs w:val="18"/>
              </w:rPr>
            </w:pPr>
            <w:r w:rsidRPr="00A4300D">
              <w:rPr>
                <w:sz w:val="18"/>
                <w:szCs w:val="18"/>
              </w:rPr>
              <w:t>484.48</w:t>
            </w:r>
          </w:p>
        </w:tc>
      </w:tr>
      <w:tr w:rsidR="00A4300D" w:rsidRPr="00A4300D" w14:paraId="6D6AFA87" w14:textId="77777777" w:rsidTr="00A4300D">
        <w:trPr>
          <w:trHeight w:val="255"/>
        </w:trPr>
        <w:tc>
          <w:tcPr>
            <w:tcW w:w="825" w:type="dxa"/>
            <w:vMerge/>
            <w:vAlign w:val="center"/>
            <w:hideMark/>
          </w:tcPr>
          <w:p w14:paraId="41B6B9AD" w14:textId="77777777" w:rsidR="00A4300D" w:rsidRPr="00A4300D" w:rsidRDefault="00A4300D" w:rsidP="00A4300D">
            <w:pPr>
              <w:jc w:val="center"/>
              <w:rPr>
                <w:sz w:val="18"/>
                <w:szCs w:val="18"/>
              </w:rPr>
            </w:pPr>
          </w:p>
        </w:tc>
        <w:tc>
          <w:tcPr>
            <w:tcW w:w="2010" w:type="dxa"/>
            <w:vMerge/>
            <w:vAlign w:val="center"/>
            <w:hideMark/>
          </w:tcPr>
          <w:p w14:paraId="19FDECB4" w14:textId="77777777" w:rsidR="00A4300D" w:rsidRPr="00A4300D" w:rsidRDefault="00A4300D" w:rsidP="00A4300D">
            <w:pPr>
              <w:jc w:val="center"/>
              <w:rPr>
                <w:sz w:val="18"/>
                <w:szCs w:val="18"/>
              </w:rPr>
            </w:pPr>
          </w:p>
        </w:tc>
        <w:tc>
          <w:tcPr>
            <w:tcW w:w="851" w:type="dxa"/>
            <w:noWrap/>
            <w:vAlign w:val="center"/>
            <w:hideMark/>
          </w:tcPr>
          <w:p w14:paraId="3D6E7A7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25D5FEE"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335FD7C"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94A5797" w14:textId="77777777" w:rsidR="00A4300D" w:rsidRPr="00A4300D" w:rsidRDefault="00A4300D" w:rsidP="00A4300D">
            <w:pPr>
              <w:jc w:val="center"/>
              <w:rPr>
                <w:sz w:val="18"/>
                <w:szCs w:val="18"/>
              </w:rPr>
            </w:pPr>
            <w:r w:rsidRPr="00A4300D">
              <w:rPr>
                <w:sz w:val="18"/>
                <w:szCs w:val="18"/>
              </w:rPr>
              <w:t>492.38</w:t>
            </w:r>
          </w:p>
        </w:tc>
        <w:tc>
          <w:tcPr>
            <w:tcW w:w="826" w:type="dxa"/>
            <w:noWrap/>
            <w:vAlign w:val="center"/>
            <w:hideMark/>
          </w:tcPr>
          <w:p w14:paraId="240EF1A8" w14:textId="77777777" w:rsidR="00A4300D" w:rsidRPr="00A4300D" w:rsidRDefault="00A4300D" w:rsidP="00A4300D">
            <w:pPr>
              <w:jc w:val="center"/>
              <w:rPr>
                <w:sz w:val="18"/>
                <w:szCs w:val="18"/>
              </w:rPr>
            </w:pPr>
            <w:r w:rsidRPr="00A4300D">
              <w:rPr>
                <w:sz w:val="18"/>
                <w:szCs w:val="18"/>
              </w:rPr>
              <w:t>71.81</w:t>
            </w:r>
          </w:p>
        </w:tc>
        <w:tc>
          <w:tcPr>
            <w:tcW w:w="826" w:type="dxa"/>
            <w:noWrap/>
            <w:vAlign w:val="center"/>
            <w:hideMark/>
          </w:tcPr>
          <w:p w14:paraId="6C597D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0320A3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ABF068B" w14:textId="77777777" w:rsidR="00A4300D" w:rsidRPr="00A4300D" w:rsidRDefault="00A4300D" w:rsidP="00A4300D">
            <w:pPr>
              <w:jc w:val="center"/>
              <w:rPr>
                <w:sz w:val="18"/>
                <w:szCs w:val="18"/>
              </w:rPr>
            </w:pPr>
            <w:r w:rsidRPr="00A4300D">
              <w:rPr>
                <w:sz w:val="18"/>
                <w:szCs w:val="18"/>
              </w:rPr>
              <w:t>492.38</w:t>
            </w:r>
          </w:p>
        </w:tc>
      </w:tr>
      <w:tr w:rsidR="00A4300D" w:rsidRPr="00A4300D" w14:paraId="5CF53D1D" w14:textId="77777777" w:rsidTr="00A4300D">
        <w:trPr>
          <w:trHeight w:val="255"/>
        </w:trPr>
        <w:tc>
          <w:tcPr>
            <w:tcW w:w="825" w:type="dxa"/>
            <w:vMerge/>
            <w:vAlign w:val="center"/>
            <w:hideMark/>
          </w:tcPr>
          <w:p w14:paraId="3C1A0CCC" w14:textId="77777777" w:rsidR="00A4300D" w:rsidRPr="00A4300D" w:rsidRDefault="00A4300D" w:rsidP="00A4300D">
            <w:pPr>
              <w:jc w:val="center"/>
              <w:rPr>
                <w:sz w:val="18"/>
                <w:szCs w:val="18"/>
              </w:rPr>
            </w:pPr>
          </w:p>
        </w:tc>
        <w:tc>
          <w:tcPr>
            <w:tcW w:w="2010" w:type="dxa"/>
            <w:vMerge w:val="restart"/>
            <w:noWrap/>
            <w:vAlign w:val="center"/>
            <w:hideMark/>
          </w:tcPr>
          <w:p w14:paraId="4E69BC69"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96DDAD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6723E8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7D4BC1F"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7741C242"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30C64561"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4160673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A638B2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DF4F62" w14:textId="77777777" w:rsidR="00A4300D" w:rsidRPr="00A4300D" w:rsidRDefault="00A4300D" w:rsidP="00A4300D">
            <w:pPr>
              <w:jc w:val="center"/>
              <w:rPr>
                <w:sz w:val="18"/>
                <w:szCs w:val="18"/>
              </w:rPr>
            </w:pPr>
            <w:r w:rsidRPr="00A4300D">
              <w:rPr>
                <w:sz w:val="18"/>
                <w:szCs w:val="18"/>
              </w:rPr>
              <w:t>91.49</w:t>
            </w:r>
          </w:p>
        </w:tc>
      </w:tr>
      <w:tr w:rsidR="00A4300D" w:rsidRPr="00A4300D" w14:paraId="1EFDFE8A" w14:textId="77777777" w:rsidTr="00A4300D">
        <w:trPr>
          <w:trHeight w:val="255"/>
        </w:trPr>
        <w:tc>
          <w:tcPr>
            <w:tcW w:w="825" w:type="dxa"/>
            <w:vMerge/>
            <w:vAlign w:val="center"/>
            <w:hideMark/>
          </w:tcPr>
          <w:p w14:paraId="47366B8F" w14:textId="77777777" w:rsidR="00A4300D" w:rsidRPr="00A4300D" w:rsidRDefault="00A4300D" w:rsidP="00A4300D">
            <w:pPr>
              <w:jc w:val="center"/>
              <w:rPr>
                <w:sz w:val="18"/>
                <w:szCs w:val="18"/>
              </w:rPr>
            </w:pPr>
          </w:p>
        </w:tc>
        <w:tc>
          <w:tcPr>
            <w:tcW w:w="2010" w:type="dxa"/>
            <w:vMerge/>
            <w:vAlign w:val="center"/>
            <w:hideMark/>
          </w:tcPr>
          <w:p w14:paraId="0DC9279E" w14:textId="77777777" w:rsidR="00A4300D" w:rsidRPr="00A4300D" w:rsidRDefault="00A4300D" w:rsidP="00A4300D">
            <w:pPr>
              <w:jc w:val="center"/>
              <w:rPr>
                <w:sz w:val="18"/>
                <w:szCs w:val="18"/>
              </w:rPr>
            </w:pPr>
          </w:p>
        </w:tc>
        <w:tc>
          <w:tcPr>
            <w:tcW w:w="851" w:type="dxa"/>
            <w:noWrap/>
            <w:vAlign w:val="center"/>
            <w:hideMark/>
          </w:tcPr>
          <w:p w14:paraId="790183A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23B046"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562E3FC6"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475180AC"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1CC215FC"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5CD233A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15202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07E793D" w14:textId="77777777" w:rsidR="00A4300D" w:rsidRPr="00A4300D" w:rsidRDefault="00A4300D" w:rsidP="00A4300D">
            <w:pPr>
              <w:jc w:val="center"/>
              <w:rPr>
                <w:sz w:val="18"/>
                <w:szCs w:val="18"/>
              </w:rPr>
            </w:pPr>
            <w:r w:rsidRPr="00A4300D">
              <w:rPr>
                <w:sz w:val="18"/>
                <w:szCs w:val="18"/>
              </w:rPr>
              <w:t>91.72</w:t>
            </w:r>
          </w:p>
        </w:tc>
      </w:tr>
      <w:tr w:rsidR="00A4300D" w:rsidRPr="00A4300D" w14:paraId="47515D36" w14:textId="77777777" w:rsidTr="00A4300D">
        <w:trPr>
          <w:trHeight w:val="255"/>
        </w:trPr>
        <w:tc>
          <w:tcPr>
            <w:tcW w:w="825" w:type="dxa"/>
            <w:vMerge/>
            <w:vAlign w:val="center"/>
            <w:hideMark/>
          </w:tcPr>
          <w:p w14:paraId="111AC4C2" w14:textId="77777777" w:rsidR="00A4300D" w:rsidRPr="00A4300D" w:rsidRDefault="00A4300D" w:rsidP="00A4300D">
            <w:pPr>
              <w:jc w:val="center"/>
              <w:rPr>
                <w:sz w:val="18"/>
                <w:szCs w:val="18"/>
              </w:rPr>
            </w:pPr>
          </w:p>
        </w:tc>
        <w:tc>
          <w:tcPr>
            <w:tcW w:w="2010" w:type="dxa"/>
            <w:vMerge/>
            <w:vAlign w:val="center"/>
            <w:hideMark/>
          </w:tcPr>
          <w:p w14:paraId="4AFB0B09" w14:textId="77777777" w:rsidR="00A4300D" w:rsidRPr="00A4300D" w:rsidRDefault="00A4300D" w:rsidP="00A4300D">
            <w:pPr>
              <w:jc w:val="center"/>
              <w:rPr>
                <w:sz w:val="18"/>
                <w:szCs w:val="18"/>
              </w:rPr>
            </w:pPr>
          </w:p>
        </w:tc>
        <w:tc>
          <w:tcPr>
            <w:tcW w:w="851" w:type="dxa"/>
            <w:noWrap/>
            <w:vAlign w:val="center"/>
            <w:hideMark/>
          </w:tcPr>
          <w:p w14:paraId="1BE339D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72E4085"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46E2B99"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518B5B08"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6A302290"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53AAD44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9EFCE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D5880C7" w14:textId="77777777" w:rsidR="00A4300D" w:rsidRPr="00A4300D" w:rsidRDefault="00A4300D" w:rsidP="00A4300D">
            <w:pPr>
              <w:jc w:val="center"/>
              <w:rPr>
                <w:sz w:val="18"/>
                <w:szCs w:val="18"/>
              </w:rPr>
            </w:pPr>
            <w:r w:rsidRPr="00A4300D">
              <w:rPr>
                <w:sz w:val="18"/>
                <w:szCs w:val="18"/>
              </w:rPr>
              <w:t>92.41</w:t>
            </w:r>
          </w:p>
        </w:tc>
      </w:tr>
      <w:tr w:rsidR="00A4300D" w:rsidRPr="00A4300D" w14:paraId="385C9F61" w14:textId="77777777" w:rsidTr="00A4300D">
        <w:trPr>
          <w:trHeight w:val="255"/>
        </w:trPr>
        <w:tc>
          <w:tcPr>
            <w:tcW w:w="825" w:type="dxa"/>
            <w:vMerge/>
            <w:vAlign w:val="center"/>
            <w:hideMark/>
          </w:tcPr>
          <w:p w14:paraId="1771B178" w14:textId="77777777" w:rsidR="00A4300D" w:rsidRPr="00A4300D" w:rsidRDefault="00A4300D" w:rsidP="00A4300D">
            <w:pPr>
              <w:jc w:val="center"/>
              <w:rPr>
                <w:sz w:val="18"/>
                <w:szCs w:val="18"/>
              </w:rPr>
            </w:pPr>
          </w:p>
        </w:tc>
        <w:tc>
          <w:tcPr>
            <w:tcW w:w="2010" w:type="dxa"/>
            <w:vMerge w:val="restart"/>
            <w:noWrap/>
            <w:vAlign w:val="center"/>
            <w:hideMark/>
          </w:tcPr>
          <w:p w14:paraId="7FB1FBB1" w14:textId="77777777" w:rsidR="00A4300D" w:rsidRPr="00A4300D" w:rsidRDefault="00A4300D" w:rsidP="00A4300D">
            <w:pPr>
              <w:jc w:val="center"/>
              <w:rPr>
                <w:sz w:val="18"/>
                <w:szCs w:val="18"/>
              </w:rPr>
            </w:pPr>
            <w:r w:rsidRPr="00A4300D">
              <w:rPr>
                <w:sz w:val="18"/>
                <w:szCs w:val="18"/>
              </w:rPr>
              <w:t>尾水管进口最小动水</w:t>
            </w:r>
            <w:r w:rsidRPr="00A4300D">
              <w:rPr>
                <w:sz w:val="18"/>
                <w:szCs w:val="18"/>
              </w:rPr>
              <w:lastRenderedPageBreak/>
              <w:t>压力</w:t>
            </w:r>
            <w:r w:rsidRPr="00A4300D">
              <w:rPr>
                <w:sz w:val="18"/>
                <w:szCs w:val="18"/>
              </w:rPr>
              <w:t xml:space="preserve"> (m)</w:t>
            </w:r>
          </w:p>
        </w:tc>
        <w:tc>
          <w:tcPr>
            <w:tcW w:w="851" w:type="dxa"/>
            <w:noWrap/>
            <w:vAlign w:val="center"/>
            <w:hideMark/>
          </w:tcPr>
          <w:p w14:paraId="6A11B0DB" w14:textId="77777777" w:rsidR="00A4300D" w:rsidRPr="00A4300D" w:rsidRDefault="00A4300D" w:rsidP="00A4300D">
            <w:pPr>
              <w:jc w:val="center"/>
              <w:rPr>
                <w:sz w:val="18"/>
                <w:szCs w:val="18"/>
              </w:rPr>
            </w:pPr>
            <w:r w:rsidRPr="00A4300D">
              <w:rPr>
                <w:sz w:val="18"/>
                <w:szCs w:val="18"/>
              </w:rPr>
              <w:lastRenderedPageBreak/>
              <w:t>4#</w:t>
            </w:r>
          </w:p>
        </w:tc>
        <w:tc>
          <w:tcPr>
            <w:tcW w:w="986" w:type="dxa"/>
            <w:noWrap/>
            <w:vAlign w:val="center"/>
            <w:hideMark/>
          </w:tcPr>
          <w:p w14:paraId="43BAAFA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BF086CE"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05708C71" w14:textId="77777777" w:rsidR="00A4300D" w:rsidRPr="00A4300D" w:rsidRDefault="00A4300D" w:rsidP="00A4300D">
            <w:pPr>
              <w:jc w:val="center"/>
              <w:rPr>
                <w:sz w:val="18"/>
                <w:szCs w:val="18"/>
              </w:rPr>
            </w:pPr>
            <w:r w:rsidRPr="00A4300D">
              <w:rPr>
                <w:sz w:val="18"/>
                <w:szCs w:val="18"/>
              </w:rPr>
              <w:t>48.98</w:t>
            </w:r>
          </w:p>
        </w:tc>
        <w:tc>
          <w:tcPr>
            <w:tcW w:w="826" w:type="dxa"/>
            <w:noWrap/>
            <w:vAlign w:val="center"/>
            <w:hideMark/>
          </w:tcPr>
          <w:p w14:paraId="49C88B6A" w14:textId="77777777" w:rsidR="00A4300D" w:rsidRPr="00A4300D" w:rsidRDefault="00A4300D" w:rsidP="00A4300D">
            <w:pPr>
              <w:jc w:val="center"/>
              <w:rPr>
                <w:sz w:val="18"/>
                <w:szCs w:val="18"/>
              </w:rPr>
            </w:pPr>
            <w:r w:rsidRPr="00A4300D">
              <w:rPr>
                <w:sz w:val="18"/>
                <w:szCs w:val="18"/>
              </w:rPr>
              <w:t>64.78</w:t>
            </w:r>
          </w:p>
        </w:tc>
        <w:tc>
          <w:tcPr>
            <w:tcW w:w="826" w:type="dxa"/>
            <w:noWrap/>
            <w:vAlign w:val="center"/>
            <w:hideMark/>
          </w:tcPr>
          <w:p w14:paraId="2D993C7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AB1B51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E7C0F1D" w14:textId="77777777" w:rsidR="00A4300D" w:rsidRPr="00A4300D" w:rsidRDefault="00A4300D" w:rsidP="00A4300D">
            <w:pPr>
              <w:jc w:val="center"/>
              <w:rPr>
                <w:sz w:val="18"/>
                <w:szCs w:val="18"/>
              </w:rPr>
            </w:pPr>
            <w:r w:rsidRPr="00A4300D">
              <w:rPr>
                <w:sz w:val="18"/>
                <w:szCs w:val="18"/>
              </w:rPr>
              <w:t>30.88</w:t>
            </w:r>
          </w:p>
        </w:tc>
      </w:tr>
      <w:tr w:rsidR="00A4300D" w:rsidRPr="00A4300D" w14:paraId="725170D7" w14:textId="77777777" w:rsidTr="00A4300D">
        <w:trPr>
          <w:trHeight w:val="255"/>
        </w:trPr>
        <w:tc>
          <w:tcPr>
            <w:tcW w:w="825" w:type="dxa"/>
            <w:vMerge/>
            <w:vAlign w:val="center"/>
            <w:hideMark/>
          </w:tcPr>
          <w:p w14:paraId="545B2FE4" w14:textId="77777777" w:rsidR="00A4300D" w:rsidRPr="00A4300D" w:rsidRDefault="00A4300D" w:rsidP="00A4300D">
            <w:pPr>
              <w:jc w:val="center"/>
              <w:rPr>
                <w:sz w:val="18"/>
                <w:szCs w:val="18"/>
              </w:rPr>
            </w:pPr>
          </w:p>
        </w:tc>
        <w:tc>
          <w:tcPr>
            <w:tcW w:w="2010" w:type="dxa"/>
            <w:vMerge/>
            <w:vAlign w:val="center"/>
            <w:hideMark/>
          </w:tcPr>
          <w:p w14:paraId="49492DFF" w14:textId="77777777" w:rsidR="00A4300D" w:rsidRPr="00A4300D" w:rsidRDefault="00A4300D" w:rsidP="00A4300D">
            <w:pPr>
              <w:jc w:val="center"/>
              <w:rPr>
                <w:sz w:val="18"/>
                <w:szCs w:val="18"/>
              </w:rPr>
            </w:pPr>
          </w:p>
        </w:tc>
        <w:tc>
          <w:tcPr>
            <w:tcW w:w="851" w:type="dxa"/>
            <w:noWrap/>
            <w:vAlign w:val="center"/>
            <w:hideMark/>
          </w:tcPr>
          <w:p w14:paraId="1776664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43DA48E"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3BDEA65D"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67A12243" w14:textId="77777777" w:rsidR="00A4300D" w:rsidRPr="00A4300D" w:rsidRDefault="00A4300D" w:rsidP="00A4300D">
            <w:pPr>
              <w:jc w:val="center"/>
              <w:rPr>
                <w:sz w:val="18"/>
                <w:szCs w:val="18"/>
              </w:rPr>
            </w:pPr>
            <w:r w:rsidRPr="00A4300D">
              <w:rPr>
                <w:sz w:val="18"/>
                <w:szCs w:val="18"/>
              </w:rPr>
              <w:t>47.52</w:t>
            </w:r>
          </w:p>
        </w:tc>
        <w:tc>
          <w:tcPr>
            <w:tcW w:w="826" w:type="dxa"/>
            <w:noWrap/>
            <w:vAlign w:val="center"/>
            <w:hideMark/>
          </w:tcPr>
          <w:p w14:paraId="2BAC546F" w14:textId="77777777" w:rsidR="00A4300D" w:rsidRPr="00A4300D" w:rsidRDefault="00A4300D" w:rsidP="00A4300D">
            <w:pPr>
              <w:jc w:val="center"/>
              <w:rPr>
                <w:sz w:val="18"/>
                <w:szCs w:val="18"/>
              </w:rPr>
            </w:pPr>
            <w:r w:rsidRPr="00A4300D">
              <w:rPr>
                <w:sz w:val="18"/>
                <w:szCs w:val="18"/>
              </w:rPr>
              <w:t>64.79</w:t>
            </w:r>
          </w:p>
        </w:tc>
        <w:tc>
          <w:tcPr>
            <w:tcW w:w="826" w:type="dxa"/>
            <w:noWrap/>
            <w:vAlign w:val="center"/>
            <w:hideMark/>
          </w:tcPr>
          <w:p w14:paraId="0D2FF5F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3FC2E8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C916EB8" w14:textId="77777777" w:rsidR="00A4300D" w:rsidRPr="00A4300D" w:rsidRDefault="00A4300D" w:rsidP="00A4300D">
            <w:pPr>
              <w:jc w:val="center"/>
              <w:rPr>
                <w:sz w:val="18"/>
                <w:szCs w:val="18"/>
              </w:rPr>
            </w:pPr>
            <w:r w:rsidRPr="00A4300D">
              <w:rPr>
                <w:sz w:val="18"/>
                <w:szCs w:val="18"/>
              </w:rPr>
              <w:t>29.25</w:t>
            </w:r>
          </w:p>
        </w:tc>
      </w:tr>
      <w:tr w:rsidR="00A4300D" w:rsidRPr="00A4300D" w14:paraId="0B27F053" w14:textId="77777777" w:rsidTr="00A4300D">
        <w:trPr>
          <w:trHeight w:val="255"/>
        </w:trPr>
        <w:tc>
          <w:tcPr>
            <w:tcW w:w="825" w:type="dxa"/>
            <w:vMerge/>
            <w:vAlign w:val="center"/>
            <w:hideMark/>
          </w:tcPr>
          <w:p w14:paraId="3962ECCE" w14:textId="77777777" w:rsidR="00A4300D" w:rsidRPr="00A4300D" w:rsidRDefault="00A4300D" w:rsidP="00A4300D">
            <w:pPr>
              <w:jc w:val="center"/>
              <w:rPr>
                <w:sz w:val="18"/>
                <w:szCs w:val="18"/>
              </w:rPr>
            </w:pPr>
          </w:p>
        </w:tc>
        <w:tc>
          <w:tcPr>
            <w:tcW w:w="2010" w:type="dxa"/>
            <w:vMerge/>
            <w:vAlign w:val="center"/>
            <w:hideMark/>
          </w:tcPr>
          <w:p w14:paraId="232368B0" w14:textId="77777777" w:rsidR="00A4300D" w:rsidRPr="00A4300D" w:rsidRDefault="00A4300D" w:rsidP="00A4300D">
            <w:pPr>
              <w:jc w:val="center"/>
              <w:rPr>
                <w:sz w:val="18"/>
                <w:szCs w:val="18"/>
              </w:rPr>
            </w:pPr>
          </w:p>
        </w:tc>
        <w:tc>
          <w:tcPr>
            <w:tcW w:w="851" w:type="dxa"/>
            <w:noWrap/>
            <w:vAlign w:val="center"/>
            <w:hideMark/>
          </w:tcPr>
          <w:p w14:paraId="2073F73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BDFB334"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FEA8A89"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13D18FE6" w14:textId="77777777" w:rsidR="00A4300D" w:rsidRPr="00A4300D" w:rsidRDefault="00A4300D" w:rsidP="00A4300D">
            <w:pPr>
              <w:jc w:val="center"/>
              <w:rPr>
                <w:sz w:val="18"/>
                <w:szCs w:val="18"/>
              </w:rPr>
            </w:pPr>
            <w:r w:rsidRPr="00A4300D">
              <w:rPr>
                <w:sz w:val="18"/>
                <w:szCs w:val="18"/>
              </w:rPr>
              <w:t>45.37</w:t>
            </w:r>
          </w:p>
        </w:tc>
        <w:tc>
          <w:tcPr>
            <w:tcW w:w="826" w:type="dxa"/>
            <w:noWrap/>
            <w:vAlign w:val="center"/>
            <w:hideMark/>
          </w:tcPr>
          <w:p w14:paraId="698A3435" w14:textId="77777777" w:rsidR="00A4300D" w:rsidRPr="00A4300D" w:rsidRDefault="00A4300D" w:rsidP="00A4300D">
            <w:pPr>
              <w:jc w:val="center"/>
              <w:rPr>
                <w:sz w:val="18"/>
                <w:szCs w:val="18"/>
              </w:rPr>
            </w:pPr>
            <w:r w:rsidRPr="00A4300D">
              <w:rPr>
                <w:sz w:val="18"/>
                <w:szCs w:val="18"/>
              </w:rPr>
              <w:t>64.89</w:t>
            </w:r>
          </w:p>
        </w:tc>
        <w:tc>
          <w:tcPr>
            <w:tcW w:w="826" w:type="dxa"/>
            <w:noWrap/>
            <w:vAlign w:val="center"/>
            <w:hideMark/>
          </w:tcPr>
          <w:p w14:paraId="7601C44B"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CD478C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E2ACDDA" w14:textId="77777777" w:rsidR="00A4300D" w:rsidRPr="00A4300D" w:rsidRDefault="00A4300D" w:rsidP="00A4300D">
            <w:pPr>
              <w:jc w:val="center"/>
              <w:rPr>
                <w:sz w:val="18"/>
                <w:szCs w:val="18"/>
              </w:rPr>
            </w:pPr>
            <w:r w:rsidRPr="00A4300D">
              <w:rPr>
                <w:sz w:val="18"/>
                <w:szCs w:val="18"/>
              </w:rPr>
              <w:t>24.93</w:t>
            </w:r>
          </w:p>
        </w:tc>
      </w:tr>
      <w:tr w:rsidR="00A4300D" w:rsidRPr="00A4300D" w14:paraId="3CF83273" w14:textId="77777777" w:rsidTr="00A4300D">
        <w:trPr>
          <w:trHeight w:val="255"/>
        </w:trPr>
        <w:tc>
          <w:tcPr>
            <w:tcW w:w="825" w:type="dxa"/>
            <w:vMerge/>
            <w:vAlign w:val="center"/>
            <w:hideMark/>
          </w:tcPr>
          <w:p w14:paraId="163B689C" w14:textId="77777777" w:rsidR="00A4300D" w:rsidRPr="00A4300D" w:rsidRDefault="00A4300D" w:rsidP="00A4300D">
            <w:pPr>
              <w:jc w:val="center"/>
              <w:rPr>
                <w:sz w:val="18"/>
                <w:szCs w:val="18"/>
              </w:rPr>
            </w:pPr>
          </w:p>
        </w:tc>
        <w:tc>
          <w:tcPr>
            <w:tcW w:w="2010" w:type="dxa"/>
            <w:vMerge w:val="restart"/>
            <w:noWrap/>
            <w:vAlign w:val="center"/>
            <w:hideMark/>
          </w:tcPr>
          <w:p w14:paraId="0028F4F4"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E49E4A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3D65E86"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41F4F9D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E21B207" w14:textId="77777777" w:rsidR="00A4300D" w:rsidRPr="00A4300D" w:rsidRDefault="00A4300D" w:rsidP="00A4300D">
            <w:pPr>
              <w:jc w:val="center"/>
              <w:rPr>
                <w:sz w:val="18"/>
                <w:szCs w:val="18"/>
              </w:rPr>
            </w:pPr>
            <w:r w:rsidRPr="00A4300D">
              <w:rPr>
                <w:sz w:val="18"/>
                <w:szCs w:val="18"/>
              </w:rPr>
              <w:t>590.94</w:t>
            </w:r>
          </w:p>
        </w:tc>
        <w:tc>
          <w:tcPr>
            <w:tcW w:w="826" w:type="dxa"/>
            <w:noWrap/>
            <w:vAlign w:val="center"/>
            <w:hideMark/>
          </w:tcPr>
          <w:p w14:paraId="1DB7993A" w14:textId="77777777" w:rsidR="00A4300D" w:rsidRPr="00A4300D" w:rsidRDefault="00A4300D" w:rsidP="00A4300D">
            <w:pPr>
              <w:jc w:val="center"/>
              <w:rPr>
                <w:sz w:val="18"/>
                <w:szCs w:val="18"/>
              </w:rPr>
            </w:pPr>
            <w:r w:rsidRPr="00A4300D">
              <w:rPr>
                <w:sz w:val="18"/>
                <w:szCs w:val="18"/>
              </w:rPr>
              <w:t>63.05</w:t>
            </w:r>
          </w:p>
        </w:tc>
        <w:tc>
          <w:tcPr>
            <w:tcW w:w="826" w:type="dxa"/>
            <w:noWrap/>
            <w:vAlign w:val="center"/>
            <w:hideMark/>
          </w:tcPr>
          <w:p w14:paraId="277E021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822F2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C8FF54" w14:textId="77777777" w:rsidR="00A4300D" w:rsidRPr="00A4300D" w:rsidRDefault="00A4300D" w:rsidP="00A4300D">
            <w:pPr>
              <w:jc w:val="center"/>
              <w:rPr>
                <w:sz w:val="18"/>
                <w:szCs w:val="18"/>
              </w:rPr>
            </w:pPr>
            <w:r w:rsidRPr="00A4300D">
              <w:rPr>
                <w:sz w:val="18"/>
                <w:szCs w:val="18"/>
              </w:rPr>
              <w:t>590.94</w:t>
            </w:r>
          </w:p>
        </w:tc>
      </w:tr>
      <w:tr w:rsidR="00A4300D" w:rsidRPr="00A4300D" w14:paraId="7A04432B" w14:textId="77777777" w:rsidTr="00A4300D">
        <w:trPr>
          <w:trHeight w:val="255"/>
        </w:trPr>
        <w:tc>
          <w:tcPr>
            <w:tcW w:w="825" w:type="dxa"/>
            <w:vMerge/>
            <w:vAlign w:val="center"/>
            <w:hideMark/>
          </w:tcPr>
          <w:p w14:paraId="18B44610" w14:textId="77777777" w:rsidR="00A4300D" w:rsidRPr="00A4300D" w:rsidRDefault="00A4300D" w:rsidP="00A4300D">
            <w:pPr>
              <w:jc w:val="center"/>
              <w:rPr>
                <w:sz w:val="18"/>
                <w:szCs w:val="18"/>
              </w:rPr>
            </w:pPr>
          </w:p>
        </w:tc>
        <w:tc>
          <w:tcPr>
            <w:tcW w:w="2010" w:type="dxa"/>
            <w:vMerge/>
            <w:vAlign w:val="center"/>
            <w:hideMark/>
          </w:tcPr>
          <w:p w14:paraId="56F096F2" w14:textId="77777777" w:rsidR="00A4300D" w:rsidRPr="00A4300D" w:rsidRDefault="00A4300D" w:rsidP="00A4300D">
            <w:pPr>
              <w:jc w:val="center"/>
              <w:rPr>
                <w:sz w:val="18"/>
                <w:szCs w:val="18"/>
              </w:rPr>
            </w:pPr>
          </w:p>
        </w:tc>
        <w:tc>
          <w:tcPr>
            <w:tcW w:w="851" w:type="dxa"/>
            <w:noWrap/>
            <w:vAlign w:val="center"/>
            <w:hideMark/>
          </w:tcPr>
          <w:p w14:paraId="66DBB88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642DB20"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1DDD2A6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8B15C3B" w14:textId="77777777" w:rsidR="00A4300D" w:rsidRPr="00A4300D" w:rsidRDefault="00A4300D" w:rsidP="00A4300D">
            <w:pPr>
              <w:jc w:val="center"/>
              <w:rPr>
                <w:sz w:val="18"/>
                <w:szCs w:val="18"/>
              </w:rPr>
            </w:pPr>
            <w:r w:rsidRPr="00A4300D">
              <w:rPr>
                <w:sz w:val="18"/>
                <w:szCs w:val="18"/>
              </w:rPr>
              <w:t>589.37</w:t>
            </w:r>
          </w:p>
        </w:tc>
        <w:tc>
          <w:tcPr>
            <w:tcW w:w="826" w:type="dxa"/>
            <w:noWrap/>
            <w:vAlign w:val="center"/>
            <w:hideMark/>
          </w:tcPr>
          <w:p w14:paraId="572C2BF5" w14:textId="77777777" w:rsidR="00A4300D" w:rsidRPr="00A4300D" w:rsidRDefault="00A4300D" w:rsidP="00A4300D">
            <w:pPr>
              <w:jc w:val="center"/>
              <w:rPr>
                <w:sz w:val="18"/>
                <w:szCs w:val="18"/>
              </w:rPr>
            </w:pPr>
            <w:r w:rsidRPr="00A4300D">
              <w:rPr>
                <w:sz w:val="18"/>
                <w:szCs w:val="18"/>
              </w:rPr>
              <w:t>62.95</w:t>
            </w:r>
          </w:p>
        </w:tc>
        <w:tc>
          <w:tcPr>
            <w:tcW w:w="826" w:type="dxa"/>
            <w:noWrap/>
            <w:vAlign w:val="center"/>
            <w:hideMark/>
          </w:tcPr>
          <w:p w14:paraId="549F3EC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3749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07E5B5" w14:textId="77777777" w:rsidR="00A4300D" w:rsidRPr="00A4300D" w:rsidRDefault="00A4300D" w:rsidP="00A4300D">
            <w:pPr>
              <w:jc w:val="center"/>
              <w:rPr>
                <w:sz w:val="18"/>
                <w:szCs w:val="18"/>
              </w:rPr>
            </w:pPr>
            <w:r w:rsidRPr="00A4300D">
              <w:rPr>
                <w:sz w:val="18"/>
                <w:szCs w:val="18"/>
              </w:rPr>
              <w:t>589.37</w:t>
            </w:r>
          </w:p>
        </w:tc>
      </w:tr>
      <w:tr w:rsidR="00A4300D" w:rsidRPr="00A4300D" w14:paraId="233618DE" w14:textId="77777777" w:rsidTr="00A4300D">
        <w:trPr>
          <w:trHeight w:val="255"/>
        </w:trPr>
        <w:tc>
          <w:tcPr>
            <w:tcW w:w="825" w:type="dxa"/>
            <w:vMerge/>
            <w:vAlign w:val="center"/>
            <w:hideMark/>
          </w:tcPr>
          <w:p w14:paraId="1091B08D" w14:textId="77777777" w:rsidR="00A4300D" w:rsidRPr="00A4300D" w:rsidRDefault="00A4300D" w:rsidP="00A4300D">
            <w:pPr>
              <w:jc w:val="center"/>
              <w:rPr>
                <w:sz w:val="18"/>
                <w:szCs w:val="18"/>
              </w:rPr>
            </w:pPr>
          </w:p>
        </w:tc>
        <w:tc>
          <w:tcPr>
            <w:tcW w:w="2010" w:type="dxa"/>
            <w:vMerge/>
            <w:vAlign w:val="center"/>
            <w:hideMark/>
          </w:tcPr>
          <w:p w14:paraId="402EC24D" w14:textId="77777777" w:rsidR="00A4300D" w:rsidRPr="00A4300D" w:rsidRDefault="00A4300D" w:rsidP="00A4300D">
            <w:pPr>
              <w:jc w:val="center"/>
              <w:rPr>
                <w:sz w:val="18"/>
                <w:szCs w:val="18"/>
              </w:rPr>
            </w:pPr>
          </w:p>
        </w:tc>
        <w:tc>
          <w:tcPr>
            <w:tcW w:w="851" w:type="dxa"/>
            <w:noWrap/>
            <w:vAlign w:val="center"/>
            <w:hideMark/>
          </w:tcPr>
          <w:p w14:paraId="5CE0DCD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984E7EB"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AC1E49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B6BFE07" w14:textId="77777777" w:rsidR="00A4300D" w:rsidRPr="00A4300D" w:rsidRDefault="00A4300D" w:rsidP="00A4300D">
            <w:pPr>
              <w:jc w:val="center"/>
              <w:rPr>
                <w:sz w:val="18"/>
                <w:szCs w:val="18"/>
              </w:rPr>
            </w:pPr>
            <w:r w:rsidRPr="00A4300D">
              <w:rPr>
                <w:sz w:val="18"/>
                <w:szCs w:val="18"/>
              </w:rPr>
              <w:t>588.15</w:t>
            </w:r>
          </w:p>
        </w:tc>
        <w:tc>
          <w:tcPr>
            <w:tcW w:w="826" w:type="dxa"/>
            <w:noWrap/>
            <w:vAlign w:val="center"/>
            <w:hideMark/>
          </w:tcPr>
          <w:p w14:paraId="38FD25B7" w14:textId="77777777" w:rsidR="00A4300D" w:rsidRPr="00A4300D" w:rsidRDefault="00A4300D" w:rsidP="00A4300D">
            <w:pPr>
              <w:jc w:val="center"/>
              <w:rPr>
                <w:sz w:val="18"/>
                <w:szCs w:val="18"/>
              </w:rPr>
            </w:pPr>
            <w:r w:rsidRPr="00A4300D">
              <w:rPr>
                <w:sz w:val="18"/>
                <w:szCs w:val="18"/>
              </w:rPr>
              <w:t>62.87</w:t>
            </w:r>
          </w:p>
        </w:tc>
        <w:tc>
          <w:tcPr>
            <w:tcW w:w="826" w:type="dxa"/>
            <w:noWrap/>
            <w:vAlign w:val="center"/>
            <w:hideMark/>
          </w:tcPr>
          <w:p w14:paraId="629CA8C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F03EF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09C778" w14:textId="77777777" w:rsidR="00A4300D" w:rsidRPr="00A4300D" w:rsidRDefault="00A4300D" w:rsidP="00A4300D">
            <w:pPr>
              <w:jc w:val="center"/>
              <w:rPr>
                <w:sz w:val="18"/>
                <w:szCs w:val="18"/>
              </w:rPr>
            </w:pPr>
            <w:r w:rsidRPr="00A4300D">
              <w:rPr>
                <w:sz w:val="18"/>
                <w:szCs w:val="18"/>
              </w:rPr>
              <w:t>588.15</w:t>
            </w:r>
          </w:p>
        </w:tc>
      </w:tr>
      <w:tr w:rsidR="00A4300D" w:rsidRPr="00A4300D" w14:paraId="529BFBA8" w14:textId="77777777" w:rsidTr="00A4300D">
        <w:trPr>
          <w:trHeight w:val="255"/>
        </w:trPr>
        <w:tc>
          <w:tcPr>
            <w:tcW w:w="825" w:type="dxa"/>
            <w:vMerge w:val="restart"/>
            <w:noWrap/>
            <w:vAlign w:val="center"/>
            <w:hideMark/>
          </w:tcPr>
          <w:p w14:paraId="6D64C10E" w14:textId="77777777" w:rsidR="00A4300D" w:rsidRPr="00A4300D" w:rsidRDefault="00A4300D" w:rsidP="00A4300D">
            <w:pPr>
              <w:jc w:val="center"/>
              <w:rPr>
                <w:sz w:val="18"/>
                <w:szCs w:val="18"/>
              </w:rPr>
            </w:pPr>
            <w:r w:rsidRPr="00A4300D">
              <w:rPr>
                <w:sz w:val="18"/>
                <w:szCs w:val="18"/>
              </w:rPr>
              <w:t>JHT16</w:t>
            </w:r>
          </w:p>
        </w:tc>
        <w:tc>
          <w:tcPr>
            <w:tcW w:w="2010" w:type="dxa"/>
            <w:vMerge w:val="restart"/>
            <w:noWrap/>
            <w:vAlign w:val="center"/>
            <w:hideMark/>
          </w:tcPr>
          <w:p w14:paraId="4D4F3012"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71F3F14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67C7A0D"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0631A5D"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54F7533A"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2F40B20F"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5FFBC90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95D159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3125D8E" w14:textId="77777777" w:rsidR="00A4300D" w:rsidRPr="00A4300D" w:rsidRDefault="00A4300D" w:rsidP="00A4300D">
            <w:pPr>
              <w:jc w:val="center"/>
              <w:rPr>
                <w:sz w:val="18"/>
                <w:szCs w:val="18"/>
              </w:rPr>
            </w:pPr>
            <w:r w:rsidRPr="00A4300D">
              <w:rPr>
                <w:sz w:val="18"/>
                <w:szCs w:val="18"/>
              </w:rPr>
              <w:t>682.73</w:t>
            </w:r>
          </w:p>
        </w:tc>
      </w:tr>
      <w:tr w:rsidR="00A4300D" w:rsidRPr="00A4300D" w14:paraId="209D8B27" w14:textId="77777777" w:rsidTr="00A4300D">
        <w:trPr>
          <w:trHeight w:val="255"/>
        </w:trPr>
        <w:tc>
          <w:tcPr>
            <w:tcW w:w="825" w:type="dxa"/>
            <w:vMerge/>
            <w:vAlign w:val="center"/>
            <w:hideMark/>
          </w:tcPr>
          <w:p w14:paraId="45124B86" w14:textId="77777777" w:rsidR="00A4300D" w:rsidRPr="00A4300D" w:rsidRDefault="00A4300D" w:rsidP="00A4300D">
            <w:pPr>
              <w:jc w:val="center"/>
              <w:rPr>
                <w:sz w:val="18"/>
                <w:szCs w:val="18"/>
              </w:rPr>
            </w:pPr>
          </w:p>
        </w:tc>
        <w:tc>
          <w:tcPr>
            <w:tcW w:w="2010" w:type="dxa"/>
            <w:vMerge/>
            <w:vAlign w:val="center"/>
            <w:hideMark/>
          </w:tcPr>
          <w:p w14:paraId="69E8384E" w14:textId="77777777" w:rsidR="00A4300D" w:rsidRPr="00A4300D" w:rsidRDefault="00A4300D" w:rsidP="00A4300D">
            <w:pPr>
              <w:jc w:val="center"/>
              <w:rPr>
                <w:sz w:val="18"/>
                <w:szCs w:val="18"/>
              </w:rPr>
            </w:pPr>
          </w:p>
        </w:tc>
        <w:tc>
          <w:tcPr>
            <w:tcW w:w="851" w:type="dxa"/>
            <w:noWrap/>
            <w:vAlign w:val="center"/>
            <w:hideMark/>
          </w:tcPr>
          <w:p w14:paraId="0CC5065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D920B8D"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6D22465"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26CB206B"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59A767A9"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0640A07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859393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1F5DFF6" w14:textId="77777777" w:rsidR="00A4300D" w:rsidRPr="00A4300D" w:rsidRDefault="00A4300D" w:rsidP="00A4300D">
            <w:pPr>
              <w:jc w:val="center"/>
              <w:rPr>
                <w:sz w:val="18"/>
                <w:szCs w:val="18"/>
              </w:rPr>
            </w:pPr>
            <w:r w:rsidRPr="00A4300D">
              <w:rPr>
                <w:sz w:val="18"/>
                <w:szCs w:val="18"/>
              </w:rPr>
              <w:t>686.55</w:t>
            </w:r>
          </w:p>
        </w:tc>
      </w:tr>
      <w:tr w:rsidR="00A4300D" w:rsidRPr="00A4300D" w14:paraId="56C6E0C4" w14:textId="77777777" w:rsidTr="00A4300D">
        <w:trPr>
          <w:trHeight w:val="255"/>
        </w:trPr>
        <w:tc>
          <w:tcPr>
            <w:tcW w:w="825" w:type="dxa"/>
            <w:vMerge/>
            <w:vAlign w:val="center"/>
            <w:hideMark/>
          </w:tcPr>
          <w:p w14:paraId="56F02624" w14:textId="77777777" w:rsidR="00A4300D" w:rsidRPr="00A4300D" w:rsidRDefault="00A4300D" w:rsidP="00A4300D">
            <w:pPr>
              <w:jc w:val="center"/>
              <w:rPr>
                <w:sz w:val="18"/>
                <w:szCs w:val="18"/>
              </w:rPr>
            </w:pPr>
          </w:p>
        </w:tc>
        <w:tc>
          <w:tcPr>
            <w:tcW w:w="2010" w:type="dxa"/>
            <w:vMerge/>
            <w:vAlign w:val="center"/>
            <w:hideMark/>
          </w:tcPr>
          <w:p w14:paraId="55F41E26" w14:textId="77777777" w:rsidR="00A4300D" w:rsidRPr="00A4300D" w:rsidRDefault="00A4300D" w:rsidP="00A4300D">
            <w:pPr>
              <w:jc w:val="center"/>
              <w:rPr>
                <w:sz w:val="18"/>
                <w:szCs w:val="18"/>
              </w:rPr>
            </w:pPr>
          </w:p>
        </w:tc>
        <w:tc>
          <w:tcPr>
            <w:tcW w:w="851" w:type="dxa"/>
            <w:noWrap/>
            <w:vAlign w:val="center"/>
            <w:hideMark/>
          </w:tcPr>
          <w:p w14:paraId="1135874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D94533D"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E4A22D3"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0D26E66D"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28629B0C"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69E2DEB8"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F871DFF"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D96A1B8" w14:textId="77777777" w:rsidR="00A4300D" w:rsidRPr="00A4300D" w:rsidRDefault="00A4300D" w:rsidP="00A4300D">
            <w:pPr>
              <w:jc w:val="center"/>
              <w:rPr>
                <w:sz w:val="18"/>
                <w:szCs w:val="18"/>
              </w:rPr>
            </w:pPr>
            <w:r w:rsidRPr="00A4300D">
              <w:rPr>
                <w:sz w:val="18"/>
                <w:szCs w:val="18"/>
              </w:rPr>
              <w:t>694.11</w:t>
            </w:r>
          </w:p>
        </w:tc>
      </w:tr>
      <w:tr w:rsidR="00A4300D" w:rsidRPr="00A4300D" w14:paraId="69A9F9C2" w14:textId="77777777" w:rsidTr="00A4300D">
        <w:trPr>
          <w:trHeight w:val="255"/>
        </w:trPr>
        <w:tc>
          <w:tcPr>
            <w:tcW w:w="825" w:type="dxa"/>
            <w:vMerge/>
            <w:vAlign w:val="center"/>
            <w:hideMark/>
          </w:tcPr>
          <w:p w14:paraId="26A99FA3" w14:textId="77777777" w:rsidR="00A4300D" w:rsidRPr="00A4300D" w:rsidRDefault="00A4300D" w:rsidP="00A4300D">
            <w:pPr>
              <w:jc w:val="center"/>
              <w:rPr>
                <w:sz w:val="18"/>
                <w:szCs w:val="18"/>
              </w:rPr>
            </w:pPr>
          </w:p>
        </w:tc>
        <w:tc>
          <w:tcPr>
            <w:tcW w:w="2010" w:type="dxa"/>
            <w:vMerge w:val="restart"/>
            <w:noWrap/>
            <w:vAlign w:val="center"/>
            <w:hideMark/>
          </w:tcPr>
          <w:p w14:paraId="545E0149"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35643BE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5A62A8"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387B626"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6863B7F4"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5494F7E9"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71F7918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1974A8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413E0F5" w14:textId="77777777" w:rsidR="00A4300D" w:rsidRPr="00A4300D" w:rsidRDefault="00A4300D" w:rsidP="00A4300D">
            <w:pPr>
              <w:jc w:val="center"/>
              <w:rPr>
                <w:sz w:val="18"/>
                <w:szCs w:val="18"/>
              </w:rPr>
            </w:pPr>
            <w:r w:rsidRPr="00A4300D">
              <w:rPr>
                <w:sz w:val="18"/>
                <w:szCs w:val="18"/>
              </w:rPr>
              <w:t>694.46</w:t>
            </w:r>
          </w:p>
        </w:tc>
      </w:tr>
      <w:tr w:rsidR="00A4300D" w:rsidRPr="00A4300D" w14:paraId="3F1B7B40" w14:textId="77777777" w:rsidTr="00A4300D">
        <w:trPr>
          <w:trHeight w:val="255"/>
        </w:trPr>
        <w:tc>
          <w:tcPr>
            <w:tcW w:w="825" w:type="dxa"/>
            <w:vMerge/>
            <w:vAlign w:val="center"/>
            <w:hideMark/>
          </w:tcPr>
          <w:p w14:paraId="38DF70C0" w14:textId="77777777" w:rsidR="00A4300D" w:rsidRPr="00A4300D" w:rsidRDefault="00A4300D" w:rsidP="00A4300D">
            <w:pPr>
              <w:jc w:val="center"/>
              <w:rPr>
                <w:sz w:val="18"/>
                <w:szCs w:val="18"/>
              </w:rPr>
            </w:pPr>
          </w:p>
        </w:tc>
        <w:tc>
          <w:tcPr>
            <w:tcW w:w="2010" w:type="dxa"/>
            <w:vMerge/>
            <w:vAlign w:val="center"/>
            <w:hideMark/>
          </w:tcPr>
          <w:p w14:paraId="6EF55774" w14:textId="77777777" w:rsidR="00A4300D" w:rsidRPr="00A4300D" w:rsidRDefault="00A4300D" w:rsidP="00A4300D">
            <w:pPr>
              <w:jc w:val="center"/>
              <w:rPr>
                <w:sz w:val="18"/>
                <w:szCs w:val="18"/>
              </w:rPr>
            </w:pPr>
          </w:p>
        </w:tc>
        <w:tc>
          <w:tcPr>
            <w:tcW w:w="851" w:type="dxa"/>
            <w:noWrap/>
            <w:vAlign w:val="center"/>
            <w:hideMark/>
          </w:tcPr>
          <w:p w14:paraId="5528F7F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FBCF407"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EEA86B6"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63EC99B"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61C9492D"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0209259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3F37DA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F273B52" w14:textId="77777777" w:rsidR="00A4300D" w:rsidRPr="00A4300D" w:rsidRDefault="00A4300D" w:rsidP="00A4300D">
            <w:pPr>
              <w:jc w:val="center"/>
              <w:rPr>
                <w:sz w:val="18"/>
                <w:szCs w:val="18"/>
              </w:rPr>
            </w:pPr>
            <w:r w:rsidRPr="00A4300D">
              <w:rPr>
                <w:sz w:val="18"/>
                <w:szCs w:val="18"/>
              </w:rPr>
              <w:t>687.10</w:t>
            </w:r>
          </w:p>
        </w:tc>
      </w:tr>
      <w:tr w:rsidR="00A4300D" w:rsidRPr="00A4300D" w14:paraId="582C8CC9" w14:textId="77777777" w:rsidTr="00A4300D">
        <w:trPr>
          <w:trHeight w:val="255"/>
        </w:trPr>
        <w:tc>
          <w:tcPr>
            <w:tcW w:w="825" w:type="dxa"/>
            <w:vMerge/>
            <w:vAlign w:val="center"/>
            <w:hideMark/>
          </w:tcPr>
          <w:p w14:paraId="1C542483" w14:textId="77777777" w:rsidR="00A4300D" w:rsidRPr="00A4300D" w:rsidRDefault="00A4300D" w:rsidP="00A4300D">
            <w:pPr>
              <w:jc w:val="center"/>
              <w:rPr>
                <w:sz w:val="18"/>
                <w:szCs w:val="18"/>
              </w:rPr>
            </w:pPr>
          </w:p>
        </w:tc>
        <w:tc>
          <w:tcPr>
            <w:tcW w:w="2010" w:type="dxa"/>
            <w:vMerge/>
            <w:vAlign w:val="center"/>
            <w:hideMark/>
          </w:tcPr>
          <w:p w14:paraId="63097C65" w14:textId="77777777" w:rsidR="00A4300D" w:rsidRPr="00A4300D" w:rsidRDefault="00A4300D" w:rsidP="00A4300D">
            <w:pPr>
              <w:jc w:val="center"/>
              <w:rPr>
                <w:sz w:val="18"/>
                <w:szCs w:val="18"/>
              </w:rPr>
            </w:pPr>
          </w:p>
        </w:tc>
        <w:tc>
          <w:tcPr>
            <w:tcW w:w="851" w:type="dxa"/>
            <w:noWrap/>
            <w:vAlign w:val="center"/>
            <w:hideMark/>
          </w:tcPr>
          <w:p w14:paraId="7DF6217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66F500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75D6552"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3504D9A6"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161E8D80"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2D2712F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F0F285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8B0ADD" w14:textId="77777777" w:rsidR="00A4300D" w:rsidRPr="00A4300D" w:rsidRDefault="00A4300D" w:rsidP="00A4300D">
            <w:pPr>
              <w:jc w:val="center"/>
              <w:rPr>
                <w:sz w:val="18"/>
                <w:szCs w:val="18"/>
              </w:rPr>
            </w:pPr>
            <w:r w:rsidRPr="00A4300D">
              <w:rPr>
                <w:sz w:val="18"/>
                <w:szCs w:val="18"/>
              </w:rPr>
              <w:t>683.48</w:t>
            </w:r>
          </w:p>
        </w:tc>
      </w:tr>
      <w:tr w:rsidR="00A4300D" w:rsidRPr="00A4300D" w14:paraId="320BC959" w14:textId="77777777" w:rsidTr="00A4300D">
        <w:trPr>
          <w:trHeight w:val="255"/>
        </w:trPr>
        <w:tc>
          <w:tcPr>
            <w:tcW w:w="825" w:type="dxa"/>
            <w:vMerge/>
            <w:vAlign w:val="center"/>
            <w:hideMark/>
          </w:tcPr>
          <w:p w14:paraId="4021E651" w14:textId="77777777" w:rsidR="00A4300D" w:rsidRPr="00A4300D" w:rsidRDefault="00A4300D" w:rsidP="00A4300D">
            <w:pPr>
              <w:jc w:val="center"/>
              <w:rPr>
                <w:sz w:val="18"/>
                <w:szCs w:val="18"/>
              </w:rPr>
            </w:pPr>
          </w:p>
        </w:tc>
        <w:tc>
          <w:tcPr>
            <w:tcW w:w="2010" w:type="dxa"/>
            <w:vMerge w:val="restart"/>
            <w:noWrap/>
            <w:vAlign w:val="center"/>
            <w:hideMark/>
          </w:tcPr>
          <w:p w14:paraId="6F8D8F7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4C57A2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6EB434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A815F06"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60274DA8"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5EDB161F"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15EC994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C0EF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B07F2D" w14:textId="77777777" w:rsidR="00A4300D" w:rsidRPr="00A4300D" w:rsidRDefault="00A4300D" w:rsidP="00A4300D">
            <w:pPr>
              <w:jc w:val="center"/>
              <w:rPr>
                <w:sz w:val="18"/>
                <w:szCs w:val="18"/>
              </w:rPr>
            </w:pPr>
            <w:r w:rsidRPr="00A4300D">
              <w:rPr>
                <w:sz w:val="18"/>
                <w:szCs w:val="18"/>
              </w:rPr>
              <w:t>462.59</w:t>
            </w:r>
          </w:p>
        </w:tc>
      </w:tr>
      <w:tr w:rsidR="00A4300D" w:rsidRPr="00A4300D" w14:paraId="389F0A75" w14:textId="77777777" w:rsidTr="00A4300D">
        <w:trPr>
          <w:trHeight w:val="255"/>
        </w:trPr>
        <w:tc>
          <w:tcPr>
            <w:tcW w:w="825" w:type="dxa"/>
            <w:vMerge/>
            <w:vAlign w:val="center"/>
            <w:hideMark/>
          </w:tcPr>
          <w:p w14:paraId="093839AC" w14:textId="77777777" w:rsidR="00A4300D" w:rsidRPr="00A4300D" w:rsidRDefault="00A4300D" w:rsidP="00A4300D">
            <w:pPr>
              <w:jc w:val="center"/>
              <w:rPr>
                <w:sz w:val="18"/>
                <w:szCs w:val="18"/>
              </w:rPr>
            </w:pPr>
          </w:p>
        </w:tc>
        <w:tc>
          <w:tcPr>
            <w:tcW w:w="2010" w:type="dxa"/>
            <w:vMerge/>
            <w:vAlign w:val="center"/>
            <w:hideMark/>
          </w:tcPr>
          <w:p w14:paraId="4D0922E5" w14:textId="77777777" w:rsidR="00A4300D" w:rsidRPr="00A4300D" w:rsidRDefault="00A4300D" w:rsidP="00A4300D">
            <w:pPr>
              <w:jc w:val="center"/>
              <w:rPr>
                <w:sz w:val="18"/>
                <w:szCs w:val="18"/>
              </w:rPr>
            </w:pPr>
          </w:p>
        </w:tc>
        <w:tc>
          <w:tcPr>
            <w:tcW w:w="851" w:type="dxa"/>
            <w:noWrap/>
            <w:vAlign w:val="center"/>
            <w:hideMark/>
          </w:tcPr>
          <w:p w14:paraId="728C99D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6F771A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DCEE5C3"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5512D1F"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463D02CF"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2DA1A57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5610D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9D0C193" w14:textId="77777777" w:rsidR="00A4300D" w:rsidRPr="00A4300D" w:rsidRDefault="00A4300D" w:rsidP="00A4300D">
            <w:pPr>
              <w:jc w:val="center"/>
              <w:rPr>
                <w:sz w:val="18"/>
                <w:szCs w:val="18"/>
              </w:rPr>
            </w:pPr>
            <w:r w:rsidRPr="00A4300D">
              <w:rPr>
                <w:sz w:val="18"/>
                <w:szCs w:val="18"/>
              </w:rPr>
              <w:t>469.98</w:t>
            </w:r>
          </w:p>
        </w:tc>
      </w:tr>
      <w:tr w:rsidR="00A4300D" w:rsidRPr="00A4300D" w14:paraId="279FD307" w14:textId="77777777" w:rsidTr="00A4300D">
        <w:trPr>
          <w:trHeight w:val="255"/>
        </w:trPr>
        <w:tc>
          <w:tcPr>
            <w:tcW w:w="825" w:type="dxa"/>
            <w:vMerge/>
            <w:vAlign w:val="center"/>
            <w:hideMark/>
          </w:tcPr>
          <w:p w14:paraId="4860ED1D" w14:textId="77777777" w:rsidR="00A4300D" w:rsidRPr="00A4300D" w:rsidRDefault="00A4300D" w:rsidP="00A4300D">
            <w:pPr>
              <w:jc w:val="center"/>
              <w:rPr>
                <w:sz w:val="18"/>
                <w:szCs w:val="18"/>
              </w:rPr>
            </w:pPr>
          </w:p>
        </w:tc>
        <w:tc>
          <w:tcPr>
            <w:tcW w:w="2010" w:type="dxa"/>
            <w:vMerge/>
            <w:vAlign w:val="center"/>
            <w:hideMark/>
          </w:tcPr>
          <w:p w14:paraId="49755DBB" w14:textId="77777777" w:rsidR="00A4300D" w:rsidRPr="00A4300D" w:rsidRDefault="00A4300D" w:rsidP="00A4300D">
            <w:pPr>
              <w:jc w:val="center"/>
              <w:rPr>
                <w:sz w:val="18"/>
                <w:szCs w:val="18"/>
              </w:rPr>
            </w:pPr>
          </w:p>
        </w:tc>
        <w:tc>
          <w:tcPr>
            <w:tcW w:w="851" w:type="dxa"/>
            <w:noWrap/>
            <w:vAlign w:val="center"/>
            <w:hideMark/>
          </w:tcPr>
          <w:p w14:paraId="3699B3D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195F276"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0837627"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3E58957A"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676B44F5"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19414A7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D27A7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B01845" w14:textId="77777777" w:rsidR="00A4300D" w:rsidRPr="00A4300D" w:rsidRDefault="00A4300D" w:rsidP="00A4300D">
            <w:pPr>
              <w:jc w:val="center"/>
              <w:rPr>
                <w:sz w:val="18"/>
                <w:szCs w:val="18"/>
              </w:rPr>
            </w:pPr>
            <w:r w:rsidRPr="00A4300D">
              <w:rPr>
                <w:sz w:val="18"/>
                <w:szCs w:val="18"/>
              </w:rPr>
              <w:t>477.23</w:t>
            </w:r>
          </w:p>
        </w:tc>
      </w:tr>
      <w:tr w:rsidR="00A4300D" w:rsidRPr="00A4300D" w14:paraId="7C2EDE20" w14:textId="77777777" w:rsidTr="00A4300D">
        <w:trPr>
          <w:trHeight w:val="255"/>
        </w:trPr>
        <w:tc>
          <w:tcPr>
            <w:tcW w:w="825" w:type="dxa"/>
            <w:vMerge/>
            <w:vAlign w:val="center"/>
            <w:hideMark/>
          </w:tcPr>
          <w:p w14:paraId="396F83B8" w14:textId="77777777" w:rsidR="00A4300D" w:rsidRPr="00A4300D" w:rsidRDefault="00A4300D" w:rsidP="00A4300D">
            <w:pPr>
              <w:jc w:val="center"/>
              <w:rPr>
                <w:sz w:val="18"/>
                <w:szCs w:val="18"/>
              </w:rPr>
            </w:pPr>
          </w:p>
        </w:tc>
        <w:tc>
          <w:tcPr>
            <w:tcW w:w="2010" w:type="dxa"/>
            <w:vMerge w:val="restart"/>
            <w:noWrap/>
            <w:vAlign w:val="center"/>
            <w:hideMark/>
          </w:tcPr>
          <w:p w14:paraId="061CEAF6"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1E6E8CE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221245C"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C7CA31C"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748A19CC" w14:textId="77777777" w:rsidR="00A4300D" w:rsidRPr="00A4300D" w:rsidRDefault="00A4300D" w:rsidP="00A4300D">
            <w:pPr>
              <w:jc w:val="center"/>
              <w:rPr>
                <w:sz w:val="18"/>
                <w:szCs w:val="18"/>
              </w:rPr>
            </w:pPr>
            <w:r w:rsidRPr="00A4300D">
              <w:rPr>
                <w:sz w:val="18"/>
                <w:szCs w:val="18"/>
              </w:rPr>
              <w:t>119.79</w:t>
            </w:r>
          </w:p>
        </w:tc>
        <w:tc>
          <w:tcPr>
            <w:tcW w:w="826" w:type="dxa"/>
            <w:noWrap/>
            <w:vAlign w:val="center"/>
            <w:hideMark/>
          </w:tcPr>
          <w:p w14:paraId="710CA2E3" w14:textId="77777777" w:rsidR="00A4300D" w:rsidRPr="00A4300D" w:rsidRDefault="00A4300D" w:rsidP="00A4300D">
            <w:pPr>
              <w:jc w:val="center"/>
              <w:rPr>
                <w:sz w:val="18"/>
                <w:szCs w:val="18"/>
              </w:rPr>
            </w:pPr>
            <w:r w:rsidRPr="00A4300D">
              <w:rPr>
                <w:sz w:val="18"/>
                <w:szCs w:val="18"/>
              </w:rPr>
              <w:t>95.5</w:t>
            </w:r>
          </w:p>
        </w:tc>
        <w:tc>
          <w:tcPr>
            <w:tcW w:w="826" w:type="dxa"/>
            <w:noWrap/>
            <w:vAlign w:val="center"/>
            <w:hideMark/>
          </w:tcPr>
          <w:p w14:paraId="0CD1E15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BF933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7F6412" w14:textId="77777777" w:rsidR="00A4300D" w:rsidRPr="00A4300D" w:rsidRDefault="00A4300D" w:rsidP="00A4300D">
            <w:pPr>
              <w:jc w:val="center"/>
              <w:rPr>
                <w:sz w:val="18"/>
                <w:szCs w:val="18"/>
              </w:rPr>
            </w:pPr>
            <w:r w:rsidRPr="00A4300D">
              <w:rPr>
                <w:sz w:val="18"/>
                <w:szCs w:val="18"/>
              </w:rPr>
              <w:t>119.79</w:t>
            </w:r>
          </w:p>
        </w:tc>
      </w:tr>
      <w:tr w:rsidR="00A4300D" w:rsidRPr="00A4300D" w14:paraId="09DE1FA9" w14:textId="77777777" w:rsidTr="00A4300D">
        <w:trPr>
          <w:trHeight w:val="255"/>
        </w:trPr>
        <w:tc>
          <w:tcPr>
            <w:tcW w:w="825" w:type="dxa"/>
            <w:vMerge/>
            <w:vAlign w:val="center"/>
            <w:hideMark/>
          </w:tcPr>
          <w:p w14:paraId="2D0C7ECB" w14:textId="77777777" w:rsidR="00A4300D" w:rsidRPr="00A4300D" w:rsidRDefault="00A4300D" w:rsidP="00A4300D">
            <w:pPr>
              <w:jc w:val="center"/>
              <w:rPr>
                <w:sz w:val="18"/>
                <w:szCs w:val="18"/>
              </w:rPr>
            </w:pPr>
          </w:p>
        </w:tc>
        <w:tc>
          <w:tcPr>
            <w:tcW w:w="2010" w:type="dxa"/>
            <w:vMerge/>
            <w:vAlign w:val="center"/>
            <w:hideMark/>
          </w:tcPr>
          <w:p w14:paraId="5368ED50" w14:textId="77777777" w:rsidR="00A4300D" w:rsidRPr="00A4300D" w:rsidRDefault="00A4300D" w:rsidP="00A4300D">
            <w:pPr>
              <w:jc w:val="center"/>
              <w:rPr>
                <w:sz w:val="18"/>
                <w:szCs w:val="18"/>
              </w:rPr>
            </w:pPr>
          </w:p>
        </w:tc>
        <w:tc>
          <w:tcPr>
            <w:tcW w:w="851" w:type="dxa"/>
            <w:noWrap/>
            <w:vAlign w:val="center"/>
            <w:hideMark/>
          </w:tcPr>
          <w:p w14:paraId="7B64FF6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CA747D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87B13AF"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54AF1D07" w14:textId="77777777" w:rsidR="00A4300D" w:rsidRPr="00A4300D" w:rsidRDefault="00A4300D" w:rsidP="00A4300D">
            <w:pPr>
              <w:jc w:val="center"/>
              <w:rPr>
                <w:sz w:val="18"/>
                <w:szCs w:val="18"/>
              </w:rPr>
            </w:pPr>
            <w:r w:rsidRPr="00A4300D">
              <w:rPr>
                <w:sz w:val="18"/>
                <w:szCs w:val="18"/>
              </w:rPr>
              <w:t>120.06</w:t>
            </w:r>
          </w:p>
        </w:tc>
        <w:tc>
          <w:tcPr>
            <w:tcW w:w="826" w:type="dxa"/>
            <w:noWrap/>
            <w:vAlign w:val="center"/>
            <w:hideMark/>
          </w:tcPr>
          <w:p w14:paraId="5CF98A6E" w14:textId="77777777" w:rsidR="00A4300D" w:rsidRPr="00A4300D" w:rsidRDefault="00A4300D" w:rsidP="00A4300D">
            <w:pPr>
              <w:jc w:val="center"/>
              <w:rPr>
                <w:sz w:val="18"/>
                <w:szCs w:val="18"/>
              </w:rPr>
            </w:pPr>
            <w:r w:rsidRPr="00A4300D">
              <w:rPr>
                <w:sz w:val="18"/>
                <w:szCs w:val="18"/>
              </w:rPr>
              <w:t>92.31</w:t>
            </w:r>
          </w:p>
        </w:tc>
        <w:tc>
          <w:tcPr>
            <w:tcW w:w="826" w:type="dxa"/>
            <w:noWrap/>
            <w:vAlign w:val="center"/>
            <w:hideMark/>
          </w:tcPr>
          <w:p w14:paraId="6C40859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51AD5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27411DE" w14:textId="77777777" w:rsidR="00A4300D" w:rsidRPr="00A4300D" w:rsidRDefault="00A4300D" w:rsidP="00A4300D">
            <w:pPr>
              <w:jc w:val="center"/>
              <w:rPr>
                <w:sz w:val="18"/>
                <w:szCs w:val="18"/>
              </w:rPr>
            </w:pPr>
            <w:r w:rsidRPr="00A4300D">
              <w:rPr>
                <w:sz w:val="18"/>
                <w:szCs w:val="18"/>
              </w:rPr>
              <w:t>120.06</w:t>
            </w:r>
          </w:p>
        </w:tc>
      </w:tr>
      <w:tr w:rsidR="00A4300D" w:rsidRPr="00A4300D" w14:paraId="4F1BC5B9" w14:textId="77777777" w:rsidTr="00A4300D">
        <w:trPr>
          <w:trHeight w:val="255"/>
        </w:trPr>
        <w:tc>
          <w:tcPr>
            <w:tcW w:w="825" w:type="dxa"/>
            <w:vMerge/>
            <w:vAlign w:val="center"/>
            <w:hideMark/>
          </w:tcPr>
          <w:p w14:paraId="29714EBE" w14:textId="77777777" w:rsidR="00A4300D" w:rsidRPr="00A4300D" w:rsidRDefault="00A4300D" w:rsidP="00A4300D">
            <w:pPr>
              <w:jc w:val="center"/>
              <w:rPr>
                <w:sz w:val="18"/>
                <w:szCs w:val="18"/>
              </w:rPr>
            </w:pPr>
          </w:p>
        </w:tc>
        <w:tc>
          <w:tcPr>
            <w:tcW w:w="2010" w:type="dxa"/>
            <w:vMerge/>
            <w:vAlign w:val="center"/>
            <w:hideMark/>
          </w:tcPr>
          <w:p w14:paraId="7AE69946" w14:textId="77777777" w:rsidR="00A4300D" w:rsidRPr="00A4300D" w:rsidRDefault="00A4300D" w:rsidP="00A4300D">
            <w:pPr>
              <w:jc w:val="center"/>
              <w:rPr>
                <w:sz w:val="18"/>
                <w:szCs w:val="18"/>
              </w:rPr>
            </w:pPr>
          </w:p>
        </w:tc>
        <w:tc>
          <w:tcPr>
            <w:tcW w:w="851" w:type="dxa"/>
            <w:noWrap/>
            <w:vAlign w:val="center"/>
            <w:hideMark/>
          </w:tcPr>
          <w:p w14:paraId="7B9312D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4474249"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CC6C58F"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0095CD07" w14:textId="77777777" w:rsidR="00A4300D" w:rsidRPr="00A4300D" w:rsidRDefault="00A4300D" w:rsidP="00A4300D">
            <w:pPr>
              <w:jc w:val="center"/>
              <w:rPr>
                <w:sz w:val="18"/>
                <w:szCs w:val="18"/>
              </w:rPr>
            </w:pPr>
            <w:r w:rsidRPr="00A4300D">
              <w:rPr>
                <w:sz w:val="18"/>
                <w:szCs w:val="18"/>
              </w:rPr>
              <w:t>124.99</w:t>
            </w:r>
          </w:p>
        </w:tc>
        <w:tc>
          <w:tcPr>
            <w:tcW w:w="826" w:type="dxa"/>
            <w:noWrap/>
            <w:vAlign w:val="center"/>
            <w:hideMark/>
          </w:tcPr>
          <w:p w14:paraId="0DE7435D" w14:textId="77777777" w:rsidR="00A4300D" w:rsidRPr="00A4300D" w:rsidRDefault="00A4300D" w:rsidP="00A4300D">
            <w:pPr>
              <w:jc w:val="center"/>
              <w:rPr>
                <w:sz w:val="18"/>
                <w:szCs w:val="18"/>
              </w:rPr>
            </w:pPr>
            <w:r w:rsidRPr="00A4300D">
              <w:rPr>
                <w:sz w:val="18"/>
                <w:szCs w:val="18"/>
              </w:rPr>
              <w:t>91.5</w:t>
            </w:r>
          </w:p>
        </w:tc>
        <w:tc>
          <w:tcPr>
            <w:tcW w:w="826" w:type="dxa"/>
            <w:noWrap/>
            <w:vAlign w:val="center"/>
            <w:hideMark/>
          </w:tcPr>
          <w:p w14:paraId="7C0FF4A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29233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438B8F1" w14:textId="77777777" w:rsidR="00A4300D" w:rsidRPr="00A4300D" w:rsidRDefault="00A4300D" w:rsidP="00A4300D">
            <w:pPr>
              <w:jc w:val="center"/>
              <w:rPr>
                <w:sz w:val="18"/>
                <w:szCs w:val="18"/>
              </w:rPr>
            </w:pPr>
            <w:r w:rsidRPr="00A4300D">
              <w:rPr>
                <w:sz w:val="18"/>
                <w:szCs w:val="18"/>
              </w:rPr>
              <w:t>124.99</w:t>
            </w:r>
          </w:p>
        </w:tc>
      </w:tr>
      <w:tr w:rsidR="00A4300D" w:rsidRPr="00A4300D" w14:paraId="01CFBEE1" w14:textId="77777777" w:rsidTr="00A4300D">
        <w:trPr>
          <w:trHeight w:val="255"/>
        </w:trPr>
        <w:tc>
          <w:tcPr>
            <w:tcW w:w="825" w:type="dxa"/>
            <w:vMerge/>
            <w:vAlign w:val="center"/>
            <w:hideMark/>
          </w:tcPr>
          <w:p w14:paraId="777D31AE" w14:textId="77777777" w:rsidR="00A4300D" w:rsidRPr="00A4300D" w:rsidRDefault="00A4300D" w:rsidP="00A4300D">
            <w:pPr>
              <w:jc w:val="center"/>
              <w:rPr>
                <w:sz w:val="18"/>
                <w:szCs w:val="18"/>
              </w:rPr>
            </w:pPr>
          </w:p>
        </w:tc>
        <w:tc>
          <w:tcPr>
            <w:tcW w:w="2010" w:type="dxa"/>
            <w:vMerge w:val="restart"/>
            <w:noWrap/>
            <w:vAlign w:val="center"/>
            <w:hideMark/>
          </w:tcPr>
          <w:p w14:paraId="18E7DA7F"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11B5FE6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DED54BE"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4D8ADA6"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678AB516"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4F51E987"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1478C66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85FEF2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676D10" w14:textId="77777777" w:rsidR="00A4300D" w:rsidRPr="00A4300D" w:rsidRDefault="00A4300D" w:rsidP="00A4300D">
            <w:pPr>
              <w:jc w:val="center"/>
              <w:rPr>
                <w:sz w:val="18"/>
                <w:szCs w:val="18"/>
              </w:rPr>
            </w:pPr>
            <w:r w:rsidRPr="00A4300D">
              <w:rPr>
                <w:sz w:val="18"/>
                <w:szCs w:val="18"/>
              </w:rPr>
              <w:t>56.94</w:t>
            </w:r>
          </w:p>
        </w:tc>
      </w:tr>
      <w:tr w:rsidR="00A4300D" w:rsidRPr="00A4300D" w14:paraId="18E91435" w14:textId="77777777" w:rsidTr="00A4300D">
        <w:trPr>
          <w:trHeight w:val="255"/>
        </w:trPr>
        <w:tc>
          <w:tcPr>
            <w:tcW w:w="825" w:type="dxa"/>
            <w:vMerge/>
            <w:vAlign w:val="center"/>
            <w:hideMark/>
          </w:tcPr>
          <w:p w14:paraId="19DA7CD5" w14:textId="77777777" w:rsidR="00A4300D" w:rsidRPr="00A4300D" w:rsidRDefault="00A4300D" w:rsidP="00A4300D">
            <w:pPr>
              <w:jc w:val="center"/>
              <w:rPr>
                <w:sz w:val="18"/>
                <w:szCs w:val="18"/>
              </w:rPr>
            </w:pPr>
          </w:p>
        </w:tc>
        <w:tc>
          <w:tcPr>
            <w:tcW w:w="2010" w:type="dxa"/>
            <w:vMerge/>
            <w:vAlign w:val="center"/>
            <w:hideMark/>
          </w:tcPr>
          <w:p w14:paraId="6DF3A89B" w14:textId="77777777" w:rsidR="00A4300D" w:rsidRPr="00A4300D" w:rsidRDefault="00A4300D" w:rsidP="00A4300D">
            <w:pPr>
              <w:jc w:val="center"/>
              <w:rPr>
                <w:sz w:val="18"/>
                <w:szCs w:val="18"/>
              </w:rPr>
            </w:pPr>
          </w:p>
        </w:tc>
        <w:tc>
          <w:tcPr>
            <w:tcW w:w="851" w:type="dxa"/>
            <w:noWrap/>
            <w:vAlign w:val="center"/>
            <w:hideMark/>
          </w:tcPr>
          <w:p w14:paraId="3798401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6E07179"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B6E2019"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5AD2438F"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4F76B50B"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180C36A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799350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B9331C5" w14:textId="77777777" w:rsidR="00A4300D" w:rsidRPr="00A4300D" w:rsidRDefault="00A4300D" w:rsidP="00A4300D">
            <w:pPr>
              <w:jc w:val="center"/>
              <w:rPr>
                <w:sz w:val="18"/>
                <w:szCs w:val="18"/>
              </w:rPr>
            </w:pPr>
            <w:r w:rsidRPr="00A4300D">
              <w:rPr>
                <w:sz w:val="18"/>
                <w:szCs w:val="18"/>
              </w:rPr>
              <w:t>55.97</w:t>
            </w:r>
          </w:p>
        </w:tc>
      </w:tr>
      <w:tr w:rsidR="00A4300D" w:rsidRPr="00A4300D" w14:paraId="43949C12" w14:textId="77777777" w:rsidTr="00A4300D">
        <w:trPr>
          <w:trHeight w:val="255"/>
        </w:trPr>
        <w:tc>
          <w:tcPr>
            <w:tcW w:w="825" w:type="dxa"/>
            <w:vMerge/>
            <w:vAlign w:val="center"/>
            <w:hideMark/>
          </w:tcPr>
          <w:p w14:paraId="40B8ED3A" w14:textId="77777777" w:rsidR="00A4300D" w:rsidRPr="00A4300D" w:rsidRDefault="00A4300D" w:rsidP="00A4300D">
            <w:pPr>
              <w:jc w:val="center"/>
              <w:rPr>
                <w:sz w:val="18"/>
                <w:szCs w:val="18"/>
              </w:rPr>
            </w:pPr>
          </w:p>
        </w:tc>
        <w:tc>
          <w:tcPr>
            <w:tcW w:w="2010" w:type="dxa"/>
            <w:vMerge/>
            <w:vAlign w:val="center"/>
            <w:hideMark/>
          </w:tcPr>
          <w:p w14:paraId="117197D9" w14:textId="77777777" w:rsidR="00A4300D" w:rsidRPr="00A4300D" w:rsidRDefault="00A4300D" w:rsidP="00A4300D">
            <w:pPr>
              <w:jc w:val="center"/>
              <w:rPr>
                <w:sz w:val="18"/>
                <w:szCs w:val="18"/>
              </w:rPr>
            </w:pPr>
          </w:p>
        </w:tc>
        <w:tc>
          <w:tcPr>
            <w:tcW w:w="851" w:type="dxa"/>
            <w:noWrap/>
            <w:vAlign w:val="center"/>
            <w:hideMark/>
          </w:tcPr>
          <w:p w14:paraId="4DDB282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B9FAB6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67800681"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35866C97" w14:textId="77777777" w:rsidR="00A4300D" w:rsidRPr="00A4300D" w:rsidRDefault="00A4300D" w:rsidP="00A4300D">
            <w:pPr>
              <w:jc w:val="center"/>
              <w:rPr>
                <w:sz w:val="18"/>
                <w:szCs w:val="18"/>
              </w:rPr>
            </w:pPr>
            <w:r w:rsidRPr="00A4300D">
              <w:rPr>
                <w:sz w:val="18"/>
                <w:szCs w:val="18"/>
              </w:rPr>
              <w:t>70.09</w:t>
            </w:r>
          </w:p>
        </w:tc>
        <w:tc>
          <w:tcPr>
            <w:tcW w:w="826" w:type="dxa"/>
            <w:noWrap/>
            <w:vAlign w:val="center"/>
            <w:hideMark/>
          </w:tcPr>
          <w:p w14:paraId="01009BA6" w14:textId="77777777" w:rsidR="00A4300D" w:rsidRPr="00A4300D" w:rsidRDefault="00A4300D" w:rsidP="00A4300D">
            <w:pPr>
              <w:jc w:val="center"/>
              <w:rPr>
                <w:sz w:val="18"/>
                <w:szCs w:val="18"/>
              </w:rPr>
            </w:pPr>
            <w:r w:rsidRPr="00A4300D">
              <w:rPr>
                <w:sz w:val="18"/>
                <w:szCs w:val="18"/>
              </w:rPr>
              <w:t>154.27</w:t>
            </w:r>
          </w:p>
        </w:tc>
        <w:tc>
          <w:tcPr>
            <w:tcW w:w="826" w:type="dxa"/>
            <w:noWrap/>
            <w:vAlign w:val="center"/>
            <w:hideMark/>
          </w:tcPr>
          <w:p w14:paraId="0F5FEB0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DC8161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04CF61" w14:textId="77777777" w:rsidR="00A4300D" w:rsidRPr="00A4300D" w:rsidRDefault="00A4300D" w:rsidP="00A4300D">
            <w:pPr>
              <w:jc w:val="center"/>
              <w:rPr>
                <w:sz w:val="18"/>
                <w:szCs w:val="18"/>
              </w:rPr>
            </w:pPr>
            <w:r w:rsidRPr="00A4300D">
              <w:rPr>
                <w:sz w:val="18"/>
                <w:szCs w:val="18"/>
              </w:rPr>
              <w:t>53.48</w:t>
            </w:r>
          </w:p>
        </w:tc>
      </w:tr>
      <w:tr w:rsidR="00A4300D" w:rsidRPr="00A4300D" w14:paraId="4722AA84" w14:textId="77777777" w:rsidTr="00A4300D">
        <w:trPr>
          <w:trHeight w:val="255"/>
        </w:trPr>
        <w:tc>
          <w:tcPr>
            <w:tcW w:w="825" w:type="dxa"/>
            <w:vMerge/>
            <w:vAlign w:val="center"/>
            <w:hideMark/>
          </w:tcPr>
          <w:p w14:paraId="37344498" w14:textId="77777777" w:rsidR="00A4300D" w:rsidRPr="00A4300D" w:rsidRDefault="00A4300D" w:rsidP="00A4300D">
            <w:pPr>
              <w:jc w:val="center"/>
              <w:rPr>
                <w:sz w:val="18"/>
                <w:szCs w:val="18"/>
              </w:rPr>
            </w:pPr>
          </w:p>
        </w:tc>
        <w:tc>
          <w:tcPr>
            <w:tcW w:w="2010" w:type="dxa"/>
            <w:vMerge w:val="restart"/>
            <w:noWrap/>
            <w:vAlign w:val="center"/>
            <w:hideMark/>
          </w:tcPr>
          <w:p w14:paraId="6B383DD4"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67A8DA3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3C82E8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1AE7E0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E25FC8E"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7256B2E4"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0319D6D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15362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F88567" w14:textId="77777777" w:rsidR="00A4300D" w:rsidRPr="00A4300D" w:rsidRDefault="00A4300D" w:rsidP="00A4300D">
            <w:pPr>
              <w:jc w:val="center"/>
              <w:rPr>
                <w:sz w:val="18"/>
                <w:szCs w:val="18"/>
              </w:rPr>
            </w:pPr>
            <w:r w:rsidRPr="00A4300D">
              <w:rPr>
                <w:sz w:val="18"/>
                <w:szCs w:val="18"/>
              </w:rPr>
              <w:t>579.64</w:t>
            </w:r>
          </w:p>
        </w:tc>
      </w:tr>
      <w:tr w:rsidR="00A4300D" w:rsidRPr="00A4300D" w14:paraId="74FE12BC" w14:textId="77777777" w:rsidTr="00A4300D">
        <w:trPr>
          <w:trHeight w:val="255"/>
        </w:trPr>
        <w:tc>
          <w:tcPr>
            <w:tcW w:w="825" w:type="dxa"/>
            <w:vMerge/>
            <w:vAlign w:val="center"/>
            <w:hideMark/>
          </w:tcPr>
          <w:p w14:paraId="17F46B96" w14:textId="77777777" w:rsidR="00A4300D" w:rsidRPr="00A4300D" w:rsidRDefault="00A4300D" w:rsidP="00A4300D">
            <w:pPr>
              <w:jc w:val="center"/>
              <w:rPr>
                <w:sz w:val="18"/>
                <w:szCs w:val="18"/>
              </w:rPr>
            </w:pPr>
          </w:p>
        </w:tc>
        <w:tc>
          <w:tcPr>
            <w:tcW w:w="2010" w:type="dxa"/>
            <w:vMerge/>
            <w:vAlign w:val="center"/>
            <w:hideMark/>
          </w:tcPr>
          <w:p w14:paraId="16D026F9" w14:textId="77777777" w:rsidR="00A4300D" w:rsidRPr="00A4300D" w:rsidRDefault="00A4300D" w:rsidP="00A4300D">
            <w:pPr>
              <w:jc w:val="center"/>
              <w:rPr>
                <w:sz w:val="18"/>
                <w:szCs w:val="18"/>
              </w:rPr>
            </w:pPr>
          </w:p>
        </w:tc>
        <w:tc>
          <w:tcPr>
            <w:tcW w:w="851" w:type="dxa"/>
            <w:noWrap/>
            <w:vAlign w:val="center"/>
            <w:hideMark/>
          </w:tcPr>
          <w:p w14:paraId="4A73CAE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73B5BA7"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1B37F2C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C6A9A35"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30AAC722"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22A6421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412A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1F7A83D" w14:textId="77777777" w:rsidR="00A4300D" w:rsidRPr="00A4300D" w:rsidRDefault="00A4300D" w:rsidP="00A4300D">
            <w:pPr>
              <w:jc w:val="center"/>
              <w:rPr>
                <w:sz w:val="18"/>
                <w:szCs w:val="18"/>
              </w:rPr>
            </w:pPr>
            <w:r w:rsidRPr="00A4300D">
              <w:rPr>
                <w:sz w:val="18"/>
                <w:szCs w:val="18"/>
              </w:rPr>
              <w:t>578.07</w:t>
            </w:r>
          </w:p>
        </w:tc>
      </w:tr>
      <w:tr w:rsidR="00A4300D" w:rsidRPr="00A4300D" w14:paraId="605210F2" w14:textId="77777777" w:rsidTr="00A4300D">
        <w:trPr>
          <w:trHeight w:val="255"/>
        </w:trPr>
        <w:tc>
          <w:tcPr>
            <w:tcW w:w="825" w:type="dxa"/>
            <w:vMerge/>
            <w:vAlign w:val="center"/>
            <w:hideMark/>
          </w:tcPr>
          <w:p w14:paraId="5221A9B0" w14:textId="77777777" w:rsidR="00A4300D" w:rsidRPr="00A4300D" w:rsidRDefault="00A4300D" w:rsidP="00A4300D">
            <w:pPr>
              <w:jc w:val="center"/>
              <w:rPr>
                <w:sz w:val="18"/>
                <w:szCs w:val="18"/>
              </w:rPr>
            </w:pPr>
          </w:p>
        </w:tc>
        <w:tc>
          <w:tcPr>
            <w:tcW w:w="2010" w:type="dxa"/>
            <w:vMerge/>
            <w:vAlign w:val="center"/>
            <w:hideMark/>
          </w:tcPr>
          <w:p w14:paraId="70779449" w14:textId="77777777" w:rsidR="00A4300D" w:rsidRPr="00A4300D" w:rsidRDefault="00A4300D" w:rsidP="00A4300D">
            <w:pPr>
              <w:jc w:val="center"/>
              <w:rPr>
                <w:sz w:val="18"/>
                <w:szCs w:val="18"/>
              </w:rPr>
            </w:pPr>
          </w:p>
        </w:tc>
        <w:tc>
          <w:tcPr>
            <w:tcW w:w="851" w:type="dxa"/>
            <w:noWrap/>
            <w:vAlign w:val="center"/>
            <w:hideMark/>
          </w:tcPr>
          <w:p w14:paraId="36809C1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EF0399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60DDB0D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3D60C6F"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35A7E07B"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045BA69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B1231B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40A0AEE" w14:textId="77777777" w:rsidR="00A4300D" w:rsidRPr="00A4300D" w:rsidRDefault="00A4300D" w:rsidP="00A4300D">
            <w:pPr>
              <w:jc w:val="center"/>
              <w:rPr>
                <w:sz w:val="18"/>
                <w:szCs w:val="18"/>
              </w:rPr>
            </w:pPr>
            <w:r w:rsidRPr="00A4300D">
              <w:rPr>
                <w:sz w:val="18"/>
                <w:szCs w:val="18"/>
              </w:rPr>
              <w:t>576.83</w:t>
            </w:r>
          </w:p>
        </w:tc>
      </w:tr>
    </w:tbl>
    <w:p w14:paraId="2DF423B1" w14:textId="77777777" w:rsidR="004D3C62" w:rsidRDefault="004D3C62" w:rsidP="00D05FC3">
      <w:pPr>
        <w:jc w:val="center"/>
        <w:rPr>
          <w:b/>
        </w:rPr>
      </w:pPr>
    </w:p>
    <w:p w14:paraId="047393D7" w14:textId="6F70D2D6" w:rsidR="009E3338" w:rsidRDefault="009E3338" w:rsidP="009E3338">
      <w:pPr>
        <w:spacing w:beforeLines="50" w:before="156"/>
        <w:jc w:val="center"/>
        <w:rPr>
          <w:b/>
        </w:rPr>
      </w:pPr>
      <w:r w:rsidRPr="000068E7">
        <w:rPr>
          <w:b/>
        </w:rPr>
        <w:t>表</w:t>
      </w:r>
      <w:r>
        <w:rPr>
          <w:rFonts w:hint="eastAsia"/>
          <w:b/>
        </w:rPr>
        <w:t>5</w:t>
      </w:r>
      <w:r w:rsidRPr="000068E7">
        <w:rPr>
          <w:b/>
        </w:rPr>
        <w:t>-</w:t>
      </w:r>
      <w:r>
        <w:rPr>
          <w:rFonts w:hint="eastAsia"/>
          <w:b/>
        </w:rPr>
        <w:t>10</w:t>
      </w:r>
      <w:r>
        <w:rPr>
          <w:b/>
        </w:rPr>
        <w:t xml:space="preserve">  </w:t>
      </w:r>
      <w:r>
        <w:rPr>
          <w:rFonts w:hint="eastAsia"/>
          <w:b/>
        </w:rPr>
        <w:t>水泵工况</w:t>
      </w:r>
      <w:r w:rsidRPr="000068E7">
        <w:rPr>
          <w:b/>
        </w:rPr>
        <w:t>大波动机组参数计算结果</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5"/>
        <w:gridCol w:w="2005"/>
        <w:gridCol w:w="851"/>
        <w:gridCol w:w="991"/>
        <w:gridCol w:w="826"/>
        <w:gridCol w:w="826"/>
        <w:gridCol w:w="826"/>
        <w:gridCol w:w="826"/>
        <w:gridCol w:w="826"/>
        <w:gridCol w:w="826"/>
      </w:tblGrid>
      <w:tr w:rsidR="00C176C7" w:rsidRPr="00C176C7" w14:paraId="78B4B752" w14:textId="77777777" w:rsidTr="00C176C7">
        <w:trPr>
          <w:trHeight w:val="255"/>
        </w:trPr>
        <w:tc>
          <w:tcPr>
            <w:tcW w:w="825" w:type="dxa"/>
            <w:noWrap/>
            <w:vAlign w:val="center"/>
          </w:tcPr>
          <w:p w14:paraId="143FDE8F" w14:textId="14FEEE8D" w:rsidR="00C176C7" w:rsidRPr="00C176C7" w:rsidRDefault="00C176C7" w:rsidP="00C176C7">
            <w:pPr>
              <w:jc w:val="center"/>
              <w:rPr>
                <w:sz w:val="18"/>
                <w:szCs w:val="18"/>
              </w:rPr>
            </w:pPr>
            <w:r w:rsidRPr="00C176C7">
              <w:rPr>
                <w:color w:val="000000"/>
                <w:kern w:val="0"/>
                <w:sz w:val="18"/>
                <w:szCs w:val="18"/>
              </w:rPr>
              <w:t>工况</w:t>
            </w:r>
          </w:p>
        </w:tc>
        <w:tc>
          <w:tcPr>
            <w:tcW w:w="2005" w:type="dxa"/>
            <w:noWrap/>
            <w:vAlign w:val="center"/>
          </w:tcPr>
          <w:p w14:paraId="7149C8FF" w14:textId="13124130" w:rsidR="00C176C7" w:rsidRPr="00C176C7" w:rsidRDefault="00C176C7" w:rsidP="00C176C7">
            <w:pPr>
              <w:jc w:val="center"/>
              <w:rPr>
                <w:sz w:val="18"/>
                <w:szCs w:val="18"/>
              </w:rPr>
            </w:pPr>
            <w:r w:rsidRPr="00C176C7">
              <w:rPr>
                <w:color w:val="000000"/>
                <w:kern w:val="0"/>
                <w:sz w:val="18"/>
                <w:szCs w:val="18"/>
              </w:rPr>
              <w:t>控制参数</w:t>
            </w:r>
          </w:p>
        </w:tc>
        <w:tc>
          <w:tcPr>
            <w:tcW w:w="851" w:type="dxa"/>
            <w:noWrap/>
            <w:vAlign w:val="center"/>
          </w:tcPr>
          <w:p w14:paraId="36B0CF8E" w14:textId="3E5B7720" w:rsidR="00C176C7" w:rsidRPr="00C176C7" w:rsidRDefault="00C176C7" w:rsidP="00C176C7">
            <w:pPr>
              <w:jc w:val="center"/>
              <w:rPr>
                <w:sz w:val="18"/>
                <w:szCs w:val="18"/>
              </w:rPr>
            </w:pPr>
            <w:r w:rsidRPr="00C176C7">
              <w:rPr>
                <w:color w:val="000000"/>
                <w:kern w:val="0"/>
                <w:sz w:val="18"/>
                <w:szCs w:val="18"/>
              </w:rPr>
              <w:t>机组</w:t>
            </w:r>
          </w:p>
        </w:tc>
        <w:tc>
          <w:tcPr>
            <w:tcW w:w="991" w:type="dxa"/>
            <w:noWrap/>
            <w:vAlign w:val="center"/>
          </w:tcPr>
          <w:p w14:paraId="38174A3C" w14:textId="55F5D24D" w:rsidR="00C176C7" w:rsidRPr="00C176C7" w:rsidRDefault="00C176C7" w:rsidP="00C176C7">
            <w:pPr>
              <w:jc w:val="center"/>
              <w:rPr>
                <w:sz w:val="18"/>
                <w:szCs w:val="18"/>
              </w:rPr>
            </w:pPr>
            <w:r w:rsidRPr="00C176C7">
              <w:rPr>
                <w:color w:val="000000"/>
                <w:kern w:val="0"/>
                <w:sz w:val="18"/>
                <w:szCs w:val="18"/>
              </w:rPr>
              <w:t>净水头</w:t>
            </w:r>
          </w:p>
        </w:tc>
        <w:tc>
          <w:tcPr>
            <w:tcW w:w="826" w:type="dxa"/>
            <w:noWrap/>
            <w:vAlign w:val="center"/>
          </w:tcPr>
          <w:p w14:paraId="7087BCDB" w14:textId="5291BF58" w:rsidR="00C176C7" w:rsidRPr="00C176C7" w:rsidRDefault="00C176C7" w:rsidP="00C176C7">
            <w:pPr>
              <w:jc w:val="center"/>
              <w:rPr>
                <w:sz w:val="18"/>
                <w:szCs w:val="18"/>
              </w:rPr>
            </w:pPr>
            <w:r w:rsidRPr="00C176C7">
              <w:rPr>
                <w:color w:val="000000"/>
                <w:kern w:val="0"/>
                <w:sz w:val="18"/>
                <w:szCs w:val="18"/>
              </w:rPr>
              <w:t>初始值</w:t>
            </w:r>
          </w:p>
        </w:tc>
        <w:tc>
          <w:tcPr>
            <w:tcW w:w="826" w:type="dxa"/>
            <w:noWrap/>
            <w:vAlign w:val="center"/>
          </w:tcPr>
          <w:p w14:paraId="22650E54" w14:textId="3C6677F9" w:rsidR="00C176C7" w:rsidRPr="00C176C7" w:rsidRDefault="00C176C7" w:rsidP="00C176C7">
            <w:pPr>
              <w:jc w:val="center"/>
              <w:rPr>
                <w:sz w:val="18"/>
                <w:szCs w:val="18"/>
              </w:rPr>
            </w:pPr>
            <w:r w:rsidRPr="00C176C7">
              <w:rPr>
                <w:color w:val="000000"/>
                <w:kern w:val="0"/>
                <w:sz w:val="18"/>
                <w:szCs w:val="18"/>
              </w:rPr>
              <w:t>计算极值</w:t>
            </w:r>
          </w:p>
        </w:tc>
        <w:tc>
          <w:tcPr>
            <w:tcW w:w="826" w:type="dxa"/>
            <w:noWrap/>
            <w:vAlign w:val="center"/>
          </w:tcPr>
          <w:p w14:paraId="19E36E3B" w14:textId="42155F9A" w:rsidR="00C176C7" w:rsidRPr="00C176C7" w:rsidRDefault="00C176C7" w:rsidP="00C176C7">
            <w:pPr>
              <w:jc w:val="center"/>
              <w:rPr>
                <w:sz w:val="18"/>
                <w:szCs w:val="18"/>
              </w:rPr>
            </w:pPr>
            <w:r w:rsidRPr="00C176C7">
              <w:rPr>
                <w:color w:val="000000"/>
                <w:kern w:val="0"/>
                <w:sz w:val="18"/>
                <w:szCs w:val="18"/>
              </w:rPr>
              <w:t>极值发生时间</w:t>
            </w:r>
            <w:r w:rsidRPr="00C176C7">
              <w:rPr>
                <w:color w:val="000000"/>
                <w:kern w:val="0"/>
                <w:sz w:val="18"/>
                <w:szCs w:val="18"/>
              </w:rPr>
              <w:t>(s)</w:t>
            </w:r>
          </w:p>
        </w:tc>
        <w:tc>
          <w:tcPr>
            <w:tcW w:w="826" w:type="dxa"/>
            <w:noWrap/>
            <w:vAlign w:val="center"/>
          </w:tcPr>
          <w:p w14:paraId="45088C60" w14:textId="4901701C" w:rsidR="00C176C7" w:rsidRPr="00C176C7" w:rsidRDefault="00C176C7" w:rsidP="00C176C7">
            <w:pPr>
              <w:jc w:val="center"/>
              <w:rPr>
                <w:sz w:val="18"/>
                <w:szCs w:val="18"/>
              </w:rPr>
            </w:pPr>
            <w:r w:rsidRPr="00C176C7">
              <w:rPr>
                <w:color w:val="000000"/>
                <w:kern w:val="0"/>
                <w:sz w:val="18"/>
                <w:szCs w:val="18"/>
              </w:rPr>
              <w:t>压力脉动</w:t>
            </w:r>
            <w:r w:rsidRPr="00C176C7">
              <w:rPr>
                <w:color w:val="000000"/>
                <w:kern w:val="0"/>
                <w:sz w:val="18"/>
                <w:szCs w:val="18"/>
              </w:rPr>
              <w:t>(%)</w:t>
            </w:r>
          </w:p>
        </w:tc>
        <w:tc>
          <w:tcPr>
            <w:tcW w:w="826" w:type="dxa"/>
            <w:noWrap/>
            <w:vAlign w:val="center"/>
          </w:tcPr>
          <w:p w14:paraId="73FE0887" w14:textId="5736C1DB" w:rsidR="00C176C7" w:rsidRPr="00C176C7" w:rsidRDefault="00C176C7" w:rsidP="00C176C7">
            <w:pPr>
              <w:jc w:val="center"/>
              <w:rPr>
                <w:sz w:val="18"/>
                <w:szCs w:val="18"/>
              </w:rPr>
            </w:pPr>
            <w:r w:rsidRPr="00C176C7">
              <w:rPr>
                <w:color w:val="000000"/>
                <w:kern w:val="0"/>
                <w:sz w:val="18"/>
                <w:szCs w:val="18"/>
              </w:rPr>
              <w:t>计算误差</w:t>
            </w:r>
            <w:r w:rsidRPr="00C176C7">
              <w:rPr>
                <w:color w:val="000000"/>
                <w:kern w:val="0"/>
                <w:sz w:val="18"/>
                <w:szCs w:val="18"/>
              </w:rPr>
              <w:t>(%)</w:t>
            </w:r>
          </w:p>
        </w:tc>
        <w:tc>
          <w:tcPr>
            <w:tcW w:w="826" w:type="dxa"/>
            <w:noWrap/>
            <w:vAlign w:val="center"/>
          </w:tcPr>
          <w:p w14:paraId="739A1215" w14:textId="6AB7C6AC" w:rsidR="00C176C7" w:rsidRPr="00C176C7" w:rsidRDefault="00C176C7" w:rsidP="00C176C7">
            <w:pPr>
              <w:jc w:val="center"/>
              <w:rPr>
                <w:sz w:val="18"/>
                <w:szCs w:val="18"/>
              </w:rPr>
            </w:pPr>
            <w:r w:rsidRPr="00C176C7">
              <w:rPr>
                <w:color w:val="000000"/>
                <w:kern w:val="0"/>
                <w:sz w:val="18"/>
                <w:szCs w:val="18"/>
              </w:rPr>
              <w:t>修正值</w:t>
            </w:r>
          </w:p>
        </w:tc>
      </w:tr>
      <w:tr w:rsidR="00C176C7" w:rsidRPr="00C176C7" w14:paraId="66C6FDA4" w14:textId="77777777" w:rsidTr="00C176C7">
        <w:trPr>
          <w:trHeight w:val="255"/>
        </w:trPr>
        <w:tc>
          <w:tcPr>
            <w:tcW w:w="825" w:type="dxa"/>
            <w:vMerge w:val="restart"/>
            <w:noWrap/>
            <w:vAlign w:val="center"/>
            <w:hideMark/>
          </w:tcPr>
          <w:p w14:paraId="6C21DA3A" w14:textId="77777777" w:rsidR="00C176C7" w:rsidRPr="00C176C7" w:rsidRDefault="00C176C7" w:rsidP="00C176C7">
            <w:pPr>
              <w:jc w:val="center"/>
              <w:rPr>
                <w:sz w:val="18"/>
                <w:szCs w:val="18"/>
              </w:rPr>
            </w:pPr>
            <w:r w:rsidRPr="00C176C7">
              <w:rPr>
                <w:sz w:val="18"/>
                <w:szCs w:val="18"/>
              </w:rPr>
              <w:t>SJP1</w:t>
            </w:r>
          </w:p>
        </w:tc>
        <w:tc>
          <w:tcPr>
            <w:tcW w:w="2005" w:type="dxa"/>
            <w:vMerge w:val="restart"/>
            <w:noWrap/>
            <w:vAlign w:val="center"/>
            <w:hideMark/>
          </w:tcPr>
          <w:p w14:paraId="69BDCDB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3188EB6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CBC6C3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138F8B77" w14:textId="77777777" w:rsidR="00C176C7" w:rsidRPr="00C176C7" w:rsidRDefault="00C176C7" w:rsidP="00C176C7">
            <w:pPr>
              <w:jc w:val="center"/>
              <w:rPr>
                <w:sz w:val="18"/>
                <w:szCs w:val="18"/>
              </w:rPr>
            </w:pPr>
            <w:r w:rsidRPr="00C176C7">
              <w:rPr>
                <w:sz w:val="18"/>
                <w:szCs w:val="18"/>
              </w:rPr>
              <w:t>552.73</w:t>
            </w:r>
          </w:p>
        </w:tc>
        <w:tc>
          <w:tcPr>
            <w:tcW w:w="826" w:type="dxa"/>
            <w:noWrap/>
            <w:vAlign w:val="center"/>
            <w:hideMark/>
          </w:tcPr>
          <w:p w14:paraId="04E60ADB" w14:textId="77777777" w:rsidR="00C176C7" w:rsidRPr="00C176C7" w:rsidRDefault="00C176C7" w:rsidP="00C176C7">
            <w:pPr>
              <w:jc w:val="center"/>
              <w:rPr>
                <w:sz w:val="18"/>
                <w:szCs w:val="18"/>
              </w:rPr>
            </w:pPr>
            <w:r w:rsidRPr="00C176C7">
              <w:rPr>
                <w:sz w:val="18"/>
                <w:szCs w:val="18"/>
              </w:rPr>
              <w:t>570.99</w:t>
            </w:r>
          </w:p>
        </w:tc>
        <w:tc>
          <w:tcPr>
            <w:tcW w:w="826" w:type="dxa"/>
            <w:noWrap/>
            <w:vAlign w:val="center"/>
            <w:hideMark/>
          </w:tcPr>
          <w:p w14:paraId="083B36FF" w14:textId="77777777" w:rsidR="00C176C7" w:rsidRPr="00C176C7" w:rsidRDefault="00C176C7" w:rsidP="00C176C7">
            <w:pPr>
              <w:jc w:val="center"/>
              <w:rPr>
                <w:sz w:val="18"/>
                <w:szCs w:val="18"/>
              </w:rPr>
            </w:pPr>
            <w:r w:rsidRPr="00C176C7">
              <w:rPr>
                <w:sz w:val="18"/>
                <w:szCs w:val="18"/>
              </w:rPr>
              <w:t>36.16</w:t>
            </w:r>
          </w:p>
        </w:tc>
        <w:tc>
          <w:tcPr>
            <w:tcW w:w="826" w:type="dxa"/>
            <w:noWrap/>
            <w:vAlign w:val="center"/>
            <w:hideMark/>
          </w:tcPr>
          <w:p w14:paraId="62B99A65"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564F2A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CBDC1F8" w14:textId="77777777" w:rsidR="00C176C7" w:rsidRPr="00C176C7" w:rsidRDefault="00C176C7" w:rsidP="00C176C7">
            <w:pPr>
              <w:jc w:val="center"/>
              <w:rPr>
                <w:sz w:val="18"/>
                <w:szCs w:val="18"/>
              </w:rPr>
            </w:pPr>
            <w:r w:rsidRPr="00C176C7">
              <w:rPr>
                <w:sz w:val="18"/>
                <w:szCs w:val="18"/>
              </w:rPr>
              <w:t>582.29</w:t>
            </w:r>
          </w:p>
        </w:tc>
      </w:tr>
      <w:tr w:rsidR="00C176C7" w:rsidRPr="00C176C7" w14:paraId="73EDEC54" w14:textId="77777777" w:rsidTr="00C176C7">
        <w:trPr>
          <w:trHeight w:val="255"/>
        </w:trPr>
        <w:tc>
          <w:tcPr>
            <w:tcW w:w="825" w:type="dxa"/>
            <w:vMerge/>
            <w:vAlign w:val="center"/>
            <w:hideMark/>
          </w:tcPr>
          <w:p w14:paraId="7AFD5F68" w14:textId="77777777" w:rsidR="00C176C7" w:rsidRPr="00C176C7" w:rsidRDefault="00C176C7" w:rsidP="00C176C7">
            <w:pPr>
              <w:jc w:val="center"/>
              <w:rPr>
                <w:sz w:val="18"/>
                <w:szCs w:val="18"/>
              </w:rPr>
            </w:pPr>
          </w:p>
        </w:tc>
        <w:tc>
          <w:tcPr>
            <w:tcW w:w="2005" w:type="dxa"/>
            <w:vMerge/>
            <w:vAlign w:val="center"/>
            <w:hideMark/>
          </w:tcPr>
          <w:p w14:paraId="65420906" w14:textId="77777777" w:rsidR="00C176C7" w:rsidRPr="00C176C7" w:rsidRDefault="00C176C7" w:rsidP="00C176C7">
            <w:pPr>
              <w:jc w:val="center"/>
              <w:rPr>
                <w:sz w:val="18"/>
                <w:szCs w:val="18"/>
              </w:rPr>
            </w:pPr>
          </w:p>
        </w:tc>
        <w:tc>
          <w:tcPr>
            <w:tcW w:w="851" w:type="dxa"/>
            <w:noWrap/>
            <w:vAlign w:val="center"/>
            <w:hideMark/>
          </w:tcPr>
          <w:p w14:paraId="316108E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29FDBC3"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9BEB11C" w14:textId="77777777" w:rsidR="00C176C7" w:rsidRPr="00C176C7" w:rsidRDefault="00C176C7" w:rsidP="00C176C7">
            <w:pPr>
              <w:jc w:val="center"/>
              <w:rPr>
                <w:sz w:val="18"/>
                <w:szCs w:val="18"/>
              </w:rPr>
            </w:pPr>
            <w:r w:rsidRPr="00C176C7">
              <w:rPr>
                <w:sz w:val="18"/>
                <w:szCs w:val="18"/>
              </w:rPr>
              <w:t>557.05</w:t>
            </w:r>
          </w:p>
        </w:tc>
        <w:tc>
          <w:tcPr>
            <w:tcW w:w="826" w:type="dxa"/>
            <w:noWrap/>
            <w:vAlign w:val="center"/>
            <w:hideMark/>
          </w:tcPr>
          <w:p w14:paraId="239D8752" w14:textId="77777777" w:rsidR="00C176C7" w:rsidRPr="00C176C7" w:rsidRDefault="00C176C7" w:rsidP="00C176C7">
            <w:pPr>
              <w:jc w:val="center"/>
              <w:rPr>
                <w:sz w:val="18"/>
                <w:szCs w:val="18"/>
              </w:rPr>
            </w:pPr>
            <w:r w:rsidRPr="00C176C7">
              <w:rPr>
                <w:sz w:val="18"/>
                <w:szCs w:val="18"/>
              </w:rPr>
              <w:t>572.31</w:t>
            </w:r>
          </w:p>
        </w:tc>
        <w:tc>
          <w:tcPr>
            <w:tcW w:w="826" w:type="dxa"/>
            <w:noWrap/>
            <w:vAlign w:val="center"/>
            <w:hideMark/>
          </w:tcPr>
          <w:p w14:paraId="6D5D09E9"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2552278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BC357D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0E6963" w14:textId="77777777" w:rsidR="00C176C7" w:rsidRPr="00C176C7" w:rsidRDefault="00C176C7" w:rsidP="00C176C7">
            <w:pPr>
              <w:jc w:val="center"/>
              <w:rPr>
                <w:sz w:val="18"/>
                <w:szCs w:val="18"/>
              </w:rPr>
            </w:pPr>
            <w:r w:rsidRPr="00C176C7">
              <w:rPr>
                <w:sz w:val="18"/>
                <w:szCs w:val="18"/>
              </w:rPr>
              <w:t>583.34</w:t>
            </w:r>
          </w:p>
        </w:tc>
      </w:tr>
      <w:tr w:rsidR="00C176C7" w:rsidRPr="00C176C7" w14:paraId="437D2263" w14:textId="77777777" w:rsidTr="00C176C7">
        <w:trPr>
          <w:trHeight w:val="255"/>
        </w:trPr>
        <w:tc>
          <w:tcPr>
            <w:tcW w:w="825" w:type="dxa"/>
            <w:vMerge/>
            <w:vAlign w:val="center"/>
            <w:hideMark/>
          </w:tcPr>
          <w:p w14:paraId="09904BFA" w14:textId="77777777" w:rsidR="00C176C7" w:rsidRPr="00C176C7" w:rsidRDefault="00C176C7" w:rsidP="00C176C7">
            <w:pPr>
              <w:jc w:val="center"/>
              <w:rPr>
                <w:sz w:val="18"/>
                <w:szCs w:val="18"/>
              </w:rPr>
            </w:pPr>
          </w:p>
        </w:tc>
        <w:tc>
          <w:tcPr>
            <w:tcW w:w="2005" w:type="dxa"/>
            <w:vMerge/>
            <w:vAlign w:val="center"/>
            <w:hideMark/>
          </w:tcPr>
          <w:p w14:paraId="7FBF7A3A" w14:textId="77777777" w:rsidR="00C176C7" w:rsidRPr="00C176C7" w:rsidRDefault="00C176C7" w:rsidP="00C176C7">
            <w:pPr>
              <w:jc w:val="center"/>
              <w:rPr>
                <w:sz w:val="18"/>
                <w:szCs w:val="18"/>
              </w:rPr>
            </w:pPr>
          </w:p>
        </w:tc>
        <w:tc>
          <w:tcPr>
            <w:tcW w:w="851" w:type="dxa"/>
            <w:noWrap/>
            <w:vAlign w:val="center"/>
            <w:hideMark/>
          </w:tcPr>
          <w:p w14:paraId="6FC0FD0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9B8D0D6"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223077FD" w14:textId="77777777" w:rsidR="00C176C7" w:rsidRPr="00C176C7" w:rsidRDefault="00C176C7" w:rsidP="00C176C7">
            <w:pPr>
              <w:jc w:val="center"/>
              <w:rPr>
                <w:sz w:val="18"/>
                <w:szCs w:val="18"/>
              </w:rPr>
            </w:pPr>
            <w:r w:rsidRPr="00C176C7">
              <w:rPr>
                <w:sz w:val="18"/>
                <w:szCs w:val="18"/>
              </w:rPr>
              <w:t>555.31</w:t>
            </w:r>
          </w:p>
        </w:tc>
        <w:tc>
          <w:tcPr>
            <w:tcW w:w="826" w:type="dxa"/>
            <w:noWrap/>
            <w:vAlign w:val="center"/>
            <w:hideMark/>
          </w:tcPr>
          <w:p w14:paraId="3877DB02"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6919BB1C" w14:textId="77777777" w:rsidR="00C176C7" w:rsidRPr="00C176C7" w:rsidRDefault="00C176C7" w:rsidP="00C176C7">
            <w:pPr>
              <w:jc w:val="center"/>
              <w:rPr>
                <w:sz w:val="18"/>
                <w:szCs w:val="18"/>
              </w:rPr>
            </w:pPr>
            <w:r w:rsidRPr="00C176C7">
              <w:rPr>
                <w:sz w:val="18"/>
                <w:szCs w:val="18"/>
              </w:rPr>
              <w:t>31.72</w:t>
            </w:r>
          </w:p>
        </w:tc>
        <w:tc>
          <w:tcPr>
            <w:tcW w:w="826" w:type="dxa"/>
            <w:noWrap/>
            <w:vAlign w:val="center"/>
            <w:hideMark/>
          </w:tcPr>
          <w:p w14:paraId="1B2C03C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299C4A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0193E6F" w14:textId="77777777" w:rsidR="00C176C7" w:rsidRPr="00C176C7" w:rsidRDefault="00C176C7" w:rsidP="00C176C7">
            <w:pPr>
              <w:jc w:val="center"/>
              <w:rPr>
                <w:sz w:val="18"/>
                <w:szCs w:val="18"/>
              </w:rPr>
            </w:pPr>
            <w:r w:rsidRPr="00C176C7">
              <w:rPr>
                <w:sz w:val="18"/>
                <w:szCs w:val="18"/>
              </w:rPr>
              <w:t>584.71</w:t>
            </w:r>
          </w:p>
        </w:tc>
      </w:tr>
      <w:tr w:rsidR="00C176C7" w:rsidRPr="00C176C7" w14:paraId="65172ED3" w14:textId="77777777" w:rsidTr="00C176C7">
        <w:trPr>
          <w:trHeight w:val="255"/>
        </w:trPr>
        <w:tc>
          <w:tcPr>
            <w:tcW w:w="825" w:type="dxa"/>
            <w:vMerge/>
            <w:vAlign w:val="center"/>
            <w:hideMark/>
          </w:tcPr>
          <w:p w14:paraId="329CF653" w14:textId="77777777" w:rsidR="00C176C7" w:rsidRPr="00C176C7" w:rsidRDefault="00C176C7" w:rsidP="00C176C7">
            <w:pPr>
              <w:jc w:val="center"/>
              <w:rPr>
                <w:sz w:val="18"/>
                <w:szCs w:val="18"/>
              </w:rPr>
            </w:pPr>
          </w:p>
        </w:tc>
        <w:tc>
          <w:tcPr>
            <w:tcW w:w="2005" w:type="dxa"/>
            <w:vMerge w:val="restart"/>
            <w:noWrap/>
            <w:vAlign w:val="center"/>
            <w:hideMark/>
          </w:tcPr>
          <w:p w14:paraId="4AA2972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5A8CCA0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62FE7E7"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56E075F0"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7C195D0A"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74133533" w14:textId="77777777" w:rsidR="00C176C7" w:rsidRPr="00C176C7" w:rsidRDefault="00C176C7" w:rsidP="00C176C7">
            <w:pPr>
              <w:jc w:val="center"/>
              <w:rPr>
                <w:sz w:val="18"/>
                <w:szCs w:val="18"/>
              </w:rPr>
            </w:pPr>
            <w:r w:rsidRPr="00C176C7">
              <w:rPr>
                <w:sz w:val="18"/>
                <w:szCs w:val="18"/>
              </w:rPr>
              <w:t>31.73</w:t>
            </w:r>
          </w:p>
        </w:tc>
        <w:tc>
          <w:tcPr>
            <w:tcW w:w="826" w:type="dxa"/>
            <w:noWrap/>
            <w:vAlign w:val="center"/>
            <w:hideMark/>
          </w:tcPr>
          <w:p w14:paraId="1FECED6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F5B3B7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A060C6B" w14:textId="77777777" w:rsidR="00C176C7" w:rsidRPr="00C176C7" w:rsidRDefault="00C176C7" w:rsidP="00C176C7">
            <w:pPr>
              <w:jc w:val="center"/>
              <w:rPr>
                <w:sz w:val="18"/>
                <w:szCs w:val="18"/>
              </w:rPr>
            </w:pPr>
            <w:r w:rsidRPr="00C176C7">
              <w:rPr>
                <w:sz w:val="18"/>
                <w:szCs w:val="18"/>
              </w:rPr>
              <w:t>585.17</w:t>
            </w:r>
          </w:p>
        </w:tc>
      </w:tr>
      <w:tr w:rsidR="00C176C7" w:rsidRPr="00C176C7" w14:paraId="13B76EB4" w14:textId="77777777" w:rsidTr="00C176C7">
        <w:trPr>
          <w:trHeight w:val="255"/>
        </w:trPr>
        <w:tc>
          <w:tcPr>
            <w:tcW w:w="825" w:type="dxa"/>
            <w:vMerge/>
            <w:vAlign w:val="center"/>
            <w:hideMark/>
          </w:tcPr>
          <w:p w14:paraId="456C3935" w14:textId="77777777" w:rsidR="00C176C7" w:rsidRPr="00C176C7" w:rsidRDefault="00C176C7" w:rsidP="00C176C7">
            <w:pPr>
              <w:jc w:val="center"/>
              <w:rPr>
                <w:sz w:val="18"/>
                <w:szCs w:val="18"/>
              </w:rPr>
            </w:pPr>
          </w:p>
        </w:tc>
        <w:tc>
          <w:tcPr>
            <w:tcW w:w="2005" w:type="dxa"/>
            <w:vMerge/>
            <w:vAlign w:val="center"/>
            <w:hideMark/>
          </w:tcPr>
          <w:p w14:paraId="63DB76F3" w14:textId="77777777" w:rsidR="00C176C7" w:rsidRPr="00C176C7" w:rsidRDefault="00C176C7" w:rsidP="00C176C7">
            <w:pPr>
              <w:jc w:val="center"/>
              <w:rPr>
                <w:sz w:val="18"/>
                <w:szCs w:val="18"/>
              </w:rPr>
            </w:pPr>
          </w:p>
        </w:tc>
        <w:tc>
          <w:tcPr>
            <w:tcW w:w="851" w:type="dxa"/>
            <w:noWrap/>
            <w:vAlign w:val="center"/>
            <w:hideMark/>
          </w:tcPr>
          <w:p w14:paraId="756F3A2A"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717610E"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66F34367"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1D6DC726" w14:textId="77777777" w:rsidR="00C176C7" w:rsidRPr="00C176C7" w:rsidRDefault="00C176C7" w:rsidP="00C176C7">
            <w:pPr>
              <w:jc w:val="center"/>
              <w:rPr>
                <w:sz w:val="18"/>
                <w:szCs w:val="18"/>
              </w:rPr>
            </w:pPr>
            <w:r w:rsidRPr="00C176C7">
              <w:rPr>
                <w:sz w:val="18"/>
                <w:szCs w:val="18"/>
              </w:rPr>
              <w:t>572.31</w:t>
            </w:r>
          </w:p>
        </w:tc>
        <w:tc>
          <w:tcPr>
            <w:tcW w:w="826" w:type="dxa"/>
            <w:noWrap/>
            <w:vAlign w:val="center"/>
            <w:hideMark/>
          </w:tcPr>
          <w:p w14:paraId="177DB288" w14:textId="77777777" w:rsidR="00C176C7" w:rsidRPr="00C176C7" w:rsidRDefault="00C176C7" w:rsidP="00C176C7">
            <w:pPr>
              <w:jc w:val="center"/>
              <w:rPr>
                <w:sz w:val="18"/>
                <w:szCs w:val="18"/>
              </w:rPr>
            </w:pPr>
            <w:r w:rsidRPr="00C176C7">
              <w:rPr>
                <w:sz w:val="18"/>
                <w:szCs w:val="18"/>
              </w:rPr>
              <w:t>31.62</w:t>
            </w:r>
          </w:p>
        </w:tc>
        <w:tc>
          <w:tcPr>
            <w:tcW w:w="826" w:type="dxa"/>
            <w:noWrap/>
            <w:vAlign w:val="center"/>
            <w:hideMark/>
          </w:tcPr>
          <w:p w14:paraId="4C36C7F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CA186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A35318" w14:textId="77777777" w:rsidR="00C176C7" w:rsidRPr="00C176C7" w:rsidRDefault="00C176C7" w:rsidP="00C176C7">
            <w:pPr>
              <w:jc w:val="center"/>
              <w:rPr>
                <w:sz w:val="18"/>
                <w:szCs w:val="18"/>
              </w:rPr>
            </w:pPr>
            <w:r w:rsidRPr="00C176C7">
              <w:rPr>
                <w:sz w:val="18"/>
                <w:szCs w:val="18"/>
              </w:rPr>
              <w:t>583.74</w:t>
            </w:r>
          </w:p>
        </w:tc>
      </w:tr>
      <w:tr w:rsidR="00C176C7" w:rsidRPr="00C176C7" w14:paraId="16FBE2C7" w14:textId="77777777" w:rsidTr="00C176C7">
        <w:trPr>
          <w:trHeight w:val="255"/>
        </w:trPr>
        <w:tc>
          <w:tcPr>
            <w:tcW w:w="825" w:type="dxa"/>
            <w:vMerge/>
            <w:vAlign w:val="center"/>
            <w:hideMark/>
          </w:tcPr>
          <w:p w14:paraId="7F1E9E98" w14:textId="77777777" w:rsidR="00C176C7" w:rsidRPr="00C176C7" w:rsidRDefault="00C176C7" w:rsidP="00C176C7">
            <w:pPr>
              <w:jc w:val="center"/>
              <w:rPr>
                <w:sz w:val="18"/>
                <w:szCs w:val="18"/>
              </w:rPr>
            </w:pPr>
          </w:p>
        </w:tc>
        <w:tc>
          <w:tcPr>
            <w:tcW w:w="2005" w:type="dxa"/>
            <w:vMerge/>
            <w:vAlign w:val="center"/>
            <w:hideMark/>
          </w:tcPr>
          <w:p w14:paraId="54B717B1" w14:textId="77777777" w:rsidR="00C176C7" w:rsidRPr="00C176C7" w:rsidRDefault="00C176C7" w:rsidP="00C176C7">
            <w:pPr>
              <w:jc w:val="center"/>
              <w:rPr>
                <w:sz w:val="18"/>
                <w:szCs w:val="18"/>
              </w:rPr>
            </w:pPr>
          </w:p>
        </w:tc>
        <w:tc>
          <w:tcPr>
            <w:tcW w:w="851" w:type="dxa"/>
            <w:noWrap/>
            <w:vAlign w:val="center"/>
            <w:hideMark/>
          </w:tcPr>
          <w:p w14:paraId="0F14BF7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A02DE40"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4B150DCC"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01BF2F11" w14:textId="77777777" w:rsidR="00C176C7" w:rsidRPr="00C176C7" w:rsidRDefault="00C176C7" w:rsidP="00C176C7">
            <w:pPr>
              <w:jc w:val="center"/>
              <w:rPr>
                <w:sz w:val="18"/>
                <w:szCs w:val="18"/>
              </w:rPr>
            </w:pPr>
            <w:r w:rsidRPr="00C176C7">
              <w:rPr>
                <w:sz w:val="18"/>
                <w:szCs w:val="18"/>
              </w:rPr>
              <w:t>570.99</w:t>
            </w:r>
          </w:p>
        </w:tc>
        <w:tc>
          <w:tcPr>
            <w:tcW w:w="826" w:type="dxa"/>
            <w:noWrap/>
            <w:vAlign w:val="center"/>
            <w:hideMark/>
          </w:tcPr>
          <w:p w14:paraId="1E7D5E7E" w14:textId="77777777" w:rsidR="00C176C7" w:rsidRPr="00C176C7" w:rsidRDefault="00C176C7" w:rsidP="00C176C7">
            <w:pPr>
              <w:jc w:val="center"/>
              <w:rPr>
                <w:sz w:val="18"/>
                <w:szCs w:val="18"/>
              </w:rPr>
            </w:pPr>
            <w:r w:rsidRPr="00C176C7">
              <w:rPr>
                <w:sz w:val="18"/>
                <w:szCs w:val="18"/>
              </w:rPr>
              <w:t>36.17</w:t>
            </w:r>
          </w:p>
        </w:tc>
        <w:tc>
          <w:tcPr>
            <w:tcW w:w="826" w:type="dxa"/>
            <w:noWrap/>
            <w:vAlign w:val="center"/>
            <w:hideMark/>
          </w:tcPr>
          <w:p w14:paraId="4A9ECDE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94E2EB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634932" w14:textId="77777777" w:rsidR="00C176C7" w:rsidRPr="00C176C7" w:rsidRDefault="00C176C7" w:rsidP="00C176C7">
            <w:pPr>
              <w:jc w:val="center"/>
              <w:rPr>
                <w:sz w:val="18"/>
                <w:szCs w:val="18"/>
              </w:rPr>
            </w:pPr>
            <w:r w:rsidRPr="00C176C7">
              <w:rPr>
                <w:sz w:val="18"/>
                <w:szCs w:val="18"/>
              </w:rPr>
              <w:t>582.65</w:t>
            </w:r>
          </w:p>
        </w:tc>
      </w:tr>
      <w:tr w:rsidR="00C176C7" w:rsidRPr="00C176C7" w14:paraId="0D35BFD6" w14:textId="77777777" w:rsidTr="00C176C7">
        <w:trPr>
          <w:trHeight w:val="255"/>
        </w:trPr>
        <w:tc>
          <w:tcPr>
            <w:tcW w:w="825" w:type="dxa"/>
            <w:vMerge/>
            <w:vAlign w:val="center"/>
            <w:hideMark/>
          </w:tcPr>
          <w:p w14:paraId="58379713" w14:textId="77777777" w:rsidR="00C176C7" w:rsidRPr="00C176C7" w:rsidRDefault="00C176C7" w:rsidP="00C176C7">
            <w:pPr>
              <w:jc w:val="center"/>
              <w:rPr>
                <w:sz w:val="18"/>
                <w:szCs w:val="18"/>
              </w:rPr>
            </w:pPr>
          </w:p>
        </w:tc>
        <w:tc>
          <w:tcPr>
            <w:tcW w:w="2005" w:type="dxa"/>
            <w:vMerge w:val="restart"/>
            <w:noWrap/>
            <w:vAlign w:val="center"/>
            <w:hideMark/>
          </w:tcPr>
          <w:p w14:paraId="67ABA93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3F88743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0DFEAED"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59446ABA"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30BF3950" w14:textId="77777777" w:rsidR="00C176C7" w:rsidRPr="00C176C7" w:rsidRDefault="00C176C7" w:rsidP="00C176C7">
            <w:pPr>
              <w:jc w:val="center"/>
              <w:rPr>
                <w:sz w:val="18"/>
                <w:szCs w:val="18"/>
              </w:rPr>
            </w:pPr>
            <w:r w:rsidRPr="00C176C7">
              <w:rPr>
                <w:sz w:val="18"/>
                <w:szCs w:val="18"/>
              </w:rPr>
              <w:t>382.84</w:t>
            </w:r>
          </w:p>
        </w:tc>
        <w:tc>
          <w:tcPr>
            <w:tcW w:w="826" w:type="dxa"/>
            <w:noWrap/>
            <w:vAlign w:val="center"/>
            <w:hideMark/>
          </w:tcPr>
          <w:p w14:paraId="33068070" w14:textId="77777777" w:rsidR="00C176C7" w:rsidRPr="00C176C7" w:rsidRDefault="00C176C7" w:rsidP="00C176C7">
            <w:pPr>
              <w:jc w:val="center"/>
              <w:rPr>
                <w:sz w:val="18"/>
                <w:szCs w:val="18"/>
              </w:rPr>
            </w:pPr>
            <w:r w:rsidRPr="00C176C7">
              <w:rPr>
                <w:sz w:val="18"/>
                <w:szCs w:val="18"/>
              </w:rPr>
              <w:t>7.36</w:t>
            </w:r>
          </w:p>
        </w:tc>
        <w:tc>
          <w:tcPr>
            <w:tcW w:w="826" w:type="dxa"/>
            <w:noWrap/>
            <w:vAlign w:val="center"/>
            <w:hideMark/>
          </w:tcPr>
          <w:p w14:paraId="1B7A226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785A6F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D638017" w14:textId="77777777" w:rsidR="00C176C7" w:rsidRPr="00C176C7" w:rsidRDefault="00C176C7" w:rsidP="00C176C7">
            <w:pPr>
              <w:jc w:val="center"/>
              <w:rPr>
                <w:sz w:val="18"/>
                <w:szCs w:val="18"/>
              </w:rPr>
            </w:pPr>
            <w:r w:rsidRPr="00C176C7">
              <w:rPr>
                <w:sz w:val="18"/>
                <w:szCs w:val="18"/>
              </w:rPr>
              <w:t>382.84</w:t>
            </w:r>
          </w:p>
        </w:tc>
      </w:tr>
      <w:tr w:rsidR="00C176C7" w:rsidRPr="00C176C7" w14:paraId="159E231A" w14:textId="77777777" w:rsidTr="00C176C7">
        <w:trPr>
          <w:trHeight w:val="255"/>
        </w:trPr>
        <w:tc>
          <w:tcPr>
            <w:tcW w:w="825" w:type="dxa"/>
            <w:vMerge/>
            <w:vAlign w:val="center"/>
            <w:hideMark/>
          </w:tcPr>
          <w:p w14:paraId="620D212C" w14:textId="77777777" w:rsidR="00C176C7" w:rsidRPr="00C176C7" w:rsidRDefault="00C176C7" w:rsidP="00C176C7">
            <w:pPr>
              <w:jc w:val="center"/>
              <w:rPr>
                <w:sz w:val="18"/>
                <w:szCs w:val="18"/>
              </w:rPr>
            </w:pPr>
          </w:p>
        </w:tc>
        <w:tc>
          <w:tcPr>
            <w:tcW w:w="2005" w:type="dxa"/>
            <w:vMerge/>
            <w:vAlign w:val="center"/>
            <w:hideMark/>
          </w:tcPr>
          <w:p w14:paraId="2CBE8A2C" w14:textId="77777777" w:rsidR="00C176C7" w:rsidRPr="00C176C7" w:rsidRDefault="00C176C7" w:rsidP="00C176C7">
            <w:pPr>
              <w:jc w:val="center"/>
              <w:rPr>
                <w:sz w:val="18"/>
                <w:szCs w:val="18"/>
              </w:rPr>
            </w:pPr>
          </w:p>
        </w:tc>
        <w:tc>
          <w:tcPr>
            <w:tcW w:w="851" w:type="dxa"/>
            <w:noWrap/>
            <w:vAlign w:val="center"/>
            <w:hideMark/>
          </w:tcPr>
          <w:p w14:paraId="24C7971F"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7FD51A3"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6C3197BB"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4596BFA5" w14:textId="77777777" w:rsidR="00C176C7" w:rsidRPr="00C176C7" w:rsidRDefault="00C176C7" w:rsidP="00C176C7">
            <w:pPr>
              <w:jc w:val="center"/>
              <w:rPr>
                <w:sz w:val="18"/>
                <w:szCs w:val="18"/>
              </w:rPr>
            </w:pPr>
            <w:r w:rsidRPr="00C176C7">
              <w:rPr>
                <w:sz w:val="18"/>
                <w:szCs w:val="18"/>
              </w:rPr>
              <w:t>383.70</w:t>
            </w:r>
          </w:p>
        </w:tc>
        <w:tc>
          <w:tcPr>
            <w:tcW w:w="826" w:type="dxa"/>
            <w:noWrap/>
            <w:vAlign w:val="center"/>
            <w:hideMark/>
          </w:tcPr>
          <w:p w14:paraId="4342E732" w14:textId="77777777" w:rsidR="00C176C7" w:rsidRPr="00C176C7" w:rsidRDefault="00C176C7" w:rsidP="00C176C7">
            <w:pPr>
              <w:jc w:val="center"/>
              <w:rPr>
                <w:sz w:val="18"/>
                <w:szCs w:val="18"/>
              </w:rPr>
            </w:pPr>
            <w:r w:rsidRPr="00C176C7">
              <w:rPr>
                <w:sz w:val="18"/>
                <w:szCs w:val="18"/>
              </w:rPr>
              <w:t>8.02</w:t>
            </w:r>
          </w:p>
        </w:tc>
        <w:tc>
          <w:tcPr>
            <w:tcW w:w="826" w:type="dxa"/>
            <w:noWrap/>
            <w:vAlign w:val="center"/>
            <w:hideMark/>
          </w:tcPr>
          <w:p w14:paraId="78AC433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39BEEA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1F2369" w14:textId="77777777" w:rsidR="00C176C7" w:rsidRPr="00C176C7" w:rsidRDefault="00C176C7" w:rsidP="00C176C7">
            <w:pPr>
              <w:jc w:val="center"/>
              <w:rPr>
                <w:sz w:val="18"/>
                <w:szCs w:val="18"/>
              </w:rPr>
            </w:pPr>
            <w:r w:rsidRPr="00C176C7">
              <w:rPr>
                <w:sz w:val="18"/>
                <w:szCs w:val="18"/>
              </w:rPr>
              <w:t>383.70</w:t>
            </w:r>
          </w:p>
        </w:tc>
      </w:tr>
      <w:tr w:rsidR="00C176C7" w:rsidRPr="00C176C7" w14:paraId="4BDA3387" w14:textId="77777777" w:rsidTr="00C176C7">
        <w:trPr>
          <w:trHeight w:val="255"/>
        </w:trPr>
        <w:tc>
          <w:tcPr>
            <w:tcW w:w="825" w:type="dxa"/>
            <w:vMerge/>
            <w:vAlign w:val="center"/>
            <w:hideMark/>
          </w:tcPr>
          <w:p w14:paraId="6EB55982" w14:textId="77777777" w:rsidR="00C176C7" w:rsidRPr="00C176C7" w:rsidRDefault="00C176C7" w:rsidP="00C176C7">
            <w:pPr>
              <w:jc w:val="center"/>
              <w:rPr>
                <w:sz w:val="18"/>
                <w:szCs w:val="18"/>
              </w:rPr>
            </w:pPr>
          </w:p>
        </w:tc>
        <w:tc>
          <w:tcPr>
            <w:tcW w:w="2005" w:type="dxa"/>
            <w:vMerge/>
            <w:vAlign w:val="center"/>
            <w:hideMark/>
          </w:tcPr>
          <w:p w14:paraId="3E37D1DA" w14:textId="77777777" w:rsidR="00C176C7" w:rsidRPr="00C176C7" w:rsidRDefault="00C176C7" w:rsidP="00C176C7">
            <w:pPr>
              <w:jc w:val="center"/>
              <w:rPr>
                <w:sz w:val="18"/>
                <w:szCs w:val="18"/>
              </w:rPr>
            </w:pPr>
          </w:p>
        </w:tc>
        <w:tc>
          <w:tcPr>
            <w:tcW w:w="851" w:type="dxa"/>
            <w:noWrap/>
            <w:vAlign w:val="center"/>
            <w:hideMark/>
          </w:tcPr>
          <w:p w14:paraId="7E7A7B5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BDA04E8"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35FB0589"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7A1016A8" w14:textId="77777777" w:rsidR="00C176C7" w:rsidRPr="00C176C7" w:rsidRDefault="00C176C7" w:rsidP="00C176C7">
            <w:pPr>
              <w:jc w:val="center"/>
              <w:rPr>
                <w:sz w:val="18"/>
                <w:szCs w:val="18"/>
              </w:rPr>
            </w:pPr>
            <w:r w:rsidRPr="00C176C7">
              <w:rPr>
                <w:sz w:val="18"/>
                <w:szCs w:val="18"/>
              </w:rPr>
              <w:t>387.41</w:t>
            </w:r>
          </w:p>
        </w:tc>
        <w:tc>
          <w:tcPr>
            <w:tcW w:w="826" w:type="dxa"/>
            <w:noWrap/>
            <w:vAlign w:val="center"/>
            <w:hideMark/>
          </w:tcPr>
          <w:p w14:paraId="56422C95" w14:textId="77777777" w:rsidR="00C176C7" w:rsidRPr="00C176C7" w:rsidRDefault="00C176C7" w:rsidP="00C176C7">
            <w:pPr>
              <w:jc w:val="center"/>
              <w:rPr>
                <w:sz w:val="18"/>
                <w:szCs w:val="18"/>
              </w:rPr>
            </w:pPr>
            <w:r w:rsidRPr="00C176C7">
              <w:rPr>
                <w:sz w:val="18"/>
                <w:szCs w:val="18"/>
              </w:rPr>
              <w:t>7.36</w:t>
            </w:r>
          </w:p>
        </w:tc>
        <w:tc>
          <w:tcPr>
            <w:tcW w:w="826" w:type="dxa"/>
            <w:noWrap/>
            <w:vAlign w:val="center"/>
            <w:hideMark/>
          </w:tcPr>
          <w:p w14:paraId="43B52C3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6E1CE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570150" w14:textId="77777777" w:rsidR="00C176C7" w:rsidRPr="00C176C7" w:rsidRDefault="00C176C7" w:rsidP="00C176C7">
            <w:pPr>
              <w:jc w:val="center"/>
              <w:rPr>
                <w:sz w:val="18"/>
                <w:szCs w:val="18"/>
              </w:rPr>
            </w:pPr>
            <w:r w:rsidRPr="00C176C7">
              <w:rPr>
                <w:sz w:val="18"/>
                <w:szCs w:val="18"/>
              </w:rPr>
              <w:t>387.41</w:t>
            </w:r>
          </w:p>
        </w:tc>
      </w:tr>
      <w:tr w:rsidR="00C176C7" w:rsidRPr="00C176C7" w14:paraId="135B2E96" w14:textId="77777777" w:rsidTr="00C176C7">
        <w:trPr>
          <w:trHeight w:val="255"/>
        </w:trPr>
        <w:tc>
          <w:tcPr>
            <w:tcW w:w="825" w:type="dxa"/>
            <w:vMerge/>
            <w:vAlign w:val="center"/>
            <w:hideMark/>
          </w:tcPr>
          <w:p w14:paraId="0CF7973D" w14:textId="77777777" w:rsidR="00C176C7" w:rsidRPr="00C176C7" w:rsidRDefault="00C176C7" w:rsidP="00C176C7">
            <w:pPr>
              <w:jc w:val="center"/>
              <w:rPr>
                <w:sz w:val="18"/>
                <w:szCs w:val="18"/>
              </w:rPr>
            </w:pPr>
          </w:p>
        </w:tc>
        <w:tc>
          <w:tcPr>
            <w:tcW w:w="2005" w:type="dxa"/>
            <w:vMerge w:val="restart"/>
            <w:noWrap/>
            <w:vAlign w:val="center"/>
            <w:hideMark/>
          </w:tcPr>
          <w:p w14:paraId="1171C6CB"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54E4261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F966A7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587E5754" w14:textId="77777777" w:rsidR="00C176C7" w:rsidRPr="00C176C7" w:rsidRDefault="00C176C7" w:rsidP="00C176C7">
            <w:pPr>
              <w:jc w:val="center"/>
              <w:rPr>
                <w:sz w:val="18"/>
                <w:szCs w:val="18"/>
              </w:rPr>
            </w:pPr>
            <w:r w:rsidRPr="00C176C7">
              <w:rPr>
                <w:sz w:val="18"/>
                <w:szCs w:val="18"/>
              </w:rPr>
              <w:t>104.75</w:t>
            </w:r>
          </w:p>
        </w:tc>
        <w:tc>
          <w:tcPr>
            <w:tcW w:w="826" w:type="dxa"/>
            <w:noWrap/>
            <w:vAlign w:val="center"/>
            <w:hideMark/>
          </w:tcPr>
          <w:p w14:paraId="01E90909" w14:textId="77777777" w:rsidR="00C176C7" w:rsidRPr="00C176C7" w:rsidRDefault="00C176C7" w:rsidP="00C176C7">
            <w:pPr>
              <w:jc w:val="center"/>
              <w:rPr>
                <w:sz w:val="18"/>
                <w:szCs w:val="18"/>
              </w:rPr>
            </w:pPr>
            <w:r w:rsidRPr="00C176C7">
              <w:rPr>
                <w:sz w:val="18"/>
                <w:szCs w:val="18"/>
              </w:rPr>
              <w:t>173.34</w:t>
            </w:r>
          </w:p>
        </w:tc>
        <w:tc>
          <w:tcPr>
            <w:tcW w:w="826" w:type="dxa"/>
            <w:noWrap/>
            <w:vAlign w:val="center"/>
            <w:hideMark/>
          </w:tcPr>
          <w:p w14:paraId="640C57BD"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488ED3B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5CED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0094D9" w14:textId="77777777" w:rsidR="00C176C7" w:rsidRPr="00C176C7" w:rsidRDefault="00C176C7" w:rsidP="00C176C7">
            <w:pPr>
              <w:jc w:val="center"/>
              <w:rPr>
                <w:sz w:val="18"/>
                <w:szCs w:val="18"/>
              </w:rPr>
            </w:pPr>
            <w:r w:rsidRPr="00C176C7">
              <w:rPr>
                <w:sz w:val="18"/>
                <w:szCs w:val="18"/>
              </w:rPr>
              <w:t>173.34</w:t>
            </w:r>
          </w:p>
        </w:tc>
      </w:tr>
      <w:tr w:rsidR="00C176C7" w:rsidRPr="00C176C7" w14:paraId="212661F1" w14:textId="77777777" w:rsidTr="00C176C7">
        <w:trPr>
          <w:trHeight w:val="255"/>
        </w:trPr>
        <w:tc>
          <w:tcPr>
            <w:tcW w:w="825" w:type="dxa"/>
            <w:vMerge/>
            <w:vAlign w:val="center"/>
            <w:hideMark/>
          </w:tcPr>
          <w:p w14:paraId="2C16FD98" w14:textId="77777777" w:rsidR="00C176C7" w:rsidRPr="00C176C7" w:rsidRDefault="00C176C7" w:rsidP="00C176C7">
            <w:pPr>
              <w:jc w:val="center"/>
              <w:rPr>
                <w:sz w:val="18"/>
                <w:szCs w:val="18"/>
              </w:rPr>
            </w:pPr>
          </w:p>
        </w:tc>
        <w:tc>
          <w:tcPr>
            <w:tcW w:w="2005" w:type="dxa"/>
            <w:vMerge/>
            <w:vAlign w:val="center"/>
            <w:hideMark/>
          </w:tcPr>
          <w:p w14:paraId="090B868A" w14:textId="77777777" w:rsidR="00C176C7" w:rsidRPr="00C176C7" w:rsidRDefault="00C176C7" w:rsidP="00C176C7">
            <w:pPr>
              <w:jc w:val="center"/>
              <w:rPr>
                <w:sz w:val="18"/>
                <w:szCs w:val="18"/>
              </w:rPr>
            </w:pPr>
          </w:p>
        </w:tc>
        <w:tc>
          <w:tcPr>
            <w:tcW w:w="851" w:type="dxa"/>
            <w:noWrap/>
            <w:vAlign w:val="center"/>
            <w:hideMark/>
          </w:tcPr>
          <w:p w14:paraId="1A35193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21494CB"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6A9CEC5C" w14:textId="77777777" w:rsidR="00C176C7" w:rsidRPr="00C176C7" w:rsidRDefault="00C176C7" w:rsidP="00C176C7">
            <w:pPr>
              <w:jc w:val="center"/>
              <w:rPr>
                <w:sz w:val="18"/>
                <w:szCs w:val="18"/>
              </w:rPr>
            </w:pPr>
            <w:r w:rsidRPr="00C176C7">
              <w:rPr>
                <w:sz w:val="18"/>
                <w:szCs w:val="18"/>
              </w:rPr>
              <w:t>104.71</w:t>
            </w:r>
          </w:p>
        </w:tc>
        <w:tc>
          <w:tcPr>
            <w:tcW w:w="826" w:type="dxa"/>
            <w:noWrap/>
            <w:vAlign w:val="center"/>
            <w:hideMark/>
          </w:tcPr>
          <w:p w14:paraId="2124839B" w14:textId="77777777" w:rsidR="00C176C7" w:rsidRPr="00C176C7" w:rsidRDefault="00C176C7" w:rsidP="00C176C7">
            <w:pPr>
              <w:jc w:val="center"/>
              <w:rPr>
                <w:sz w:val="18"/>
                <w:szCs w:val="18"/>
              </w:rPr>
            </w:pPr>
            <w:r w:rsidRPr="00C176C7">
              <w:rPr>
                <w:sz w:val="18"/>
                <w:szCs w:val="18"/>
              </w:rPr>
              <w:t>158.27</w:t>
            </w:r>
          </w:p>
        </w:tc>
        <w:tc>
          <w:tcPr>
            <w:tcW w:w="826" w:type="dxa"/>
            <w:noWrap/>
            <w:vAlign w:val="center"/>
            <w:hideMark/>
          </w:tcPr>
          <w:p w14:paraId="10D9974B" w14:textId="77777777" w:rsidR="00C176C7" w:rsidRPr="00C176C7" w:rsidRDefault="00C176C7" w:rsidP="00C176C7">
            <w:pPr>
              <w:jc w:val="center"/>
              <w:rPr>
                <w:sz w:val="18"/>
                <w:szCs w:val="18"/>
              </w:rPr>
            </w:pPr>
            <w:r w:rsidRPr="00C176C7">
              <w:rPr>
                <w:sz w:val="18"/>
                <w:szCs w:val="18"/>
              </w:rPr>
              <w:t>8.3</w:t>
            </w:r>
          </w:p>
        </w:tc>
        <w:tc>
          <w:tcPr>
            <w:tcW w:w="826" w:type="dxa"/>
            <w:noWrap/>
            <w:vAlign w:val="center"/>
            <w:hideMark/>
          </w:tcPr>
          <w:p w14:paraId="068DE4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8D5EB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763D9C" w14:textId="77777777" w:rsidR="00C176C7" w:rsidRPr="00C176C7" w:rsidRDefault="00C176C7" w:rsidP="00C176C7">
            <w:pPr>
              <w:jc w:val="center"/>
              <w:rPr>
                <w:sz w:val="18"/>
                <w:szCs w:val="18"/>
              </w:rPr>
            </w:pPr>
            <w:r w:rsidRPr="00C176C7">
              <w:rPr>
                <w:sz w:val="18"/>
                <w:szCs w:val="18"/>
              </w:rPr>
              <w:t>158.27</w:t>
            </w:r>
          </w:p>
        </w:tc>
      </w:tr>
      <w:tr w:rsidR="00C176C7" w:rsidRPr="00C176C7" w14:paraId="509CF7D7" w14:textId="77777777" w:rsidTr="00C176C7">
        <w:trPr>
          <w:trHeight w:val="255"/>
        </w:trPr>
        <w:tc>
          <w:tcPr>
            <w:tcW w:w="825" w:type="dxa"/>
            <w:vMerge/>
            <w:vAlign w:val="center"/>
            <w:hideMark/>
          </w:tcPr>
          <w:p w14:paraId="58880CFA" w14:textId="77777777" w:rsidR="00C176C7" w:rsidRPr="00C176C7" w:rsidRDefault="00C176C7" w:rsidP="00C176C7">
            <w:pPr>
              <w:jc w:val="center"/>
              <w:rPr>
                <w:sz w:val="18"/>
                <w:szCs w:val="18"/>
              </w:rPr>
            </w:pPr>
          </w:p>
        </w:tc>
        <w:tc>
          <w:tcPr>
            <w:tcW w:w="2005" w:type="dxa"/>
            <w:vMerge/>
            <w:vAlign w:val="center"/>
            <w:hideMark/>
          </w:tcPr>
          <w:p w14:paraId="7666B606" w14:textId="77777777" w:rsidR="00C176C7" w:rsidRPr="00C176C7" w:rsidRDefault="00C176C7" w:rsidP="00C176C7">
            <w:pPr>
              <w:jc w:val="center"/>
              <w:rPr>
                <w:sz w:val="18"/>
                <w:szCs w:val="18"/>
              </w:rPr>
            </w:pPr>
          </w:p>
        </w:tc>
        <w:tc>
          <w:tcPr>
            <w:tcW w:w="851" w:type="dxa"/>
            <w:noWrap/>
            <w:vAlign w:val="center"/>
            <w:hideMark/>
          </w:tcPr>
          <w:p w14:paraId="5D61F0E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16396FA"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34A3AC1E" w14:textId="77777777" w:rsidR="00C176C7" w:rsidRPr="00C176C7" w:rsidRDefault="00C176C7" w:rsidP="00C176C7">
            <w:pPr>
              <w:jc w:val="center"/>
              <w:rPr>
                <w:sz w:val="18"/>
                <w:szCs w:val="18"/>
              </w:rPr>
            </w:pPr>
            <w:r w:rsidRPr="00C176C7">
              <w:rPr>
                <w:sz w:val="18"/>
                <w:szCs w:val="18"/>
              </w:rPr>
              <w:t>105.26</w:t>
            </w:r>
          </w:p>
        </w:tc>
        <w:tc>
          <w:tcPr>
            <w:tcW w:w="826" w:type="dxa"/>
            <w:noWrap/>
            <w:vAlign w:val="center"/>
            <w:hideMark/>
          </w:tcPr>
          <w:p w14:paraId="060ED6B1" w14:textId="77777777" w:rsidR="00C176C7" w:rsidRPr="00C176C7" w:rsidRDefault="00C176C7" w:rsidP="00C176C7">
            <w:pPr>
              <w:jc w:val="center"/>
              <w:rPr>
                <w:sz w:val="18"/>
                <w:szCs w:val="18"/>
              </w:rPr>
            </w:pPr>
            <w:r w:rsidRPr="00C176C7">
              <w:rPr>
                <w:sz w:val="18"/>
                <w:szCs w:val="18"/>
              </w:rPr>
              <w:t>166.39</w:t>
            </w:r>
          </w:p>
        </w:tc>
        <w:tc>
          <w:tcPr>
            <w:tcW w:w="826" w:type="dxa"/>
            <w:noWrap/>
            <w:vAlign w:val="center"/>
            <w:hideMark/>
          </w:tcPr>
          <w:p w14:paraId="024EE4F9"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27B2DF6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43230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7DFE98" w14:textId="77777777" w:rsidR="00C176C7" w:rsidRPr="00C176C7" w:rsidRDefault="00C176C7" w:rsidP="00C176C7">
            <w:pPr>
              <w:jc w:val="center"/>
              <w:rPr>
                <w:sz w:val="18"/>
                <w:szCs w:val="18"/>
              </w:rPr>
            </w:pPr>
            <w:r w:rsidRPr="00C176C7">
              <w:rPr>
                <w:sz w:val="18"/>
                <w:szCs w:val="18"/>
              </w:rPr>
              <w:t>166.39</w:t>
            </w:r>
          </w:p>
        </w:tc>
      </w:tr>
      <w:tr w:rsidR="00C176C7" w:rsidRPr="00C176C7" w14:paraId="67CE43D3" w14:textId="77777777" w:rsidTr="00C176C7">
        <w:trPr>
          <w:trHeight w:val="255"/>
        </w:trPr>
        <w:tc>
          <w:tcPr>
            <w:tcW w:w="825" w:type="dxa"/>
            <w:vMerge/>
            <w:vAlign w:val="center"/>
            <w:hideMark/>
          </w:tcPr>
          <w:p w14:paraId="30DCDF27" w14:textId="77777777" w:rsidR="00C176C7" w:rsidRPr="00C176C7" w:rsidRDefault="00C176C7" w:rsidP="00C176C7">
            <w:pPr>
              <w:jc w:val="center"/>
              <w:rPr>
                <w:sz w:val="18"/>
                <w:szCs w:val="18"/>
              </w:rPr>
            </w:pPr>
          </w:p>
        </w:tc>
        <w:tc>
          <w:tcPr>
            <w:tcW w:w="2005" w:type="dxa"/>
            <w:vMerge w:val="restart"/>
            <w:noWrap/>
            <w:vAlign w:val="center"/>
            <w:hideMark/>
          </w:tcPr>
          <w:p w14:paraId="2469B229"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05E4A45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F806D9A"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6CF96CEF" w14:textId="77777777" w:rsidR="00C176C7" w:rsidRPr="00C176C7" w:rsidRDefault="00C176C7" w:rsidP="00C176C7">
            <w:pPr>
              <w:jc w:val="center"/>
              <w:rPr>
                <w:sz w:val="18"/>
                <w:szCs w:val="18"/>
              </w:rPr>
            </w:pPr>
            <w:r w:rsidRPr="00C176C7">
              <w:rPr>
                <w:sz w:val="18"/>
                <w:szCs w:val="18"/>
              </w:rPr>
              <w:t>77.81</w:t>
            </w:r>
          </w:p>
        </w:tc>
        <w:tc>
          <w:tcPr>
            <w:tcW w:w="826" w:type="dxa"/>
            <w:noWrap/>
            <w:vAlign w:val="center"/>
            <w:hideMark/>
          </w:tcPr>
          <w:p w14:paraId="37D4EB4F" w14:textId="77777777" w:rsidR="00C176C7" w:rsidRPr="00C176C7" w:rsidRDefault="00C176C7" w:rsidP="00C176C7">
            <w:pPr>
              <w:jc w:val="center"/>
              <w:rPr>
                <w:sz w:val="18"/>
                <w:szCs w:val="18"/>
              </w:rPr>
            </w:pPr>
            <w:r w:rsidRPr="00C176C7">
              <w:rPr>
                <w:sz w:val="18"/>
                <w:szCs w:val="18"/>
              </w:rPr>
              <w:t>73.55</w:t>
            </w:r>
          </w:p>
        </w:tc>
        <w:tc>
          <w:tcPr>
            <w:tcW w:w="826" w:type="dxa"/>
            <w:noWrap/>
            <w:vAlign w:val="center"/>
            <w:hideMark/>
          </w:tcPr>
          <w:p w14:paraId="7E54117C" w14:textId="77777777" w:rsidR="00C176C7" w:rsidRPr="00C176C7" w:rsidRDefault="00C176C7" w:rsidP="00C176C7">
            <w:pPr>
              <w:jc w:val="center"/>
              <w:rPr>
                <w:sz w:val="18"/>
                <w:szCs w:val="18"/>
              </w:rPr>
            </w:pPr>
            <w:r w:rsidRPr="00C176C7">
              <w:rPr>
                <w:sz w:val="18"/>
                <w:szCs w:val="18"/>
              </w:rPr>
              <w:t>7.73</w:t>
            </w:r>
          </w:p>
        </w:tc>
        <w:tc>
          <w:tcPr>
            <w:tcW w:w="826" w:type="dxa"/>
            <w:noWrap/>
            <w:vAlign w:val="center"/>
            <w:hideMark/>
          </w:tcPr>
          <w:p w14:paraId="7A2FAF7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26A636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6737EA5" w14:textId="77777777" w:rsidR="00C176C7" w:rsidRPr="00C176C7" w:rsidRDefault="00C176C7" w:rsidP="00C176C7">
            <w:pPr>
              <w:jc w:val="center"/>
              <w:rPr>
                <w:sz w:val="18"/>
                <w:szCs w:val="18"/>
              </w:rPr>
            </w:pPr>
            <w:r w:rsidRPr="00C176C7">
              <w:rPr>
                <w:sz w:val="18"/>
                <w:szCs w:val="18"/>
              </w:rPr>
              <w:t>56.56</w:t>
            </w:r>
          </w:p>
        </w:tc>
      </w:tr>
      <w:tr w:rsidR="00C176C7" w:rsidRPr="00C176C7" w14:paraId="3ED3D34C" w14:textId="77777777" w:rsidTr="00C176C7">
        <w:trPr>
          <w:trHeight w:val="255"/>
        </w:trPr>
        <w:tc>
          <w:tcPr>
            <w:tcW w:w="825" w:type="dxa"/>
            <w:vMerge/>
            <w:vAlign w:val="center"/>
            <w:hideMark/>
          </w:tcPr>
          <w:p w14:paraId="6F0CE538" w14:textId="77777777" w:rsidR="00C176C7" w:rsidRPr="00C176C7" w:rsidRDefault="00C176C7" w:rsidP="00C176C7">
            <w:pPr>
              <w:jc w:val="center"/>
              <w:rPr>
                <w:sz w:val="18"/>
                <w:szCs w:val="18"/>
              </w:rPr>
            </w:pPr>
          </w:p>
        </w:tc>
        <w:tc>
          <w:tcPr>
            <w:tcW w:w="2005" w:type="dxa"/>
            <w:vMerge/>
            <w:vAlign w:val="center"/>
            <w:hideMark/>
          </w:tcPr>
          <w:p w14:paraId="5CC280F0" w14:textId="77777777" w:rsidR="00C176C7" w:rsidRPr="00C176C7" w:rsidRDefault="00C176C7" w:rsidP="00C176C7">
            <w:pPr>
              <w:jc w:val="center"/>
              <w:rPr>
                <w:sz w:val="18"/>
                <w:szCs w:val="18"/>
              </w:rPr>
            </w:pPr>
          </w:p>
        </w:tc>
        <w:tc>
          <w:tcPr>
            <w:tcW w:w="851" w:type="dxa"/>
            <w:noWrap/>
            <w:vAlign w:val="center"/>
            <w:hideMark/>
          </w:tcPr>
          <w:p w14:paraId="2CD9711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D493DD"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2395F92" w14:textId="77777777" w:rsidR="00C176C7" w:rsidRPr="00C176C7" w:rsidRDefault="00C176C7" w:rsidP="00C176C7">
            <w:pPr>
              <w:jc w:val="center"/>
              <w:rPr>
                <w:sz w:val="18"/>
                <w:szCs w:val="18"/>
              </w:rPr>
            </w:pPr>
            <w:r w:rsidRPr="00C176C7">
              <w:rPr>
                <w:sz w:val="18"/>
                <w:szCs w:val="18"/>
              </w:rPr>
              <w:t>77.99</w:t>
            </w:r>
          </w:p>
        </w:tc>
        <w:tc>
          <w:tcPr>
            <w:tcW w:w="826" w:type="dxa"/>
            <w:noWrap/>
            <w:vAlign w:val="center"/>
            <w:hideMark/>
          </w:tcPr>
          <w:p w14:paraId="1E145F86" w14:textId="77777777" w:rsidR="00C176C7" w:rsidRPr="00C176C7" w:rsidRDefault="00C176C7" w:rsidP="00C176C7">
            <w:pPr>
              <w:jc w:val="center"/>
              <w:rPr>
                <w:sz w:val="18"/>
                <w:szCs w:val="18"/>
              </w:rPr>
            </w:pPr>
            <w:r w:rsidRPr="00C176C7">
              <w:rPr>
                <w:sz w:val="18"/>
                <w:szCs w:val="18"/>
              </w:rPr>
              <w:t>78.40</w:t>
            </w:r>
          </w:p>
        </w:tc>
        <w:tc>
          <w:tcPr>
            <w:tcW w:w="826" w:type="dxa"/>
            <w:noWrap/>
            <w:vAlign w:val="center"/>
            <w:hideMark/>
          </w:tcPr>
          <w:p w14:paraId="0EA15859"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EC6F87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235E4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87A1712" w14:textId="77777777" w:rsidR="00C176C7" w:rsidRPr="00C176C7" w:rsidRDefault="00C176C7" w:rsidP="00C176C7">
            <w:pPr>
              <w:jc w:val="center"/>
              <w:rPr>
                <w:sz w:val="18"/>
                <w:szCs w:val="18"/>
              </w:rPr>
            </w:pPr>
            <w:r w:rsidRPr="00C176C7">
              <w:rPr>
                <w:sz w:val="18"/>
                <w:szCs w:val="18"/>
              </w:rPr>
              <w:t>61.81</w:t>
            </w:r>
          </w:p>
        </w:tc>
      </w:tr>
      <w:tr w:rsidR="00C176C7" w:rsidRPr="00C176C7" w14:paraId="701BCC27" w14:textId="77777777" w:rsidTr="00C176C7">
        <w:trPr>
          <w:trHeight w:val="255"/>
        </w:trPr>
        <w:tc>
          <w:tcPr>
            <w:tcW w:w="825" w:type="dxa"/>
            <w:vMerge/>
            <w:vAlign w:val="center"/>
            <w:hideMark/>
          </w:tcPr>
          <w:p w14:paraId="5F5DE891" w14:textId="77777777" w:rsidR="00C176C7" w:rsidRPr="00C176C7" w:rsidRDefault="00C176C7" w:rsidP="00C176C7">
            <w:pPr>
              <w:jc w:val="center"/>
              <w:rPr>
                <w:sz w:val="18"/>
                <w:szCs w:val="18"/>
              </w:rPr>
            </w:pPr>
          </w:p>
        </w:tc>
        <w:tc>
          <w:tcPr>
            <w:tcW w:w="2005" w:type="dxa"/>
            <w:vMerge/>
            <w:vAlign w:val="center"/>
            <w:hideMark/>
          </w:tcPr>
          <w:p w14:paraId="30AFFA56" w14:textId="77777777" w:rsidR="00C176C7" w:rsidRPr="00C176C7" w:rsidRDefault="00C176C7" w:rsidP="00C176C7">
            <w:pPr>
              <w:jc w:val="center"/>
              <w:rPr>
                <w:sz w:val="18"/>
                <w:szCs w:val="18"/>
              </w:rPr>
            </w:pPr>
          </w:p>
        </w:tc>
        <w:tc>
          <w:tcPr>
            <w:tcW w:w="851" w:type="dxa"/>
            <w:noWrap/>
            <w:vAlign w:val="center"/>
            <w:hideMark/>
          </w:tcPr>
          <w:p w14:paraId="6A23922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1AAC4FF"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3F545AE1" w14:textId="77777777" w:rsidR="00C176C7" w:rsidRPr="00C176C7" w:rsidRDefault="00C176C7" w:rsidP="00C176C7">
            <w:pPr>
              <w:jc w:val="center"/>
              <w:rPr>
                <w:sz w:val="18"/>
                <w:szCs w:val="18"/>
              </w:rPr>
            </w:pPr>
            <w:r w:rsidRPr="00C176C7">
              <w:rPr>
                <w:sz w:val="18"/>
                <w:szCs w:val="18"/>
              </w:rPr>
              <w:t>77.94</w:t>
            </w:r>
          </w:p>
        </w:tc>
        <w:tc>
          <w:tcPr>
            <w:tcW w:w="826" w:type="dxa"/>
            <w:noWrap/>
            <w:vAlign w:val="center"/>
            <w:hideMark/>
          </w:tcPr>
          <w:p w14:paraId="222F477A" w14:textId="77777777" w:rsidR="00C176C7" w:rsidRPr="00C176C7" w:rsidRDefault="00C176C7" w:rsidP="00C176C7">
            <w:pPr>
              <w:jc w:val="center"/>
              <w:rPr>
                <w:sz w:val="18"/>
                <w:szCs w:val="18"/>
              </w:rPr>
            </w:pPr>
            <w:r w:rsidRPr="00C176C7">
              <w:rPr>
                <w:sz w:val="18"/>
                <w:szCs w:val="18"/>
              </w:rPr>
              <w:t>78.31</w:t>
            </w:r>
          </w:p>
        </w:tc>
        <w:tc>
          <w:tcPr>
            <w:tcW w:w="826" w:type="dxa"/>
            <w:noWrap/>
            <w:vAlign w:val="center"/>
            <w:hideMark/>
          </w:tcPr>
          <w:p w14:paraId="0AD5CFB7"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478E626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C61780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246C5B8" w14:textId="77777777" w:rsidR="00C176C7" w:rsidRPr="00C176C7" w:rsidRDefault="00C176C7" w:rsidP="00C176C7">
            <w:pPr>
              <w:jc w:val="center"/>
              <w:rPr>
                <w:sz w:val="18"/>
                <w:szCs w:val="18"/>
              </w:rPr>
            </w:pPr>
            <w:r w:rsidRPr="00C176C7">
              <w:rPr>
                <w:sz w:val="18"/>
                <w:szCs w:val="18"/>
              </w:rPr>
              <w:t>61.88</w:t>
            </w:r>
          </w:p>
        </w:tc>
      </w:tr>
      <w:tr w:rsidR="00C176C7" w:rsidRPr="00C176C7" w14:paraId="51825341" w14:textId="77777777" w:rsidTr="00C176C7">
        <w:trPr>
          <w:trHeight w:val="255"/>
        </w:trPr>
        <w:tc>
          <w:tcPr>
            <w:tcW w:w="825" w:type="dxa"/>
            <w:vMerge/>
            <w:vAlign w:val="center"/>
            <w:hideMark/>
          </w:tcPr>
          <w:p w14:paraId="7573E9BB" w14:textId="77777777" w:rsidR="00C176C7" w:rsidRPr="00C176C7" w:rsidRDefault="00C176C7" w:rsidP="00C176C7">
            <w:pPr>
              <w:jc w:val="center"/>
              <w:rPr>
                <w:sz w:val="18"/>
                <w:szCs w:val="18"/>
              </w:rPr>
            </w:pPr>
          </w:p>
        </w:tc>
        <w:tc>
          <w:tcPr>
            <w:tcW w:w="2005" w:type="dxa"/>
            <w:vMerge w:val="restart"/>
            <w:noWrap/>
            <w:vAlign w:val="center"/>
            <w:hideMark/>
          </w:tcPr>
          <w:p w14:paraId="7ADA9B8C"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2F8E4A5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0C7990C"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04470AE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478D89E" w14:textId="77777777" w:rsidR="00C176C7" w:rsidRPr="00C176C7" w:rsidRDefault="00C176C7" w:rsidP="00C176C7">
            <w:pPr>
              <w:jc w:val="center"/>
              <w:rPr>
                <w:sz w:val="18"/>
                <w:szCs w:val="18"/>
              </w:rPr>
            </w:pPr>
            <w:r w:rsidRPr="00C176C7">
              <w:rPr>
                <w:sz w:val="18"/>
                <w:szCs w:val="18"/>
              </w:rPr>
              <w:t>368.62</w:t>
            </w:r>
          </w:p>
        </w:tc>
        <w:tc>
          <w:tcPr>
            <w:tcW w:w="826" w:type="dxa"/>
            <w:noWrap/>
            <w:vAlign w:val="center"/>
            <w:hideMark/>
          </w:tcPr>
          <w:p w14:paraId="1B1AEEF0" w14:textId="77777777" w:rsidR="00C176C7" w:rsidRPr="00C176C7" w:rsidRDefault="00C176C7" w:rsidP="00C176C7">
            <w:pPr>
              <w:jc w:val="center"/>
              <w:rPr>
                <w:sz w:val="18"/>
                <w:szCs w:val="18"/>
              </w:rPr>
            </w:pPr>
            <w:r w:rsidRPr="00C176C7">
              <w:rPr>
                <w:sz w:val="18"/>
                <w:szCs w:val="18"/>
              </w:rPr>
              <w:t>32.2</w:t>
            </w:r>
          </w:p>
        </w:tc>
        <w:tc>
          <w:tcPr>
            <w:tcW w:w="826" w:type="dxa"/>
            <w:noWrap/>
            <w:vAlign w:val="center"/>
            <w:hideMark/>
          </w:tcPr>
          <w:p w14:paraId="734D36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44214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2AC2DD" w14:textId="77777777" w:rsidR="00C176C7" w:rsidRPr="00C176C7" w:rsidRDefault="00C176C7" w:rsidP="00C176C7">
            <w:pPr>
              <w:jc w:val="center"/>
              <w:rPr>
                <w:sz w:val="18"/>
                <w:szCs w:val="18"/>
              </w:rPr>
            </w:pPr>
            <w:r w:rsidRPr="00C176C7">
              <w:rPr>
                <w:sz w:val="18"/>
                <w:szCs w:val="18"/>
              </w:rPr>
              <w:t>368.62</w:t>
            </w:r>
          </w:p>
        </w:tc>
      </w:tr>
      <w:tr w:rsidR="00C176C7" w:rsidRPr="00C176C7" w14:paraId="7455D342" w14:textId="77777777" w:rsidTr="00C176C7">
        <w:trPr>
          <w:trHeight w:val="255"/>
        </w:trPr>
        <w:tc>
          <w:tcPr>
            <w:tcW w:w="825" w:type="dxa"/>
            <w:vMerge/>
            <w:vAlign w:val="center"/>
            <w:hideMark/>
          </w:tcPr>
          <w:p w14:paraId="0FC0BC95" w14:textId="77777777" w:rsidR="00C176C7" w:rsidRPr="00C176C7" w:rsidRDefault="00C176C7" w:rsidP="00C176C7">
            <w:pPr>
              <w:jc w:val="center"/>
              <w:rPr>
                <w:sz w:val="18"/>
                <w:szCs w:val="18"/>
              </w:rPr>
            </w:pPr>
          </w:p>
        </w:tc>
        <w:tc>
          <w:tcPr>
            <w:tcW w:w="2005" w:type="dxa"/>
            <w:vMerge/>
            <w:vAlign w:val="center"/>
            <w:hideMark/>
          </w:tcPr>
          <w:p w14:paraId="700F5D0B" w14:textId="77777777" w:rsidR="00C176C7" w:rsidRPr="00C176C7" w:rsidRDefault="00C176C7" w:rsidP="00C176C7">
            <w:pPr>
              <w:jc w:val="center"/>
              <w:rPr>
                <w:sz w:val="18"/>
                <w:szCs w:val="18"/>
              </w:rPr>
            </w:pPr>
          </w:p>
        </w:tc>
        <w:tc>
          <w:tcPr>
            <w:tcW w:w="851" w:type="dxa"/>
            <w:noWrap/>
            <w:vAlign w:val="center"/>
            <w:hideMark/>
          </w:tcPr>
          <w:p w14:paraId="187162B0"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0E3BECC"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4C1B6F2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384EDBC" w14:textId="77777777" w:rsidR="00C176C7" w:rsidRPr="00C176C7" w:rsidRDefault="00C176C7" w:rsidP="00C176C7">
            <w:pPr>
              <w:jc w:val="center"/>
              <w:rPr>
                <w:sz w:val="18"/>
                <w:szCs w:val="18"/>
              </w:rPr>
            </w:pPr>
            <w:r w:rsidRPr="00C176C7">
              <w:rPr>
                <w:sz w:val="18"/>
                <w:szCs w:val="18"/>
              </w:rPr>
              <w:t>368.93</w:t>
            </w:r>
          </w:p>
        </w:tc>
        <w:tc>
          <w:tcPr>
            <w:tcW w:w="826" w:type="dxa"/>
            <w:noWrap/>
            <w:vAlign w:val="center"/>
            <w:hideMark/>
          </w:tcPr>
          <w:p w14:paraId="2DA11DB7" w14:textId="77777777" w:rsidR="00C176C7" w:rsidRPr="00C176C7" w:rsidRDefault="00C176C7" w:rsidP="00C176C7">
            <w:pPr>
              <w:jc w:val="center"/>
              <w:rPr>
                <w:sz w:val="18"/>
                <w:szCs w:val="18"/>
              </w:rPr>
            </w:pPr>
            <w:r w:rsidRPr="00C176C7">
              <w:rPr>
                <w:sz w:val="18"/>
                <w:szCs w:val="18"/>
              </w:rPr>
              <w:t>32.17</w:t>
            </w:r>
          </w:p>
        </w:tc>
        <w:tc>
          <w:tcPr>
            <w:tcW w:w="826" w:type="dxa"/>
            <w:noWrap/>
            <w:vAlign w:val="center"/>
            <w:hideMark/>
          </w:tcPr>
          <w:p w14:paraId="18FDB5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35FA6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D53B6F" w14:textId="77777777" w:rsidR="00C176C7" w:rsidRPr="00C176C7" w:rsidRDefault="00C176C7" w:rsidP="00C176C7">
            <w:pPr>
              <w:jc w:val="center"/>
              <w:rPr>
                <w:sz w:val="18"/>
                <w:szCs w:val="18"/>
              </w:rPr>
            </w:pPr>
            <w:r w:rsidRPr="00C176C7">
              <w:rPr>
                <w:sz w:val="18"/>
                <w:szCs w:val="18"/>
              </w:rPr>
              <w:t>368.93</w:t>
            </w:r>
          </w:p>
        </w:tc>
      </w:tr>
      <w:tr w:rsidR="00C176C7" w:rsidRPr="00C176C7" w14:paraId="71708296" w14:textId="77777777" w:rsidTr="00C176C7">
        <w:trPr>
          <w:trHeight w:val="255"/>
        </w:trPr>
        <w:tc>
          <w:tcPr>
            <w:tcW w:w="825" w:type="dxa"/>
            <w:vMerge/>
            <w:vAlign w:val="center"/>
            <w:hideMark/>
          </w:tcPr>
          <w:p w14:paraId="1B968530" w14:textId="77777777" w:rsidR="00C176C7" w:rsidRPr="00C176C7" w:rsidRDefault="00C176C7" w:rsidP="00C176C7">
            <w:pPr>
              <w:jc w:val="center"/>
              <w:rPr>
                <w:sz w:val="18"/>
                <w:szCs w:val="18"/>
              </w:rPr>
            </w:pPr>
          </w:p>
        </w:tc>
        <w:tc>
          <w:tcPr>
            <w:tcW w:w="2005" w:type="dxa"/>
            <w:vMerge/>
            <w:vAlign w:val="center"/>
            <w:hideMark/>
          </w:tcPr>
          <w:p w14:paraId="78803FCD" w14:textId="77777777" w:rsidR="00C176C7" w:rsidRPr="00C176C7" w:rsidRDefault="00C176C7" w:rsidP="00C176C7">
            <w:pPr>
              <w:jc w:val="center"/>
              <w:rPr>
                <w:sz w:val="18"/>
                <w:szCs w:val="18"/>
              </w:rPr>
            </w:pPr>
          </w:p>
        </w:tc>
        <w:tc>
          <w:tcPr>
            <w:tcW w:w="851" w:type="dxa"/>
            <w:noWrap/>
            <w:vAlign w:val="center"/>
            <w:hideMark/>
          </w:tcPr>
          <w:p w14:paraId="6B1C929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2313D51"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760A33C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070391A" w14:textId="77777777" w:rsidR="00C176C7" w:rsidRPr="00C176C7" w:rsidRDefault="00C176C7" w:rsidP="00C176C7">
            <w:pPr>
              <w:jc w:val="center"/>
              <w:rPr>
                <w:sz w:val="18"/>
                <w:szCs w:val="18"/>
              </w:rPr>
            </w:pPr>
            <w:r w:rsidRPr="00C176C7">
              <w:rPr>
                <w:sz w:val="18"/>
                <w:szCs w:val="18"/>
              </w:rPr>
              <w:t>369.17</w:t>
            </w:r>
          </w:p>
        </w:tc>
        <w:tc>
          <w:tcPr>
            <w:tcW w:w="826" w:type="dxa"/>
            <w:noWrap/>
            <w:vAlign w:val="center"/>
            <w:hideMark/>
          </w:tcPr>
          <w:p w14:paraId="6C4B40BB" w14:textId="77777777" w:rsidR="00C176C7" w:rsidRPr="00C176C7" w:rsidRDefault="00C176C7" w:rsidP="00C176C7">
            <w:pPr>
              <w:jc w:val="center"/>
              <w:rPr>
                <w:sz w:val="18"/>
                <w:szCs w:val="18"/>
              </w:rPr>
            </w:pPr>
            <w:r w:rsidRPr="00C176C7">
              <w:rPr>
                <w:sz w:val="18"/>
                <w:szCs w:val="18"/>
              </w:rPr>
              <w:t>32.14</w:t>
            </w:r>
          </w:p>
        </w:tc>
        <w:tc>
          <w:tcPr>
            <w:tcW w:w="826" w:type="dxa"/>
            <w:noWrap/>
            <w:vAlign w:val="center"/>
            <w:hideMark/>
          </w:tcPr>
          <w:p w14:paraId="1DFF3F2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2735F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4DA99B" w14:textId="77777777" w:rsidR="00C176C7" w:rsidRPr="00C176C7" w:rsidRDefault="00C176C7" w:rsidP="00C176C7">
            <w:pPr>
              <w:jc w:val="center"/>
              <w:rPr>
                <w:sz w:val="18"/>
                <w:szCs w:val="18"/>
              </w:rPr>
            </w:pPr>
            <w:r w:rsidRPr="00C176C7">
              <w:rPr>
                <w:sz w:val="18"/>
                <w:szCs w:val="18"/>
              </w:rPr>
              <w:t>369.17</w:t>
            </w:r>
          </w:p>
        </w:tc>
      </w:tr>
      <w:tr w:rsidR="00C176C7" w:rsidRPr="00C176C7" w14:paraId="4080581D" w14:textId="77777777" w:rsidTr="00C176C7">
        <w:trPr>
          <w:trHeight w:val="255"/>
        </w:trPr>
        <w:tc>
          <w:tcPr>
            <w:tcW w:w="825" w:type="dxa"/>
            <w:vMerge w:val="restart"/>
            <w:noWrap/>
            <w:vAlign w:val="center"/>
            <w:hideMark/>
          </w:tcPr>
          <w:p w14:paraId="044EA82F" w14:textId="77777777" w:rsidR="00C176C7" w:rsidRPr="00C176C7" w:rsidRDefault="00C176C7" w:rsidP="00C176C7">
            <w:pPr>
              <w:jc w:val="center"/>
              <w:rPr>
                <w:sz w:val="18"/>
                <w:szCs w:val="18"/>
              </w:rPr>
            </w:pPr>
            <w:r w:rsidRPr="00C176C7">
              <w:rPr>
                <w:sz w:val="18"/>
                <w:szCs w:val="18"/>
              </w:rPr>
              <w:t>SJP2</w:t>
            </w:r>
          </w:p>
        </w:tc>
        <w:tc>
          <w:tcPr>
            <w:tcW w:w="2005" w:type="dxa"/>
            <w:vMerge w:val="restart"/>
            <w:noWrap/>
            <w:vAlign w:val="center"/>
            <w:hideMark/>
          </w:tcPr>
          <w:p w14:paraId="5896D7EF"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2DE6C2E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8CF8138"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1B9CF366" w14:textId="77777777" w:rsidR="00C176C7" w:rsidRPr="00C176C7" w:rsidRDefault="00C176C7" w:rsidP="00C176C7">
            <w:pPr>
              <w:jc w:val="center"/>
              <w:rPr>
                <w:sz w:val="18"/>
                <w:szCs w:val="18"/>
              </w:rPr>
            </w:pPr>
            <w:r w:rsidRPr="00C176C7">
              <w:rPr>
                <w:sz w:val="18"/>
                <w:szCs w:val="18"/>
              </w:rPr>
              <w:t>578.87</w:t>
            </w:r>
          </w:p>
        </w:tc>
        <w:tc>
          <w:tcPr>
            <w:tcW w:w="826" w:type="dxa"/>
            <w:noWrap/>
            <w:vAlign w:val="center"/>
            <w:hideMark/>
          </w:tcPr>
          <w:p w14:paraId="6F32506A" w14:textId="77777777" w:rsidR="00C176C7" w:rsidRPr="00C176C7" w:rsidRDefault="00C176C7" w:rsidP="00C176C7">
            <w:pPr>
              <w:jc w:val="center"/>
              <w:rPr>
                <w:sz w:val="18"/>
                <w:szCs w:val="18"/>
              </w:rPr>
            </w:pPr>
            <w:r w:rsidRPr="00C176C7">
              <w:rPr>
                <w:sz w:val="18"/>
                <w:szCs w:val="18"/>
              </w:rPr>
              <w:t>597.03</w:t>
            </w:r>
          </w:p>
        </w:tc>
        <w:tc>
          <w:tcPr>
            <w:tcW w:w="826" w:type="dxa"/>
            <w:noWrap/>
            <w:vAlign w:val="center"/>
            <w:hideMark/>
          </w:tcPr>
          <w:p w14:paraId="7843F3D5" w14:textId="77777777" w:rsidR="00C176C7" w:rsidRPr="00C176C7" w:rsidRDefault="00C176C7" w:rsidP="00C176C7">
            <w:pPr>
              <w:jc w:val="center"/>
              <w:rPr>
                <w:sz w:val="18"/>
                <w:szCs w:val="18"/>
              </w:rPr>
            </w:pPr>
            <w:r w:rsidRPr="00C176C7">
              <w:rPr>
                <w:sz w:val="18"/>
                <w:szCs w:val="18"/>
              </w:rPr>
              <w:t>28.07</w:t>
            </w:r>
          </w:p>
        </w:tc>
        <w:tc>
          <w:tcPr>
            <w:tcW w:w="826" w:type="dxa"/>
            <w:noWrap/>
            <w:vAlign w:val="center"/>
            <w:hideMark/>
          </w:tcPr>
          <w:p w14:paraId="61EE1FF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74E6FF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298FD9" w14:textId="77777777" w:rsidR="00C176C7" w:rsidRPr="00C176C7" w:rsidRDefault="00C176C7" w:rsidP="00C176C7">
            <w:pPr>
              <w:jc w:val="center"/>
              <w:rPr>
                <w:sz w:val="18"/>
                <w:szCs w:val="18"/>
              </w:rPr>
            </w:pPr>
            <w:r w:rsidRPr="00C176C7">
              <w:rPr>
                <w:sz w:val="18"/>
                <w:szCs w:val="18"/>
              </w:rPr>
              <w:t>609.21</w:t>
            </w:r>
          </w:p>
        </w:tc>
      </w:tr>
      <w:tr w:rsidR="00C176C7" w:rsidRPr="00C176C7" w14:paraId="57027692" w14:textId="77777777" w:rsidTr="00C176C7">
        <w:trPr>
          <w:trHeight w:val="255"/>
        </w:trPr>
        <w:tc>
          <w:tcPr>
            <w:tcW w:w="825" w:type="dxa"/>
            <w:vMerge/>
            <w:vAlign w:val="center"/>
            <w:hideMark/>
          </w:tcPr>
          <w:p w14:paraId="16C13A09" w14:textId="77777777" w:rsidR="00C176C7" w:rsidRPr="00C176C7" w:rsidRDefault="00C176C7" w:rsidP="00C176C7">
            <w:pPr>
              <w:jc w:val="center"/>
              <w:rPr>
                <w:sz w:val="18"/>
                <w:szCs w:val="18"/>
              </w:rPr>
            </w:pPr>
          </w:p>
        </w:tc>
        <w:tc>
          <w:tcPr>
            <w:tcW w:w="2005" w:type="dxa"/>
            <w:vMerge/>
            <w:vAlign w:val="center"/>
            <w:hideMark/>
          </w:tcPr>
          <w:p w14:paraId="0DDC3B85" w14:textId="77777777" w:rsidR="00C176C7" w:rsidRPr="00C176C7" w:rsidRDefault="00C176C7" w:rsidP="00C176C7">
            <w:pPr>
              <w:jc w:val="center"/>
              <w:rPr>
                <w:sz w:val="18"/>
                <w:szCs w:val="18"/>
              </w:rPr>
            </w:pPr>
          </w:p>
        </w:tc>
        <w:tc>
          <w:tcPr>
            <w:tcW w:w="851" w:type="dxa"/>
            <w:noWrap/>
            <w:vAlign w:val="center"/>
            <w:hideMark/>
          </w:tcPr>
          <w:p w14:paraId="54E4256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F7B89DA"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51645B31" w14:textId="77777777" w:rsidR="00C176C7" w:rsidRPr="00C176C7" w:rsidRDefault="00C176C7" w:rsidP="00C176C7">
            <w:pPr>
              <w:jc w:val="center"/>
              <w:rPr>
                <w:sz w:val="18"/>
                <w:szCs w:val="18"/>
              </w:rPr>
            </w:pPr>
            <w:r w:rsidRPr="00C176C7">
              <w:rPr>
                <w:sz w:val="18"/>
                <w:szCs w:val="18"/>
              </w:rPr>
              <w:t>581.80</w:t>
            </w:r>
          </w:p>
        </w:tc>
        <w:tc>
          <w:tcPr>
            <w:tcW w:w="826" w:type="dxa"/>
            <w:noWrap/>
            <w:vAlign w:val="center"/>
            <w:hideMark/>
          </w:tcPr>
          <w:p w14:paraId="120B4F54" w14:textId="77777777" w:rsidR="00C176C7" w:rsidRPr="00C176C7" w:rsidRDefault="00C176C7" w:rsidP="00C176C7">
            <w:pPr>
              <w:jc w:val="center"/>
              <w:rPr>
                <w:sz w:val="18"/>
                <w:szCs w:val="18"/>
              </w:rPr>
            </w:pPr>
            <w:r w:rsidRPr="00C176C7">
              <w:rPr>
                <w:sz w:val="18"/>
                <w:szCs w:val="18"/>
              </w:rPr>
              <w:t>598.17</w:t>
            </w:r>
          </w:p>
        </w:tc>
        <w:tc>
          <w:tcPr>
            <w:tcW w:w="826" w:type="dxa"/>
            <w:noWrap/>
            <w:vAlign w:val="center"/>
            <w:hideMark/>
          </w:tcPr>
          <w:p w14:paraId="56EF0BE7" w14:textId="77777777" w:rsidR="00C176C7" w:rsidRPr="00C176C7" w:rsidRDefault="00C176C7" w:rsidP="00C176C7">
            <w:pPr>
              <w:jc w:val="center"/>
              <w:rPr>
                <w:sz w:val="18"/>
                <w:szCs w:val="18"/>
              </w:rPr>
            </w:pPr>
            <w:r w:rsidRPr="00C176C7">
              <w:rPr>
                <w:sz w:val="18"/>
                <w:szCs w:val="18"/>
              </w:rPr>
              <w:t>28.09</w:t>
            </w:r>
          </w:p>
        </w:tc>
        <w:tc>
          <w:tcPr>
            <w:tcW w:w="826" w:type="dxa"/>
            <w:noWrap/>
            <w:vAlign w:val="center"/>
            <w:hideMark/>
          </w:tcPr>
          <w:p w14:paraId="2BA8743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87F068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C2AF4EA" w14:textId="77777777" w:rsidR="00C176C7" w:rsidRPr="00C176C7" w:rsidRDefault="00C176C7" w:rsidP="00C176C7">
            <w:pPr>
              <w:jc w:val="center"/>
              <w:rPr>
                <w:sz w:val="18"/>
                <w:szCs w:val="18"/>
              </w:rPr>
            </w:pPr>
            <w:r w:rsidRPr="00C176C7">
              <w:rPr>
                <w:sz w:val="18"/>
                <w:szCs w:val="18"/>
              </w:rPr>
              <w:t>610.19</w:t>
            </w:r>
          </w:p>
        </w:tc>
      </w:tr>
      <w:tr w:rsidR="00C176C7" w:rsidRPr="00C176C7" w14:paraId="5A0F089F" w14:textId="77777777" w:rsidTr="00C176C7">
        <w:trPr>
          <w:trHeight w:val="255"/>
        </w:trPr>
        <w:tc>
          <w:tcPr>
            <w:tcW w:w="825" w:type="dxa"/>
            <w:vMerge/>
            <w:vAlign w:val="center"/>
            <w:hideMark/>
          </w:tcPr>
          <w:p w14:paraId="148B9669" w14:textId="77777777" w:rsidR="00C176C7" w:rsidRPr="00C176C7" w:rsidRDefault="00C176C7" w:rsidP="00C176C7">
            <w:pPr>
              <w:jc w:val="center"/>
              <w:rPr>
                <w:sz w:val="18"/>
                <w:szCs w:val="18"/>
              </w:rPr>
            </w:pPr>
          </w:p>
        </w:tc>
        <w:tc>
          <w:tcPr>
            <w:tcW w:w="2005" w:type="dxa"/>
            <w:vMerge/>
            <w:vAlign w:val="center"/>
            <w:hideMark/>
          </w:tcPr>
          <w:p w14:paraId="4A15E5AD" w14:textId="77777777" w:rsidR="00C176C7" w:rsidRPr="00C176C7" w:rsidRDefault="00C176C7" w:rsidP="00C176C7">
            <w:pPr>
              <w:jc w:val="center"/>
              <w:rPr>
                <w:sz w:val="18"/>
                <w:szCs w:val="18"/>
              </w:rPr>
            </w:pPr>
          </w:p>
        </w:tc>
        <w:tc>
          <w:tcPr>
            <w:tcW w:w="851" w:type="dxa"/>
            <w:noWrap/>
            <w:vAlign w:val="center"/>
            <w:hideMark/>
          </w:tcPr>
          <w:p w14:paraId="45190C2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CF3A94D"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5AB2E236" w14:textId="77777777" w:rsidR="00C176C7" w:rsidRPr="00C176C7" w:rsidRDefault="00C176C7" w:rsidP="00C176C7">
            <w:pPr>
              <w:jc w:val="center"/>
              <w:rPr>
                <w:sz w:val="18"/>
                <w:szCs w:val="18"/>
              </w:rPr>
            </w:pPr>
            <w:r w:rsidRPr="00C176C7">
              <w:rPr>
                <w:sz w:val="18"/>
                <w:szCs w:val="18"/>
              </w:rPr>
              <w:t>580.62</w:t>
            </w:r>
          </w:p>
        </w:tc>
        <w:tc>
          <w:tcPr>
            <w:tcW w:w="826" w:type="dxa"/>
            <w:noWrap/>
            <w:vAlign w:val="center"/>
            <w:hideMark/>
          </w:tcPr>
          <w:p w14:paraId="1B9D198C" w14:textId="77777777" w:rsidR="00C176C7" w:rsidRPr="00C176C7" w:rsidRDefault="00C176C7" w:rsidP="00C176C7">
            <w:pPr>
              <w:jc w:val="center"/>
              <w:rPr>
                <w:sz w:val="18"/>
                <w:szCs w:val="18"/>
              </w:rPr>
            </w:pPr>
            <w:r w:rsidRPr="00C176C7">
              <w:rPr>
                <w:sz w:val="18"/>
                <w:szCs w:val="18"/>
              </w:rPr>
              <w:t>599.34</w:t>
            </w:r>
          </w:p>
        </w:tc>
        <w:tc>
          <w:tcPr>
            <w:tcW w:w="826" w:type="dxa"/>
            <w:noWrap/>
            <w:vAlign w:val="center"/>
            <w:hideMark/>
          </w:tcPr>
          <w:p w14:paraId="74E9C0DC" w14:textId="77777777" w:rsidR="00C176C7" w:rsidRPr="00C176C7" w:rsidRDefault="00C176C7" w:rsidP="00C176C7">
            <w:pPr>
              <w:jc w:val="center"/>
              <w:rPr>
                <w:sz w:val="18"/>
                <w:szCs w:val="18"/>
              </w:rPr>
            </w:pPr>
            <w:r w:rsidRPr="00C176C7">
              <w:rPr>
                <w:sz w:val="18"/>
                <w:szCs w:val="18"/>
              </w:rPr>
              <w:t>28.05</w:t>
            </w:r>
          </w:p>
        </w:tc>
        <w:tc>
          <w:tcPr>
            <w:tcW w:w="826" w:type="dxa"/>
            <w:noWrap/>
            <w:vAlign w:val="center"/>
            <w:hideMark/>
          </w:tcPr>
          <w:p w14:paraId="4698B02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AABC31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67C575" w14:textId="77777777" w:rsidR="00C176C7" w:rsidRPr="00C176C7" w:rsidRDefault="00C176C7" w:rsidP="00C176C7">
            <w:pPr>
              <w:jc w:val="center"/>
              <w:rPr>
                <w:sz w:val="18"/>
                <w:szCs w:val="18"/>
              </w:rPr>
            </w:pPr>
            <w:r w:rsidRPr="00C176C7">
              <w:rPr>
                <w:sz w:val="18"/>
                <w:szCs w:val="18"/>
              </w:rPr>
              <w:t>611.54</w:t>
            </w:r>
          </w:p>
        </w:tc>
      </w:tr>
      <w:tr w:rsidR="00C176C7" w:rsidRPr="00C176C7" w14:paraId="7980FCE9" w14:textId="77777777" w:rsidTr="00C176C7">
        <w:trPr>
          <w:trHeight w:val="255"/>
        </w:trPr>
        <w:tc>
          <w:tcPr>
            <w:tcW w:w="825" w:type="dxa"/>
            <w:vMerge/>
            <w:vAlign w:val="center"/>
            <w:hideMark/>
          </w:tcPr>
          <w:p w14:paraId="0DCAA3EA" w14:textId="77777777" w:rsidR="00C176C7" w:rsidRPr="00C176C7" w:rsidRDefault="00C176C7" w:rsidP="00C176C7">
            <w:pPr>
              <w:jc w:val="center"/>
              <w:rPr>
                <w:sz w:val="18"/>
                <w:szCs w:val="18"/>
              </w:rPr>
            </w:pPr>
          </w:p>
        </w:tc>
        <w:tc>
          <w:tcPr>
            <w:tcW w:w="2005" w:type="dxa"/>
            <w:vMerge w:val="restart"/>
            <w:noWrap/>
            <w:vAlign w:val="center"/>
            <w:hideMark/>
          </w:tcPr>
          <w:p w14:paraId="31FF0DEB"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20C5B5E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BE04E56"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472A16E7" w14:textId="77777777" w:rsidR="00C176C7" w:rsidRPr="00C176C7" w:rsidRDefault="00C176C7" w:rsidP="00C176C7">
            <w:pPr>
              <w:jc w:val="center"/>
              <w:rPr>
                <w:sz w:val="18"/>
                <w:szCs w:val="18"/>
              </w:rPr>
            </w:pPr>
            <w:r w:rsidRPr="00C176C7">
              <w:rPr>
                <w:sz w:val="18"/>
                <w:szCs w:val="18"/>
              </w:rPr>
              <w:t>577.86</w:t>
            </w:r>
          </w:p>
        </w:tc>
        <w:tc>
          <w:tcPr>
            <w:tcW w:w="826" w:type="dxa"/>
            <w:noWrap/>
            <w:vAlign w:val="center"/>
            <w:hideMark/>
          </w:tcPr>
          <w:p w14:paraId="34BD77B5" w14:textId="77777777" w:rsidR="00C176C7" w:rsidRPr="00C176C7" w:rsidRDefault="00C176C7" w:rsidP="00C176C7">
            <w:pPr>
              <w:jc w:val="center"/>
              <w:rPr>
                <w:sz w:val="18"/>
                <w:szCs w:val="18"/>
              </w:rPr>
            </w:pPr>
            <w:r w:rsidRPr="00C176C7">
              <w:rPr>
                <w:sz w:val="18"/>
                <w:szCs w:val="18"/>
              </w:rPr>
              <w:t>599.34</w:t>
            </w:r>
          </w:p>
        </w:tc>
        <w:tc>
          <w:tcPr>
            <w:tcW w:w="826" w:type="dxa"/>
            <w:noWrap/>
            <w:vAlign w:val="center"/>
            <w:hideMark/>
          </w:tcPr>
          <w:p w14:paraId="63A621C9" w14:textId="77777777" w:rsidR="00C176C7" w:rsidRPr="00C176C7" w:rsidRDefault="00C176C7" w:rsidP="00C176C7">
            <w:pPr>
              <w:jc w:val="center"/>
              <w:rPr>
                <w:sz w:val="18"/>
                <w:szCs w:val="18"/>
              </w:rPr>
            </w:pPr>
            <w:r w:rsidRPr="00C176C7">
              <w:rPr>
                <w:sz w:val="18"/>
                <w:szCs w:val="18"/>
              </w:rPr>
              <w:t>28.06</w:t>
            </w:r>
          </w:p>
        </w:tc>
        <w:tc>
          <w:tcPr>
            <w:tcW w:w="826" w:type="dxa"/>
            <w:noWrap/>
            <w:vAlign w:val="center"/>
            <w:hideMark/>
          </w:tcPr>
          <w:p w14:paraId="776AFD5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E863D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EF85FD3" w14:textId="77777777" w:rsidR="00C176C7" w:rsidRPr="00C176C7" w:rsidRDefault="00C176C7" w:rsidP="00C176C7">
            <w:pPr>
              <w:jc w:val="center"/>
              <w:rPr>
                <w:sz w:val="18"/>
                <w:szCs w:val="18"/>
              </w:rPr>
            </w:pPr>
            <w:r w:rsidRPr="00C176C7">
              <w:rPr>
                <w:sz w:val="18"/>
                <w:szCs w:val="18"/>
              </w:rPr>
              <w:t>611.86</w:t>
            </w:r>
          </w:p>
        </w:tc>
      </w:tr>
      <w:tr w:rsidR="00C176C7" w:rsidRPr="00C176C7" w14:paraId="2BFB3C11" w14:textId="77777777" w:rsidTr="00C176C7">
        <w:trPr>
          <w:trHeight w:val="255"/>
        </w:trPr>
        <w:tc>
          <w:tcPr>
            <w:tcW w:w="825" w:type="dxa"/>
            <w:vMerge/>
            <w:vAlign w:val="center"/>
            <w:hideMark/>
          </w:tcPr>
          <w:p w14:paraId="64737FFC" w14:textId="77777777" w:rsidR="00C176C7" w:rsidRPr="00C176C7" w:rsidRDefault="00C176C7" w:rsidP="00C176C7">
            <w:pPr>
              <w:jc w:val="center"/>
              <w:rPr>
                <w:sz w:val="18"/>
                <w:szCs w:val="18"/>
              </w:rPr>
            </w:pPr>
          </w:p>
        </w:tc>
        <w:tc>
          <w:tcPr>
            <w:tcW w:w="2005" w:type="dxa"/>
            <w:vMerge/>
            <w:vAlign w:val="center"/>
            <w:hideMark/>
          </w:tcPr>
          <w:p w14:paraId="3E01E4CD" w14:textId="77777777" w:rsidR="00C176C7" w:rsidRPr="00C176C7" w:rsidRDefault="00C176C7" w:rsidP="00C176C7">
            <w:pPr>
              <w:jc w:val="center"/>
              <w:rPr>
                <w:sz w:val="18"/>
                <w:szCs w:val="18"/>
              </w:rPr>
            </w:pPr>
          </w:p>
        </w:tc>
        <w:tc>
          <w:tcPr>
            <w:tcW w:w="851" w:type="dxa"/>
            <w:noWrap/>
            <w:vAlign w:val="center"/>
            <w:hideMark/>
          </w:tcPr>
          <w:p w14:paraId="69B368C8"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2C7B878"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62FC9814" w14:textId="77777777" w:rsidR="00C176C7" w:rsidRPr="00C176C7" w:rsidRDefault="00C176C7" w:rsidP="00C176C7">
            <w:pPr>
              <w:jc w:val="center"/>
              <w:rPr>
                <w:sz w:val="18"/>
                <w:szCs w:val="18"/>
              </w:rPr>
            </w:pPr>
            <w:r w:rsidRPr="00C176C7">
              <w:rPr>
                <w:sz w:val="18"/>
                <w:szCs w:val="18"/>
              </w:rPr>
              <w:t>579.07</w:t>
            </w:r>
          </w:p>
        </w:tc>
        <w:tc>
          <w:tcPr>
            <w:tcW w:w="826" w:type="dxa"/>
            <w:noWrap/>
            <w:vAlign w:val="center"/>
            <w:hideMark/>
          </w:tcPr>
          <w:p w14:paraId="0F6311DB" w14:textId="77777777" w:rsidR="00C176C7" w:rsidRPr="00C176C7" w:rsidRDefault="00C176C7" w:rsidP="00C176C7">
            <w:pPr>
              <w:jc w:val="center"/>
              <w:rPr>
                <w:sz w:val="18"/>
                <w:szCs w:val="18"/>
              </w:rPr>
            </w:pPr>
            <w:r w:rsidRPr="00C176C7">
              <w:rPr>
                <w:sz w:val="18"/>
                <w:szCs w:val="18"/>
              </w:rPr>
              <w:t>598.17</w:t>
            </w:r>
          </w:p>
        </w:tc>
        <w:tc>
          <w:tcPr>
            <w:tcW w:w="826" w:type="dxa"/>
            <w:noWrap/>
            <w:vAlign w:val="center"/>
            <w:hideMark/>
          </w:tcPr>
          <w:p w14:paraId="66B0C92F" w14:textId="77777777" w:rsidR="00C176C7" w:rsidRPr="00C176C7" w:rsidRDefault="00C176C7" w:rsidP="00C176C7">
            <w:pPr>
              <w:jc w:val="center"/>
              <w:rPr>
                <w:sz w:val="18"/>
                <w:szCs w:val="18"/>
              </w:rPr>
            </w:pPr>
            <w:r w:rsidRPr="00C176C7">
              <w:rPr>
                <w:sz w:val="18"/>
                <w:szCs w:val="18"/>
              </w:rPr>
              <w:t>28.1</w:t>
            </w:r>
          </w:p>
        </w:tc>
        <w:tc>
          <w:tcPr>
            <w:tcW w:w="826" w:type="dxa"/>
            <w:noWrap/>
            <w:vAlign w:val="center"/>
            <w:hideMark/>
          </w:tcPr>
          <w:p w14:paraId="27230CF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6B5CB2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3F8C6F" w14:textId="77777777" w:rsidR="00C176C7" w:rsidRPr="00C176C7" w:rsidRDefault="00C176C7" w:rsidP="00C176C7">
            <w:pPr>
              <w:jc w:val="center"/>
              <w:rPr>
                <w:sz w:val="18"/>
                <w:szCs w:val="18"/>
              </w:rPr>
            </w:pPr>
            <w:r w:rsidRPr="00C176C7">
              <w:rPr>
                <w:sz w:val="18"/>
                <w:szCs w:val="18"/>
              </w:rPr>
              <w:t>610.47</w:t>
            </w:r>
          </w:p>
        </w:tc>
      </w:tr>
      <w:tr w:rsidR="00C176C7" w:rsidRPr="00C176C7" w14:paraId="188ADE5F" w14:textId="77777777" w:rsidTr="00C176C7">
        <w:trPr>
          <w:trHeight w:val="255"/>
        </w:trPr>
        <w:tc>
          <w:tcPr>
            <w:tcW w:w="825" w:type="dxa"/>
            <w:vMerge/>
            <w:vAlign w:val="center"/>
            <w:hideMark/>
          </w:tcPr>
          <w:p w14:paraId="603C256D" w14:textId="77777777" w:rsidR="00C176C7" w:rsidRPr="00C176C7" w:rsidRDefault="00C176C7" w:rsidP="00C176C7">
            <w:pPr>
              <w:jc w:val="center"/>
              <w:rPr>
                <w:sz w:val="18"/>
                <w:szCs w:val="18"/>
              </w:rPr>
            </w:pPr>
          </w:p>
        </w:tc>
        <w:tc>
          <w:tcPr>
            <w:tcW w:w="2005" w:type="dxa"/>
            <w:vMerge/>
            <w:vAlign w:val="center"/>
            <w:hideMark/>
          </w:tcPr>
          <w:p w14:paraId="7E74AAD9" w14:textId="77777777" w:rsidR="00C176C7" w:rsidRPr="00C176C7" w:rsidRDefault="00C176C7" w:rsidP="00C176C7">
            <w:pPr>
              <w:jc w:val="center"/>
              <w:rPr>
                <w:sz w:val="18"/>
                <w:szCs w:val="18"/>
              </w:rPr>
            </w:pPr>
          </w:p>
        </w:tc>
        <w:tc>
          <w:tcPr>
            <w:tcW w:w="851" w:type="dxa"/>
            <w:noWrap/>
            <w:vAlign w:val="center"/>
            <w:hideMark/>
          </w:tcPr>
          <w:p w14:paraId="5CCB486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DA4B3AF"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328E49D8" w14:textId="77777777" w:rsidR="00C176C7" w:rsidRPr="00C176C7" w:rsidRDefault="00C176C7" w:rsidP="00C176C7">
            <w:pPr>
              <w:jc w:val="center"/>
              <w:rPr>
                <w:sz w:val="18"/>
                <w:szCs w:val="18"/>
              </w:rPr>
            </w:pPr>
            <w:r w:rsidRPr="00C176C7">
              <w:rPr>
                <w:sz w:val="18"/>
                <w:szCs w:val="18"/>
              </w:rPr>
              <w:t>576.06</w:t>
            </w:r>
          </w:p>
        </w:tc>
        <w:tc>
          <w:tcPr>
            <w:tcW w:w="826" w:type="dxa"/>
            <w:noWrap/>
            <w:vAlign w:val="center"/>
            <w:hideMark/>
          </w:tcPr>
          <w:p w14:paraId="17B3B452" w14:textId="77777777" w:rsidR="00C176C7" w:rsidRPr="00C176C7" w:rsidRDefault="00C176C7" w:rsidP="00C176C7">
            <w:pPr>
              <w:jc w:val="center"/>
              <w:rPr>
                <w:sz w:val="18"/>
                <w:szCs w:val="18"/>
              </w:rPr>
            </w:pPr>
            <w:r w:rsidRPr="00C176C7">
              <w:rPr>
                <w:sz w:val="18"/>
                <w:szCs w:val="18"/>
              </w:rPr>
              <w:t>597.03</w:t>
            </w:r>
          </w:p>
        </w:tc>
        <w:tc>
          <w:tcPr>
            <w:tcW w:w="826" w:type="dxa"/>
            <w:noWrap/>
            <w:vAlign w:val="center"/>
            <w:hideMark/>
          </w:tcPr>
          <w:p w14:paraId="641960E3" w14:textId="77777777" w:rsidR="00C176C7" w:rsidRPr="00C176C7" w:rsidRDefault="00C176C7" w:rsidP="00C176C7">
            <w:pPr>
              <w:jc w:val="center"/>
              <w:rPr>
                <w:sz w:val="18"/>
                <w:szCs w:val="18"/>
              </w:rPr>
            </w:pPr>
            <w:r w:rsidRPr="00C176C7">
              <w:rPr>
                <w:sz w:val="18"/>
                <w:szCs w:val="18"/>
              </w:rPr>
              <w:t>28.08</w:t>
            </w:r>
          </w:p>
        </w:tc>
        <w:tc>
          <w:tcPr>
            <w:tcW w:w="826" w:type="dxa"/>
            <w:noWrap/>
            <w:vAlign w:val="center"/>
            <w:hideMark/>
          </w:tcPr>
          <w:p w14:paraId="3CA6E00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8ED0DC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937B0EA" w14:textId="77777777" w:rsidR="00C176C7" w:rsidRPr="00C176C7" w:rsidRDefault="00C176C7" w:rsidP="00C176C7">
            <w:pPr>
              <w:jc w:val="center"/>
              <w:rPr>
                <w:sz w:val="18"/>
                <w:szCs w:val="18"/>
              </w:rPr>
            </w:pPr>
            <w:r w:rsidRPr="00C176C7">
              <w:rPr>
                <w:sz w:val="18"/>
                <w:szCs w:val="18"/>
              </w:rPr>
              <w:t>609.46</w:t>
            </w:r>
          </w:p>
        </w:tc>
      </w:tr>
      <w:tr w:rsidR="00C176C7" w:rsidRPr="00C176C7" w14:paraId="4FD62DEF" w14:textId="77777777" w:rsidTr="00C176C7">
        <w:trPr>
          <w:trHeight w:val="255"/>
        </w:trPr>
        <w:tc>
          <w:tcPr>
            <w:tcW w:w="825" w:type="dxa"/>
            <w:vMerge/>
            <w:vAlign w:val="center"/>
            <w:hideMark/>
          </w:tcPr>
          <w:p w14:paraId="2281A26D" w14:textId="77777777" w:rsidR="00C176C7" w:rsidRPr="00C176C7" w:rsidRDefault="00C176C7" w:rsidP="00C176C7">
            <w:pPr>
              <w:jc w:val="center"/>
              <w:rPr>
                <w:sz w:val="18"/>
                <w:szCs w:val="18"/>
              </w:rPr>
            </w:pPr>
          </w:p>
        </w:tc>
        <w:tc>
          <w:tcPr>
            <w:tcW w:w="2005" w:type="dxa"/>
            <w:vMerge w:val="restart"/>
            <w:noWrap/>
            <w:vAlign w:val="center"/>
            <w:hideMark/>
          </w:tcPr>
          <w:p w14:paraId="6241071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73BAC35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EE5D333"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31E434A7" w14:textId="77777777" w:rsidR="00C176C7" w:rsidRPr="00C176C7" w:rsidRDefault="00C176C7" w:rsidP="00C176C7">
            <w:pPr>
              <w:jc w:val="center"/>
              <w:rPr>
                <w:sz w:val="18"/>
                <w:szCs w:val="18"/>
              </w:rPr>
            </w:pPr>
            <w:r w:rsidRPr="00C176C7">
              <w:rPr>
                <w:sz w:val="18"/>
                <w:szCs w:val="18"/>
              </w:rPr>
              <w:t>577.86</w:t>
            </w:r>
          </w:p>
        </w:tc>
        <w:tc>
          <w:tcPr>
            <w:tcW w:w="826" w:type="dxa"/>
            <w:noWrap/>
            <w:vAlign w:val="center"/>
            <w:hideMark/>
          </w:tcPr>
          <w:p w14:paraId="1AC4BE71" w14:textId="77777777" w:rsidR="00C176C7" w:rsidRPr="00C176C7" w:rsidRDefault="00C176C7" w:rsidP="00C176C7">
            <w:pPr>
              <w:jc w:val="center"/>
              <w:rPr>
                <w:sz w:val="18"/>
                <w:szCs w:val="18"/>
              </w:rPr>
            </w:pPr>
            <w:r w:rsidRPr="00C176C7">
              <w:rPr>
                <w:sz w:val="18"/>
                <w:szCs w:val="18"/>
              </w:rPr>
              <w:t>411.48</w:t>
            </w:r>
          </w:p>
        </w:tc>
        <w:tc>
          <w:tcPr>
            <w:tcW w:w="826" w:type="dxa"/>
            <w:noWrap/>
            <w:vAlign w:val="center"/>
            <w:hideMark/>
          </w:tcPr>
          <w:p w14:paraId="08CAAB61" w14:textId="77777777" w:rsidR="00C176C7" w:rsidRPr="00C176C7" w:rsidRDefault="00C176C7" w:rsidP="00C176C7">
            <w:pPr>
              <w:jc w:val="center"/>
              <w:rPr>
                <w:sz w:val="18"/>
                <w:szCs w:val="18"/>
              </w:rPr>
            </w:pPr>
            <w:r w:rsidRPr="00C176C7">
              <w:rPr>
                <w:sz w:val="18"/>
                <w:szCs w:val="18"/>
              </w:rPr>
              <w:t>4.46</w:t>
            </w:r>
          </w:p>
        </w:tc>
        <w:tc>
          <w:tcPr>
            <w:tcW w:w="826" w:type="dxa"/>
            <w:noWrap/>
            <w:vAlign w:val="center"/>
            <w:hideMark/>
          </w:tcPr>
          <w:p w14:paraId="621D4FC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8B41B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64E5F2" w14:textId="77777777" w:rsidR="00C176C7" w:rsidRPr="00C176C7" w:rsidRDefault="00C176C7" w:rsidP="00C176C7">
            <w:pPr>
              <w:jc w:val="center"/>
              <w:rPr>
                <w:sz w:val="18"/>
                <w:szCs w:val="18"/>
              </w:rPr>
            </w:pPr>
            <w:r w:rsidRPr="00C176C7">
              <w:rPr>
                <w:sz w:val="18"/>
                <w:szCs w:val="18"/>
              </w:rPr>
              <w:t>411.48</w:t>
            </w:r>
          </w:p>
        </w:tc>
      </w:tr>
      <w:tr w:rsidR="00C176C7" w:rsidRPr="00C176C7" w14:paraId="479C8EBD" w14:textId="77777777" w:rsidTr="00C176C7">
        <w:trPr>
          <w:trHeight w:val="255"/>
        </w:trPr>
        <w:tc>
          <w:tcPr>
            <w:tcW w:w="825" w:type="dxa"/>
            <w:vMerge/>
            <w:vAlign w:val="center"/>
            <w:hideMark/>
          </w:tcPr>
          <w:p w14:paraId="66AD0C6E" w14:textId="77777777" w:rsidR="00C176C7" w:rsidRPr="00C176C7" w:rsidRDefault="00C176C7" w:rsidP="00C176C7">
            <w:pPr>
              <w:jc w:val="center"/>
              <w:rPr>
                <w:sz w:val="18"/>
                <w:szCs w:val="18"/>
              </w:rPr>
            </w:pPr>
          </w:p>
        </w:tc>
        <w:tc>
          <w:tcPr>
            <w:tcW w:w="2005" w:type="dxa"/>
            <w:vMerge/>
            <w:vAlign w:val="center"/>
            <w:hideMark/>
          </w:tcPr>
          <w:p w14:paraId="17C2B34D" w14:textId="77777777" w:rsidR="00C176C7" w:rsidRPr="00C176C7" w:rsidRDefault="00C176C7" w:rsidP="00C176C7">
            <w:pPr>
              <w:jc w:val="center"/>
              <w:rPr>
                <w:sz w:val="18"/>
                <w:szCs w:val="18"/>
              </w:rPr>
            </w:pPr>
          </w:p>
        </w:tc>
        <w:tc>
          <w:tcPr>
            <w:tcW w:w="851" w:type="dxa"/>
            <w:noWrap/>
            <w:vAlign w:val="center"/>
            <w:hideMark/>
          </w:tcPr>
          <w:p w14:paraId="2365548F"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169C5A6"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51D020A9" w14:textId="77777777" w:rsidR="00C176C7" w:rsidRPr="00C176C7" w:rsidRDefault="00C176C7" w:rsidP="00C176C7">
            <w:pPr>
              <w:jc w:val="center"/>
              <w:rPr>
                <w:sz w:val="18"/>
                <w:szCs w:val="18"/>
              </w:rPr>
            </w:pPr>
            <w:r w:rsidRPr="00C176C7">
              <w:rPr>
                <w:sz w:val="18"/>
                <w:szCs w:val="18"/>
              </w:rPr>
              <w:t>579.07</w:t>
            </w:r>
          </w:p>
        </w:tc>
        <w:tc>
          <w:tcPr>
            <w:tcW w:w="826" w:type="dxa"/>
            <w:noWrap/>
            <w:vAlign w:val="center"/>
            <w:hideMark/>
          </w:tcPr>
          <w:p w14:paraId="3881C571" w14:textId="77777777" w:rsidR="00C176C7" w:rsidRPr="00C176C7" w:rsidRDefault="00C176C7" w:rsidP="00C176C7">
            <w:pPr>
              <w:jc w:val="center"/>
              <w:rPr>
                <w:sz w:val="18"/>
                <w:szCs w:val="18"/>
              </w:rPr>
            </w:pPr>
            <w:r w:rsidRPr="00C176C7">
              <w:rPr>
                <w:sz w:val="18"/>
                <w:szCs w:val="18"/>
              </w:rPr>
              <w:t>416.54</w:t>
            </w:r>
          </w:p>
        </w:tc>
        <w:tc>
          <w:tcPr>
            <w:tcW w:w="826" w:type="dxa"/>
            <w:noWrap/>
            <w:vAlign w:val="center"/>
            <w:hideMark/>
          </w:tcPr>
          <w:p w14:paraId="65806161" w14:textId="77777777" w:rsidR="00C176C7" w:rsidRPr="00C176C7" w:rsidRDefault="00C176C7" w:rsidP="00C176C7">
            <w:pPr>
              <w:jc w:val="center"/>
              <w:rPr>
                <w:sz w:val="18"/>
                <w:szCs w:val="18"/>
              </w:rPr>
            </w:pPr>
            <w:r w:rsidRPr="00C176C7">
              <w:rPr>
                <w:sz w:val="18"/>
                <w:szCs w:val="18"/>
              </w:rPr>
              <w:t>4.45</w:t>
            </w:r>
          </w:p>
        </w:tc>
        <w:tc>
          <w:tcPr>
            <w:tcW w:w="826" w:type="dxa"/>
            <w:noWrap/>
            <w:vAlign w:val="center"/>
            <w:hideMark/>
          </w:tcPr>
          <w:p w14:paraId="0924C4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95D1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A47155" w14:textId="77777777" w:rsidR="00C176C7" w:rsidRPr="00C176C7" w:rsidRDefault="00C176C7" w:rsidP="00C176C7">
            <w:pPr>
              <w:jc w:val="center"/>
              <w:rPr>
                <w:sz w:val="18"/>
                <w:szCs w:val="18"/>
              </w:rPr>
            </w:pPr>
            <w:r w:rsidRPr="00C176C7">
              <w:rPr>
                <w:sz w:val="18"/>
                <w:szCs w:val="18"/>
              </w:rPr>
              <w:t>416.54</w:t>
            </w:r>
          </w:p>
        </w:tc>
      </w:tr>
      <w:tr w:rsidR="00C176C7" w:rsidRPr="00C176C7" w14:paraId="4F577926" w14:textId="77777777" w:rsidTr="00C176C7">
        <w:trPr>
          <w:trHeight w:val="255"/>
        </w:trPr>
        <w:tc>
          <w:tcPr>
            <w:tcW w:w="825" w:type="dxa"/>
            <w:vMerge/>
            <w:vAlign w:val="center"/>
            <w:hideMark/>
          </w:tcPr>
          <w:p w14:paraId="5C1CBFBA" w14:textId="77777777" w:rsidR="00C176C7" w:rsidRPr="00C176C7" w:rsidRDefault="00C176C7" w:rsidP="00C176C7">
            <w:pPr>
              <w:jc w:val="center"/>
              <w:rPr>
                <w:sz w:val="18"/>
                <w:szCs w:val="18"/>
              </w:rPr>
            </w:pPr>
          </w:p>
        </w:tc>
        <w:tc>
          <w:tcPr>
            <w:tcW w:w="2005" w:type="dxa"/>
            <w:vMerge/>
            <w:vAlign w:val="center"/>
            <w:hideMark/>
          </w:tcPr>
          <w:p w14:paraId="55F41EF5" w14:textId="77777777" w:rsidR="00C176C7" w:rsidRPr="00C176C7" w:rsidRDefault="00C176C7" w:rsidP="00C176C7">
            <w:pPr>
              <w:jc w:val="center"/>
              <w:rPr>
                <w:sz w:val="18"/>
                <w:szCs w:val="18"/>
              </w:rPr>
            </w:pPr>
          </w:p>
        </w:tc>
        <w:tc>
          <w:tcPr>
            <w:tcW w:w="851" w:type="dxa"/>
            <w:noWrap/>
            <w:vAlign w:val="center"/>
            <w:hideMark/>
          </w:tcPr>
          <w:p w14:paraId="1154756C"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0297098"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00D1788D" w14:textId="77777777" w:rsidR="00C176C7" w:rsidRPr="00C176C7" w:rsidRDefault="00C176C7" w:rsidP="00C176C7">
            <w:pPr>
              <w:jc w:val="center"/>
              <w:rPr>
                <w:sz w:val="18"/>
                <w:szCs w:val="18"/>
              </w:rPr>
            </w:pPr>
            <w:r w:rsidRPr="00C176C7">
              <w:rPr>
                <w:sz w:val="18"/>
                <w:szCs w:val="18"/>
              </w:rPr>
              <w:t>576.06</w:t>
            </w:r>
          </w:p>
        </w:tc>
        <w:tc>
          <w:tcPr>
            <w:tcW w:w="826" w:type="dxa"/>
            <w:noWrap/>
            <w:vAlign w:val="center"/>
            <w:hideMark/>
          </w:tcPr>
          <w:p w14:paraId="7F0A5A1D" w14:textId="77777777" w:rsidR="00C176C7" w:rsidRPr="00C176C7" w:rsidRDefault="00C176C7" w:rsidP="00C176C7">
            <w:pPr>
              <w:jc w:val="center"/>
              <w:rPr>
                <w:sz w:val="18"/>
                <w:szCs w:val="18"/>
              </w:rPr>
            </w:pPr>
            <w:r w:rsidRPr="00C176C7">
              <w:rPr>
                <w:sz w:val="18"/>
                <w:szCs w:val="18"/>
              </w:rPr>
              <w:t>418.50</w:t>
            </w:r>
          </w:p>
        </w:tc>
        <w:tc>
          <w:tcPr>
            <w:tcW w:w="826" w:type="dxa"/>
            <w:noWrap/>
            <w:vAlign w:val="center"/>
            <w:hideMark/>
          </w:tcPr>
          <w:p w14:paraId="4B3000C6" w14:textId="77777777" w:rsidR="00C176C7" w:rsidRPr="00C176C7" w:rsidRDefault="00C176C7" w:rsidP="00C176C7">
            <w:pPr>
              <w:jc w:val="center"/>
              <w:rPr>
                <w:sz w:val="18"/>
                <w:szCs w:val="18"/>
              </w:rPr>
            </w:pPr>
            <w:r w:rsidRPr="00C176C7">
              <w:rPr>
                <w:sz w:val="18"/>
                <w:szCs w:val="18"/>
              </w:rPr>
              <w:t>6.28</w:t>
            </w:r>
          </w:p>
        </w:tc>
        <w:tc>
          <w:tcPr>
            <w:tcW w:w="826" w:type="dxa"/>
            <w:noWrap/>
            <w:vAlign w:val="center"/>
            <w:hideMark/>
          </w:tcPr>
          <w:p w14:paraId="0B9A831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A32CE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FE217D" w14:textId="77777777" w:rsidR="00C176C7" w:rsidRPr="00C176C7" w:rsidRDefault="00C176C7" w:rsidP="00C176C7">
            <w:pPr>
              <w:jc w:val="center"/>
              <w:rPr>
                <w:sz w:val="18"/>
                <w:szCs w:val="18"/>
              </w:rPr>
            </w:pPr>
            <w:r w:rsidRPr="00C176C7">
              <w:rPr>
                <w:sz w:val="18"/>
                <w:szCs w:val="18"/>
              </w:rPr>
              <w:t>418.50</w:t>
            </w:r>
          </w:p>
        </w:tc>
      </w:tr>
      <w:tr w:rsidR="00C176C7" w:rsidRPr="00C176C7" w14:paraId="2BB4DD85" w14:textId="77777777" w:rsidTr="00C176C7">
        <w:trPr>
          <w:trHeight w:val="255"/>
        </w:trPr>
        <w:tc>
          <w:tcPr>
            <w:tcW w:w="825" w:type="dxa"/>
            <w:vMerge/>
            <w:vAlign w:val="center"/>
            <w:hideMark/>
          </w:tcPr>
          <w:p w14:paraId="69CF7E3E" w14:textId="77777777" w:rsidR="00C176C7" w:rsidRPr="00C176C7" w:rsidRDefault="00C176C7" w:rsidP="00C176C7">
            <w:pPr>
              <w:jc w:val="center"/>
              <w:rPr>
                <w:sz w:val="18"/>
                <w:szCs w:val="18"/>
              </w:rPr>
            </w:pPr>
          </w:p>
        </w:tc>
        <w:tc>
          <w:tcPr>
            <w:tcW w:w="2005" w:type="dxa"/>
            <w:vMerge w:val="restart"/>
            <w:noWrap/>
            <w:vAlign w:val="center"/>
            <w:hideMark/>
          </w:tcPr>
          <w:p w14:paraId="582B0FC0"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70822E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E30A055"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0A83CC9A" w14:textId="77777777" w:rsidR="00C176C7" w:rsidRPr="00C176C7" w:rsidRDefault="00C176C7" w:rsidP="00C176C7">
            <w:pPr>
              <w:jc w:val="center"/>
              <w:rPr>
                <w:sz w:val="18"/>
                <w:szCs w:val="18"/>
              </w:rPr>
            </w:pPr>
            <w:r w:rsidRPr="00C176C7">
              <w:rPr>
                <w:sz w:val="18"/>
                <w:szCs w:val="18"/>
              </w:rPr>
              <w:t>80.14</w:t>
            </w:r>
          </w:p>
        </w:tc>
        <w:tc>
          <w:tcPr>
            <w:tcW w:w="826" w:type="dxa"/>
            <w:noWrap/>
            <w:vAlign w:val="center"/>
            <w:hideMark/>
          </w:tcPr>
          <w:p w14:paraId="7D4CDCC0" w14:textId="77777777" w:rsidR="00C176C7" w:rsidRPr="00C176C7" w:rsidRDefault="00C176C7" w:rsidP="00C176C7">
            <w:pPr>
              <w:jc w:val="center"/>
              <w:rPr>
                <w:sz w:val="18"/>
                <w:szCs w:val="18"/>
              </w:rPr>
            </w:pPr>
            <w:r w:rsidRPr="00C176C7">
              <w:rPr>
                <w:sz w:val="18"/>
                <w:szCs w:val="18"/>
              </w:rPr>
              <w:t>149.06</w:t>
            </w:r>
          </w:p>
        </w:tc>
        <w:tc>
          <w:tcPr>
            <w:tcW w:w="826" w:type="dxa"/>
            <w:noWrap/>
            <w:vAlign w:val="center"/>
            <w:hideMark/>
          </w:tcPr>
          <w:p w14:paraId="08BDA36C" w14:textId="77777777" w:rsidR="00C176C7" w:rsidRPr="00C176C7" w:rsidRDefault="00C176C7" w:rsidP="00C176C7">
            <w:pPr>
              <w:jc w:val="center"/>
              <w:rPr>
                <w:sz w:val="18"/>
                <w:szCs w:val="18"/>
              </w:rPr>
            </w:pPr>
            <w:r w:rsidRPr="00C176C7">
              <w:rPr>
                <w:sz w:val="18"/>
                <w:szCs w:val="18"/>
              </w:rPr>
              <w:t>7.74</w:t>
            </w:r>
          </w:p>
        </w:tc>
        <w:tc>
          <w:tcPr>
            <w:tcW w:w="826" w:type="dxa"/>
            <w:noWrap/>
            <w:vAlign w:val="center"/>
            <w:hideMark/>
          </w:tcPr>
          <w:p w14:paraId="6E33087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D90A8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75F7EC" w14:textId="77777777" w:rsidR="00C176C7" w:rsidRPr="00C176C7" w:rsidRDefault="00C176C7" w:rsidP="00C176C7">
            <w:pPr>
              <w:jc w:val="center"/>
              <w:rPr>
                <w:sz w:val="18"/>
                <w:szCs w:val="18"/>
              </w:rPr>
            </w:pPr>
            <w:r w:rsidRPr="00C176C7">
              <w:rPr>
                <w:sz w:val="18"/>
                <w:szCs w:val="18"/>
              </w:rPr>
              <w:t>149.06</w:t>
            </w:r>
          </w:p>
        </w:tc>
      </w:tr>
      <w:tr w:rsidR="00C176C7" w:rsidRPr="00C176C7" w14:paraId="3C7DF951" w14:textId="77777777" w:rsidTr="00C176C7">
        <w:trPr>
          <w:trHeight w:val="255"/>
        </w:trPr>
        <w:tc>
          <w:tcPr>
            <w:tcW w:w="825" w:type="dxa"/>
            <w:vMerge/>
            <w:vAlign w:val="center"/>
            <w:hideMark/>
          </w:tcPr>
          <w:p w14:paraId="54A3076A" w14:textId="77777777" w:rsidR="00C176C7" w:rsidRPr="00C176C7" w:rsidRDefault="00C176C7" w:rsidP="00C176C7">
            <w:pPr>
              <w:jc w:val="center"/>
              <w:rPr>
                <w:sz w:val="18"/>
                <w:szCs w:val="18"/>
              </w:rPr>
            </w:pPr>
          </w:p>
        </w:tc>
        <w:tc>
          <w:tcPr>
            <w:tcW w:w="2005" w:type="dxa"/>
            <w:vMerge/>
            <w:vAlign w:val="center"/>
            <w:hideMark/>
          </w:tcPr>
          <w:p w14:paraId="0D604E05" w14:textId="77777777" w:rsidR="00C176C7" w:rsidRPr="00C176C7" w:rsidRDefault="00C176C7" w:rsidP="00C176C7">
            <w:pPr>
              <w:jc w:val="center"/>
              <w:rPr>
                <w:sz w:val="18"/>
                <w:szCs w:val="18"/>
              </w:rPr>
            </w:pPr>
          </w:p>
        </w:tc>
        <w:tc>
          <w:tcPr>
            <w:tcW w:w="851" w:type="dxa"/>
            <w:noWrap/>
            <w:vAlign w:val="center"/>
            <w:hideMark/>
          </w:tcPr>
          <w:p w14:paraId="429DC77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39FB1706"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70AF0A62" w14:textId="77777777" w:rsidR="00C176C7" w:rsidRPr="00C176C7" w:rsidRDefault="00C176C7" w:rsidP="00C176C7">
            <w:pPr>
              <w:jc w:val="center"/>
              <w:rPr>
                <w:sz w:val="18"/>
                <w:szCs w:val="18"/>
              </w:rPr>
            </w:pPr>
            <w:r w:rsidRPr="00C176C7">
              <w:rPr>
                <w:sz w:val="18"/>
                <w:szCs w:val="18"/>
              </w:rPr>
              <w:t>80.11</w:t>
            </w:r>
          </w:p>
        </w:tc>
        <w:tc>
          <w:tcPr>
            <w:tcW w:w="826" w:type="dxa"/>
            <w:noWrap/>
            <w:vAlign w:val="center"/>
            <w:hideMark/>
          </w:tcPr>
          <w:p w14:paraId="062E3D34" w14:textId="77777777" w:rsidR="00C176C7" w:rsidRPr="00C176C7" w:rsidRDefault="00C176C7" w:rsidP="00C176C7">
            <w:pPr>
              <w:jc w:val="center"/>
              <w:rPr>
                <w:sz w:val="18"/>
                <w:szCs w:val="18"/>
              </w:rPr>
            </w:pPr>
            <w:r w:rsidRPr="00C176C7">
              <w:rPr>
                <w:sz w:val="18"/>
                <w:szCs w:val="18"/>
              </w:rPr>
              <w:t>138.90</w:t>
            </w:r>
          </w:p>
        </w:tc>
        <w:tc>
          <w:tcPr>
            <w:tcW w:w="826" w:type="dxa"/>
            <w:noWrap/>
            <w:vAlign w:val="center"/>
            <w:hideMark/>
          </w:tcPr>
          <w:p w14:paraId="36EEA113" w14:textId="77777777" w:rsidR="00C176C7" w:rsidRPr="00C176C7" w:rsidRDefault="00C176C7" w:rsidP="00C176C7">
            <w:pPr>
              <w:jc w:val="center"/>
              <w:rPr>
                <w:sz w:val="18"/>
                <w:szCs w:val="18"/>
              </w:rPr>
            </w:pPr>
            <w:r w:rsidRPr="00C176C7">
              <w:rPr>
                <w:sz w:val="18"/>
                <w:szCs w:val="18"/>
              </w:rPr>
              <w:t>7.74</w:t>
            </w:r>
          </w:p>
        </w:tc>
        <w:tc>
          <w:tcPr>
            <w:tcW w:w="826" w:type="dxa"/>
            <w:noWrap/>
            <w:vAlign w:val="center"/>
            <w:hideMark/>
          </w:tcPr>
          <w:p w14:paraId="7BA61D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ECD9CD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079F7B" w14:textId="77777777" w:rsidR="00C176C7" w:rsidRPr="00C176C7" w:rsidRDefault="00C176C7" w:rsidP="00C176C7">
            <w:pPr>
              <w:jc w:val="center"/>
              <w:rPr>
                <w:sz w:val="18"/>
                <w:szCs w:val="18"/>
              </w:rPr>
            </w:pPr>
            <w:r w:rsidRPr="00C176C7">
              <w:rPr>
                <w:sz w:val="18"/>
                <w:szCs w:val="18"/>
              </w:rPr>
              <w:t>138.90</w:t>
            </w:r>
          </w:p>
        </w:tc>
      </w:tr>
      <w:tr w:rsidR="00C176C7" w:rsidRPr="00C176C7" w14:paraId="43BFCC8B" w14:textId="77777777" w:rsidTr="00C176C7">
        <w:trPr>
          <w:trHeight w:val="255"/>
        </w:trPr>
        <w:tc>
          <w:tcPr>
            <w:tcW w:w="825" w:type="dxa"/>
            <w:vMerge/>
            <w:vAlign w:val="center"/>
            <w:hideMark/>
          </w:tcPr>
          <w:p w14:paraId="47D264C7" w14:textId="77777777" w:rsidR="00C176C7" w:rsidRPr="00C176C7" w:rsidRDefault="00C176C7" w:rsidP="00C176C7">
            <w:pPr>
              <w:jc w:val="center"/>
              <w:rPr>
                <w:sz w:val="18"/>
                <w:szCs w:val="18"/>
              </w:rPr>
            </w:pPr>
          </w:p>
        </w:tc>
        <w:tc>
          <w:tcPr>
            <w:tcW w:w="2005" w:type="dxa"/>
            <w:vMerge/>
            <w:vAlign w:val="center"/>
            <w:hideMark/>
          </w:tcPr>
          <w:p w14:paraId="6D7103A7" w14:textId="77777777" w:rsidR="00C176C7" w:rsidRPr="00C176C7" w:rsidRDefault="00C176C7" w:rsidP="00C176C7">
            <w:pPr>
              <w:jc w:val="center"/>
              <w:rPr>
                <w:sz w:val="18"/>
                <w:szCs w:val="18"/>
              </w:rPr>
            </w:pPr>
          </w:p>
        </w:tc>
        <w:tc>
          <w:tcPr>
            <w:tcW w:w="851" w:type="dxa"/>
            <w:noWrap/>
            <w:vAlign w:val="center"/>
            <w:hideMark/>
          </w:tcPr>
          <w:p w14:paraId="23A603F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2F23282"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108865AB" w14:textId="77777777" w:rsidR="00C176C7" w:rsidRPr="00C176C7" w:rsidRDefault="00C176C7" w:rsidP="00C176C7">
            <w:pPr>
              <w:jc w:val="center"/>
              <w:rPr>
                <w:sz w:val="18"/>
                <w:szCs w:val="18"/>
              </w:rPr>
            </w:pPr>
            <w:r w:rsidRPr="00C176C7">
              <w:rPr>
                <w:sz w:val="18"/>
                <w:szCs w:val="18"/>
              </w:rPr>
              <w:t>80.49</w:t>
            </w:r>
          </w:p>
        </w:tc>
        <w:tc>
          <w:tcPr>
            <w:tcW w:w="826" w:type="dxa"/>
            <w:noWrap/>
            <w:vAlign w:val="center"/>
            <w:hideMark/>
          </w:tcPr>
          <w:p w14:paraId="5BB10CB0" w14:textId="77777777" w:rsidR="00C176C7" w:rsidRPr="00C176C7" w:rsidRDefault="00C176C7" w:rsidP="00C176C7">
            <w:pPr>
              <w:jc w:val="center"/>
              <w:rPr>
                <w:sz w:val="18"/>
                <w:szCs w:val="18"/>
              </w:rPr>
            </w:pPr>
            <w:r w:rsidRPr="00C176C7">
              <w:rPr>
                <w:sz w:val="18"/>
                <w:szCs w:val="18"/>
              </w:rPr>
              <w:t>146.93</w:t>
            </w:r>
          </w:p>
        </w:tc>
        <w:tc>
          <w:tcPr>
            <w:tcW w:w="826" w:type="dxa"/>
            <w:noWrap/>
            <w:vAlign w:val="center"/>
            <w:hideMark/>
          </w:tcPr>
          <w:p w14:paraId="3240A54A" w14:textId="77777777" w:rsidR="00C176C7" w:rsidRPr="00C176C7" w:rsidRDefault="00C176C7" w:rsidP="00C176C7">
            <w:pPr>
              <w:jc w:val="center"/>
              <w:rPr>
                <w:sz w:val="18"/>
                <w:szCs w:val="18"/>
              </w:rPr>
            </w:pPr>
            <w:r w:rsidRPr="00C176C7">
              <w:rPr>
                <w:sz w:val="18"/>
                <w:szCs w:val="18"/>
              </w:rPr>
              <w:t>8.06</w:t>
            </w:r>
          </w:p>
        </w:tc>
        <w:tc>
          <w:tcPr>
            <w:tcW w:w="826" w:type="dxa"/>
            <w:noWrap/>
            <w:vAlign w:val="center"/>
            <w:hideMark/>
          </w:tcPr>
          <w:p w14:paraId="7511CA3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86B0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2D7A76" w14:textId="77777777" w:rsidR="00C176C7" w:rsidRPr="00C176C7" w:rsidRDefault="00C176C7" w:rsidP="00C176C7">
            <w:pPr>
              <w:jc w:val="center"/>
              <w:rPr>
                <w:sz w:val="18"/>
                <w:szCs w:val="18"/>
              </w:rPr>
            </w:pPr>
            <w:r w:rsidRPr="00C176C7">
              <w:rPr>
                <w:sz w:val="18"/>
                <w:szCs w:val="18"/>
              </w:rPr>
              <w:t>146.93</w:t>
            </w:r>
          </w:p>
        </w:tc>
      </w:tr>
      <w:tr w:rsidR="00C176C7" w:rsidRPr="00C176C7" w14:paraId="751AF278" w14:textId="77777777" w:rsidTr="00C176C7">
        <w:trPr>
          <w:trHeight w:val="255"/>
        </w:trPr>
        <w:tc>
          <w:tcPr>
            <w:tcW w:w="825" w:type="dxa"/>
            <w:vMerge/>
            <w:vAlign w:val="center"/>
            <w:hideMark/>
          </w:tcPr>
          <w:p w14:paraId="3016DBDF" w14:textId="77777777" w:rsidR="00C176C7" w:rsidRPr="00C176C7" w:rsidRDefault="00C176C7" w:rsidP="00C176C7">
            <w:pPr>
              <w:jc w:val="center"/>
              <w:rPr>
                <w:sz w:val="18"/>
                <w:szCs w:val="18"/>
              </w:rPr>
            </w:pPr>
          </w:p>
        </w:tc>
        <w:tc>
          <w:tcPr>
            <w:tcW w:w="2005" w:type="dxa"/>
            <w:vMerge w:val="restart"/>
            <w:noWrap/>
            <w:vAlign w:val="center"/>
            <w:hideMark/>
          </w:tcPr>
          <w:p w14:paraId="77FDB8A6"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5BA1B2D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555AECD"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231FD520" w14:textId="77777777" w:rsidR="00C176C7" w:rsidRPr="00C176C7" w:rsidRDefault="00C176C7" w:rsidP="00C176C7">
            <w:pPr>
              <w:jc w:val="center"/>
              <w:rPr>
                <w:sz w:val="18"/>
                <w:szCs w:val="18"/>
              </w:rPr>
            </w:pPr>
            <w:r w:rsidRPr="00C176C7">
              <w:rPr>
                <w:sz w:val="18"/>
                <w:szCs w:val="18"/>
              </w:rPr>
              <w:t>59.65</w:t>
            </w:r>
          </w:p>
        </w:tc>
        <w:tc>
          <w:tcPr>
            <w:tcW w:w="826" w:type="dxa"/>
            <w:noWrap/>
            <w:vAlign w:val="center"/>
            <w:hideMark/>
          </w:tcPr>
          <w:p w14:paraId="1740009F" w14:textId="77777777" w:rsidR="00C176C7" w:rsidRPr="00C176C7" w:rsidRDefault="00C176C7" w:rsidP="00C176C7">
            <w:pPr>
              <w:jc w:val="center"/>
              <w:rPr>
                <w:sz w:val="18"/>
                <w:szCs w:val="18"/>
              </w:rPr>
            </w:pPr>
            <w:r w:rsidRPr="00C176C7">
              <w:rPr>
                <w:sz w:val="18"/>
                <w:szCs w:val="18"/>
              </w:rPr>
              <w:t>28.83</w:t>
            </w:r>
          </w:p>
        </w:tc>
        <w:tc>
          <w:tcPr>
            <w:tcW w:w="826" w:type="dxa"/>
            <w:noWrap/>
            <w:vAlign w:val="center"/>
            <w:hideMark/>
          </w:tcPr>
          <w:p w14:paraId="0D649EFE" w14:textId="77777777" w:rsidR="00C176C7" w:rsidRPr="00C176C7" w:rsidRDefault="00C176C7" w:rsidP="00C176C7">
            <w:pPr>
              <w:jc w:val="center"/>
              <w:rPr>
                <w:sz w:val="18"/>
                <w:szCs w:val="18"/>
              </w:rPr>
            </w:pPr>
            <w:r w:rsidRPr="00C176C7">
              <w:rPr>
                <w:sz w:val="18"/>
                <w:szCs w:val="18"/>
              </w:rPr>
              <w:t>8.05</w:t>
            </w:r>
          </w:p>
        </w:tc>
        <w:tc>
          <w:tcPr>
            <w:tcW w:w="826" w:type="dxa"/>
            <w:noWrap/>
            <w:vAlign w:val="center"/>
            <w:hideMark/>
          </w:tcPr>
          <w:p w14:paraId="683437D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64EE41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91D812" w14:textId="77777777" w:rsidR="00C176C7" w:rsidRPr="00C176C7" w:rsidRDefault="00C176C7" w:rsidP="00C176C7">
            <w:pPr>
              <w:jc w:val="center"/>
              <w:rPr>
                <w:sz w:val="18"/>
                <w:szCs w:val="18"/>
              </w:rPr>
            </w:pPr>
            <w:r w:rsidRPr="00C176C7">
              <w:rPr>
                <w:sz w:val="18"/>
                <w:szCs w:val="18"/>
              </w:rPr>
              <w:t>7.61</w:t>
            </w:r>
          </w:p>
        </w:tc>
      </w:tr>
      <w:tr w:rsidR="00C176C7" w:rsidRPr="00C176C7" w14:paraId="7607D39A" w14:textId="77777777" w:rsidTr="00C176C7">
        <w:trPr>
          <w:trHeight w:val="255"/>
        </w:trPr>
        <w:tc>
          <w:tcPr>
            <w:tcW w:w="825" w:type="dxa"/>
            <w:vMerge/>
            <w:vAlign w:val="center"/>
            <w:hideMark/>
          </w:tcPr>
          <w:p w14:paraId="25D4CDD2" w14:textId="77777777" w:rsidR="00C176C7" w:rsidRPr="00C176C7" w:rsidRDefault="00C176C7" w:rsidP="00C176C7">
            <w:pPr>
              <w:jc w:val="center"/>
              <w:rPr>
                <w:sz w:val="18"/>
                <w:szCs w:val="18"/>
              </w:rPr>
            </w:pPr>
          </w:p>
        </w:tc>
        <w:tc>
          <w:tcPr>
            <w:tcW w:w="2005" w:type="dxa"/>
            <w:vMerge/>
            <w:vAlign w:val="center"/>
            <w:hideMark/>
          </w:tcPr>
          <w:p w14:paraId="6FE8BE3D" w14:textId="77777777" w:rsidR="00C176C7" w:rsidRPr="00C176C7" w:rsidRDefault="00C176C7" w:rsidP="00C176C7">
            <w:pPr>
              <w:jc w:val="center"/>
              <w:rPr>
                <w:sz w:val="18"/>
                <w:szCs w:val="18"/>
              </w:rPr>
            </w:pPr>
          </w:p>
        </w:tc>
        <w:tc>
          <w:tcPr>
            <w:tcW w:w="851" w:type="dxa"/>
            <w:noWrap/>
            <w:vAlign w:val="center"/>
            <w:hideMark/>
          </w:tcPr>
          <w:p w14:paraId="4ED718E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E341BE"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255DD81D" w14:textId="77777777" w:rsidR="00C176C7" w:rsidRPr="00C176C7" w:rsidRDefault="00C176C7" w:rsidP="00C176C7">
            <w:pPr>
              <w:jc w:val="center"/>
              <w:rPr>
                <w:sz w:val="18"/>
                <w:szCs w:val="18"/>
              </w:rPr>
            </w:pPr>
            <w:r w:rsidRPr="00C176C7">
              <w:rPr>
                <w:sz w:val="18"/>
                <w:szCs w:val="18"/>
              </w:rPr>
              <w:t>59.76</w:t>
            </w:r>
          </w:p>
        </w:tc>
        <w:tc>
          <w:tcPr>
            <w:tcW w:w="826" w:type="dxa"/>
            <w:noWrap/>
            <w:vAlign w:val="center"/>
            <w:hideMark/>
          </w:tcPr>
          <w:p w14:paraId="1C388BF5" w14:textId="77777777" w:rsidR="00C176C7" w:rsidRPr="00C176C7" w:rsidRDefault="00C176C7" w:rsidP="00C176C7">
            <w:pPr>
              <w:jc w:val="center"/>
              <w:rPr>
                <w:sz w:val="18"/>
                <w:szCs w:val="18"/>
              </w:rPr>
            </w:pPr>
            <w:r w:rsidRPr="00C176C7">
              <w:rPr>
                <w:sz w:val="18"/>
                <w:szCs w:val="18"/>
              </w:rPr>
              <w:t>43.49</w:t>
            </w:r>
          </w:p>
        </w:tc>
        <w:tc>
          <w:tcPr>
            <w:tcW w:w="826" w:type="dxa"/>
            <w:noWrap/>
            <w:vAlign w:val="center"/>
            <w:hideMark/>
          </w:tcPr>
          <w:p w14:paraId="405DEB0E" w14:textId="77777777" w:rsidR="00C176C7" w:rsidRPr="00C176C7" w:rsidRDefault="00C176C7" w:rsidP="00C176C7">
            <w:pPr>
              <w:jc w:val="center"/>
              <w:rPr>
                <w:sz w:val="18"/>
                <w:szCs w:val="18"/>
              </w:rPr>
            </w:pPr>
            <w:r w:rsidRPr="00C176C7">
              <w:rPr>
                <w:sz w:val="18"/>
                <w:szCs w:val="18"/>
              </w:rPr>
              <w:t>6.93</w:t>
            </w:r>
          </w:p>
        </w:tc>
        <w:tc>
          <w:tcPr>
            <w:tcW w:w="826" w:type="dxa"/>
            <w:noWrap/>
            <w:vAlign w:val="center"/>
            <w:hideMark/>
          </w:tcPr>
          <w:p w14:paraId="6E0F42A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A7C5D2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0E7768" w14:textId="77777777" w:rsidR="00C176C7" w:rsidRPr="00C176C7" w:rsidRDefault="00C176C7" w:rsidP="00C176C7">
            <w:pPr>
              <w:jc w:val="center"/>
              <w:rPr>
                <w:sz w:val="18"/>
                <w:szCs w:val="18"/>
              </w:rPr>
            </w:pPr>
            <w:r w:rsidRPr="00C176C7">
              <w:rPr>
                <w:sz w:val="18"/>
                <w:szCs w:val="18"/>
              </w:rPr>
              <w:t>23.69</w:t>
            </w:r>
          </w:p>
        </w:tc>
      </w:tr>
      <w:tr w:rsidR="00C176C7" w:rsidRPr="00C176C7" w14:paraId="01D4585E" w14:textId="77777777" w:rsidTr="00C176C7">
        <w:trPr>
          <w:trHeight w:val="255"/>
        </w:trPr>
        <w:tc>
          <w:tcPr>
            <w:tcW w:w="825" w:type="dxa"/>
            <w:vMerge/>
            <w:vAlign w:val="center"/>
            <w:hideMark/>
          </w:tcPr>
          <w:p w14:paraId="254DC0D8" w14:textId="77777777" w:rsidR="00C176C7" w:rsidRPr="00C176C7" w:rsidRDefault="00C176C7" w:rsidP="00C176C7">
            <w:pPr>
              <w:jc w:val="center"/>
              <w:rPr>
                <w:sz w:val="18"/>
                <w:szCs w:val="18"/>
              </w:rPr>
            </w:pPr>
          </w:p>
        </w:tc>
        <w:tc>
          <w:tcPr>
            <w:tcW w:w="2005" w:type="dxa"/>
            <w:vMerge/>
            <w:vAlign w:val="center"/>
            <w:hideMark/>
          </w:tcPr>
          <w:p w14:paraId="32EBE8B9" w14:textId="77777777" w:rsidR="00C176C7" w:rsidRPr="00C176C7" w:rsidRDefault="00C176C7" w:rsidP="00C176C7">
            <w:pPr>
              <w:jc w:val="center"/>
              <w:rPr>
                <w:sz w:val="18"/>
                <w:szCs w:val="18"/>
              </w:rPr>
            </w:pPr>
          </w:p>
        </w:tc>
        <w:tc>
          <w:tcPr>
            <w:tcW w:w="851" w:type="dxa"/>
            <w:noWrap/>
            <w:vAlign w:val="center"/>
            <w:hideMark/>
          </w:tcPr>
          <w:p w14:paraId="1F4BDB4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C27CCA5"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5DE2A2F7" w14:textId="77777777" w:rsidR="00C176C7" w:rsidRPr="00C176C7" w:rsidRDefault="00C176C7" w:rsidP="00C176C7">
            <w:pPr>
              <w:jc w:val="center"/>
              <w:rPr>
                <w:sz w:val="18"/>
                <w:szCs w:val="18"/>
              </w:rPr>
            </w:pPr>
            <w:r w:rsidRPr="00C176C7">
              <w:rPr>
                <w:sz w:val="18"/>
                <w:szCs w:val="18"/>
              </w:rPr>
              <w:t>59.78</w:t>
            </w:r>
          </w:p>
        </w:tc>
        <w:tc>
          <w:tcPr>
            <w:tcW w:w="826" w:type="dxa"/>
            <w:noWrap/>
            <w:vAlign w:val="center"/>
            <w:hideMark/>
          </w:tcPr>
          <w:p w14:paraId="5A92D371" w14:textId="77777777" w:rsidR="00C176C7" w:rsidRPr="00C176C7" w:rsidRDefault="00C176C7" w:rsidP="00C176C7">
            <w:pPr>
              <w:jc w:val="center"/>
              <w:rPr>
                <w:sz w:val="18"/>
                <w:szCs w:val="18"/>
              </w:rPr>
            </w:pPr>
            <w:r w:rsidRPr="00C176C7">
              <w:rPr>
                <w:sz w:val="18"/>
                <w:szCs w:val="18"/>
              </w:rPr>
              <w:t>49.58</w:t>
            </w:r>
          </w:p>
        </w:tc>
        <w:tc>
          <w:tcPr>
            <w:tcW w:w="826" w:type="dxa"/>
            <w:noWrap/>
            <w:vAlign w:val="center"/>
            <w:hideMark/>
          </w:tcPr>
          <w:p w14:paraId="4DC67D9A" w14:textId="77777777" w:rsidR="00C176C7" w:rsidRPr="00C176C7" w:rsidRDefault="00C176C7" w:rsidP="00C176C7">
            <w:pPr>
              <w:jc w:val="center"/>
              <w:rPr>
                <w:sz w:val="18"/>
                <w:szCs w:val="18"/>
              </w:rPr>
            </w:pPr>
            <w:r w:rsidRPr="00C176C7">
              <w:rPr>
                <w:sz w:val="18"/>
                <w:szCs w:val="18"/>
              </w:rPr>
              <w:t>7.75</w:t>
            </w:r>
          </w:p>
        </w:tc>
        <w:tc>
          <w:tcPr>
            <w:tcW w:w="826" w:type="dxa"/>
            <w:noWrap/>
            <w:vAlign w:val="center"/>
            <w:hideMark/>
          </w:tcPr>
          <w:p w14:paraId="52CD57D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AAF6CE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6F0E029" w14:textId="77777777" w:rsidR="00C176C7" w:rsidRPr="00C176C7" w:rsidRDefault="00C176C7" w:rsidP="00C176C7">
            <w:pPr>
              <w:jc w:val="center"/>
              <w:rPr>
                <w:sz w:val="18"/>
                <w:szCs w:val="18"/>
              </w:rPr>
            </w:pPr>
            <w:r w:rsidRPr="00C176C7">
              <w:rPr>
                <w:sz w:val="18"/>
                <w:szCs w:val="18"/>
              </w:rPr>
              <w:t>30.49</w:t>
            </w:r>
          </w:p>
        </w:tc>
      </w:tr>
      <w:tr w:rsidR="00C176C7" w:rsidRPr="00C176C7" w14:paraId="68D70C7C" w14:textId="77777777" w:rsidTr="00C176C7">
        <w:trPr>
          <w:trHeight w:val="255"/>
        </w:trPr>
        <w:tc>
          <w:tcPr>
            <w:tcW w:w="825" w:type="dxa"/>
            <w:vMerge/>
            <w:vAlign w:val="center"/>
            <w:hideMark/>
          </w:tcPr>
          <w:p w14:paraId="4A4ECEF6" w14:textId="77777777" w:rsidR="00C176C7" w:rsidRPr="00C176C7" w:rsidRDefault="00C176C7" w:rsidP="00C176C7">
            <w:pPr>
              <w:jc w:val="center"/>
              <w:rPr>
                <w:sz w:val="18"/>
                <w:szCs w:val="18"/>
              </w:rPr>
            </w:pPr>
          </w:p>
        </w:tc>
        <w:tc>
          <w:tcPr>
            <w:tcW w:w="2005" w:type="dxa"/>
            <w:vMerge w:val="restart"/>
            <w:noWrap/>
            <w:vAlign w:val="center"/>
            <w:hideMark/>
          </w:tcPr>
          <w:p w14:paraId="4C6691C7"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15F36B0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65E401E"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58CE7E7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4D569BB" w14:textId="77777777" w:rsidR="00C176C7" w:rsidRPr="00C176C7" w:rsidRDefault="00C176C7" w:rsidP="00C176C7">
            <w:pPr>
              <w:jc w:val="center"/>
              <w:rPr>
                <w:sz w:val="18"/>
                <w:szCs w:val="18"/>
              </w:rPr>
            </w:pPr>
            <w:r w:rsidRPr="00C176C7">
              <w:rPr>
                <w:sz w:val="18"/>
                <w:szCs w:val="18"/>
              </w:rPr>
              <w:t>305.63</w:t>
            </w:r>
          </w:p>
        </w:tc>
        <w:tc>
          <w:tcPr>
            <w:tcW w:w="826" w:type="dxa"/>
            <w:noWrap/>
            <w:vAlign w:val="center"/>
            <w:hideMark/>
          </w:tcPr>
          <w:p w14:paraId="0A45D2A6" w14:textId="77777777" w:rsidR="00C176C7" w:rsidRPr="00C176C7" w:rsidRDefault="00C176C7" w:rsidP="00C176C7">
            <w:pPr>
              <w:jc w:val="center"/>
              <w:rPr>
                <w:sz w:val="18"/>
                <w:szCs w:val="18"/>
              </w:rPr>
            </w:pPr>
            <w:r w:rsidRPr="00C176C7">
              <w:rPr>
                <w:sz w:val="18"/>
                <w:szCs w:val="18"/>
              </w:rPr>
              <w:t>30.53</w:t>
            </w:r>
          </w:p>
        </w:tc>
        <w:tc>
          <w:tcPr>
            <w:tcW w:w="826" w:type="dxa"/>
            <w:noWrap/>
            <w:vAlign w:val="center"/>
            <w:hideMark/>
          </w:tcPr>
          <w:p w14:paraId="33AEE8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0BC17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0A6BD1" w14:textId="77777777" w:rsidR="00C176C7" w:rsidRPr="00C176C7" w:rsidRDefault="00C176C7" w:rsidP="00C176C7">
            <w:pPr>
              <w:jc w:val="center"/>
              <w:rPr>
                <w:sz w:val="18"/>
                <w:szCs w:val="18"/>
              </w:rPr>
            </w:pPr>
            <w:r w:rsidRPr="00C176C7">
              <w:rPr>
                <w:sz w:val="18"/>
                <w:szCs w:val="18"/>
              </w:rPr>
              <w:t>305.63</w:t>
            </w:r>
          </w:p>
        </w:tc>
      </w:tr>
      <w:tr w:rsidR="00C176C7" w:rsidRPr="00C176C7" w14:paraId="6A332674" w14:textId="77777777" w:rsidTr="00C176C7">
        <w:trPr>
          <w:trHeight w:val="255"/>
        </w:trPr>
        <w:tc>
          <w:tcPr>
            <w:tcW w:w="825" w:type="dxa"/>
            <w:vMerge/>
            <w:vAlign w:val="center"/>
            <w:hideMark/>
          </w:tcPr>
          <w:p w14:paraId="1D06EFE7" w14:textId="77777777" w:rsidR="00C176C7" w:rsidRPr="00C176C7" w:rsidRDefault="00C176C7" w:rsidP="00C176C7">
            <w:pPr>
              <w:jc w:val="center"/>
              <w:rPr>
                <w:sz w:val="18"/>
                <w:szCs w:val="18"/>
              </w:rPr>
            </w:pPr>
          </w:p>
        </w:tc>
        <w:tc>
          <w:tcPr>
            <w:tcW w:w="2005" w:type="dxa"/>
            <w:vMerge/>
            <w:vAlign w:val="center"/>
            <w:hideMark/>
          </w:tcPr>
          <w:p w14:paraId="2E2E3840" w14:textId="77777777" w:rsidR="00C176C7" w:rsidRPr="00C176C7" w:rsidRDefault="00C176C7" w:rsidP="00C176C7">
            <w:pPr>
              <w:jc w:val="center"/>
              <w:rPr>
                <w:sz w:val="18"/>
                <w:szCs w:val="18"/>
              </w:rPr>
            </w:pPr>
          </w:p>
        </w:tc>
        <w:tc>
          <w:tcPr>
            <w:tcW w:w="851" w:type="dxa"/>
            <w:noWrap/>
            <w:vAlign w:val="center"/>
            <w:hideMark/>
          </w:tcPr>
          <w:p w14:paraId="3E30C618"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02C4E33"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6EC0DF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8439903" w14:textId="77777777" w:rsidR="00C176C7" w:rsidRPr="00C176C7" w:rsidRDefault="00C176C7" w:rsidP="00C176C7">
            <w:pPr>
              <w:jc w:val="center"/>
              <w:rPr>
                <w:sz w:val="18"/>
                <w:szCs w:val="18"/>
              </w:rPr>
            </w:pPr>
            <w:r w:rsidRPr="00C176C7">
              <w:rPr>
                <w:sz w:val="18"/>
                <w:szCs w:val="18"/>
              </w:rPr>
              <w:t>306.24</w:t>
            </w:r>
          </w:p>
        </w:tc>
        <w:tc>
          <w:tcPr>
            <w:tcW w:w="826" w:type="dxa"/>
            <w:noWrap/>
            <w:vAlign w:val="center"/>
            <w:hideMark/>
          </w:tcPr>
          <w:p w14:paraId="5451F4A9" w14:textId="77777777" w:rsidR="00C176C7" w:rsidRPr="00C176C7" w:rsidRDefault="00C176C7" w:rsidP="00C176C7">
            <w:pPr>
              <w:jc w:val="center"/>
              <w:rPr>
                <w:sz w:val="18"/>
                <w:szCs w:val="18"/>
              </w:rPr>
            </w:pPr>
            <w:r w:rsidRPr="00C176C7">
              <w:rPr>
                <w:sz w:val="18"/>
                <w:szCs w:val="18"/>
              </w:rPr>
              <w:t>30.51</w:t>
            </w:r>
          </w:p>
        </w:tc>
        <w:tc>
          <w:tcPr>
            <w:tcW w:w="826" w:type="dxa"/>
            <w:noWrap/>
            <w:vAlign w:val="center"/>
            <w:hideMark/>
          </w:tcPr>
          <w:p w14:paraId="6723D8E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43EF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3F51D4" w14:textId="77777777" w:rsidR="00C176C7" w:rsidRPr="00C176C7" w:rsidRDefault="00C176C7" w:rsidP="00C176C7">
            <w:pPr>
              <w:jc w:val="center"/>
              <w:rPr>
                <w:sz w:val="18"/>
                <w:szCs w:val="18"/>
              </w:rPr>
            </w:pPr>
            <w:r w:rsidRPr="00C176C7">
              <w:rPr>
                <w:sz w:val="18"/>
                <w:szCs w:val="18"/>
              </w:rPr>
              <w:t>306.24</w:t>
            </w:r>
          </w:p>
        </w:tc>
      </w:tr>
      <w:tr w:rsidR="00C176C7" w:rsidRPr="00C176C7" w14:paraId="52FBFD91" w14:textId="77777777" w:rsidTr="00C176C7">
        <w:trPr>
          <w:trHeight w:val="255"/>
        </w:trPr>
        <w:tc>
          <w:tcPr>
            <w:tcW w:w="825" w:type="dxa"/>
            <w:vMerge/>
            <w:vAlign w:val="center"/>
            <w:hideMark/>
          </w:tcPr>
          <w:p w14:paraId="47571478" w14:textId="77777777" w:rsidR="00C176C7" w:rsidRPr="00C176C7" w:rsidRDefault="00C176C7" w:rsidP="00C176C7">
            <w:pPr>
              <w:jc w:val="center"/>
              <w:rPr>
                <w:sz w:val="18"/>
                <w:szCs w:val="18"/>
              </w:rPr>
            </w:pPr>
          </w:p>
        </w:tc>
        <w:tc>
          <w:tcPr>
            <w:tcW w:w="2005" w:type="dxa"/>
            <w:vMerge/>
            <w:vAlign w:val="center"/>
            <w:hideMark/>
          </w:tcPr>
          <w:p w14:paraId="72B921BF" w14:textId="77777777" w:rsidR="00C176C7" w:rsidRPr="00C176C7" w:rsidRDefault="00C176C7" w:rsidP="00C176C7">
            <w:pPr>
              <w:jc w:val="center"/>
              <w:rPr>
                <w:sz w:val="18"/>
                <w:szCs w:val="18"/>
              </w:rPr>
            </w:pPr>
          </w:p>
        </w:tc>
        <w:tc>
          <w:tcPr>
            <w:tcW w:w="851" w:type="dxa"/>
            <w:noWrap/>
            <w:vAlign w:val="center"/>
            <w:hideMark/>
          </w:tcPr>
          <w:p w14:paraId="43509AA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64961F8"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4840192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E11872B" w14:textId="77777777" w:rsidR="00C176C7" w:rsidRPr="00C176C7" w:rsidRDefault="00C176C7" w:rsidP="00C176C7">
            <w:pPr>
              <w:jc w:val="center"/>
              <w:rPr>
                <w:sz w:val="18"/>
                <w:szCs w:val="18"/>
              </w:rPr>
            </w:pPr>
            <w:r w:rsidRPr="00C176C7">
              <w:rPr>
                <w:sz w:val="18"/>
                <w:szCs w:val="18"/>
              </w:rPr>
              <w:t>306.87</w:t>
            </w:r>
          </w:p>
        </w:tc>
        <w:tc>
          <w:tcPr>
            <w:tcW w:w="826" w:type="dxa"/>
            <w:noWrap/>
            <w:vAlign w:val="center"/>
            <w:hideMark/>
          </w:tcPr>
          <w:p w14:paraId="617B5795" w14:textId="77777777" w:rsidR="00C176C7" w:rsidRPr="00C176C7" w:rsidRDefault="00C176C7" w:rsidP="00C176C7">
            <w:pPr>
              <w:jc w:val="center"/>
              <w:rPr>
                <w:sz w:val="18"/>
                <w:szCs w:val="18"/>
              </w:rPr>
            </w:pPr>
            <w:r w:rsidRPr="00C176C7">
              <w:rPr>
                <w:sz w:val="18"/>
                <w:szCs w:val="18"/>
              </w:rPr>
              <w:t>30.49</w:t>
            </w:r>
          </w:p>
        </w:tc>
        <w:tc>
          <w:tcPr>
            <w:tcW w:w="826" w:type="dxa"/>
            <w:noWrap/>
            <w:vAlign w:val="center"/>
            <w:hideMark/>
          </w:tcPr>
          <w:p w14:paraId="53DBDC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4AAC1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DCCEF3" w14:textId="77777777" w:rsidR="00C176C7" w:rsidRPr="00C176C7" w:rsidRDefault="00C176C7" w:rsidP="00C176C7">
            <w:pPr>
              <w:jc w:val="center"/>
              <w:rPr>
                <w:sz w:val="18"/>
                <w:szCs w:val="18"/>
              </w:rPr>
            </w:pPr>
            <w:r w:rsidRPr="00C176C7">
              <w:rPr>
                <w:sz w:val="18"/>
                <w:szCs w:val="18"/>
              </w:rPr>
              <w:t>306.87</w:t>
            </w:r>
          </w:p>
        </w:tc>
      </w:tr>
      <w:tr w:rsidR="00C176C7" w:rsidRPr="00C176C7" w14:paraId="394BB0A3" w14:textId="77777777" w:rsidTr="00C176C7">
        <w:trPr>
          <w:trHeight w:val="255"/>
        </w:trPr>
        <w:tc>
          <w:tcPr>
            <w:tcW w:w="825" w:type="dxa"/>
            <w:vMerge w:val="restart"/>
            <w:noWrap/>
            <w:vAlign w:val="center"/>
            <w:hideMark/>
          </w:tcPr>
          <w:p w14:paraId="283B93D8" w14:textId="77777777" w:rsidR="00C176C7" w:rsidRPr="00C176C7" w:rsidRDefault="00C176C7" w:rsidP="00C176C7">
            <w:pPr>
              <w:jc w:val="center"/>
              <w:rPr>
                <w:sz w:val="18"/>
                <w:szCs w:val="18"/>
              </w:rPr>
            </w:pPr>
            <w:r w:rsidRPr="00C176C7">
              <w:rPr>
                <w:sz w:val="18"/>
                <w:szCs w:val="18"/>
              </w:rPr>
              <w:t>SJP3</w:t>
            </w:r>
          </w:p>
        </w:tc>
        <w:tc>
          <w:tcPr>
            <w:tcW w:w="2005" w:type="dxa"/>
            <w:vMerge w:val="restart"/>
            <w:noWrap/>
            <w:vAlign w:val="center"/>
            <w:hideMark/>
          </w:tcPr>
          <w:p w14:paraId="10A39C1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6FA7D0E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4072B9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2209792"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6763BA11" w14:textId="77777777" w:rsidR="00C176C7" w:rsidRPr="00C176C7" w:rsidRDefault="00C176C7" w:rsidP="00C176C7">
            <w:pPr>
              <w:jc w:val="center"/>
              <w:rPr>
                <w:sz w:val="18"/>
                <w:szCs w:val="18"/>
              </w:rPr>
            </w:pPr>
            <w:r w:rsidRPr="00C176C7">
              <w:rPr>
                <w:sz w:val="18"/>
                <w:szCs w:val="18"/>
              </w:rPr>
              <w:t>655.23</w:t>
            </w:r>
          </w:p>
        </w:tc>
        <w:tc>
          <w:tcPr>
            <w:tcW w:w="826" w:type="dxa"/>
            <w:noWrap/>
            <w:vAlign w:val="center"/>
            <w:hideMark/>
          </w:tcPr>
          <w:p w14:paraId="77E60C18" w14:textId="77777777" w:rsidR="00C176C7" w:rsidRPr="00C176C7" w:rsidRDefault="00C176C7" w:rsidP="00C176C7">
            <w:pPr>
              <w:jc w:val="center"/>
              <w:rPr>
                <w:sz w:val="18"/>
                <w:szCs w:val="18"/>
              </w:rPr>
            </w:pPr>
            <w:r w:rsidRPr="00C176C7">
              <w:rPr>
                <w:sz w:val="18"/>
                <w:szCs w:val="18"/>
              </w:rPr>
              <w:t>2.06</w:t>
            </w:r>
          </w:p>
        </w:tc>
        <w:tc>
          <w:tcPr>
            <w:tcW w:w="826" w:type="dxa"/>
            <w:noWrap/>
            <w:vAlign w:val="center"/>
            <w:hideMark/>
          </w:tcPr>
          <w:p w14:paraId="4F6AE07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23216D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6A3E9C2" w14:textId="77777777" w:rsidR="00C176C7" w:rsidRPr="00C176C7" w:rsidRDefault="00C176C7" w:rsidP="00C176C7">
            <w:pPr>
              <w:jc w:val="center"/>
              <w:rPr>
                <w:sz w:val="18"/>
                <w:szCs w:val="18"/>
              </w:rPr>
            </w:pPr>
            <w:r w:rsidRPr="00C176C7">
              <w:rPr>
                <w:sz w:val="18"/>
                <w:szCs w:val="18"/>
              </w:rPr>
              <w:t>674.98</w:t>
            </w:r>
          </w:p>
        </w:tc>
      </w:tr>
      <w:tr w:rsidR="00C176C7" w:rsidRPr="00C176C7" w14:paraId="73D5A19C" w14:textId="77777777" w:rsidTr="00C176C7">
        <w:trPr>
          <w:trHeight w:val="255"/>
        </w:trPr>
        <w:tc>
          <w:tcPr>
            <w:tcW w:w="825" w:type="dxa"/>
            <w:vMerge/>
            <w:vAlign w:val="center"/>
            <w:hideMark/>
          </w:tcPr>
          <w:p w14:paraId="27C42C0B" w14:textId="77777777" w:rsidR="00C176C7" w:rsidRPr="00C176C7" w:rsidRDefault="00C176C7" w:rsidP="00C176C7">
            <w:pPr>
              <w:jc w:val="center"/>
              <w:rPr>
                <w:sz w:val="18"/>
                <w:szCs w:val="18"/>
              </w:rPr>
            </w:pPr>
          </w:p>
        </w:tc>
        <w:tc>
          <w:tcPr>
            <w:tcW w:w="2005" w:type="dxa"/>
            <w:vMerge/>
            <w:vAlign w:val="center"/>
            <w:hideMark/>
          </w:tcPr>
          <w:p w14:paraId="2BDA58C5" w14:textId="77777777" w:rsidR="00C176C7" w:rsidRPr="00C176C7" w:rsidRDefault="00C176C7" w:rsidP="00C176C7">
            <w:pPr>
              <w:jc w:val="center"/>
              <w:rPr>
                <w:sz w:val="18"/>
                <w:szCs w:val="18"/>
              </w:rPr>
            </w:pPr>
          </w:p>
        </w:tc>
        <w:tc>
          <w:tcPr>
            <w:tcW w:w="851" w:type="dxa"/>
            <w:noWrap/>
            <w:vAlign w:val="center"/>
            <w:hideMark/>
          </w:tcPr>
          <w:p w14:paraId="728C4EF0"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BBD3112"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41037F5"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2D3FA997" w14:textId="77777777" w:rsidR="00C176C7" w:rsidRPr="00C176C7" w:rsidRDefault="00C176C7" w:rsidP="00C176C7">
            <w:pPr>
              <w:jc w:val="center"/>
              <w:rPr>
                <w:sz w:val="18"/>
                <w:szCs w:val="18"/>
              </w:rPr>
            </w:pPr>
            <w:r w:rsidRPr="00C176C7">
              <w:rPr>
                <w:sz w:val="18"/>
                <w:szCs w:val="18"/>
              </w:rPr>
              <w:t>658.58</w:t>
            </w:r>
          </w:p>
        </w:tc>
        <w:tc>
          <w:tcPr>
            <w:tcW w:w="826" w:type="dxa"/>
            <w:noWrap/>
            <w:vAlign w:val="center"/>
            <w:hideMark/>
          </w:tcPr>
          <w:p w14:paraId="7E59DBCB" w14:textId="77777777" w:rsidR="00C176C7" w:rsidRPr="00C176C7" w:rsidRDefault="00C176C7" w:rsidP="00C176C7">
            <w:pPr>
              <w:jc w:val="center"/>
              <w:rPr>
                <w:sz w:val="18"/>
                <w:szCs w:val="18"/>
              </w:rPr>
            </w:pPr>
            <w:r w:rsidRPr="00C176C7">
              <w:rPr>
                <w:sz w:val="18"/>
                <w:szCs w:val="18"/>
              </w:rPr>
              <w:t>2.08</w:t>
            </w:r>
          </w:p>
        </w:tc>
        <w:tc>
          <w:tcPr>
            <w:tcW w:w="826" w:type="dxa"/>
            <w:noWrap/>
            <w:vAlign w:val="center"/>
            <w:hideMark/>
          </w:tcPr>
          <w:p w14:paraId="5852080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E0C177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0ED1F47" w14:textId="77777777" w:rsidR="00C176C7" w:rsidRPr="00C176C7" w:rsidRDefault="00C176C7" w:rsidP="00C176C7">
            <w:pPr>
              <w:jc w:val="center"/>
              <w:rPr>
                <w:sz w:val="18"/>
                <w:szCs w:val="18"/>
              </w:rPr>
            </w:pPr>
            <w:r w:rsidRPr="00C176C7">
              <w:rPr>
                <w:sz w:val="18"/>
                <w:szCs w:val="18"/>
              </w:rPr>
              <w:t>678.67</w:t>
            </w:r>
          </w:p>
        </w:tc>
      </w:tr>
      <w:tr w:rsidR="00C176C7" w:rsidRPr="00C176C7" w14:paraId="0CF48F7E" w14:textId="77777777" w:rsidTr="00C176C7">
        <w:trPr>
          <w:trHeight w:val="255"/>
        </w:trPr>
        <w:tc>
          <w:tcPr>
            <w:tcW w:w="825" w:type="dxa"/>
            <w:vMerge/>
            <w:vAlign w:val="center"/>
            <w:hideMark/>
          </w:tcPr>
          <w:p w14:paraId="65A5CE10" w14:textId="77777777" w:rsidR="00C176C7" w:rsidRPr="00C176C7" w:rsidRDefault="00C176C7" w:rsidP="00C176C7">
            <w:pPr>
              <w:jc w:val="center"/>
              <w:rPr>
                <w:sz w:val="18"/>
                <w:szCs w:val="18"/>
              </w:rPr>
            </w:pPr>
          </w:p>
        </w:tc>
        <w:tc>
          <w:tcPr>
            <w:tcW w:w="2005" w:type="dxa"/>
            <w:vMerge/>
            <w:vAlign w:val="center"/>
            <w:hideMark/>
          </w:tcPr>
          <w:p w14:paraId="24DF2756" w14:textId="77777777" w:rsidR="00C176C7" w:rsidRPr="00C176C7" w:rsidRDefault="00C176C7" w:rsidP="00C176C7">
            <w:pPr>
              <w:jc w:val="center"/>
              <w:rPr>
                <w:sz w:val="18"/>
                <w:szCs w:val="18"/>
              </w:rPr>
            </w:pPr>
          </w:p>
        </w:tc>
        <w:tc>
          <w:tcPr>
            <w:tcW w:w="851" w:type="dxa"/>
            <w:noWrap/>
            <w:vAlign w:val="center"/>
            <w:hideMark/>
          </w:tcPr>
          <w:p w14:paraId="1FF4DAD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F7B7632"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0E720FB8"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48D1B81F" w14:textId="77777777" w:rsidR="00C176C7" w:rsidRPr="00C176C7" w:rsidRDefault="00C176C7" w:rsidP="00C176C7">
            <w:pPr>
              <w:jc w:val="center"/>
              <w:rPr>
                <w:sz w:val="18"/>
                <w:szCs w:val="18"/>
              </w:rPr>
            </w:pPr>
            <w:r w:rsidRPr="00C176C7">
              <w:rPr>
                <w:sz w:val="18"/>
                <w:szCs w:val="18"/>
              </w:rPr>
              <w:t>660.27</w:t>
            </w:r>
          </w:p>
        </w:tc>
        <w:tc>
          <w:tcPr>
            <w:tcW w:w="826" w:type="dxa"/>
            <w:noWrap/>
            <w:vAlign w:val="center"/>
            <w:hideMark/>
          </w:tcPr>
          <w:p w14:paraId="30915288" w14:textId="77777777" w:rsidR="00C176C7" w:rsidRPr="00C176C7" w:rsidRDefault="00C176C7" w:rsidP="00C176C7">
            <w:pPr>
              <w:jc w:val="center"/>
              <w:rPr>
                <w:sz w:val="18"/>
                <w:szCs w:val="18"/>
              </w:rPr>
            </w:pPr>
            <w:r w:rsidRPr="00C176C7">
              <w:rPr>
                <w:sz w:val="18"/>
                <w:szCs w:val="18"/>
              </w:rPr>
              <w:t>2.21</w:t>
            </w:r>
          </w:p>
        </w:tc>
        <w:tc>
          <w:tcPr>
            <w:tcW w:w="826" w:type="dxa"/>
            <w:noWrap/>
            <w:vAlign w:val="center"/>
            <w:hideMark/>
          </w:tcPr>
          <w:p w14:paraId="5217FA0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CDEE6F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E4F22BE" w14:textId="77777777" w:rsidR="00C176C7" w:rsidRPr="00C176C7" w:rsidRDefault="00C176C7" w:rsidP="00C176C7">
            <w:pPr>
              <w:jc w:val="center"/>
              <w:rPr>
                <w:sz w:val="18"/>
                <w:szCs w:val="18"/>
              </w:rPr>
            </w:pPr>
            <w:r w:rsidRPr="00C176C7">
              <w:rPr>
                <w:sz w:val="18"/>
                <w:szCs w:val="18"/>
              </w:rPr>
              <w:t>680.52</w:t>
            </w:r>
          </w:p>
        </w:tc>
      </w:tr>
      <w:tr w:rsidR="00C176C7" w:rsidRPr="00C176C7" w14:paraId="4941E1EC" w14:textId="77777777" w:rsidTr="00C176C7">
        <w:trPr>
          <w:trHeight w:val="255"/>
        </w:trPr>
        <w:tc>
          <w:tcPr>
            <w:tcW w:w="825" w:type="dxa"/>
            <w:vMerge/>
            <w:vAlign w:val="center"/>
            <w:hideMark/>
          </w:tcPr>
          <w:p w14:paraId="1D319EA8" w14:textId="77777777" w:rsidR="00C176C7" w:rsidRPr="00C176C7" w:rsidRDefault="00C176C7" w:rsidP="00C176C7">
            <w:pPr>
              <w:jc w:val="center"/>
              <w:rPr>
                <w:sz w:val="18"/>
                <w:szCs w:val="18"/>
              </w:rPr>
            </w:pPr>
          </w:p>
        </w:tc>
        <w:tc>
          <w:tcPr>
            <w:tcW w:w="2005" w:type="dxa"/>
            <w:vMerge w:val="restart"/>
            <w:noWrap/>
            <w:vAlign w:val="center"/>
            <w:hideMark/>
          </w:tcPr>
          <w:p w14:paraId="13A04A4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74D747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178917A"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971D647"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2F363D48" w14:textId="77777777" w:rsidR="00C176C7" w:rsidRPr="00C176C7" w:rsidRDefault="00C176C7" w:rsidP="00C176C7">
            <w:pPr>
              <w:jc w:val="center"/>
              <w:rPr>
                <w:sz w:val="18"/>
                <w:szCs w:val="18"/>
              </w:rPr>
            </w:pPr>
            <w:r w:rsidRPr="00C176C7">
              <w:rPr>
                <w:sz w:val="18"/>
                <w:szCs w:val="18"/>
              </w:rPr>
              <w:t>660.27</w:t>
            </w:r>
          </w:p>
        </w:tc>
        <w:tc>
          <w:tcPr>
            <w:tcW w:w="826" w:type="dxa"/>
            <w:noWrap/>
            <w:vAlign w:val="center"/>
            <w:hideMark/>
          </w:tcPr>
          <w:p w14:paraId="4ED9C4AD" w14:textId="77777777" w:rsidR="00C176C7" w:rsidRPr="00C176C7" w:rsidRDefault="00C176C7" w:rsidP="00C176C7">
            <w:pPr>
              <w:jc w:val="center"/>
              <w:rPr>
                <w:sz w:val="18"/>
                <w:szCs w:val="18"/>
              </w:rPr>
            </w:pPr>
            <w:r w:rsidRPr="00C176C7">
              <w:rPr>
                <w:sz w:val="18"/>
                <w:szCs w:val="18"/>
              </w:rPr>
              <w:t>2.22</w:t>
            </w:r>
          </w:p>
        </w:tc>
        <w:tc>
          <w:tcPr>
            <w:tcW w:w="826" w:type="dxa"/>
            <w:noWrap/>
            <w:vAlign w:val="center"/>
            <w:hideMark/>
          </w:tcPr>
          <w:p w14:paraId="135B12A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7E7DA3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ABAE14" w14:textId="77777777" w:rsidR="00C176C7" w:rsidRPr="00C176C7" w:rsidRDefault="00C176C7" w:rsidP="00C176C7">
            <w:pPr>
              <w:jc w:val="center"/>
              <w:rPr>
                <w:sz w:val="18"/>
                <w:szCs w:val="18"/>
              </w:rPr>
            </w:pPr>
            <w:r w:rsidRPr="00C176C7">
              <w:rPr>
                <w:sz w:val="18"/>
                <w:szCs w:val="18"/>
              </w:rPr>
              <w:t>680.52</w:t>
            </w:r>
          </w:p>
        </w:tc>
      </w:tr>
      <w:tr w:rsidR="00C176C7" w:rsidRPr="00C176C7" w14:paraId="1520E47C" w14:textId="77777777" w:rsidTr="00C176C7">
        <w:trPr>
          <w:trHeight w:val="255"/>
        </w:trPr>
        <w:tc>
          <w:tcPr>
            <w:tcW w:w="825" w:type="dxa"/>
            <w:vMerge/>
            <w:vAlign w:val="center"/>
            <w:hideMark/>
          </w:tcPr>
          <w:p w14:paraId="7F84FE76" w14:textId="77777777" w:rsidR="00C176C7" w:rsidRPr="00C176C7" w:rsidRDefault="00C176C7" w:rsidP="00C176C7">
            <w:pPr>
              <w:jc w:val="center"/>
              <w:rPr>
                <w:sz w:val="18"/>
                <w:szCs w:val="18"/>
              </w:rPr>
            </w:pPr>
          </w:p>
        </w:tc>
        <w:tc>
          <w:tcPr>
            <w:tcW w:w="2005" w:type="dxa"/>
            <w:vMerge/>
            <w:vAlign w:val="center"/>
            <w:hideMark/>
          </w:tcPr>
          <w:p w14:paraId="2C22EC01" w14:textId="77777777" w:rsidR="00C176C7" w:rsidRPr="00C176C7" w:rsidRDefault="00C176C7" w:rsidP="00C176C7">
            <w:pPr>
              <w:jc w:val="center"/>
              <w:rPr>
                <w:sz w:val="18"/>
                <w:szCs w:val="18"/>
              </w:rPr>
            </w:pPr>
          </w:p>
        </w:tc>
        <w:tc>
          <w:tcPr>
            <w:tcW w:w="851" w:type="dxa"/>
            <w:noWrap/>
            <w:vAlign w:val="center"/>
            <w:hideMark/>
          </w:tcPr>
          <w:p w14:paraId="52C4B50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F60F4FA"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5A30033"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794B7526" w14:textId="77777777" w:rsidR="00C176C7" w:rsidRPr="00C176C7" w:rsidRDefault="00C176C7" w:rsidP="00C176C7">
            <w:pPr>
              <w:jc w:val="center"/>
              <w:rPr>
                <w:sz w:val="18"/>
                <w:szCs w:val="18"/>
              </w:rPr>
            </w:pPr>
            <w:r w:rsidRPr="00C176C7">
              <w:rPr>
                <w:sz w:val="18"/>
                <w:szCs w:val="18"/>
              </w:rPr>
              <w:t>658.58</w:t>
            </w:r>
          </w:p>
        </w:tc>
        <w:tc>
          <w:tcPr>
            <w:tcW w:w="826" w:type="dxa"/>
            <w:noWrap/>
            <w:vAlign w:val="center"/>
            <w:hideMark/>
          </w:tcPr>
          <w:p w14:paraId="5EDA1DBA" w14:textId="77777777" w:rsidR="00C176C7" w:rsidRPr="00C176C7" w:rsidRDefault="00C176C7" w:rsidP="00C176C7">
            <w:pPr>
              <w:jc w:val="center"/>
              <w:rPr>
                <w:sz w:val="18"/>
                <w:szCs w:val="18"/>
              </w:rPr>
            </w:pPr>
            <w:r w:rsidRPr="00C176C7">
              <w:rPr>
                <w:sz w:val="18"/>
                <w:szCs w:val="18"/>
              </w:rPr>
              <w:t>2.09</w:t>
            </w:r>
          </w:p>
        </w:tc>
        <w:tc>
          <w:tcPr>
            <w:tcW w:w="826" w:type="dxa"/>
            <w:noWrap/>
            <w:vAlign w:val="center"/>
            <w:hideMark/>
          </w:tcPr>
          <w:p w14:paraId="70B34A3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9327A5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08D3B19" w14:textId="77777777" w:rsidR="00C176C7" w:rsidRPr="00C176C7" w:rsidRDefault="00C176C7" w:rsidP="00C176C7">
            <w:pPr>
              <w:jc w:val="center"/>
              <w:rPr>
                <w:sz w:val="18"/>
                <w:szCs w:val="18"/>
              </w:rPr>
            </w:pPr>
            <w:r w:rsidRPr="00C176C7">
              <w:rPr>
                <w:sz w:val="18"/>
                <w:szCs w:val="18"/>
              </w:rPr>
              <w:t>678.67</w:t>
            </w:r>
          </w:p>
        </w:tc>
      </w:tr>
      <w:tr w:rsidR="00C176C7" w:rsidRPr="00C176C7" w14:paraId="2D75804D" w14:textId="77777777" w:rsidTr="00C176C7">
        <w:trPr>
          <w:trHeight w:val="255"/>
        </w:trPr>
        <w:tc>
          <w:tcPr>
            <w:tcW w:w="825" w:type="dxa"/>
            <w:vMerge/>
            <w:vAlign w:val="center"/>
            <w:hideMark/>
          </w:tcPr>
          <w:p w14:paraId="29EA1794" w14:textId="77777777" w:rsidR="00C176C7" w:rsidRPr="00C176C7" w:rsidRDefault="00C176C7" w:rsidP="00C176C7">
            <w:pPr>
              <w:jc w:val="center"/>
              <w:rPr>
                <w:sz w:val="18"/>
                <w:szCs w:val="18"/>
              </w:rPr>
            </w:pPr>
          </w:p>
        </w:tc>
        <w:tc>
          <w:tcPr>
            <w:tcW w:w="2005" w:type="dxa"/>
            <w:vMerge/>
            <w:vAlign w:val="center"/>
            <w:hideMark/>
          </w:tcPr>
          <w:p w14:paraId="14975AE4" w14:textId="77777777" w:rsidR="00C176C7" w:rsidRPr="00C176C7" w:rsidRDefault="00C176C7" w:rsidP="00C176C7">
            <w:pPr>
              <w:jc w:val="center"/>
              <w:rPr>
                <w:sz w:val="18"/>
                <w:szCs w:val="18"/>
              </w:rPr>
            </w:pPr>
          </w:p>
        </w:tc>
        <w:tc>
          <w:tcPr>
            <w:tcW w:w="851" w:type="dxa"/>
            <w:noWrap/>
            <w:vAlign w:val="center"/>
            <w:hideMark/>
          </w:tcPr>
          <w:p w14:paraId="0D86934E"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ECDCCD5"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3837FBBE"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56C1854F" w14:textId="77777777" w:rsidR="00C176C7" w:rsidRPr="00C176C7" w:rsidRDefault="00C176C7" w:rsidP="00C176C7">
            <w:pPr>
              <w:jc w:val="center"/>
              <w:rPr>
                <w:sz w:val="18"/>
                <w:szCs w:val="18"/>
              </w:rPr>
            </w:pPr>
            <w:r w:rsidRPr="00C176C7">
              <w:rPr>
                <w:sz w:val="18"/>
                <w:szCs w:val="18"/>
              </w:rPr>
              <w:t>655.23</w:t>
            </w:r>
          </w:p>
        </w:tc>
        <w:tc>
          <w:tcPr>
            <w:tcW w:w="826" w:type="dxa"/>
            <w:noWrap/>
            <w:vAlign w:val="center"/>
            <w:hideMark/>
          </w:tcPr>
          <w:p w14:paraId="59240702" w14:textId="77777777" w:rsidR="00C176C7" w:rsidRPr="00C176C7" w:rsidRDefault="00C176C7" w:rsidP="00C176C7">
            <w:pPr>
              <w:jc w:val="center"/>
              <w:rPr>
                <w:sz w:val="18"/>
                <w:szCs w:val="18"/>
              </w:rPr>
            </w:pPr>
            <w:r w:rsidRPr="00C176C7">
              <w:rPr>
                <w:sz w:val="18"/>
                <w:szCs w:val="18"/>
              </w:rPr>
              <w:t>2.07</w:t>
            </w:r>
          </w:p>
        </w:tc>
        <w:tc>
          <w:tcPr>
            <w:tcW w:w="826" w:type="dxa"/>
            <w:noWrap/>
            <w:vAlign w:val="center"/>
            <w:hideMark/>
          </w:tcPr>
          <w:p w14:paraId="562DB35D"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46D63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295F218" w14:textId="77777777" w:rsidR="00C176C7" w:rsidRPr="00C176C7" w:rsidRDefault="00C176C7" w:rsidP="00C176C7">
            <w:pPr>
              <w:jc w:val="center"/>
              <w:rPr>
                <w:sz w:val="18"/>
                <w:szCs w:val="18"/>
              </w:rPr>
            </w:pPr>
            <w:r w:rsidRPr="00C176C7">
              <w:rPr>
                <w:sz w:val="18"/>
                <w:szCs w:val="18"/>
              </w:rPr>
              <w:t>674.98</w:t>
            </w:r>
          </w:p>
        </w:tc>
      </w:tr>
      <w:tr w:rsidR="00C176C7" w:rsidRPr="00C176C7" w14:paraId="1ADC5248" w14:textId="77777777" w:rsidTr="00C176C7">
        <w:trPr>
          <w:trHeight w:val="255"/>
        </w:trPr>
        <w:tc>
          <w:tcPr>
            <w:tcW w:w="825" w:type="dxa"/>
            <w:vMerge/>
            <w:vAlign w:val="center"/>
            <w:hideMark/>
          </w:tcPr>
          <w:p w14:paraId="0FC7CDF0" w14:textId="77777777" w:rsidR="00C176C7" w:rsidRPr="00C176C7" w:rsidRDefault="00C176C7" w:rsidP="00C176C7">
            <w:pPr>
              <w:jc w:val="center"/>
              <w:rPr>
                <w:sz w:val="18"/>
                <w:szCs w:val="18"/>
              </w:rPr>
            </w:pPr>
          </w:p>
        </w:tc>
        <w:tc>
          <w:tcPr>
            <w:tcW w:w="2005" w:type="dxa"/>
            <w:vMerge w:val="restart"/>
            <w:noWrap/>
            <w:vAlign w:val="center"/>
            <w:hideMark/>
          </w:tcPr>
          <w:p w14:paraId="7F3419FE"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0CD6331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073B388"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1BB33A2"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45B8B5C7" w14:textId="77777777" w:rsidR="00C176C7" w:rsidRPr="00C176C7" w:rsidRDefault="00C176C7" w:rsidP="00C176C7">
            <w:pPr>
              <w:jc w:val="center"/>
              <w:rPr>
                <w:sz w:val="18"/>
                <w:szCs w:val="18"/>
              </w:rPr>
            </w:pPr>
            <w:r w:rsidRPr="00C176C7">
              <w:rPr>
                <w:sz w:val="18"/>
                <w:szCs w:val="18"/>
              </w:rPr>
              <w:t>484.72</w:t>
            </w:r>
          </w:p>
        </w:tc>
        <w:tc>
          <w:tcPr>
            <w:tcW w:w="826" w:type="dxa"/>
            <w:noWrap/>
            <w:vAlign w:val="center"/>
            <w:hideMark/>
          </w:tcPr>
          <w:p w14:paraId="5A226AA8" w14:textId="77777777" w:rsidR="00C176C7" w:rsidRPr="00C176C7" w:rsidRDefault="00C176C7" w:rsidP="00C176C7">
            <w:pPr>
              <w:jc w:val="center"/>
              <w:rPr>
                <w:sz w:val="18"/>
                <w:szCs w:val="18"/>
              </w:rPr>
            </w:pPr>
            <w:r w:rsidRPr="00C176C7">
              <w:rPr>
                <w:sz w:val="18"/>
                <w:szCs w:val="18"/>
              </w:rPr>
              <w:t>0.43</w:t>
            </w:r>
          </w:p>
        </w:tc>
        <w:tc>
          <w:tcPr>
            <w:tcW w:w="826" w:type="dxa"/>
            <w:noWrap/>
            <w:vAlign w:val="center"/>
            <w:hideMark/>
          </w:tcPr>
          <w:p w14:paraId="7562A74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B8B0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4B9693" w14:textId="77777777" w:rsidR="00C176C7" w:rsidRPr="00C176C7" w:rsidRDefault="00C176C7" w:rsidP="00C176C7">
            <w:pPr>
              <w:jc w:val="center"/>
              <w:rPr>
                <w:sz w:val="18"/>
                <w:szCs w:val="18"/>
              </w:rPr>
            </w:pPr>
            <w:r w:rsidRPr="00C176C7">
              <w:rPr>
                <w:sz w:val="18"/>
                <w:szCs w:val="18"/>
              </w:rPr>
              <w:t>484.72</w:t>
            </w:r>
          </w:p>
        </w:tc>
      </w:tr>
      <w:tr w:rsidR="00C176C7" w:rsidRPr="00C176C7" w14:paraId="21D5FD4C" w14:textId="77777777" w:rsidTr="00C176C7">
        <w:trPr>
          <w:trHeight w:val="255"/>
        </w:trPr>
        <w:tc>
          <w:tcPr>
            <w:tcW w:w="825" w:type="dxa"/>
            <w:vMerge/>
            <w:vAlign w:val="center"/>
            <w:hideMark/>
          </w:tcPr>
          <w:p w14:paraId="114D5592" w14:textId="77777777" w:rsidR="00C176C7" w:rsidRPr="00C176C7" w:rsidRDefault="00C176C7" w:rsidP="00C176C7">
            <w:pPr>
              <w:jc w:val="center"/>
              <w:rPr>
                <w:sz w:val="18"/>
                <w:szCs w:val="18"/>
              </w:rPr>
            </w:pPr>
          </w:p>
        </w:tc>
        <w:tc>
          <w:tcPr>
            <w:tcW w:w="2005" w:type="dxa"/>
            <w:vMerge/>
            <w:vAlign w:val="center"/>
            <w:hideMark/>
          </w:tcPr>
          <w:p w14:paraId="5ED88B78" w14:textId="77777777" w:rsidR="00C176C7" w:rsidRPr="00C176C7" w:rsidRDefault="00C176C7" w:rsidP="00C176C7">
            <w:pPr>
              <w:jc w:val="center"/>
              <w:rPr>
                <w:sz w:val="18"/>
                <w:szCs w:val="18"/>
              </w:rPr>
            </w:pPr>
          </w:p>
        </w:tc>
        <w:tc>
          <w:tcPr>
            <w:tcW w:w="851" w:type="dxa"/>
            <w:noWrap/>
            <w:vAlign w:val="center"/>
            <w:hideMark/>
          </w:tcPr>
          <w:p w14:paraId="346B54B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49E777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1E5A7297"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0EEADA95" w14:textId="77777777" w:rsidR="00C176C7" w:rsidRPr="00C176C7" w:rsidRDefault="00C176C7" w:rsidP="00C176C7">
            <w:pPr>
              <w:jc w:val="center"/>
              <w:rPr>
                <w:sz w:val="18"/>
                <w:szCs w:val="18"/>
              </w:rPr>
            </w:pPr>
            <w:r w:rsidRPr="00C176C7">
              <w:rPr>
                <w:sz w:val="18"/>
                <w:szCs w:val="18"/>
              </w:rPr>
              <w:t>489.02</w:t>
            </w:r>
          </w:p>
        </w:tc>
        <w:tc>
          <w:tcPr>
            <w:tcW w:w="826" w:type="dxa"/>
            <w:noWrap/>
            <w:vAlign w:val="center"/>
            <w:hideMark/>
          </w:tcPr>
          <w:p w14:paraId="62D043CB" w14:textId="77777777" w:rsidR="00C176C7" w:rsidRPr="00C176C7" w:rsidRDefault="00C176C7" w:rsidP="00C176C7">
            <w:pPr>
              <w:jc w:val="center"/>
              <w:rPr>
                <w:sz w:val="18"/>
                <w:szCs w:val="18"/>
              </w:rPr>
            </w:pPr>
            <w:r w:rsidRPr="00C176C7">
              <w:rPr>
                <w:sz w:val="18"/>
                <w:szCs w:val="18"/>
              </w:rPr>
              <w:t>0.04</w:t>
            </w:r>
          </w:p>
        </w:tc>
        <w:tc>
          <w:tcPr>
            <w:tcW w:w="826" w:type="dxa"/>
            <w:noWrap/>
            <w:vAlign w:val="center"/>
            <w:hideMark/>
          </w:tcPr>
          <w:p w14:paraId="6AC5AF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CE677B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8B0F47" w14:textId="77777777" w:rsidR="00C176C7" w:rsidRPr="00C176C7" w:rsidRDefault="00C176C7" w:rsidP="00C176C7">
            <w:pPr>
              <w:jc w:val="center"/>
              <w:rPr>
                <w:sz w:val="18"/>
                <w:szCs w:val="18"/>
              </w:rPr>
            </w:pPr>
            <w:r w:rsidRPr="00C176C7">
              <w:rPr>
                <w:sz w:val="18"/>
                <w:szCs w:val="18"/>
              </w:rPr>
              <w:t>489.02</w:t>
            </w:r>
          </w:p>
        </w:tc>
      </w:tr>
      <w:tr w:rsidR="00C176C7" w:rsidRPr="00C176C7" w14:paraId="10216F63" w14:textId="77777777" w:rsidTr="00C176C7">
        <w:trPr>
          <w:trHeight w:val="255"/>
        </w:trPr>
        <w:tc>
          <w:tcPr>
            <w:tcW w:w="825" w:type="dxa"/>
            <w:vMerge/>
            <w:vAlign w:val="center"/>
            <w:hideMark/>
          </w:tcPr>
          <w:p w14:paraId="296312AB" w14:textId="77777777" w:rsidR="00C176C7" w:rsidRPr="00C176C7" w:rsidRDefault="00C176C7" w:rsidP="00C176C7">
            <w:pPr>
              <w:jc w:val="center"/>
              <w:rPr>
                <w:sz w:val="18"/>
                <w:szCs w:val="18"/>
              </w:rPr>
            </w:pPr>
          </w:p>
        </w:tc>
        <w:tc>
          <w:tcPr>
            <w:tcW w:w="2005" w:type="dxa"/>
            <w:vMerge/>
            <w:vAlign w:val="center"/>
            <w:hideMark/>
          </w:tcPr>
          <w:p w14:paraId="58CFFD97" w14:textId="77777777" w:rsidR="00C176C7" w:rsidRPr="00C176C7" w:rsidRDefault="00C176C7" w:rsidP="00C176C7">
            <w:pPr>
              <w:jc w:val="center"/>
              <w:rPr>
                <w:sz w:val="18"/>
                <w:szCs w:val="18"/>
              </w:rPr>
            </w:pPr>
          </w:p>
        </w:tc>
        <w:tc>
          <w:tcPr>
            <w:tcW w:w="851" w:type="dxa"/>
            <w:noWrap/>
            <w:vAlign w:val="center"/>
            <w:hideMark/>
          </w:tcPr>
          <w:p w14:paraId="3E40710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93D1E51"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48C0DE2B"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2A18022C" w14:textId="77777777" w:rsidR="00C176C7" w:rsidRPr="00C176C7" w:rsidRDefault="00C176C7" w:rsidP="00C176C7">
            <w:pPr>
              <w:jc w:val="center"/>
              <w:rPr>
                <w:sz w:val="18"/>
                <w:szCs w:val="18"/>
              </w:rPr>
            </w:pPr>
            <w:r w:rsidRPr="00C176C7">
              <w:rPr>
                <w:sz w:val="18"/>
                <w:szCs w:val="18"/>
              </w:rPr>
              <w:t>489.54</w:t>
            </w:r>
          </w:p>
        </w:tc>
        <w:tc>
          <w:tcPr>
            <w:tcW w:w="826" w:type="dxa"/>
            <w:noWrap/>
            <w:vAlign w:val="center"/>
            <w:hideMark/>
          </w:tcPr>
          <w:p w14:paraId="761810B2" w14:textId="77777777" w:rsidR="00C176C7" w:rsidRPr="00C176C7" w:rsidRDefault="00C176C7" w:rsidP="00C176C7">
            <w:pPr>
              <w:jc w:val="center"/>
              <w:rPr>
                <w:sz w:val="18"/>
                <w:szCs w:val="18"/>
              </w:rPr>
            </w:pPr>
            <w:r w:rsidRPr="00C176C7">
              <w:rPr>
                <w:sz w:val="18"/>
                <w:szCs w:val="18"/>
              </w:rPr>
              <w:t>0.03</w:t>
            </w:r>
          </w:p>
        </w:tc>
        <w:tc>
          <w:tcPr>
            <w:tcW w:w="826" w:type="dxa"/>
            <w:noWrap/>
            <w:vAlign w:val="center"/>
            <w:hideMark/>
          </w:tcPr>
          <w:p w14:paraId="14457E2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0500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FE28551" w14:textId="77777777" w:rsidR="00C176C7" w:rsidRPr="00C176C7" w:rsidRDefault="00C176C7" w:rsidP="00C176C7">
            <w:pPr>
              <w:jc w:val="center"/>
              <w:rPr>
                <w:sz w:val="18"/>
                <w:szCs w:val="18"/>
              </w:rPr>
            </w:pPr>
            <w:r w:rsidRPr="00C176C7">
              <w:rPr>
                <w:sz w:val="18"/>
                <w:szCs w:val="18"/>
              </w:rPr>
              <w:t>489.54</w:t>
            </w:r>
          </w:p>
        </w:tc>
      </w:tr>
      <w:tr w:rsidR="00C176C7" w:rsidRPr="00C176C7" w14:paraId="72CDFE30" w14:textId="77777777" w:rsidTr="00C176C7">
        <w:trPr>
          <w:trHeight w:val="255"/>
        </w:trPr>
        <w:tc>
          <w:tcPr>
            <w:tcW w:w="825" w:type="dxa"/>
            <w:vMerge/>
            <w:vAlign w:val="center"/>
            <w:hideMark/>
          </w:tcPr>
          <w:p w14:paraId="6DBADF36" w14:textId="77777777" w:rsidR="00C176C7" w:rsidRPr="00C176C7" w:rsidRDefault="00C176C7" w:rsidP="00C176C7">
            <w:pPr>
              <w:jc w:val="center"/>
              <w:rPr>
                <w:sz w:val="18"/>
                <w:szCs w:val="18"/>
              </w:rPr>
            </w:pPr>
          </w:p>
        </w:tc>
        <w:tc>
          <w:tcPr>
            <w:tcW w:w="2005" w:type="dxa"/>
            <w:vMerge w:val="restart"/>
            <w:noWrap/>
            <w:vAlign w:val="center"/>
            <w:hideMark/>
          </w:tcPr>
          <w:p w14:paraId="351207F0"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FC75CA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E39492D"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6B9487F"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2D1F016F" w14:textId="77777777" w:rsidR="00C176C7" w:rsidRPr="00C176C7" w:rsidRDefault="00C176C7" w:rsidP="00C176C7">
            <w:pPr>
              <w:jc w:val="center"/>
              <w:rPr>
                <w:sz w:val="18"/>
                <w:szCs w:val="18"/>
              </w:rPr>
            </w:pPr>
            <w:r w:rsidRPr="00C176C7">
              <w:rPr>
                <w:sz w:val="18"/>
                <w:szCs w:val="18"/>
              </w:rPr>
              <w:t>122.45</w:t>
            </w:r>
          </w:p>
        </w:tc>
        <w:tc>
          <w:tcPr>
            <w:tcW w:w="826" w:type="dxa"/>
            <w:noWrap/>
            <w:vAlign w:val="center"/>
            <w:hideMark/>
          </w:tcPr>
          <w:p w14:paraId="1986DC3D" w14:textId="77777777" w:rsidR="00C176C7" w:rsidRPr="00C176C7" w:rsidRDefault="00C176C7" w:rsidP="00C176C7">
            <w:pPr>
              <w:jc w:val="center"/>
              <w:rPr>
                <w:sz w:val="18"/>
                <w:szCs w:val="18"/>
              </w:rPr>
            </w:pPr>
            <w:r w:rsidRPr="00C176C7">
              <w:rPr>
                <w:sz w:val="18"/>
                <w:szCs w:val="18"/>
              </w:rPr>
              <w:t>3.02</w:t>
            </w:r>
          </w:p>
        </w:tc>
        <w:tc>
          <w:tcPr>
            <w:tcW w:w="826" w:type="dxa"/>
            <w:noWrap/>
            <w:vAlign w:val="center"/>
            <w:hideMark/>
          </w:tcPr>
          <w:p w14:paraId="65BBCC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A6065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4F21BC" w14:textId="77777777" w:rsidR="00C176C7" w:rsidRPr="00C176C7" w:rsidRDefault="00C176C7" w:rsidP="00C176C7">
            <w:pPr>
              <w:jc w:val="center"/>
              <w:rPr>
                <w:sz w:val="18"/>
                <w:szCs w:val="18"/>
              </w:rPr>
            </w:pPr>
            <w:r w:rsidRPr="00C176C7">
              <w:rPr>
                <w:sz w:val="18"/>
                <w:szCs w:val="18"/>
              </w:rPr>
              <w:t>122.45</w:t>
            </w:r>
          </w:p>
        </w:tc>
      </w:tr>
      <w:tr w:rsidR="00C176C7" w:rsidRPr="00C176C7" w14:paraId="308144F9" w14:textId="77777777" w:rsidTr="00C176C7">
        <w:trPr>
          <w:trHeight w:val="255"/>
        </w:trPr>
        <w:tc>
          <w:tcPr>
            <w:tcW w:w="825" w:type="dxa"/>
            <w:vMerge/>
            <w:vAlign w:val="center"/>
            <w:hideMark/>
          </w:tcPr>
          <w:p w14:paraId="639D6FEC" w14:textId="77777777" w:rsidR="00C176C7" w:rsidRPr="00C176C7" w:rsidRDefault="00C176C7" w:rsidP="00C176C7">
            <w:pPr>
              <w:jc w:val="center"/>
              <w:rPr>
                <w:sz w:val="18"/>
                <w:szCs w:val="18"/>
              </w:rPr>
            </w:pPr>
          </w:p>
        </w:tc>
        <w:tc>
          <w:tcPr>
            <w:tcW w:w="2005" w:type="dxa"/>
            <w:vMerge/>
            <w:vAlign w:val="center"/>
            <w:hideMark/>
          </w:tcPr>
          <w:p w14:paraId="29DB8D92" w14:textId="77777777" w:rsidR="00C176C7" w:rsidRPr="00C176C7" w:rsidRDefault="00C176C7" w:rsidP="00C176C7">
            <w:pPr>
              <w:jc w:val="center"/>
              <w:rPr>
                <w:sz w:val="18"/>
                <w:szCs w:val="18"/>
              </w:rPr>
            </w:pPr>
          </w:p>
        </w:tc>
        <w:tc>
          <w:tcPr>
            <w:tcW w:w="851" w:type="dxa"/>
            <w:noWrap/>
            <w:vAlign w:val="center"/>
            <w:hideMark/>
          </w:tcPr>
          <w:p w14:paraId="66D2F5E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6306CE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ACF5095"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0E533C79" w14:textId="77777777" w:rsidR="00C176C7" w:rsidRPr="00C176C7" w:rsidRDefault="00C176C7" w:rsidP="00C176C7">
            <w:pPr>
              <w:jc w:val="center"/>
              <w:rPr>
                <w:sz w:val="18"/>
                <w:szCs w:val="18"/>
              </w:rPr>
            </w:pPr>
            <w:r w:rsidRPr="00C176C7">
              <w:rPr>
                <w:sz w:val="18"/>
                <w:szCs w:val="18"/>
              </w:rPr>
              <w:t>120.02</w:t>
            </w:r>
          </w:p>
        </w:tc>
        <w:tc>
          <w:tcPr>
            <w:tcW w:w="826" w:type="dxa"/>
            <w:noWrap/>
            <w:vAlign w:val="center"/>
            <w:hideMark/>
          </w:tcPr>
          <w:p w14:paraId="2A43A75B" w14:textId="77777777" w:rsidR="00C176C7" w:rsidRPr="00C176C7" w:rsidRDefault="00C176C7" w:rsidP="00C176C7">
            <w:pPr>
              <w:jc w:val="center"/>
              <w:rPr>
                <w:sz w:val="18"/>
                <w:szCs w:val="18"/>
              </w:rPr>
            </w:pPr>
            <w:r w:rsidRPr="00C176C7">
              <w:rPr>
                <w:sz w:val="18"/>
                <w:szCs w:val="18"/>
              </w:rPr>
              <w:t>2.95</w:t>
            </w:r>
          </w:p>
        </w:tc>
        <w:tc>
          <w:tcPr>
            <w:tcW w:w="826" w:type="dxa"/>
            <w:noWrap/>
            <w:vAlign w:val="center"/>
            <w:hideMark/>
          </w:tcPr>
          <w:p w14:paraId="007806C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7A8ED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A7DACA" w14:textId="77777777" w:rsidR="00C176C7" w:rsidRPr="00C176C7" w:rsidRDefault="00C176C7" w:rsidP="00C176C7">
            <w:pPr>
              <w:jc w:val="center"/>
              <w:rPr>
                <w:sz w:val="18"/>
                <w:szCs w:val="18"/>
              </w:rPr>
            </w:pPr>
            <w:r w:rsidRPr="00C176C7">
              <w:rPr>
                <w:sz w:val="18"/>
                <w:szCs w:val="18"/>
              </w:rPr>
              <w:t>120.02</w:t>
            </w:r>
          </w:p>
        </w:tc>
      </w:tr>
      <w:tr w:rsidR="00C176C7" w:rsidRPr="00C176C7" w14:paraId="12A53FB7" w14:textId="77777777" w:rsidTr="00C176C7">
        <w:trPr>
          <w:trHeight w:val="255"/>
        </w:trPr>
        <w:tc>
          <w:tcPr>
            <w:tcW w:w="825" w:type="dxa"/>
            <w:vMerge/>
            <w:vAlign w:val="center"/>
            <w:hideMark/>
          </w:tcPr>
          <w:p w14:paraId="6A3FCE7C" w14:textId="77777777" w:rsidR="00C176C7" w:rsidRPr="00C176C7" w:rsidRDefault="00C176C7" w:rsidP="00C176C7">
            <w:pPr>
              <w:jc w:val="center"/>
              <w:rPr>
                <w:sz w:val="18"/>
                <w:szCs w:val="18"/>
              </w:rPr>
            </w:pPr>
          </w:p>
        </w:tc>
        <w:tc>
          <w:tcPr>
            <w:tcW w:w="2005" w:type="dxa"/>
            <w:vMerge/>
            <w:vAlign w:val="center"/>
            <w:hideMark/>
          </w:tcPr>
          <w:p w14:paraId="2CE15692" w14:textId="77777777" w:rsidR="00C176C7" w:rsidRPr="00C176C7" w:rsidRDefault="00C176C7" w:rsidP="00C176C7">
            <w:pPr>
              <w:jc w:val="center"/>
              <w:rPr>
                <w:sz w:val="18"/>
                <w:szCs w:val="18"/>
              </w:rPr>
            </w:pPr>
          </w:p>
        </w:tc>
        <w:tc>
          <w:tcPr>
            <w:tcW w:w="851" w:type="dxa"/>
            <w:noWrap/>
            <w:vAlign w:val="center"/>
            <w:hideMark/>
          </w:tcPr>
          <w:p w14:paraId="5BC2EB9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FD5D84D"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29D7DBE3"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591B6C1B" w14:textId="77777777" w:rsidR="00C176C7" w:rsidRPr="00C176C7" w:rsidRDefault="00C176C7" w:rsidP="00C176C7">
            <w:pPr>
              <w:jc w:val="center"/>
              <w:rPr>
                <w:sz w:val="18"/>
                <w:szCs w:val="18"/>
              </w:rPr>
            </w:pPr>
            <w:r w:rsidRPr="00C176C7">
              <w:rPr>
                <w:sz w:val="18"/>
                <w:szCs w:val="18"/>
              </w:rPr>
              <w:t>117.65</w:t>
            </w:r>
          </w:p>
        </w:tc>
        <w:tc>
          <w:tcPr>
            <w:tcW w:w="826" w:type="dxa"/>
            <w:noWrap/>
            <w:vAlign w:val="center"/>
            <w:hideMark/>
          </w:tcPr>
          <w:p w14:paraId="0C0F1D15" w14:textId="77777777" w:rsidR="00C176C7" w:rsidRPr="00C176C7" w:rsidRDefault="00C176C7" w:rsidP="00C176C7">
            <w:pPr>
              <w:jc w:val="center"/>
              <w:rPr>
                <w:sz w:val="18"/>
                <w:szCs w:val="18"/>
              </w:rPr>
            </w:pPr>
            <w:r w:rsidRPr="00C176C7">
              <w:rPr>
                <w:sz w:val="18"/>
                <w:szCs w:val="18"/>
              </w:rPr>
              <w:t>2.97</w:t>
            </w:r>
          </w:p>
        </w:tc>
        <w:tc>
          <w:tcPr>
            <w:tcW w:w="826" w:type="dxa"/>
            <w:noWrap/>
            <w:vAlign w:val="center"/>
            <w:hideMark/>
          </w:tcPr>
          <w:p w14:paraId="3ADB56D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BA04A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65777A" w14:textId="77777777" w:rsidR="00C176C7" w:rsidRPr="00C176C7" w:rsidRDefault="00C176C7" w:rsidP="00C176C7">
            <w:pPr>
              <w:jc w:val="center"/>
              <w:rPr>
                <w:sz w:val="18"/>
                <w:szCs w:val="18"/>
              </w:rPr>
            </w:pPr>
            <w:r w:rsidRPr="00C176C7">
              <w:rPr>
                <w:sz w:val="18"/>
                <w:szCs w:val="18"/>
              </w:rPr>
              <w:t>117.65</w:t>
            </w:r>
          </w:p>
        </w:tc>
      </w:tr>
      <w:tr w:rsidR="00C176C7" w:rsidRPr="00C176C7" w14:paraId="3122FFDE" w14:textId="77777777" w:rsidTr="00C176C7">
        <w:trPr>
          <w:trHeight w:val="255"/>
        </w:trPr>
        <w:tc>
          <w:tcPr>
            <w:tcW w:w="825" w:type="dxa"/>
            <w:vMerge/>
            <w:vAlign w:val="center"/>
            <w:hideMark/>
          </w:tcPr>
          <w:p w14:paraId="688A1264" w14:textId="77777777" w:rsidR="00C176C7" w:rsidRPr="00C176C7" w:rsidRDefault="00C176C7" w:rsidP="00C176C7">
            <w:pPr>
              <w:jc w:val="center"/>
              <w:rPr>
                <w:sz w:val="18"/>
                <w:szCs w:val="18"/>
              </w:rPr>
            </w:pPr>
          </w:p>
        </w:tc>
        <w:tc>
          <w:tcPr>
            <w:tcW w:w="2005" w:type="dxa"/>
            <w:vMerge w:val="restart"/>
            <w:noWrap/>
            <w:vAlign w:val="center"/>
            <w:hideMark/>
          </w:tcPr>
          <w:p w14:paraId="13F0680A"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08D3F5B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6863C28"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6BE99BB"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791C748B" w14:textId="77777777" w:rsidR="00C176C7" w:rsidRPr="00C176C7" w:rsidRDefault="00C176C7" w:rsidP="00C176C7">
            <w:pPr>
              <w:jc w:val="center"/>
              <w:rPr>
                <w:sz w:val="18"/>
                <w:szCs w:val="18"/>
              </w:rPr>
            </w:pPr>
            <w:r w:rsidRPr="00C176C7">
              <w:rPr>
                <w:sz w:val="18"/>
                <w:szCs w:val="18"/>
              </w:rPr>
              <w:t>61.42</w:t>
            </w:r>
          </w:p>
        </w:tc>
        <w:tc>
          <w:tcPr>
            <w:tcW w:w="826" w:type="dxa"/>
            <w:noWrap/>
            <w:vAlign w:val="center"/>
            <w:hideMark/>
          </w:tcPr>
          <w:p w14:paraId="53B001FD" w14:textId="77777777" w:rsidR="00C176C7" w:rsidRPr="00C176C7" w:rsidRDefault="00C176C7" w:rsidP="00C176C7">
            <w:pPr>
              <w:jc w:val="center"/>
              <w:rPr>
                <w:sz w:val="18"/>
                <w:szCs w:val="18"/>
              </w:rPr>
            </w:pPr>
            <w:r w:rsidRPr="00C176C7">
              <w:rPr>
                <w:sz w:val="18"/>
                <w:szCs w:val="18"/>
              </w:rPr>
              <w:t>2.55</w:t>
            </w:r>
          </w:p>
        </w:tc>
        <w:tc>
          <w:tcPr>
            <w:tcW w:w="826" w:type="dxa"/>
            <w:noWrap/>
            <w:vAlign w:val="center"/>
            <w:hideMark/>
          </w:tcPr>
          <w:p w14:paraId="22492CBD"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C4622B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AF3221" w14:textId="77777777" w:rsidR="00C176C7" w:rsidRPr="00C176C7" w:rsidRDefault="00C176C7" w:rsidP="00C176C7">
            <w:pPr>
              <w:jc w:val="center"/>
              <w:rPr>
                <w:sz w:val="18"/>
                <w:szCs w:val="18"/>
              </w:rPr>
            </w:pPr>
            <w:r w:rsidRPr="00C176C7">
              <w:rPr>
                <w:sz w:val="18"/>
                <w:szCs w:val="18"/>
              </w:rPr>
              <w:t>41.88</w:t>
            </w:r>
          </w:p>
        </w:tc>
      </w:tr>
      <w:tr w:rsidR="00C176C7" w:rsidRPr="00C176C7" w14:paraId="19EB415B" w14:textId="77777777" w:rsidTr="00C176C7">
        <w:trPr>
          <w:trHeight w:val="255"/>
        </w:trPr>
        <w:tc>
          <w:tcPr>
            <w:tcW w:w="825" w:type="dxa"/>
            <w:vMerge/>
            <w:vAlign w:val="center"/>
            <w:hideMark/>
          </w:tcPr>
          <w:p w14:paraId="26BEC65C" w14:textId="77777777" w:rsidR="00C176C7" w:rsidRPr="00C176C7" w:rsidRDefault="00C176C7" w:rsidP="00C176C7">
            <w:pPr>
              <w:jc w:val="center"/>
              <w:rPr>
                <w:sz w:val="18"/>
                <w:szCs w:val="18"/>
              </w:rPr>
            </w:pPr>
          </w:p>
        </w:tc>
        <w:tc>
          <w:tcPr>
            <w:tcW w:w="2005" w:type="dxa"/>
            <w:vMerge/>
            <w:vAlign w:val="center"/>
            <w:hideMark/>
          </w:tcPr>
          <w:p w14:paraId="7FCC81AC" w14:textId="77777777" w:rsidR="00C176C7" w:rsidRPr="00C176C7" w:rsidRDefault="00C176C7" w:rsidP="00C176C7">
            <w:pPr>
              <w:jc w:val="center"/>
              <w:rPr>
                <w:sz w:val="18"/>
                <w:szCs w:val="18"/>
              </w:rPr>
            </w:pPr>
          </w:p>
        </w:tc>
        <w:tc>
          <w:tcPr>
            <w:tcW w:w="851" w:type="dxa"/>
            <w:noWrap/>
            <w:vAlign w:val="center"/>
            <w:hideMark/>
          </w:tcPr>
          <w:p w14:paraId="6397A3E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B78085F"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56E5FF79"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5086B26D" w14:textId="77777777" w:rsidR="00C176C7" w:rsidRPr="00C176C7" w:rsidRDefault="00C176C7" w:rsidP="00C176C7">
            <w:pPr>
              <w:jc w:val="center"/>
              <w:rPr>
                <w:sz w:val="18"/>
                <w:szCs w:val="18"/>
              </w:rPr>
            </w:pPr>
            <w:r w:rsidRPr="00C176C7">
              <w:rPr>
                <w:sz w:val="18"/>
                <w:szCs w:val="18"/>
              </w:rPr>
              <w:t>68.39</w:t>
            </w:r>
          </w:p>
        </w:tc>
        <w:tc>
          <w:tcPr>
            <w:tcW w:w="826" w:type="dxa"/>
            <w:noWrap/>
            <w:vAlign w:val="center"/>
            <w:hideMark/>
          </w:tcPr>
          <w:p w14:paraId="5A77E7E6" w14:textId="77777777" w:rsidR="00C176C7" w:rsidRPr="00C176C7" w:rsidRDefault="00C176C7" w:rsidP="00C176C7">
            <w:pPr>
              <w:jc w:val="center"/>
              <w:rPr>
                <w:sz w:val="18"/>
                <w:szCs w:val="18"/>
              </w:rPr>
            </w:pPr>
            <w:r w:rsidRPr="00C176C7">
              <w:rPr>
                <w:sz w:val="18"/>
                <w:szCs w:val="18"/>
              </w:rPr>
              <w:t>2.66</w:t>
            </w:r>
          </w:p>
        </w:tc>
        <w:tc>
          <w:tcPr>
            <w:tcW w:w="826" w:type="dxa"/>
            <w:noWrap/>
            <w:vAlign w:val="center"/>
            <w:hideMark/>
          </w:tcPr>
          <w:p w14:paraId="4508366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71BCAB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03C71EC" w14:textId="77777777" w:rsidR="00C176C7" w:rsidRPr="00C176C7" w:rsidRDefault="00C176C7" w:rsidP="00C176C7">
            <w:pPr>
              <w:jc w:val="center"/>
              <w:rPr>
                <w:sz w:val="18"/>
                <w:szCs w:val="18"/>
              </w:rPr>
            </w:pPr>
            <w:r w:rsidRPr="00C176C7">
              <w:rPr>
                <w:sz w:val="18"/>
                <w:szCs w:val="18"/>
              </w:rPr>
              <w:t>49.56</w:t>
            </w:r>
          </w:p>
        </w:tc>
      </w:tr>
      <w:tr w:rsidR="00C176C7" w:rsidRPr="00C176C7" w14:paraId="3484FB74" w14:textId="77777777" w:rsidTr="00C176C7">
        <w:trPr>
          <w:trHeight w:val="255"/>
        </w:trPr>
        <w:tc>
          <w:tcPr>
            <w:tcW w:w="825" w:type="dxa"/>
            <w:vMerge/>
            <w:vAlign w:val="center"/>
            <w:hideMark/>
          </w:tcPr>
          <w:p w14:paraId="7136F2A2" w14:textId="77777777" w:rsidR="00C176C7" w:rsidRPr="00C176C7" w:rsidRDefault="00C176C7" w:rsidP="00C176C7">
            <w:pPr>
              <w:jc w:val="center"/>
              <w:rPr>
                <w:sz w:val="18"/>
                <w:szCs w:val="18"/>
              </w:rPr>
            </w:pPr>
          </w:p>
        </w:tc>
        <w:tc>
          <w:tcPr>
            <w:tcW w:w="2005" w:type="dxa"/>
            <w:vMerge/>
            <w:vAlign w:val="center"/>
            <w:hideMark/>
          </w:tcPr>
          <w:p w14:paraId="640721FE" w14:textId="77777777" w:rsidR="00C176C7" w:rsidRPr="00C176C7" w:rsidRDefault="00C176C7" w:rsidP="00C176C7">
            <w:pPr>
              <w:jc w:val="center"/>
              <w:rPr>
                <w:sz w:val="18"/>
                <w:szCs w:val="18"/>
              </w:rPr>
            </w:pPr>
          </w:p>
        </w:tc>
        <w:tc>
          <w:tcPr>
            <w:tcW w:w="851" w:type="dxa"/>
            <w:noWrap/>
            <w:vAlign w:val="center"/>
            <w:hideMark/>
          </w:tcPr>
          <w:p w14:paraId="00AFF1E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8E00295"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44CFFBE6"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79FF8FFA" w14:textId="77777777" w:rsidR="00C176C7" w:rsidRPr="00C176C7" w:rsidRDefault="00C176C7" w:rsidP="00C176C7">
            <w:pPr>
              <w:jc w:val="center"/>
              <w:rPr>
                <w:sz w:val="18"/>
                <w:szCs w:val="18"/>
              </w:rPr>
            </w:pPr>
            <w:r w:rsidRPr="00C176C7">
              <w:rPr>
                <w:sz w:val="18"/>
                <w:szCs w:val="18"/>
              </w:rPr>
              <w:t>60.83</w:t>
            </w:r>
          </w:p>
        </w:tc>
        <w:tc>
          <w:tcPr>
            <w:tcW w:w="826" w:type="dxa"/>
            <w:noWrap/>
            <w:vAlign w:val="center"/>
            <w:hideMark/>
          </w:tcPr>
          <w:p w14:paraId="5C435976" w14:textId="77777777" w:rsidR="00C176C7" w:rsidRPr="00C176C7" w:rsidRDefault="00C176C7" w:rsidP="00C176C7">
            <w:pPr>
              <w:jc w:val="center"/>
              <w:rPr>
                <w:sz w:val="18"/>
                <w:szCs w:val="18"/>
              </w:rPr>
            </w:pPr>
            <w:r w:rsidRPr="00C176C7">
              <w:rPr>
                <w:sz w:val="18"/>
                <w:szCs w:val="18"/>
              </w:rPr>
              <w:t>2.52</w:t>
            </w:r>
          </w:p>
        </w:tc>
        <w:tc>
          <w:tcPr>
            <w:tcW w:w="826" w:type="dxa"/>
            <w:noWrap/>
            <w:vAlign w:val="center"/>
            <w:hideMark/>
          </w:tcPr>
          <w:p w14:paraId="1ECBF69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1BF8F7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CF094AF" w14:textId="77777777" w:rsidR="00C176C7" w:rsidRPr="00C176C7" w:rsidRDefault="00C176C7" w:rsidP="00C176C7">
            <w:pPr>
              <w:jc w:val="center"/>
              <w:rPr>
                <w:sz w:val="18"/>
                <w:szCs w:val="18"/>
              </w:rPr>
            </w:pPr>
            <w:r w:rsidRPr="00C176C7">
              <w:rPr>
                <w:sz w:val="18"/>
                <w:szCs w:val="18"/>
              </w:rPr>
              <w:t>41.23</w:t>
            </w:r>
          </w:p>
        </w:tc>
      </w:tr>
      <w:tr w:rsidR="00C176C7" w:rsidRPr="00C176C7" w14:paraId="0C9CB5D3" w14:textId="77777777" w:rsidTr="00C176C7">
        <w:trPr>
          <w:trHeight w:val="255"/>
        </w:trPr>
        <w:tc>
          <w:tcPr>
            <w:tcW w:w="825" w:type="dxa"/>
            <w:vMerge/>
            <w:vAlign w:val="center"/>
            <w:hideMark/>
          </w:tcPr>
          <w:p w14:paraId="6CAF70F9" w14:textId="77777777" w:rsidR="00C176C7" w:rsidRPr="00C176C7" w:rsidRDefault="00C176C7" w:rsidP="00C176C7">
            <w:pPr>
              <w:jc w:val="center"/>
              <w:rPr>
                <w:sz w:val="18"/>
                <w:szCs w:val="18"/>
              </w:rPr>
            </w:pPr>
          </w:p>
        </w:tc>
        <w:tc>
          <w:tcPr>
            <w:tcW w:w="2005" w:type="dxa"/>
            <w:vMerge w:val="restart"/>
            <w:noWrap/>
            <w:vAlign w:val="center"/>
            <w:hideMark/>
          </w:tcPr>
          <w:p w14:paraId="218DE683"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5BD0F25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9EE3A76"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345C3E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679DC5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0805B8"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AD062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6174B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C6905A" w14:textId="77777777" w:rsidR="00C176C7" w:rsidRPr="00C176C7" w:rsidRDefault="00C176C7" w:rsidP="00C176C7">
            <w:pPr>
              <w:jc w:val="center"/>
              <w:rPr>
                <w:sz w:val="18"/>
                <w:szCs w:val="18"/>
              </w:rPr>
            </w:pPr>
            <w:r w:rsidRPr="00C176C7">
              <w:rPr>
                <w:sz w:val="18"/>
                <w:szCs w:val="18"/>
              </w:rPr>
              <w:t>-428.60</w:t>
            </w:r>
          </w:p>
        </w:tc>
      </w:tr>
      <w:tr w:rsidR="00C176C7" w:rsidRPr="00C176C7" w14:paraId="61D17179" w14:textId="77777777" w:rsidTr="00C176C7">
        <w:trPr>
          <w:trHeight w:val="255"/>
        </w:trPr>
        <w:tc>
          <w:tcPr>
            <w:tcW w:w="825" w:type="dxa"/>
            <w:vMerge/>
            <w:vAlign w:val="center"/>
            <w:hideMark/>
          </w:tcPr>
          <w:p w14:paraId="72F80D22" w14:textId="77777777" w:rsidR="00C176C7" w:rsidRPr="00C176C7" w:rsidRDefault="00C176C7" w:rsidP="00C176C7">
            <w:pPr>
              <w:jc w:val="center"/>
              <w:rPr>
                <w:sz w:val="18"/>
                <w:szCs w:val="18"/>
              </w:rPr>
            </w:pPr>
          </w:p>
        </w:tc>
        <w:tc>
          <w:tcPr>
            <w:tcW w:w="2005" w:type="dxa"/>
            <w:vMerge/>
            <w:vAlign w:val="center"/>
            <w:hideMark/>
          </w:tcPr>
          <w:p w14:paraId="311CB502" w14:textId="77777777" w:rsidR="00C176C7" w:rsidRPr="00C176C7" w:rsidRDefault="00C176C7" w:rsidP="00C176C7">
            <w:pPr>
              <w:jc w:val="center"/>
              <w:rPr>
                <w:sz w:val="18"/>
                <w:szCs w:val="18"/>
              </w:rPr>
            </w:pPr>
          </w:p>
        </w:tc>
        <w:tc>
          <w:tcPr>
            <w:tcW w:w="851" w:type="dxa"/>
            <w:noWrap/>
            <w:vAlign w:val="center"/>
            <w:hideMark/>
          </w:tcPr>
          <w:p w14:paraId="3558D7AF"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5712C4"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377B9E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3239E72"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88258D9"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4B976A1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CD54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35B79B" w14:textId="77777777" w:rsidR="00C176C7" w:rsidRPr="00C176C7" w:rsidRDefault="00C176C7" w:rsidP="00C176C7">
            <w:pPr>
              <w:jc w:val="center"/>
              <w:rPr>
                <w:sz w:val="18"/>
                <w:szCs w:val="18"/>
              </w:rPr>
            </w:pPr>
            <w:r w:rsidRPr="00C176C7">
              <w:rPr>
                <w:sz w:val="18"/>
                <w:szCs w:val="18"/>
              </w:rPr>
              <w:t>-428.60</w:t>
            </w:r>
          </w:p>
        </w:tc>
      </w:tr>
      <w:tr w:rsidR="00C176C7" w:rsidRPr="00C176C7" w14:paraId="1DB76228" w14:textId="77777777" w:rsidTr="00C176C7">
        <w:trPr>
          <w:trHeight w:val="255"/>
        </w:trPr>
        <w:tc>
          <w:tcPr>
            <w:tcW w:w="825" w:type="dxa"/>
            <w:vMerge/>
            <w:vAlign w:val="center"/>
            <w:hideMark/>
          </w:tcPr>
          <w:p w14:paraId="3AFB29B1" w14:textId="77777777" w:rsidR="00C176C7" w:rsidRPr="00C176C7" w:rsidRDefault="00C176C7" w:rsidP="00C176C7">
            <w:pPr>
              <w:jc w:val="center"/>
              <w:rPr>
                <w:sz w:val="18"/>
                <w:szCs w:val="18"/>
              </w:rPr>
            </w:pPr>
          </w:p>
        </w:tc>
        <w:tc>
          <w:tcPr>
            <w:tcW w:w="2005" w:type="dxa"/>
            <w:vMerge/>
            <w:vAlign w:val="center"/>
            <w:hideMark/>
          </w:tcPr>
          <w:p w14:paraId="507B4A02" w14:textId="77777777" w:rsidR="00C176C7" w:rsidRPr="00C176C7" w:rsidRDefault="00C176C7" w:rsidP="00C176C7">
            <w:pPr>
              <w:jc w:val="center"/>
              <w:rPr>
                <w:sz w:val="18"/>
                <w:szCs w:val="18"/>
              </w:rPr>
            </w:pPr>
          </w:p>
        </w:tc>
        <w:tc>
          <w:tcPr>
            <w:tcW w:w="851" w:type="dxa"/>
            <w:noWrap/>
            <w:vAlign w:val="center"/>
            <w:hideMark/>
          </w:tcPr>
          <w:p w14:paraId="24D31F59"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2664D08"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39A6127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31FEC1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AB06440"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C02D2C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5DDD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01F8ED" w14:textId="77777777" w:rsidR="00C176C7" w:rsidRPr="00C176C7" w:rsidRDefault="00C176C7" w:rsidP="00C176C7">
            <w:pPr>
              <w:jc w:val="center"/>
              <w:rPr>
                <w:sz w:val="18"/>
                <w:szCs w:val="18"/>
              </w:rPr>
            </w:pPr>
            <w:r w:rsidRPr="00C176C7">
              <w:rPr>
                <w:sz w:val="18"/>
                <w:szCs w:val="18"/>
              </w:rPr>
              <w:t>-428.60</w:t>
            </w:r>
          </w:p>
        </w:tc>
      </w:tr>
      <w:tr w:rsidR="00C176C7" w:rsidRPr="00C176C7" w14:paraId="4DC2D347" w14:textId="77777777" w:rsidTr="00C176C7">
        <w:trPr>
          <w:trHeight w:val="255"/>
        </w:trPr>
        <w:tc>
          <w:tcPr>
            <w:tcW w:w="825" w:type="dxa"/>
            <w:vMerge w:val="restart"/>
            <w:noWrap/>
            <w:vAlign w:val="center"/>
            <w:hideMark/>
          </w:tcPr>
          <w:p w14:paraId="1F3D6C01" w14:textId="77777777" w:rsidR="00C176C7" w:rsidRPr="00C176C7" w:rsidRDefault="00C176C7" w:rsidP="00C176C7">
            <w:pPr>
              <w:jc w:val="center"/>
              <w:rPr>
                <w:sz w:val="18"/>
                <w:szCs w:val="18"/>
              </w:rPr>
            </w:pPr>
            <w:r w:rsidRPr="00C176C7">
              <w:rPr>
                <w:sz w:val="18"/>
                <w:szCs w:val="18"/>
              </w:rPr>
              <w:t>SJP4</w:t>
            </w:r>
          </w:p>
        </w:tc>
        <w:tc>
          <w:tcPr>
            <w:tcW w:w="2005" w:type="dxa"/>
            <w:vMerge w:val="restart"/>
            <w:noWrap/>
            <w:vAlign w:val="center"/>
            <w:hideMark/>
          </w:tcPr>
          <w:p w14:paraId="1265232E"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4D0353C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3B10E39"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0A7B64E5"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3ADA63E8" w14:textId="77777777" w:rsidR="00C176C7" w:rsidRPr="00C176C7" w:rsidRDefault="00C176C7" w:rsidP="00C176C7">
            <w:pPr>
              <w:jc w:val="center"/>
              <w:rPr>
                <w:sz w:val="18"/>
                <w:szCs w:val="18"/>
              </w:rPr>
            </w:pPr>
            <w:r w:rsidRPr="00C176C7">
              <w:rPr>
                <w:sz w:val="18"/>
                <w:szCs w:val="18"/>
              </w:rPr>
              <w:t>661.64</w:t>
            </w:r>
          </w:p>
        </w:tc>
        <w:tc>
          <w:tcPr>
            <w:tcW w:w="826" w:type="dxa"/>
            <w:noWrap/>
            <w:vAlign w:val="center"/>
            <w:hideMark/>
          </w:tcPr>
          <w:p w14:paraId="67379664" w14:textId="77777777" w:rsidR="00C176C7" w:rsidRPr="00C176C7" w:rsidRDefault="00C176C7" w:rsidP="00C176C7">
            <w:pPr>
              <w:jc w:val="center"/>
              <w:rPr>
                <w:sz w:val="18"/>
                <w:szCs w:val="18"/>
              </w:rPr>
            </w:pPr>
            <w:r w:rsidRPr="00C176C7">
              <w:rPr>
                <w:sz w:val="18"/>
                <w:szCs w:val="18"/>
              </w:rPr>
              <w:t>2.21</w:t>
            </w:r>
          </w:p>
        </w:tc>
        <w:tc>
          <w:tcPr>
            <w:tcW w:w="826" w:type="dxa"/>
            <w:noWrap/>
            <w:vAlign w:val="center"/>
            <w:hideMark/>
          </w:tcPr>
          <w:p w14:paraId="5A9175B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195E8D5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B61B0A7" w14:textId="77777777" w:rsidR="00C176C7" w:rsidRPr="00C176C7" w:rsidRDefault="00C176C7" w:rsidP="00C176C7">
            <w:pPr>
              <w:jc w:val="center"/>
              <w:rPr>
                <w:sz w:val="18"/>
                <w:szCs w:val="18"/>
              </w:rPr>
            </w:pPr>
            <w:r w:rsidRPr="00C176C7">
              <w:rPr>
                <w:sz w:val="18"/>
                <w:szCs w:val="18"/>
              </w:rPr>
              <w:t>680.31</w:t>
            </w:r>
          </w:p>
        </w:tc>
      </w:tr>
      <w:tr w:rsidR="00C176C7" w:rsidRPr="00C176C7" w14:paraId="7FE4BFC8" w14:textId="77777777" w:rsidTr="00C176C7">
        <w:trPr>
          <w:trHeight w:val="255"/>
        </w:trPr>
        <w:tc>
          <w:tcPr>
            <w:tcW w:w="825" w:type="dxa"/>
            <w:vMerge/>
            <w:vAlign w:val="center"/>
            <w:hideMark/>
          </w:tcPr>
          <w:p w14:paraId="4630381D" w14:textId="77777777" w:rsidR="00C176C7" w:rsidRPr="00C176C7" w:rsidRDefault="00C176C7" w:rsidP="00C176C7">
            <w:pPr>
              <w:jc w:val="center"/>
              <w:rPr>
                <w:sz w:val="18"/>
                <w:szCs w:val="18"/>
              </w:rPr>
            </w:pPr>
          </w:p>
        </w:tc>
        <w:tc>
          <w:tcPr>
            <w:tcW w:w="2005" w:type="dxa"/>
            <w:vMerge/>
            <w:vAlign w:val="center"/>
            <w:hideMark/>
          </w:tcPr>
          <w:p w14:paraId="42E58AE6" w14:textId="77777777" w:rsidR="00C176C7" w:rsidRPr="00C176C7" w:rsidRDefault="00C176C7" w:rsidP="00C176C7">
            <w:pPr>
              <w:jc w:val="center"/>
              <w:rPr>
                <w:sz w:val="18"/>
                <w:szCs w:val="18"/>
              </w:rPr>
            </w:pPr>
          </w:p>
        </w:tc>
        <w:tc>
          <w:tcPr>
            <w:tcW w:w="851" w:type="dxa"/>
            <w:noWrap/>
            <w:vAlign w:val="center"/>
            <w:hideMark/>
          </w:tcPr>
          <w:p w14:paraId="7B0E75A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4C3F77B"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1CFA20E6"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42CCCABB" w14:textId="77777777" w:rsidR="00C176C7" w:rsidRPr="00C176C7" w:rsidRDefault="00C176C7" w:rsidP="00C176C7">
            <w:pPr>
              <w:jc w:val="center"/>
              <w:rPr>
                <w:sz w:val="18"/>
                <w:szCs w:val="18"/>
              </w:rPr>
            </w:pPr>
            <w:r w:rsidRPr="00C176C7">
              <w:rPr>
                <w:sz w:val="18"/>
                <w:szCs w:val="18"/>
              </w:rPr>
              <w:t>659.84</w:t>
            </w:r>
          </w:p>
        </w:tc>
        <w:tc>
          <w:tcPr>
            <w:tcW w:w="826" w:type="dxa"/>
            <w:noWrap/>
            <w:vAlign w:val="center"/>
            <w:hideMark/>
          </w:tcPr>
          <w:p w14:paraId="458A4418" w14:textId="77777777" w:rsidR="00C176C7" w:rsidRPr="00C176C7" w:rsidRDefault="00C176C7" w:rsidP="00C176C7">
            <w:pPr>
              <w:jc w:val="center"/>
              <w:rPr>
                <w:sz w:val="18"/>
                <w:szCs w:val="18"/>
              </w:rPr>
            </w:pPr>
            <w:r w:rsidRPr="00C176C7">
              <w:rPr>
                <w:sz w:val="18"/>
                <w:szCs w:val="18"/>
              </w:rPr>
              <w:t>2.08</w:t>
            </w:r>
          </w:p>
        </w:tc>
        <w:tc>
          <w:tcPr>
            <w:tcW w:w="826" w:type="dxa"/>
            <w:noWrap/>
            <w:vAlign w:val="center"/>
            <w:hideMark/>
          </w:tcPr>
          <w:p w14:paraId="6463369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D3231F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B2EAC1" w14:textId="77777777" w:rsidR="00C176C7" w:rsidRPr="00C176C7" w:rsidRDefault="00C176C7" w:rsidP="00C176C7">
            <w:pPr>
              <w:jc w:val="center"/>
              <w:rPr>
                <w:sz w:val="18"/>
                <w:szCs w:val="18"/>
              </w:rPr>
            </w:pPr>
            <w:r w:rsidRPr="00C176C7">
              <w:rPr>
                <w:sz w:val="18"/>
                <w:szCs w:val="18"/>
              </w:rPr>
              <w:t>678.32</w:t>
            </w:r>
          </w:p>
        </w:tc>
      </w:tr>
      <w:tr w:rsidR="00C176C7" w:rsidRPr="00C176C7" w14:paraId="03108283" w14:textId="77777777" w:rsidTr="00C176C7">
        <w:trPr>
          <w:trHeight w:val="255"/>
        </w:trPr>
        <w:tc>
          <w:tcPr>
            <w:tcW w:w="825" w:type="dxa"/>
            <w:vMerge/>
            <w:vAlign w:val="center"/>
            <w:hideMark/>
          </w:tcPr>
          <w:p w14:paraId="059E5B6A" w14:textId="77777777" w:rsidR="00C176C7" w:rsidRPr="00C176C7" w:rsidRDefault="00C176C7" w:rsidP="00C176C7">
            <w:pPr>
              <w:jc w:val="center"/>
              <w:rPr>
                <w:sz w:val="18"/>
                <w:szCs w:val="18"/>
              </w:rPr>
            </w:pPr>
          </w:p>
        </w:tc>
        <w:tc>
          <w:tcPr>
            <w:tcW w:w="2005" w:type="dxa"/>
            <w:vMerge/>
            <w:vAlign w:val="center"/>
            <w:hideMark/>
          </w:tcPr>
          <w:p w14:paraId="27259972" w14:textId="77777777" w:rsidR="00C176C7" w:rsidRPr="00C176C7" w:rsidRDefault="00C176C7" w:rsidP="00C176C7">
            <w:pPr>
              <w:jc w:val="center"/>
              <w:rPr>
                <w:sz w:val="18"/>
                <w:szCs w:val="18"/>
              </w:rPr>
            </w:pPr>
          </w:p>
        </w:tc>
        <w:tc>
          <w:tcPr>
            <w:tcW w:w="851" w:type="dxa"/>
            <w:noWrap/>
            <w:vAlign w:val="center"/>
            <w:hideMark/>
          </w:tcPr>
          <w:p w14:paraId="687C7D2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AD96F93"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529A154C"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7C2FD59A" w14:textId="77777777" w:rsidR="00C176C7" w:rsidRPr="00C176C7" w:rsidRDefault="00C176C7" w:rsidP="00C176C7">
            <w:pPr>
              <w:jc w:val="center"/>
              <w:rPr>
                <w:sz w:val="18"/>
                <w:szCs w:val="18"/>
              </w:rPr>
            </w:pPr>
            <w:r w:rsidRPr="00C176C7">
              <w:rPr>
                <w:sz w:val="18"/>
                <w:szCs w:val="18"/>
              </w:rPr>
              <w:t>668.52</w:t>
            </w:r>
          </w:p>
        </w:tc>
        <w:tc>
          <w:tcPr>
            <w:tcW w:w="826" w:type="dxa"/>
            <w:noWrap/>
            <w:vAlign w:val="center"/>
            <w:hideMark/>
          </w:tcPr>
          <w:p w14:paraId="522282B5" w14:textId="77777777" w:rsidR="00C176C7" w:rsidRPr="00C176C7" w:rsidRDefault="00C176C7" w:rsidP="00C176C7">
            <w:pPr>
              <w:jc w:val="center"/>
              <w:rPr>
                <w:sz w:val="18"/>
                <w:szCs w:val="18"/>
              </w:rPr>
            </w:pPr>
            <w:r w:rsidRPr="00C176C7">
              <w:rPr>
                <w:sz w:val="18"/>
                <w:szCs w:val="18"/>
              </w:rPr>
              <w:t>2.19</w:t>
            </w:r>
          </w:p>
        </w:tc>
        <w:tc>
          <w:tcPr>
            <w:tcW w:w="826" w:type="dxa"/>
            <w:noWrap/>
            <w:vAlign w:val="center"/>
            <w:hideMark/>
          </w:tcPr>
          <w:p w14:paraId="10FD4D1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08273E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A5EA0C" w14:textId="77777777" w:rsidR="00C176C7" w:rsidRPr="00C176C7" w:rsidRDefault="00C176C7" w:rsidP="00C176C7">
            <w:pPr>
              <w:jc w:val="center"/>
              <w:rPr>
                <w:sz w:val="18"/>
                <w:szCs w:val="18"/>
              </w:rPr>
            </w:pPr>
            <w:r w:rsidRPr="00C176C7">
              <w:rPr>
                <w:sz w:val="18"/>
                <w:szCs w:val="18"/>
              </w:rPr>
              <w:t>687.87</w:t>
            </w:r>
          </w:p>
        </w:tc>
      </w:tr>
      <w:tr w:rsidR="00C176C7" w:rsidRPr="00C176C7" w14:paraId="23758960" w14:textId="77777777" w:rsidTr="00C176C7">
        <w:trPr>
          <w:trHeight w:val="255"/>
        </w:trPr>
        <w:tc>
          <w:tcPr>
            <w:tcW w:w="825" w:type="dxa"/>
            <w:vMerge/>
            <w:vAlign w:val="center"/>
            <w:hideMark/>
          </w:tcPr>
          <w:p w14:paraId="2B6B9F40" w14:textId="77777777" w:rsidR="00C176C7" w:rsidRPr="00C176C7" w:rsidRDefault="00C176C7" w:rsidP="00C176C7">
            <w:pPr>
              <w:jc w:val="center"/>
              <w:rPr>
                <w:sz w:val="18"/>
                <w:szCs w:val="18"/>
              </w:rPr>
            </w:pPr>
          </w:p>
        </w:tc>
        <w:tc>
          <w:tcPr>
            <w:tcW w:w="2005" w:type="dxa"/>
            <w:vMerge w:val="restart"/>
            <w:noWrap/>
            <w:vAlign w:val="center"/>
            <w:hideMark/>
          </w:tcPr>
          <w:p w14:paraId="5AC934EA"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73FFDD9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9E57307"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327AA6CA"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265D65A8" w14:textId="77777777" w:rsidR="00C176C7" w:rsidRPr="00C176C7" w:rsidRDefault="00C176C7" w:rsidP="00C176C7">
            <w:pPr>
              <w:jc w:val="center"/>
              <w:rPr>
                <w:sz w:val="18"/>
                <w:szCs w:val="18"/>
              </w:rPr>
            </w:pPr>
            <w:r w:rsidRPr="00C176C7">
              <w:rPr>
                <w:sz w:val="18"/>
                <w:szCs w:val="18"/>
              </w:rPr>
              <w:t>668.52</w:t>
            </w:r>
          </w:p>
        </w:tc>
        <w:tc>
          <w:tcPr>
            <w:tcW w:w="826" w:type="dxa"/>
            <w:noWrap/>
            <w:vAlign w:val="center"/>
            <w:hideMark/>
          </w:tcPr>
          <w:p w14:paraId="6811A270" w14:textId="77777777" w:rsidR="00C176C7" w:rsidRPr="00C176C7" w:rsidRDefault="00C176C7" w:rsidP="00C176C7">
            <w:pPr>
              <w:jc w:val="center"/>
              <w:rPr>
                <w:sz w:val="18"/>
                <w:szCs w:val="18"/>
              </w:rPr>
            </w:pPr>
            <w:r w:rsidRPr="00C176C7">
              <w:rPr>
                <w:sz w:val="18"/>
                <w:szCs w:val="18"/>
              </w:rPr>
              <w:t>2.2</w:t>
            </w:r>
          </w:p>
        </w:tc>
        <w:tc>
          <w:tcPr>
            <w:tcW w:w="826" w:type="dxa"/>
            <w:noWrap/>
            <w:vAlign w:val="center"/>
            <w:hideMark/>
          </w:tcPr>
          <w:p w14:paraId="07919CAD"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834413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B770F8" w14:textId="77777777" w:rsidR="00C176C7" w:rsidRPr="00C176C7" w:rsidRDefault="00C176C7" w:rsidP="00C176C7">
            <w:pPr>
              <w:jc w:val="center"/>
              <w:rPr>
                <w:sz w:val="18"/>
                <w:szCs w:val="18"/>
              </w:rPr>
            </w:pPr>
            <w:r w:rsidRPr="00C176C7">
              <w:rPr>
                <w:sz w:val="18"/>
                <w:szCs w:val="18"/>
              </w:rPr>
              <w:t>687.87</w:t>
            </w:r>
          </w:p>
        </w:tc>
      </w:tr>
      <w:tr w:rsidR="00C176C7" w:rsidRPr="00C176C7" w14:paraId="638A1B7B" w14:textId="77777777" w:rsidTr="00C176C7">
        <w:trPr>
          <w:trHeight w:val="255"/>
        </w:trPr>
        <w:tc>
          <w:tcPr>
            <w:tcW w:w="825" w:type="dxa"/>
            <w:vMerge/>
            <w:vAlign w:val="center"/>
            <w:hideMark/>
          </w:tcPr>
          <w:p w14:paraId="6F23F2F3" w14:textId="77777777" w:rsidR="00C176C7" w:rsidRPr="00C176C7" w:rsidRDefault="00C176C7" w:rsidP="00C176C7">
            <w:pPr>
              <w:jc w:val="center"/>
              <w:rPr>
                <w:sz w:val="18"/>
                <w:szCs w:val="18"/>
              </w:rPr>
            </w:pPr>
          </w:p>
        </w:tc>
        <w:tc>
          <w:tcPr>
            <w:tcW w:w="2005" w:type="dxa"/>
            <w:vMerge/>
            <w:vAlign w:val="center"/>
            <w:hideMark/>
          </w:tcPr>
          <w:p w14:paraId="512C54A1" w14:textId="77777777" w:rsidR="00C176C7" w:rsidRPr="00C176C7" w:rsidRDefault="00C176C7" w:rsidP="00C176C7">
            <w:pPr>
              <w:jc w:val="center"/>
              <w:rPr>
                <w:sz w:val="18"/>
                <w:szCs w:val="18"/>
              </w:rPr>
            </w:pPr>
          </w:p>
        </w:tc>
        <w:tc>
          <w:tcPr>
            <w:tcW w:w="851" w:type="dxa"/>
            <w:noWrap/>
            <w:vAlign w:val="center"/>
            <w:hideMark/>
          </w:tcPr>
          <w:p w14:paraId="2CB7842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756641A"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684B044C"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20F0C30F" w14:textId="77777777" w:rsidR="00C176C7" w:rsidRPr="00C176C7" w:rsidRDefault="00C176C7" w:rsidP="00C176C7">
            <w:pPr>
              <w:jc w:val="center"/>
              <w:rPr>
                <w:sz w:val="18"/>
                <w:szCs w:val="18"/>
              </w:rPr>
            </w:pPr>
            <w:r w:rsidRPr="00C176C7">
              <w:rPr>
                <w:sz w:val="18"/>
                <w:szCs w:val="18"/>
              </w:rPr>
              <w:t>659.84</w:t>
            </w:r>
          </w:p>
        </w:tc>
        <w:tc>
          <w:tcPr>
            <w:tcW w:w="826" w:type="dxa"/>
            <w:noWrap/>
            <w:vAlign w:val="center"/>
            <w:hideMark/>
          </w:tcPr>
          <w:p w14:paraId="4F77DC0F" w14:textId="77777777" w:rsidR="00C176C7" w:rsidRPr="00C176C7" w:rsidRDefault="00C176C7" w:rsidP="00C176C7">
            <w:pPr>
              <w:jc w:val="center"/>
              <w:rPr>
                <w:sz w:val="18"/>
                <w:szCs w:val="18"/>
              </w:rPr>
            </w:pPr>
            <w:r w:rsidRPr="00C176C7">
              <w:rPr>
                <w:sz w:val="18"/>
                <w:szCs w:val="18"/>
              </w:rPr>
              <w:t>2.09</w:t>
            </w:r>
          </w:p>
        </w:tc>
        <w:tc>
          <w:tcPr>
            <w:tcW w:w="826" w:type="dxa"/>
            <w:noWrap/>
            <w:vAlign w:val="center"/>
            <w:hideMark/>
          </w:tcPr>
          <w:p w14:paraId="4441FB7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592A7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1C0264D" w14:textId="77777777" w:rsidR="00C176C7" w:rsidRPr="00C176C7" w:rsidRDefault="00C176C7" w:rsidP="00C176C7">
            <w:pPr>
              <w:jc w:val="center"/>
              <w:rPr>
                <w:sz w:val="18"/>
                <w:szCs w:val="18"/>
              </w:rPr>
            </w:pPr>
            <w:r w:rsidRPr="00C176C7">
              <w:rPr>
                <w:sz w:val="18"/>
                <w:szCs w:val="18"/>
              </w:rPr>
              <w:t>678.32</w:t>
            </w:r>
          </w:p>
        </w:tc>
      </w:tr>
      <w:tr w:rsidR="00C176C7" w:rsidRPr="00C176C7" w14:paraId="6B761A14" w14:textId="77777777" w:rsidTr="00C176C7">
        <w:trPr>
          <w:trHeight w:val="255"/>
        </w:trPr>
        <w:tc>
          <w:tcPr>
            <w:tcW w:w="825" w:type="dxa"/>
            <w:vMerge/>
            <w:vAlign w:val="center"/>
            <w:hideMark/>
          </w:tcPr>
          <w:p w14:paraId="444D30C6" w14:textId="77777777" w:rsidR="00C176C7" w:rsidRPr="00C176C7" w:rsidRDefault="00C176C7" w:rsidP="00C176C7">
            <w:pPr>
              <w:jc w:val="center"/>
              <w:rPr>
                <w:sz w:val="18"/>
                <w:szCs w:val="18"/>
              </w:rPr>
            </w:pPr>
          </w:p>
        </w:tc>
        <w:tc>
          <w:tcPr>
            <w:tcW w:w="2005" w:type="dxa"/>
            <w:vMerge/>
            <w:vAlign w:val="center"/>
            <w:hideMark/>
          </w:tcPr>
          <w:p w14:paraId="6054F5C4" w14:textId="77777777" w:rsidR="00C176C7" w:rsidRPr="00C176C7" w:rsidRDefault="00C176C7" w:rsidP="00C176C7">
            <w:pPr>
              <w:jc w:val="center"/>
              <w:rPr>
                <w:sz w:val="18"/>
                <w:szCs w:val="18"/>
              </w:rPr>
            </w:pPr>
          </w:p>
        </w:tc>
        <w:tc>
          <w:tcPr>
            <w:tcW w:w="851" w:type="dxa"/>
            <w:noWrap/>
            <w:vAlign w:val="center"/>
            <w:hideMark/>
          </w:tcPr>
          <w:p w14:paraId="3665583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8F6F58C"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6536F072" w14:textId="77777777" w:rsidR="00C176C7" w:rsidRPr="00C176C7" w:rsidRDefault="00C176C7" w:rsidP="00C176C7">
            <w:pPr>
              <w:jc w:val="center"/>
              <w:rPr>
                <w:sz w:val="18"/>
                <w:szCs w:val="18"/>
              </w:rPr>
            </w:pPr>
            <w:r w:rsidRPr="00C176C7">
              <w:rPr>
                <w:sz w:val="18"/>
                <w:szCs w:val="18"/>
              </w:rPr>
              <w:t>575.00</w:t>
            </w:r>
          </w:p>
        </w:tc>
        <w:tc>
          <w:tcPr>
            <w:tcW w:w="826" w:type="dxa"/>
            <w:noWrap/>
            <w:vAlign w:val="center"/>
            <w:hideMark/>
          </w:tcPr>
          <w:p w14:paraId="07B33789" w14:textId="77777777" w:rsidR="00C176C7" w:rsidRPr="00C176C7" w:rsidRDefault="00C176C7" w:rsidP="00C176C7">
            <w:pPr>
              <w:jc w:val="center"/>
              <w:rPr>
                <w:sz w:val="18"/>
                <w:szCs w:val="18"/>
              </w:rPr>
            </w:pPr>
            <w:r w:rsidRPr="00C176C7">
              <w:rPr>
                <w:sz w:val="18"/>
                <w:szCs w:val="18"/>
              </w:rPr>
              <w:t>661.64</w:t>
            </w:r>
          </w:p>
        </w:tc>
        <w:tc>
          <w:tcPr>
            <w:tcW w:w="826" w:type="dxa"/>
            <w:noWrap/>
            <w:vAlign w:val="center"/>
            <w:hideMark/>
          </w:tcPr>
          <w:p w14:paraId="01662863" w14:textId="77777777" w:rsidR="00C176C7" w:rsidRPr="00C176C7" w:rsidRDefault="00C176C7" w:rsidP="00C176C7">
            <w:pPr>
              <w:jc w:val="center"/>
              <w:rPr>
                <w:sz w:val="18"/>
                <w:szCs w:val="18"/>
              </w:rPr>
            </w:pPr>
            <w:r w:rsidRPr="00C176C7">
              <w:rPr>
                <w:sz w:val="18"/>
                <w:szCs w:val="18"/>
              </w:rPr>
              <w:t>2.22</w:t>
            </w:r>
          </w:p>
        </w:tc>
        <w:tc>
          <w:tcPr>
            <w:tcW w:w="826" w:type="dxa"/>
            <w:noWrap/>
            <w:vAlign w:val="center"/>
            <w:hideMark/>
          </w:tcPr>
          <w:p w14:paraId="4728187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840219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F5498C8" w14:textId="77777777" w:rsidR="00C176C7" w:rsidRPr="00C176C7" w:rsidRDefault="00C176C7" w:rsidP="00C176C7">
            <w:pPr>
              <w:jc w:val="center"/>
              <w:rPr>
                <w:sz w:val="18"/>
                <w:szCs w:val="18"/>
              </w:rPr>
            </w:pPr>
            <w:r w:rsidRPr="00C176C7">
              <w:rPr>
                <w:sz w:val="18"/>
                <w:szCs w:val="18"/>
              </w:rPr>
              <w:t>680.31</w:t>
            </w:r>
          </w:p>
        </w:tc>
      </w:tr>
      <w:tr w:rsidR="00C176C7" w:rsidRPr="00C176C7" w14:paraId="7D537611" w14:textId="77777777" w:rsidTr="00C176C7">
        <w:trPr>
          <w:trHeight w:val="255"/>
        </w:trPr>
        <w:tc>
          <w:tcPr>
            <w:tcW w:w="825" w:type="dxa"/>
            <w:vMerge/>
            <w:vAlign w:val="center"/>
            <w:hideMark/>
          </w:tcPr>
          <w:p w14:paraId="2CD360FC" w14:textId="77777777" w:rsidR="00C176C7" w:rsidRPr="00C176C7" w:rsidRDefault="00C176C7" w:rsidP="00C176C7">
            <w:pPr>
              <w:jc w:val="center"/>
              <w:rPr>
                <w:sz w:val="18"/>
                <w:szCs w:val="18"/>
              </w:rPr>
            </w:pPr>
          </w:p>
        </w:tc>
        <w:tc>
          <w:tcPr>
            <w:tcW w:w="2005" w:type="dxa"/>
            <w:vMerge w:val="restart"/>
            <w:noWrap/>
            <w:vAlign w:val="center"/>
            <w:hideMark/>
          </w:tcPr>
          <w:p w14:paraId="443C76CB"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5EA61C0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58DB03A"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47AE74B1"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0ABF790E" w14:textId="77777777" w:rsidR="00C176C7" w:rsidRPr="00C176C7" w:rsidRDefault="00C176C7" w:rsidP="00C176C7">
            <w:pPr>
              <w:jc w:val="center"/>
              <w:rPr>
                <w:sz w:val="18"/>
                <w:szCs w:val="18"/>
              </w:rPr>
            </w:pPr>
            <w:r w:rsidRPr="00C176C7">
              <w:rPr>
                <w:sz w:val="18"/>
                <w:szCs w:val="18"/>
              </w:rPr>
              <w:t>524.07</w:t>
            </w:r>
          </w:p>
        </w:tc>
        <w:tc>
          <w:tcPr>
            <w:tcW w:w="826" w:type="dxa"/>
            <w:noWrap/>
            <w:vAlign w:val="center"/>
            <w:hideMark/>
          </w:tcPr>
          <w:p w14:paraId="6E93BDE3" w14:textId="77777777" w:rsidR="00C176C7" w:rsidRPr="00C176C7" w:rsidRDefault="00C176C7" w:rsidP="00C176C7">
            <w:pPr>
              <w:jc w:val="center"/>
              <w:rPr>
                <w:sz w:val="18"/>
                <w:szCs w:val="18"/>
              </w:rPr>
            </w:pPr>
            <w:r w:rsidRPr="00C176C7">
              <w:rPr>
                <w:sz w:val="18"/>
                <w:szCs w:val="18"/>
              </w:rPr>
              <w:t>0.43</w:t>
            </w:r>
          </w:p>
        </w:tc>
        <w:tc>
          <w:tcPr>
            <w:tcW w:w="826" w:type="dxa"/>
            <w:noWrap/>
            <w:vAlign w:val="center"/>
            <w:hideMark/>
          </w:tcPr>
          <w:p w14:paraId="34E8A95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B492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60095A" w14:textId="77777777" w:rsidR="00C176C7" w:rsidRPr="00C176C7" w:rsidRDefault="00C176C7" w:rsidP="00C176C7">
            <w:pPr>
              <w:jc w:val="center"/>
              <w:rPr>
                <w:sz w:val="18"/>
                <w:szCs w:val="18"/>
              </w:rPr>
            </w:pPr>
            <w:r w:rsidRPr="00C176C7">
              <w:rPr>
                <w:sz w:val="18"/>
                <w:szCs w:val="18"/>
              </w:rPr>
              <w:t>524.07</w:t>
            </w:r>
          </w:p>
        </w:tc>
      </w:tr>
      <w:tr w:rsidR="00C176C7" w:rsidRPr="00C176C7" w14:paraId="40354FE0" w14:textId="77777777" w:rsidTr="00C176C7">
        <w:trPr>
          <w:trHeight w:val="255"/>
        </w:trPr>
        <w:tc>
          <w:tcPr>
            <w:tcW w:w="825" w:type="dxa"/>
            <w:vMerge/>
            <w:vAlign w:val="center"/>
            <w:hideMark/>
          </w:tcPr>
          <w:p w14:paraId="05E5691C" w14:textId="77777777" w:rsidR="00C176C7" w:rsidRPr="00C176C7" w:rsidRDefault="00C176C7" w:rsidP="00C176C7">
            <w:pPr>
              <w:jc w:val="center"/>
              <w:rPr>
                <w:sz w:val="18"/>
                <w:szCs w:val="18"/>
              </w:rPr>
            </w:pPr>
          </w:p>
        </w:tc>
        <w:tc>
          <w:tcPr>
            <w:tcW w:w="2005" w:type="dxa"/>
            <w:vMerge/>
            <w:vAlign w:val="center"/>
            <w:hideMark/>
          </w:tcPr>
          <w:p w14:paraId="4CFDFF42" w14:textId="77777777" w:rsidR="00C176C7" w:rsidRPr="00C176C7" w:rsidRDefault="00C176C7" w:rsidP="00C176C7">
            <w:pPr>
              <w:jc w:val="center"/>
              <w:rPr>
                <w:sz w:val="18"/>
                <w:szCs w:val="18"/>
              </w:rPr>
            </w:pPr>
          </w:p>
        </w:tc>
        <w:tc>
          <w:tcPr>
            <w:tcW w:w="851" w:type="dxa"/>
            <w:noWrap/>
            <w:vAlign w:val="center"/>
            <w:hideMark/>
          </w:tcPr>
          <w:p w14:paraId="473667A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D3297D5"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68F78205"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7A43EA21" w14:textId="77777777" w:rsidR="00C176C7" w:rsidRPr="00C176C7" w:rsidRDefault="00C176C7" w:rsidP="00C176C7">
            <w:pPr>
              <w:jc w:val="center"/>
              <w:rPr>
                <w:sz w:val="18"/>
                <w:szCs w:val="18"/>
              </w:rPr>
            </w:pPr>
            <w:r w:rsidRPr="00C176C7">
              <w:rPr>
                <w:sz w:val="18"/>
                <w:szCs w:val="18"/>
              </w:rPr>
              <w:t>527.04</w:t>
            </w:r>
          </w:p>
        </w:tc>
        <w:tc>
          <w:tcPr>
            <w:tcW w:w="826" w:type="dxa"/>
            <w:noWrap/>
            <w:vAlign w:val="center"/>
            <w:hideMark/>
          </w:tcPr>
          <w:p w14:paraId="1A79FEE8" w14:textId="77777777" w:rsidR="00C176C7" w:rsidRPr="00C176C7" w:rsidRDefault="00C176C7" w:rsidP="00C176C7">
            <w:pPr>
              <w:jc w:val="center"/>
              <w:rPr>
                <w:sz w:val="18"/>
                <w:szCs w:val="18"/>
              </w:rPr>
            </w:pPr>
            <w:r w:rsidRPr="00C176C7">
              <w:rPr>
                <w:sz w:val="18"/>
                <w:szCs w:val="18"/>
              </w:rPr>
              <w:t>0.04</w:t>
            </w:r>
          </w:p>
        </w:tc>
        <w:tc>
          <w:tcPr>
            <w:tcW w:w="826" w:type="dxa"/>
            <w:noWrap/>
            <w:vAlign w:val="center"/>
            <w:hideMark/>
          </w:tcPr>
          <w:p w14:paraId="5534DB2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C75A7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E5E955" w14:textId="77777777" w:rsidR="00C176C7" w:rsidRPr="00C176C7" w:rsidRDefault="00C176C7" w:rsidP="00C176C7">
            <w:pPr>
              <w:jc w:val="center"/>
              <w:rPr>
                <w:sz w:val="18"/>
                <w:szCs w:val="18"/>
              </w:rPr>
            </w:pPr>
            <w:r w:rsidRPr="00C176C7">
              <w:rPr>
                <w:sz w:val="18"/>
                <w:szCs w:val="18"/>
              </w:rPr>
              <w:t>527.04</w:t>
            </w:r>
          </w:p>
        </w:tc>
      </w:tr>
      <w:tr w:rsidR="00C176C7" w:rsidRPr="00C176C7" w14:paraId="47C206BF" w14:textId="77777777" w:rsidTr="00C176C7">
        <w:trPr>
          <w:trHeight w:val="255"/>
        </w:trPr>
        <w:tc>
          <w:tcPr>
            <w:tcW w:w="825" w:type="dxa"/>
            <w:vMerge/>
            <w:vAlign w:val="center"/>
            <w:hideMark/>
          </w:tcPr>
          <w:p w14:paraId="584610BA" w14:textId="77777777" w:rsidR="00C176C7" w:rsidRPr="00C176C7" w:rsidRDefault="00C176C7" w:rsidP="00C176C7">
            <w:pPr>
              <w:jc w:val="center"/>
              <w:rPr>
                <w:sz w:val="18"/>
                <w:szCs w:val="18"/>
              </w:rPr>
            </w:pPr>
          </w:p>
        </w:tc>
        <w:tc>
          <w:tcPr>
            <w:tcW w:w="2005" w:type="dxa"/>
            <w:vMerge/>
            <w:vAlign w:val="center"/>
            <w:hideMark/>
          </w:tcPr>
          <w:p w14:paraId="12FC8CEF" w14:textId="77777777" w:rsidR="00C176C7" w:rsidRPr="00C176C7" w:rsidRDefault="00C176C7" w:rsidP="00C176C7">
            <w:pPr>
              <w:jc w:val="center"/>
              <w:rPr>
                <w:sz w:val="18"/>
                <w:szCs w:val="18"/>
              </w:rPr>
            </w:pPr>
          </w:p>
        </w:tc>
        <w:tc>
          <w:tcPr>
            <w:tcW w:w="851" w:type="dxa"/>
            <w:noWrap/>
            <w:vAlign w:val="center"/>
            <w:hideMark/>
          </w:tcPr>
          <w:p w14:paraId="7DB76CBC"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0D3662E"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4903AC2E" w14:textId="77777777" w:rsidR="00C176C7" w:rsidRPr="00C176C7" w:rsidRDefault="00C176C7" w:rsidP="00C176C7">
            <w:pPr>
              <w:jc w:val="center"/>
              <w:rPr>
                <w:sz w:val="18"/>
                <w:szCs w:val="18"/>
              </w:rPr>
            </w:pPr>
            <w:r w:rsidRPr="00C176C7">
              <w:rPr>
                <w:sz w:val="18"/>
                <w:szCs w:val="18"/>
              </w:rPr>
              <w:t>575.00</w:t>
            </w:r>
          </w:p>
        </w:tc>
        <w:tc>
          <w:tcPr>
            <w:tcW w:w="826" w:type="dxa"/>
            <w:noWrap/>
            <w:vAlign w:val="center"/>
            <w:hideMark/>
          </w:tcPr>
          <w:p w14:paraId="2CF146C4" w14:textId="77777777" w:rsidR="00C176C7" w:rsidRPr="00C176C7" w:rsidRDefault="00C176C7" w:rsidP="00C176C7">
            <w:pPr>
              <w:jc w:val="center"/>
              <w:rPr>
                <w:sz w:val="18"/>
                <w:szCs w:val="18"/>
              </w:rPr>
            </w:pPr>
            <w:r w:rsidRPr="00C176C7">
              <w:rPr>
                <w:sz w:val="18"/>
                <w:szCs w:val="18"/>
              </w:rPr>
              <w:t>527.47</w:t>
            </w:r>
          </w:p>
        </w:tc>
        <w:tc>
          <w:tcPr>
            <w:tcW w:w="826" w:type="dxa"/>
            <w:noWrap/>
            <w:vAlign w:val="center"/>
            <w:hideMark/>
          </w:tcPr>
          <w:p w14:paraId="3F349B47" w14:textId="77777777" w:rsidR="00C176C7" w:rsidRPr="00C176C7" w:rsidRDefault="00C176C7" w:rsidP="00C176C7">
            <w:pPr>
              <w:jc w:val="center"/>
              <w:rPr>
                <w:sz w:val="18"/>
                <w:szCs w:val="18"/>
              </w:rPr>
            </w:pPr>
            <w:r w:rsidRPr="00C176C7">
              <w:rPr>
                <w:sz w:val="18"/>
                <w:szCs w:val="18"/>
              </w:rPr>
              <w:t>0.03</w:t>
            </w:r>
          </w:p>
        </w:tc>
        <w:tc>
          <w:tcPr>
            <w:tcW w:w="826" w:type="dxa"/>
            <w:noWrap/>
            <w:vAlign w:val="center"/>
            <w:hideMark/>
          </w:tcPr>
          <w:p w14:paraId="6035D6F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84E2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F8E6FB" w14:textId="77777777" w:rsidR="00C176C7" w:rsidRPr="00C176C7" w:rsidRDefault="00C176C7" w:rsidP="00C176C7">
            <w:pPr>
              <w:jc w:val="center"/>
              <w:rPr>
                <w:sz w:val="18"/>
                <w:szCs w:val="18"/>
              </w:rPr>
            </w:pPr>
            <w:r w:rsidRPr="00C176C7">
              <w:rPr>
                <w:sz w:val="18"/>
                <w:szCs w:val="18"/>
              </w:rPr>
              <w:t>527.47</w:t>
            </w:r>
          </w:p>
        </w:tc>
      </w:tr>
      <w:tr w:rsidR="00C176C7" w:rsidRPr="00C176C7" w14:paraId="5EAB8D76" w14:textId="77777777" w:rsidTr="00C176C7">
        <w:trPr>
          <w:trHeight w:val="255"/>
        </w:trPr>
        <w:tc>
          <w:tcPr>
            <w:tcW w:w="825" w:type="dxa"/>
            <w:vMerge/>
            <w:vAlign w:val="center"/>
            <w:hideMark/>
          </w:tcPr>
          <w:p w14:paraId="7989A5E0" w14:textId="77777777" w:rsidR="00C176C7" w:rsidRPr="00C176C7" w:rsidRDefault="00C176C7" w:rsidP="00C176C7">
            <w:pPr>
              <w:jc w:val="center"/>
              <w:rPr>
                <w:sz w:val="18"/>
                <w:szCs w:val="18"/>
              </w:rPr>
            </w:pPr>
          </w:p>
        </w:tc>
        <w:tc>
          <w:tcPr>
            <w:tcW w:w="2005" w:type="dxa"/>
            <w:vMerge w:val="restart"/>
            <w:noWrap/>
            <w:vAlign w:val="center"/>
            <w:hideMark/>
          </w:tcPr>
          <w:p w14:paraId="30AD701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8B1396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1F32C16"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38EF0669" w14:textId="77777777" w:rsidR="00C176C7" w:rsidRPr="00C176C7" w:rsidRDefault="00C176C7" w:rsidP="00C176C7">
            <w:pPr>
              <w:jc w:val="center"/>
              <w:rPr>
                <w:sz w:val="18"/>
                <w:szCs w:val="18"/>
              </w:rPr>
            </w:pPr>
            <w:r w:rsidRPr="00C176C7">
              <w:rPr>
                <w:sz w:val="18"/>
                <w:szCs w:val="18"/>
              </w:rPr>
              <w:t>82.00</w:t>
            </w:r>
          </w:p>
        </w:tc>
        <w:tc>
          <w:tcPr>
            <w:tcW w:w="826" w:type="dxa"/>
            <w:noWrap/>
            <w:vAlign w:val="center"/>
            <w:hideMark/>
          </w:tcPr>
          <w:p w14:paraId="44D5A962" w14:textId="77777777" w:rsidR="00C176C7" w:rsidRPr="00C176C7" w:rsidRDefault="00C176C7" w:rsidP="00C176C7">
            <w:pPr>
              <w:jc w:val="center"/>
              <w:rPr>
                <w:sz w:val="18"/>
                <w:szCs w:val="18"/>
              </w:rPr>
            </w:pPr>
            <w:r w:rsidRPr="00C176C7">
              <w:rPr>
                <w:sz w:val="18"/>
                <w:szCs w:val="18"/>
              </w:rPr>
              <w:t>95.20</w:t>
            </w:r>
          </w:p>
        </w:tc>
        <w:tc>
          <w:tcPr>
            <w:tcW w:w="826" w:type="dxa"/>
            <w:noWrap/>
            <w:vAlign w:val="center"/>
            <w:hideMark/>
          </w:tcPr>
          <w:p w14:paraId="53CFFA21" w14:textId="77777777" w:rsidR="00C176C7" w:rsidRPr="00C176C7" w:rsidRDefault="00C176C7" w:rsidP="00C176C7">
            <w:pPr>
              <w:jc w:val="center"/>
              <w:rPr>
                <w:sz w:val="18"/>
                <w:szCs w:val="18"/>
              </w:rPr>
            </w:pPr>
            <w:r w:rsidRPr="00C176C7">
              <w:rPr>
                <w:sz w:val="18"/>
                <w:szCs w:val="18"/>
              </w:rPr>
              <w:t>2.2</w:t>
            </w:r>
          </w:p>
        </w:tc>
        <w:tc>
          <w:tcPr>
            <w:tcW w:w="826" w:type="dxa"/>
            <w:noWrap/>
            <w:vAlign w:val="center"/>
            <w:hideMark/>
          </w:tcPr>
          <w:p w14:paraId="6CBBA2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57B78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290B84" w14:textId="77777777" w:rsidR="00C176C7" w:rsidRPr="00C176C7" w:rsidRDefault="00C176C7" w:rsidP="00C176C7">
            <w:pPr>
              <w:jc w:val="center"/>
              <w:rPr>
                <w:sz w:val="18"/>
                <w:szCs w:val="18"/>
              </w:rPr>
            </w:pPr>
            <w:r w:rsidRPr="00C176C7">
              <w:rPr>
                <w:sz w:val="18"/>
                <w:szCs w:val="18"/>
              </w:rPr>
              <w:t>95.20</w:t>
            </w:r>
          </w:p>
        </w:tc>
      </w:tr>
      <w:tr w:rsidR="00C176C7" w:rsidRPr="00C176C7" w14:paraId="578B63F1" w14:textId="77777777" w:rsidTr="00C176C7">
        <w:trPr>
          <w:trHeight w:val="255"/>
        </w:trPr>
        <w:tc>
          <w:tcPr>
            <w:tcW w:w="825" w:type="dxa"/>
            <w:vMerge/>
            <w:vAlign w:val="center"/>
            <w:hideMark/>
          </w:tcPr>
          <w:p w14:paraId="765EBEC8" w14:textId="77777777" w:rsidR="00C176C7" w:rsidRPr="00C176C7" w:rsidRDefault="00C176C7" w:rsidP="00C176C7">
            <w:pPr>
              <w:jc w:val="center"/>
              <w:rPr>
                <w:sz w:val="18"/>
                <w:szCs w:val="18"/>
              </w:rPr>
            </w:pPr>
          </w:p>
        </w:tc>
        <w:tc>
          <w:tcPr>
            <w:tcW w:w="2005" w:type="dxa"/>
            <w:vMerge/>
            <w:vAlign w:val="center"/>
            <w:hideMark/>
          </w:tcPr>
          <w:p w14:paraId="2BC9F379" w14:textId="77777777" w:rsidR="00C176C7" w:rsidRPr="00C176C7" w:rsidRDefault="00C176C7" w:rsidP="00C176C7">
            <w:pPr>
              <w:jc w:val="center"/>
              <w:rPr>
                <w:sz w:val="18"/>
                <w:szCs w:val="18"/>
              </w:rPr>
            </w:pPr>
          </w:p>
        </w:tc>
        <w:tc>
          <w:tcPr>
            <w:tcW w:w="851" w:type="dxa"/>
            <w:noWrap/>
            <w:vAlign w:val="center"/>
            <w:hideMark/>
          </w:tcPr>
          <w:p w14:paraId="7D8E235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0EE1419"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5885E11E" w14:textId="77777777" w:rsidR="00C176C7" w:rsidRPr="00C176C7" w:rsidRDefault="00C176C7" w:rsidP="00C176C7">
            <w:pPr>
              <w:jc w:val="center"/>
              <w:rPr>
                <w:sz w:val="18"/>
                <w:szCs w:val="18"/>
              </w:rPr>
            </w:pPr>
            <w:r w:rsidRPr="00C176C7">
              <w:rPr>
                <w:sz w:val="18"/>
                <w:szCs w:val="18"/>
              </w:rPr>
              <w:t>82.00</w:t>
            </w:r>
          </w:p>
        </w:tc>
        <w:tc>
          <w:tcPr>
            <w:tcW w:w="826" w:type="dxa"/>
            <w:noWrap/>
            <w:vAlign w:val="center"/>
            <w:hideMark/>
          </w:tcPr>
          <w:p w14:paraId="231A142B" w14:textId="77777777" w:rsidR="00C176C7" w:rsidRPr="00C176C7" w:rsidRDefault="00C176C7" w:rsidP="00C176C7">
            <w:pPr>
              <w:jc w:val="center"/>
              <w:rPr>
                <w:sz w:val="18"/>
                <w:szCs w:val="18"/>
              </w:rPr>
            </w:pPr>
            <w:r w:rsidRPr="00C176C7">
              <w:rPr>
                <w:sz w:val="18"/>
                <w:szCs w:val="18"/>
              </w:rPr>
              <w:t>92.52</w:t>
            </w:r>
          </w:p>
        </w:tc>
        <w:tc>
          <w:tcPr>
            <w:tcW w:w="826" w:type="dxa"/>
            <w:noWrap/>
            <w:vAlign w:val="center"/>
            <w:hideMark/>
          </w:tcPr>
          <w:p w14:paraId="3A84680C" w14:textId="77777777" w:rsidR="00C176C7" w:rsidRPr="00C176C7" w:rsidRDefault="00C176C7" w:rsidP="00C176C7">
            <w:pPr>
              <w:jc w:val="center"/>
              <w:rPr>
                <w:sz w:val="18"/>
                <w:szCs w:val="18"/>
              </w:rPr>
            </w:pPr>
            <w:r w:rsidRPr="00C176C7">
              <w:rPr>
                <w:sz w:val="18"/>
                <w:szCs w:val="18"/>
              </w:rPr>
              <w:t>3.01</w:t>
            </w:r>
          </w:p>
        </w:tc>
        <w:tc>
          <w:tcPr>
            <w:tcW w:w="826" w:type="dxa"/>
            <w:noWrap/>
            <w:vAlign w:val="center"/>
            <w:hideMark/>
          </w:tcPr>
          <w:p w14:paraId="049877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2FBC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4D6E41" w14:textId="77777777" w:rsidR="00C176C7" w:rsidRPr="00C176C7" w:rsidRDefault="00C176C7" w:rsidP="00C176C7">
            <w:pPr>
              <w:jc w:val="center"/>
              <w:rPr>
                <w:sz w:val="18"/>
                <w:szCs w:val="18"/>
              </w:rPr>
            </w:pPr>
            <w:r w:rsidRPr="00C176C7">
              <w:rPr>
                <w:sz w:val="18"/>
                <w:szCs w:val="18"/>
              </w:rPr>
              <w:t>92.52</w:t>
            </w:r>
          </w:p>
        </w:tc>
      </w:tr>
      <w:tr w:rsidR="00C176C7" w:rsidRPr="00C176C7" w14:paraId="5F8EE781" w14:textId="77777777" w:rsidTr="00C176C7">
        <w:trPr>
          <w:trHeight w:val="255"/>
        </w:trPr>
        <w:tc>
          <w:tcPr>
            <w:tcW w:w="825" w:type="dxa"/>
            <w:vMerge/>
            <w:vAlign w:val="center"/>
            <w:hideMark/>
          </w:tcPr>
          <w:p w14:paraId="1985F476" w14:textId="77777777" w:rsidR="00C176C7" w:rsidRPr="00C176C7" w:rsidRDefault="00C176C7" w:rsidP="00C176C7">
            <w:pPr>
              <w:jc w:val="center"/>
              <w:rPr>
                <w:sz w:val="18"/>
                <w:szCs w:val="18"/>
              </w:rPr>
            </w:pPr>
          </w:p>
        </w:tc>
        <w:tc>
          <w:tcPr>
            <w:tcW w:w="2005" w:type="dxa"/>
            <w:vMerge/>
            <w:vAlign w:val="center"/>
            <w:hideMark/>
          </w:tcPr>
          <w:p w14:paraId="43001986" w14:textId="77777777" w:rsidR="00C176C7" w:rsidRPr="00C176C7" w:rsidRDefault="00C176C7" w:rsidP="00C176C7">
            <w:pPr>
              <w:jc w:val="center"/>
              <w:rPr>
                <w:sz w:val="18"/>
                <w:szCs w:val="18"/>
              </w:rPr>
            </w:pPr>
          </w:p>
        </w:tc>
        <w:tc>
          <w:tcPr>
            <w:tcW w:w="851" w:type="dxa"/>
            <w:noWrap/>
            <w:vAlign w:val="center"/>
            <w:hideMark/>
          </w:tcPr>
          <w:p w14:paraId="75E00E8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F9A63FB"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50FA4F4D" w14:textId="77777777" w:rsidR="00C176C7" w:rsidRPr="00C176C7" w:rsidRDefault="00C176C7" w:rsidP="00C176C7">
            <w:pPr>
              <w:jc w:val="center"/>
              <w:rPr>
                <w:sz w:val="18"/>
                <w:szCs w:val="18"/>
              </w:rPr>
            </w:pPr>
            <w:r w:rsidRPr="00C176C7">
              <w:rPr>
                <w:sz w:val="18"/>
                <w:szCs w:val="18"/>
              </w:rPr>
              <w:t>82.00</w:t>
            </w:r>
          </w:p>
        </w:tc>
        <w:tc>
          <w:tcPr>
            <w:tcW w:w="826" w:type="dxa"/>
            <w:noWrap/>
            <w:vAlign w:val="center"/>
            <w:hideMark/>
          </w:tcPr>
          <w:p w14:paraId="2DC122E0" w14:textId="77777777" w:rsidR="00C176C7" w:rsidRPr="00C176C7" w:rsidRDefault="00C176C7" w:rsidP="00C176C7">
            <w:pPr>
              <w:jc w:val="center"/>
              <w:rPr>
                <w:sz w:val="18"/>
                <w:szCs w:val="18"/>
              </w:rPr>
            </w:pPr>
            <w:r w:rsidRPr="00C176C7">
              <w:rPr>
                <w:sz w:val="18"/>
                <w:szCs w:val="18"/>
              </w:rPr>
              <w:t>92.03</w:t>
            </w:r>
          </w:p>
        </w:tc>
        <w:tc>
          <w:tcPr>
            <w:tcW w:w="826" w:type="dxa"/>
            <w:noWrap/>
            <w:vAlign w:val="center"/>
            <w:hideMark/>
          </w:tcPr>
          <w:p w14:paraId="6563C669" w14:textId="77777777" w:rsidR="00C176C7" w:rsidRPr="00C176C7" w:rsidRDefault="00C176C7" w:rsidP="00C176C7">
            <w:pPr>
              <w:jc w:val="center"/>
              <w:rPr>
                <w:sz w:val="18"/>
                <w:szCs w:val="18"/>
              </w:rPr>
            </w:pPr>
            <w:r w:rsidRPr="00C176C7">
              <w:rPr>
                <w:sz w:val="18"/>
                <w:szCs w:val="18"/>
              </w:rPr>
              <w:t>2.24</w:t>
            </w:r>
          </w:p>
        </w:tc>
        <w:tc>
          <w:tcPr>
            <w:tcW w:w="826" w:type="dxa"/>
            <w:noWrap/>
            <w:vAlign w:val="center"/>
            <w:hideMark/>
          </w:tcPr>
          <w:p w14:paraId="3FBF9E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339E4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4D10EC" w14:textId="77777777" w:rsidR="00C176C7" w:rsidRPr="00C176C7" w:rsidRDefault="00C176C7" w:rsidP="00C176C7">
            <w:pPr>
              <w:jc w:val="center"/>
              <w:rPr>
                <w:sz w:val="18"/>
                <w:szCs w:val="18"/>
              </w:rPr>
            </w:pPr>
            <w:r w:rsidRPr="00C176C7">
              <w:rPr>
                <w:sz w:val="18"/>
                <w:szCs w:val="18"/>
              </w:rPr>
              <w:t>92.03</w:t>
            </w:r>
          </w:p>
        </w:tc>
      </w:tr>
      <w:tr w:rsidR="00C176C7" w:rsidRPr="00C176C7" w14:paraId="1004B0CF" w14:textId="77777777" w:rsidTr="00C176C7">
        <w:trPr>
          <w:trHeight w:val="255"/>
        </w:trPr>
        <w:tc>
          <w:tcPr>
            <w:tcW w:w="825" w:type="dxa"/>
            <w:vMerge/>
            <w:vAlign w:val="center"/>
            <w:hideMark/>
          </w:tcPr>
          <w:p w14:paraId="08541B6E" w14:textId="77777777" w:rsidR="00C176C7" w:rsidRPr="00C176C7" w:rsidRDefault="00C176C7" w:rsidP="00C176C7">
            <w:pPr>
              <w:jc w:val="center"/>
              <w:rPr>
                <w:sz w:val="18"/>
                <w:szCs w:val="18"/>
              </w:rPr>
            </w:pPr>
          </w:p>
        </w:tc>
        <w:tc>
          <w:tcPr>
            <w:tcW w:w="2005" w:type="dxa"/>
            <w:vMerge w:val="restart"/>
            <w:noWrap/>
            <w:vAlign w:val="center"/>
            <w:hideMark/>
          </w:tcPr>
          <w:p w14:paraId="1DACFD1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107622B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F1D90C8"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4C481023" w14:textId="77777777" w:rsidR="00C176C7" w:rsidRPr="00C176C7" w:rsidRDefault="00C176C7" w:rsidP="00C176C7">
            <w:pPr>
              <w:jc w:val="center"/>
              <w:rPr>
                <w:sz w:val="18"/>
                <w:szCs w:val="18"/>
              </w:rPr>
            </w:pPr>
            <w:r w:rsidRPr="00C176C7">
              <w:rPr>
                <w:sz w:val="18"/>
                <w:szCs w:val="18"/>
              </w:rPr>
              <w:t>75.00</w:t>
            </w:r>
          </w:p>
        </w:tc>
        <w:tc>
          <w:tcPr>
            <w:tcW w:w="826" w:type="dxa"/>
            <w:noWrap/>
            <w:vAlign w:val="center"/>
            <w:hideMark/>
          </w:tcPr>
          <w:p w14:paraId="039FF37F" w14:textId="77777777" w:rsidR="00C176C7" w:rsidRPr="00C176C7" w:rsidRDefault="00C176C7" w:rsidP="00C176C7">
            <w:pPr>
              <w:jc w:val="center"/>
              <w:rPr>
                <w:sz w:val="18"/>
                <w:szCs w:val="18"/>
              </w:rPr>
            </w:pPr>
            <w:r w:rsidRPr="00C176C7">
              <w:rPr>
                <w:sz w:val="18"/>
                <w:szCs w:val="18"/>
              </w:rPr>
              <w:t>42.66</w:t>
            </w:r>
          </w:p>
        </w:tc>
        <w:tc>
          <w:tcPr>
            <w:tcW w:w="826" w:type="dxa"/>
            <w:noWrap/>
            <w:vAlign w:val="center"/>
            <w:hideMark/>
          </w:tcPr>
          <w:p w14:paraId="2A4D0E61" w14:textId="77777777" w:rsidR="00C176C7" w:rsidRPr="00C176C7" w:rsidRDefault="00C176C7" w:rsidP="00C176C7">
            <w:pPr>
              <w:jc w:val="center"/>
              <w:rPr>
                <w:sz w:val="18"/>
                <w:szCs w:val="18"/>
              </w:rPr>
            </w:pPr>
            <w:r w:rsidRPr="00C176C7">
              <w:rPr>
                <w:sz w:val="18"/>
                <w:szCs w:val="18"/>
              </w:rPr>
              <w:t>2.55</w:t>
            </w:r>
          </w:p>
        </w:tc>
        <w:tc>
          <w:tcPr>
            <w:tcW w:w="826" w:type="dxa"/>
            <w:noWrap/>
            <w:vAlign w:val="center"/>
            <w:hideMark/>
          </w:tcPr>
          <w:p w14:paraId="692D5E6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C8B73F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ED2080" w14:textId="77777777" w:rsidR="00C176C7" w:rsidRPr="00C176C7" w:rsidRDefault="00C176C7" w:rsidP="00C176C7">
            <w:pPr>
              <w:jc w:val="center"/>
              <w:rPr>
                <w:sz w:val="18"/>
                <w:szCs w:val="18"/>
              </w:rPr>
            </w:pPr>
            <w:r w:rsidRPr="00C176C7">
              <w:rPr>
                <w:sz w:val="18"/>
                <w:szCs w:val="18"/>
              </w:rPr>
              <w:t>21.92</w:t>
            </w:r>
          </w:p>
        </w:tc>
      </w:tr>
      <w:tr w:rsidR="00C176C7" w:rsidRPr="00C176C7" w14:paraId="126B51EE" w14:textId="77777777" w:rsidTr="00C176C7">
        <w:trPr>
          <w:trHeight w:val="255"/>
        </w:trPr>
        <w:tc>
          <w:tcPr>
            <w:tcW w:w="825" w:type="dxa"/>
            <w:vMerge/>
            <w:vAlign w:val="center"/>
            <w:hideMark/>
          </w:tcPr>
          <w:p w14:paraId="1EFFB4AA" w14:textId="77777777" w:rsidR="00C176C7" w:rsidRPr="00C176C7" w:rsidRDefault="00C176C7" w:rsidP="00C176C7">
            <w:pPr>
              <w:jc w:val="center"/>
              <w:rPr>
                <w:sz w:val="18"/>
                <w:szCs w:val="18"/>
              </w:rPr>
            </w:pPr>
          </w:p>
        </w:tc>
        <w:tc>
          <w:tcPr>
            <w:tcW w:w="2005" w:type="dxa"/>
            <w:vMerge/>
            <w:vAlign w:val="center"/>
            <w:hideMark/>
          </w:tcPr>
          <w:p w14:paraId="52C2B1D4" w14:textId="77777777" w:rsidR="00C176C7" w:rsidRPr="00C176C7" w:rsidRDefault="00C176C7" w:rsidP="00C176C7">
            <w:pPr>
              <w:jc w:val="center"/>
              <w:rPr>
                <w:sz w:val="18"/>
                <w:szCs w:val="18"/>
              </w:rPr>
            </w:pPr>
          </w:p>
        </w:tc>
        <w:tc>
          <w:tcPr>
            <w:tcW w:w="851" w:type="dxa"/>
            <w:noWrap/>
            <w:vAlign w:val="center"/>
            <w:hideMark/>
          </w:tcPr>
          <w:p w14:paraId="122CE43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F3BCF6C"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149139FA" w14:textId="77777777" w:rsidR="00C176C7" w:rsidRPr="00C176C7" w:rsidRDefault="00C176C7" w:rsidP="00C176C7">
            <w:pPr>
              <w:jc w:val="center"/>
              <w:rPr>
                <w:sz w:val="18"/>
                <w:szCs w:val="18"/>
              </w:rPr>
            </w:pPr>
            <w:r w:rsidRPr="00C176C7">
              <w:rPr>
                <w:sz w:val="18"/>
                <w:szCs w:val="18"/>
              </w:rPr>
              <w:t>75.00</w:t>
            </w:r>
          </w:p>
        </w:tc>
        <w:tc>
          <w:tcPr>
            <w:tcW w:w="826" w:type="dxa"/>
            <w:noWrap/>
            <w:vAlign w:val="center"/>
            <w:hideMark/>
          </w:tcPr>
          <w:p w14:paraId="2269FA33" w14:textId="77777777" w:rsidR="00C176C7" w:rsidRPr="00C176C7" w:rsidRDefault="00C176C7" w:rsidP="00C176C7">
            <w:pPr>
              <w:jc w:val="center"/>
              <w:rPr>
                <w:sz w:val="18"/>
                <w:szCs w:val="18"/>
              </w:rPr>
            </w:pPr>
            <w:r w:rsidRPr="00C176C7">
              <w:rPr>
                <w:sz w:val="18"/>
                <w:szCs w:val="18"/>
              </w:rPr>
              <w:t>46.76</w:t>
            </w:r>
          </w:p>
        </w:tc>
        <w:tc>
          <w:tcPr>
            <w:tcW w:w="826" w:type="dxa"/>
            <w:noWrap/>
            <w:vAlign w:val="center"/>
            <w:hideMark/>
          </w:tcPr>
          <w:p w14:paraId="56B029DA" w14:textId="77777777" w:rsidR="00C176C7" w:rsidRPr="00C176C7" w:rsidRDefault="00C176C7" w:rsidP="00C176C7">
            <w:pPr>
              <w:jc w:val="center"/>
              <w:rPr>
                <w:sz w:val="18"/>
                <w:szCs w:val="18"/>
              </w:rPr>
            </w:pPr>
            <w:r w:rsidRPr="00C176C7">
              <w:rPr>
                <w:sz w:val="18"/>
                <w:szCs w:val="18"/>
              </w:rPr>
              <w:t>2.66</w:t>
            </w:r>
          </w:p>
        </w:tc>
        <w:tc>
          <w:tcPr>
            <w:tcW w:w="826" w:type="dxa"/>
            <w:noWrap/>
            <w:vAlign w:val="center"/>
            <w:hideMark/>
          </w:tcPr>
          <w:p w14:paraId="3F427A4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45A70E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A93537" w14:textId="77777777" w:rsidR="00C176C7" w:rsidRPr="00C176C7" w:rsidRDefault="00C176C7" w:rsidP="00C176C7">
            <w:pPr>
              <w:jc w:val="center"/>
              <w:rPr>
                <w:sz w:val="18"/>
                <w:szCs w:val="18"/>
              </w:rPr>
            </w:pPr>
            <w:r w:rsidRPr="00C176C7">
              <w:rPr>
                <w:sz w:val="18"/>
                <w:szCs w:val="18"/>
              </w:rPr>
              <w:t>26.44</w:t>
            </w:r>
          </w:p>
        </w:tc>
      </w:tr>
      <w:tr w:rsidR="00C176C7" w:rsidRPr="00C176C7" w14:paraId="73560F7F" w14:textId="77777777" w:rsidTr="00C176C7">
        <w:trPr>
          <w:trHeight w:val="255"/>
        </w:trPr>
        <w:tc>
          <w:tcPr>
            <w:tcW w:w="825" w:type="dxa"/>
            <w:vMerge/>
            <w:vAlign w:val="center"/>
            <w:hideMark/>
          </w:tcPr>
          <w:p w14:paraId="3A32CDDC" w14:textId="77777777" w:rsidR="00C176C7" w:rsidRPr="00C176C7" w:rsidRDefault="00C176C7" w:rsidP="00C176C7">
            <w:pPr>
              <w:jc w:val="center"/>
              <w:rPr>
                <w:sz w:val="18"/>
                <w:szCs w:val="18"/>
              </w:rPr>
            </w:pPr>
          </w:p>
        </w:tc>
        <w:tc>
          <w:tcPr>
            <w:tcW w:w="2005" w:type="dxa"/>
            <w:vMerge/>
            <w:vAlign w:val="center"/>
            <w:hideMark/>
          </w:tcPr>
          <w:p w14:paraId="4A1045D1" w14:textId="77777777" w:rsidR="00C176C7" w:rsidRPr="00C176C7" w:rsidRDefault="00C176C7" w:rsidP="00C176C7">
            <w:pPr>
              <w:jc w:val="center"/>
              <w:rPr>
                <w:sz w:val="18"/>
                <w:szCs w:val="18"/>
              </w:rPr>
            </w:pPr>
          </w:p>
        </w:tc>
        <w:tc>
          <w:tcPr>
            <w:tcW w:w="851" w:type="dxa"/>
            <w:noWrap/>
            <w:vAlign w:val="center"/>
            <w:hideMark/>
          </w:tcPr>
          <w:p w14:paraId="6D53350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C26EA32"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6BF35C19" w14:textId="77777777" w:rsidR="00C176C7" w:rsidRPr="00C176C7" w:rsidRDefault="00C176C7" w:rsidP="00C176C7">
            <w:pPr>
              <w:jc w:val="center"/>
              <w:rPr>
                <w:sz w:val="18"/>
                <w:szCs w:val="18"/>
              </w:rPr>
            </w:pPr>
            <w:r w:rsidRPr="00C176C7">
              <w:rPr>
                <w:sz w:val="18"/>
                <w:szCs w:val="18"/>
              </w:rPr>
              <w:t>75.00</w:t>
            </w:r>
          </w:p>
        </w:tc>
        <w:tc>
          <w:tcPr>
            <w:tcW w:w="826" w:type="dxa"/>
            <w:noWrap/>
            <w:vAlign w:val="center"/>
            <w:hideMark/>
          </w:tcPr>
          <w:p w14:paraId="72212669" w14:textId="77777777" w:rsidR="00C176C7" w:rsidRPr="00C176C7" w:rsidRDefault="00C176C7" w:rsidP="00C176C7">
            <w:pPr>
              <w:jc w:val="center"/>
              <w:rPr>
                <w:sz w:val="18"/>
                <w:szCs w:val="18"/>
              </w:rPr>
            </w:pPr>
            <w:r w:rsidRPr="00C176C7">
              <w:rPr>
                <w:sz w:val="18"/>
                <w:szCs w:val="18"/>
              </w:rPr>
              <w:t>40.39</w:t>
            </w:r>
          </w:p>
        </w:tc>
        <w:tc>
          <w:tcPr>
            <w:tcW w:w="826" w:type="dxa"/>
            <w:noWrap/>
            <w:vAlign w:val="center"/>
            <w:hideMark/>
          </w:tcPr>
          <w:p w14:paraId="7CCB89BE" w14:textId="77777777" w:rsidR="00C176C7" w:rsidRPr="00C176C7" w:rsidRDefault="00C176C7" w:rsidP="00C176C7">
            <w:pPr>
              <w:jc w:val="center"/>
              <w:rPr>
                <w:sz w:val="18"/>
                <w:szCs w:val="18"/>
              </w:rPr>
            </w:pPr>
            <w:r w:rsidRPr="00C176C7">
              <w:rPr>
                <w:sz w:val="18"/>
                <w:szCs w:val="18"/>
              </w:rPr>
              <w:t>2.52</w:t>
            </w:r>
          </w:p>
        </w:tc>
        <w:tc>
          <w:tcPr>
            <w:tcW w:w="826" w:type="dxa"/>
            <w:noWrap/>
            <w:vAlign w:val="center"/>
            <w:hideMark/>
          </w:tcPr>
          <w:p w14:paraId="27704B1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9FE729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7E3F7A" w14:textId="77777777" w:rsidR="00C176C7" w:rsidRPr="00C176C7" w:rsidRDefault="00C176C7" w:rsidP="00C176C7">
            <w:pPr>
              <w:jc w:val="center"/>
              <w:rPr>
                <w:sz w:val="18"/>
                <w:szCs w:val="18"/>
              </w:rPr>
            </w:pPr>
            <w:r w:rsidRPr="00C176C7">
              <w:rPr>
                <w:sz w:val="18"/>
                <w:szCs w:val="18"/>
              </w:rPr>
              <w:t>19.43</w:t>
            </w:r>
          </w:p>
        </w:tc>
      </w:tr>
      <w:tr w:rsidR="00C176C7" w:rsidRPr="00C176C7" w14:paraId="2D5406AB" w14:textId="77777777" w:rsidTr="00C176C7">
        <w:trPr>
          <w:trHeight w:val="255"/>
        </w:trPr>
        <w:tc>
          <w:tcPr>
            <w:tcW w:w="825" w:type="dxa"/>
            <w:vMerge/>
            <w:vAlign w:val="center"/>
            <w:hideMark/>
          </w:tcPr>
          <w:p w14:paraId="479D75B8" w14:textId="77777777" w:rsidR="00C176C7" w:rsidRPr="00C176C7" w:rsidRDefault="00C176C7" w:rsidP="00C176C7">
            <w:pPr>
              <w:jc w:val="center"/>
              <w:rPr>
                <w:sz w:val="18"/>
                <w:szCs w:val="18"/>
              </w:rPr>
            </w:pPr>
          </w:p>
        </w:tc>
        <w:tc>
          <w:tcPr>
            <w:tcW w:w="2005" w:type="dxa"/>
            <w:vMerge w:val="restart"/>
            <w:noWrap/>
            <w:vAlign w:val="center"/>
            <w:hideMark/>
          </w:tcPr>
          <w:p w14:paraId="7EB9F3F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3ED1996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9F61D3F"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41CCA8C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374425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E22188F"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7D152A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FAF13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03AEC1" w14:textId="77777777" w:rsidR="00C176C7" w:rsidRPr="00C176C7" w:rsidRDefault="00C176C7" w:rsidP="00C176C7">
            <w:pPr>
              <w:jc w:val="center"/>
              <w:rPr>
                <w:sz w:val="18"/>
                <w:szCs w:val="18"/>
              </w:rPr>
            </w:pPr>
            <w:r w:rsidRPr="00C176C7">
              <w:rPr>
                <w:sz w:val="18"/>
                <w:szCs w:val="18"/>
              </w:rPr>
              <w:t>-428.60</w:t>
            </w:r>
          </w:p>
        </w:tc>
      </w:tr>
      <w:tr w:rsidR="00C176C7" w:rsidRPr="00C176C7" w14:paraId="06ADD2A8" w14:textId="77777777" w:rsidTr="00C176C7">
        <w:trPr>
          <w:trHeight w:val="255"/>
        </w:trPr>
        <w:tc>
          <w:tcPr>
            <w:tcW w:w="825" w:type="dxa"/>
            <w:vMerge/>
            <w:vAlign w:val="center"/>
            <w:hideMark/>
          </w:tcPr>
          <w:p w14:paraId="0B909ED3" w14:textId="77777777" w:rsidR="00C176C7" w:rsidRPr="00C176C7" w:rsidRDefault="00C176C7" w:rsidP="00C176C7">
            <w:pPr>
              <w:jc w:val="center"/>
              <w:rPr>
                <w:sz w:val="18"/>
                <w:szCs w:val="18"/>
              </w:rPr>
            </w:pPr>
          </w:p>
        </w:tc>
        <w:tc>
          <w:tcPr>
            <w:tcW w:w="2005" w:type="dxa"/>
            <w:vMerge/>
            <w:vAlign w:val="center"/>
            <w:hideMark/>
          </w:tcPr>
          <w:p w14:paraId="4629A9D1" w14:textId="77777777" w:rsidR="00C176C7" w:rsidRPr="00C176C7" w:rsidRDefault="00C176C7" w:rsidP="00C176C7">
            <w:pPr>
              <w:jc w:val="center"/>
              <w:rPr>
                <w:sz w:val="18"/>
                <w:szCs w:val="18"/>
              </w:rPr>
            </w:pPr>
          </w:p>
        </w:tc>
        <w:tc>
          <w:tcPr>
            <w:tcW w:w="851" w:type="dxa"/>
            <w:noWrap/>
            <w:vAlign w:val="center"/>
            <w:hideMark/>
          </w:tcPr>
          <w:p w14:paraId="4764945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89C7AAA"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261AC58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18393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8589C4B"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7A70DF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48C31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D70AD1C" w14:textId="77777777" w:rsidR="00C176C7" w:rsidRPr="00C176C7" w:rsidRDefault="00C176C7" w:rsidP="00C176C7">
            <w:pPr>
              <w:jc w:val="center"/>
              <w:rPr>
                <w:sz w:val="18"/>
                <w:szCs w:val="18"/>
              </w:rPr>
            </w:pPr>
            <w:r w:rsidRPr="00C176C7">
              <w:rPr>
                <w:sz w:val="18"/>
                <w:szCs w:val="18"/>
              </w:rPr>
              <w:t>-428.60</w:t>
            </w:r>
          </w:p>
        </w:tc>
      </w:tr>
      <w:tr w:rsidR="00C176C7" w:rsidRPr="00C176C7" w14:paraId="0E55E30F" w14:textId="77777777" w:rsidTr="00C176C7">
        <w:trPr>
          <w:trHeight w:val="255"/>
        </w:trPr>
        <w:tc>
          <w:tcPr>
            <w:tcW w:w="825" w:type="dxa"/>
            <w:vMerge/>
            <w:vAlign w:val="center"/>
            <w:hideMark/>
          </w:tcPr>
          <w:p w14:paraId="55773572" w14:textId="77777777" w:rsidR="00C176C7" w:rsidRPr="00C176C7" w:rsidRDefault="00C176C7" w:rsidP="00C176C7">
            <w:pPr>
              <w:jc w:val="center"/>
              <w:rPr>
                <w:sz w:val="18"/>
                <w:szCs w:val="18"/>
              </w:rPr>
            </w:pPr>
          </w:p>
        </w:tc>
        <w:tc>
          <w:tcPr>
            <w:tcW w:w="2005" w:type="dxa"/>
            <w:vMerge/>
            <w:vAlign w:val="center"/>
            <w:hideMark/>
          </w:tcPr>
          <w:p w14:paraId="594A3C04" w14:textId="77777777" w:rsidR="00C176C7" w:rsidRPr="00C176C7" w:rsidRDefault="00C176C7" w:rsidP="00C176C7">
            <w:pPr>
              <w:jc w:val="center"/>
              <w:rPr>
                <w:sz w:val="18"/>
                <w:szCs w:val="18"/>
              </w:rPr>
            </w:pPr>
          </w:p>
        </w:tc>
        <w:tc>
          <w:tcPr>
            <w:tcW w:w="851" w:type="dxa"/>
            <w:noWrap/>
            <w:vAlign w:val="center"/>
            <w:hideMark/>
          </w:tcPr>
          <w:p w14:paraId="0FED4AFC"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D625DBF"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61B324B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093EFB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65F657E"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4C566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073EA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FBE390" w14:textId="77777777" w:rsidR="00C176C7" w:rsidRPr="00C176C7" w:rsidRDefault="00C176C7" w:rsidP="00C176C7">
            <w:pPr>
              <w:jc w:val="center"/>
              <w:rPr>
                <w:sz w:val="18"/>
                <w:szCs w:val="18"/>
              </w:rPr>
            </w:pPr>
            <w:r w:rsidRPr="00C176C7">
              <w:rPr>
                <w:sz w:val="18"/>
                <w:szCs w:val="18"/>
              </w:rPr>
              <w:t>-428.60</w:t>
            </w:r>
          </w:p>
        </w:tc>
      </w:tr>
      <w:tr w:rsidR="00C176C7" w:rsidRPr="00C176C7" w14:paraId="51175979" w14:textId="77777777" w:rsidTr="00C176C7">
        <w:trPr>
          <w:trHeight w:val="255"/>
        </w:trPr>
        <w:tc>
          <w:tcPr>
            <w:tcW w:w="825" w:type="dxa"/>
            <w:vMerge w:val="restart"/>
            <w:noWrap/>
            <w:vAlign w:val="center"/>
            <w:hideMark/>
          </w:tcPr>
          <w:p w14:paraId="0FF45E77" w14:textId="77777777" w:rsidR="00C176C7" w:rsidRPr="00C176C7" w:rsidRDefault="00C176C7" w:rsidP="00C176C7">
            <w:pPr>
              <w:jc w:val="center"/>
              <w:rPr>
                <w:sz w:val="18"/>
                <w:szCs w:val="18"/>
              </w:rPr>
            </w:pPr>
            <w:r w:rsidRPr="00C176C7">
              <w:rPr>
                <w:sz w:val="18"/>
                <w:szCs w:val="18"/>
              </w:rPr>
              <w:t>SJP5</w:t>
            </w:r>
          </w:p>
        </w:tc>
        <w:tc>
          <w:tcPr>
            <w:tcW w:w="2005" w:type="dxa"/>
            <w:vMerge w:val="restart"/>
            <w:noWrap/>
            <w:vAlign w:val="center"/>
            <w:hideMark/>
          </w:tcPr>
          <w:p w14:paraId="2CD8AE8F"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0FAD67B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A6F8636"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737C6CBA" w14:textId="77777777" w:rsidR="00C176C7" w:rsidRPr="00C176C7" w:rsidRDefault="00C176C7" w:rsidP="00C176C7">
            <w:pPr>
              <w:jc w:val="center"/>
              <w:rPr>
                <w:sz w:val="18"/>
                <w:szCs w:val="18"/>
              </w:rPr>
            </w:pPr>
            <w:r w:rsidRPr="00C176C7">
              <w:rPr>
                <w:sz w:val="18"/>
                <w:szCs w:val="18"/>
              </w:rPr>
              <w:t>579.86</w:t>
            </w:r>
          </w:p>
        </w:tc>
        <w:tc>
          <w:tcPr>
            <w:tcW w:w="826" w:type="dxa"/>
            <w:noWrap/>
            <w:vAlign w:val="center"/>
            <w:hideMark/>
          </w:tcPr>
          <w:p w14:paraId="076414BC" w14:textId="77777777" w:rsidR="00C176C7" w:rsidRPr="00C176C7" w:rsidRDefault="00C176C7" w:rsidP="00C176C7">
            <w:pPr>
              <w:jc w:val="center"/>
              <w:rPr>
                <w:sz w:val="18"/>
                <w:szCs w:val="18"/>
              </w:rPr>
            </w:pPr>
            <w:r w:rsidRPr="00C176C7">
              <w:rPr>
                <w:sz w:val="18"/>
                <w:szCs w:val="18"/>
              </w:rPr>
              <w:t>596.70</w:t>
            </w:r>
          </w:p>
        </w:tc>
        <w:tc>
          <w:tcPr>
            <w:tcW w:w="826" w:type="dxa"/>
            <w:noWrap/>
            <w:vAlign w:val="center"/>
            <w:hideMark/>
          </w:tcPr>
          <w:p w14:paraId="257C18D6" w14:textId="77777777" w:rsidR="00C176C7" w:rsidRPr="00C176C7" w:rsidRDefault="00C176C7" w:rsidP="00C176C7">
            <w:pPr>
              <w:jc w:val="center"/>
              <w:rPr>
                <w:sz w:val="18"/>
                <w:szCs w:val="18"/>
              </w:rPr>
            </w:pPr>
            <w:r w:rsidRPr="00C176C7">
              <w:rPr>
                <w:sz w:val="18"/>
                <w:szCs w:val="18"/>
              </w:rPr>
              <w:t>32.8</w:t>
            </w:r>
          </w:p>
        </w:tc>
        <w:tc>
          <w:tcPr>
            <w:tcW w:w="826" w:type="dxa"/>
            <w:noWrap/>
            <w:vAlign w:val="center"/>
            <w:hideMark/>
          </w:tcPr>
          <w:p w14:paraId="24D1877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15476D4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38E0DC" w14:textId="77777777" w:rsidR="00C176C7" w:rsidRPr="00C176C7" w:rsidRDefault="00C176C7" w:rsidP="00C176C7">
            <w:pPr>
              <w:jc w:val="center"/>
              <w:rPr>
                <w:sz w:val="18"/>
                <w:szCs w:val="18"/>
              </w:rPr>
            </w:pPr>
            <w:r w:rsidRPr="00C176C7">
              <w:rPr>
                <w:sz w:val="18"/>
                <w:szCs w:val="18"/>
              </w:rPr>
              <w:t>608.29</w:t>
            </w:r>
          </w:p>
        </w:tc>
      </w:tr>
      <w:tr w:rsidR="00C176C7" w:rsidRPr="00C176C7" w14:paraId="29140101" w14:textId="77777777" w:rsidTr="00C176C7">
        <w:trPr>
          <w:trHeight w:val="255"/>
        </w:trPr>
        <w:tc>
          <w:tcPr>
            <w:tcW w:w="825" w:type="dxa"/>
            <w:vMerge/>
            <w:vAlign w:val="center"/>
            <w:hideMark/>
          </w:tcPr>
          <w:p w14:paraId="07D0530C" w14:textId="77777777" w:rsidR="00C176C7" w:rsidRPr="00C176C7" w:rsidRDefault="00C176C7" w:rsidP="00C176C7">
            <w:pPr>
              <w:jc w:val="center"/>
              <w:rPr>
                <w:sz w:val="18"/>
                <w:szCs w:val="18"/>
              </w:rPr>
            </w:pPr>
          </w:p>
        </w:tc>
        <w:tc>
          <w:tcPr>
            <w:tcW w:w="2005" w:type="dxa"/>
            <w:vMerge/>
            <w:vAlign w:val="center"/>
            <w:hideMark/>
          </w:tcPr>
          <w:p w14:paraId="5E0EAFE6" w14:textId="77777777" w:rsidR="00C176C7" w:rsidRPr="00C176C7" w:rsidRDefault="00C176C7" w:rsidP="00C176C7">
            <w:pPr>
              <w:jc w:val="center"/>
              <w:rPr>
                <w:sz w:val="18"/>
                <w:szCs w:val="18"/>
              </w:rPr>
            </w:pPr>
          </w:p>
        </w:tc>
        <w:tc>
          <w:tcPr>
            <w:tcW w:w="851" w:type="dxa"/>
            <w:noWrap/>
            <w:vAlign w:val="center"/>
            <w:hideMark/>
          </w:tcPr>
          <w:p w14:paraId="747F01C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77395AB"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38419677" w14:textId="77777777" w:rsidR="00C176C7" w:rsidRPr="00C176C7" w:rsidRDefault="00C176C7" w:rsidP="00C176C7">
            <w:pPr>
              <w:jc w:val="center"/>
              <w:rPr>
                <w:sz w:val="18"/>
                <w:szCs w:val="18"/>
              </w:rPr>
            </w:pPr>
            <w:r w:rsidRPr="00C176C7">
              <w:rPr>
                <w:sz w:val="18"/>
                <w:szCs w:val="18"/>
              </w:rPr>
              <w:t>583.52</w:t>
            </w:r>
          </w:p>
        </w:tc>
        <w:tc>
          <w:tcPr>
            <w:tcW w:w="826" w:type="dxa"/>
            <w:noWrap/>
            <w:vAlign w:val="center"/>
            <w:hideMark/>
          </w:tcPr>
          <w:p w14:paraId="473628CC" w14:textId="77777777" w:rsidR="00C176C7" w:rsidRPr="00C176C7" w:rsidRDefault="00C176C7" w:rsidP="00C176C7">
            <w:pPr>
              <w:jc w:val="center"/>
              <w:rPr>
                <w:sz w:val="18"/>
                <w:szCs w:val="18"/>
              </w:rPr>
            </w:pPr>
            <w:r w:rsidRPr="00C176C7">
              <w:rPr>
                <w:sz w:val="18"/>
                <w:szCs w:val="18"/>
              </w:rPr>
              <w:t>598.10</w:t>
            </w:r>
          </w:p>
        </w:tc>
        <w:tc>
          <w:tcPr>
            <w:tcW w:w="826" w:type="dxa"/>
            <w:noWrap/>
            <w:vAlign w:val="center"/>
            <w:hideMark/>
          </w:tcPr>
          <w:p w14:paraId="03C80496" w14:textId="77777777" w:rsidR="00C176C7" w:rsidRPr="00C176C7" w:rsidRDefault="00C176C7" w:rsidP="00C176C7">
            <w:pPr>
              <w:jc w:val="center"/>
              <w:rPr>
                <w:sz w:val="18"/>
                <w:szCs w:val="18"/>
              </w:rPr>
            </w:pPr>
            <w:r w:rsidRPr="00C176C7">
              <w:rPr>
                <w:sz w:val="18"/>
                <w:szCs w:val="18"/>
              </w:rPr>
              <w:t>29.03</w:t>
            </w:r>
          </w:p>
        </w:tc>
        <w:tc>
          <w:tcPr>
            <w:tcW w:w="826" w:type="dxa"/>
            <w:noWrap/>
            <w:vAlign w:val="center"/>
            <w:hideMark/>
          </w:tcPr>
          <w:p w14:paraId="2B64A63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F4A516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21645C" w14:textId="77777777" w:rsidR="00C176C7" w:rsidRPr="00C176C7" w:rsidRDefault="00C176C7" w:rsidP="00C176C7">
            <w:pPr>
              <w:jc w:val="center"/>
              <w:rPr>
                <w:sz w:val="18"/>
                <w:szCs w:val="18"/>
              </w:rPr>
            </w:pPr>
            <w:r w:rsidRPr="00C176C7">
              <w:rPr>
                <w:sz w:val="18"/>
                <w:szCs w:val="18"/>
              </w:rPr>
              <w:t>609.49</w:t>
            </w:r>
          </w:p>
        </w:tc>
      </w:tr>
      <w:tr w:rsidR="00C176C7" w:rsidRPr="00C176C7" w14:paraId="19907D4A" w14:textId="77777777" w:rsidTr="00C176C7">
        <w:trPr>
          <w:trHeight w:val="255"/>
        </w:trPr>
        <w:tc>
          <w:tcPr>
            <w:tcW w:w="825" w:type="dxa"/>
            <w:vMerge/>
            <w:vAlign w:val="center"/>
            <w:hideMark/>
          </w:tcPr>
          <w:p w14:paraId="7F774645" w14:textId="77777777" w:rsidR="00C176C7" w:rsidRPr="00C176C7" w:rsidRDefault="00C176C7" w:rsidP="00C176C7">
            <w:pPr>
              <w:jc w:val="center"/>
              <w:rPr>
                <w:sz w:val="18"/>
                <w:szCs w:val="18"/>
              </w:rPr>
            </w:pPr>
          </w:p>
        </w:tc>
        <w:tc>
          <w:tcPr>
            <w:tcW w:w="2005" w:type="dxa"/>
            <w:vMerge/>
            <w:vAlign w:val="center"/>
            <w:hideMark/>
          </w:tcPr>
          <w:p w14:paraId="1DCFCD23" w14:textId="77777777" w:rsidR="00C176C7" w:rsidRPr="00C176C7" w:rsidRDefault="00C176C7" w:rsidP="00C176C7">
            <w:pPr>
              <w:jc w:val="center"/>
              <w:rPr>
                <w:sz w:val="18"/>
                <w:szCs w:val="18"/>
              </w:rPr>
            </w:pPr>
          </w:p>
        </w:tc>
        <w:tc>
          <w:tcPr>
            <w:tcW w:w="851" w:type="dxa"/>
            <w:noWrap/>
            <w:vAlign w:val="center"/>
            <w:hideMark/>
          </w:tcPr>
          <w:p w14:paraId="47FD8C29"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4F6CF91"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6B85E33C" w14:textId="77777777" w:rsidR="00C176C7" w:rsidRPr="00C176C7" w:rsidRDefault="00C176C7" w:rsidP="00C176C7">
            <w:pPr>
              <w:jc w:val="center"/>
              <w:rPr>
                <w:sz w:val="18"/>
                <w:szCs w:val="18"/>
              </w:rPr>
            </w:pPr>
            <w:r w:rsidRPr="00C176C7">
              <w:rPr>
                <w:sz w:val="18"/>
                <w:szCs w:val="18"/>
              </w:rPr>
              <w:t>582.05</w:t>
            </w:r>
          </w:p>
        </w:tc>
        <w:tc>
          <w:tcPr>
            <w:tcW w:w="826" w:type="dxa"/>
            <w:noWrap/>
            <w:vAlign w:val="center"/>
            <w:hideMark/>
          </w:tcPr>
          <w:p w14:paraId="0A6B74C7" w14:textId="77777777" w:rsidR="00C176C7" w:rsidRPr="00C176C7" w:rsidRDefault="00C176C7" w:rsidP="00C176C7">
            <w:pPr>
              <w:jc w:val="center"/>
              <w:rPr>
                <w:sz w:val="18"/>
                <w:szCs w:val="18"/>
              </w:rPr>
            </w:pPr>
            <w:r w:rsidRPr="00C176C7">
              <w:rPr>
                <w:sz w:val="18"/>
                <w:szCs w:val="18"/>
              </w:rPr>
              <w:t>599.21</w:t>
            </w:r>
          </w:p>
        </w:tc>
        <w:tc>
          <w:tcPr>
            <w:tcW w:w="826" w:type="dxa"/>
            <w:noWrap/>
            <w:vAlign w:val="center"/>
            <w:hideMark/>
          </w:tcPr>
          <w:p w14:paraId="576BB30F" w14:textId="77777777" w:rsidR="00C176C7" w:rsidRPr="00C176C7" w:rsidRDefault="00C176C7" w:rsidP="00C176C7">
            <w:pPr>
              <w:jc w:val="center"/>
              <w:rPr>
                <w:sz w:val="18"/>
                <w:szCs w:val="18"/>
              </w:rPr>
            </w:pPr>
            <w:r w:rsidRPr="00C176C7">
              <w:rPr>
                <w:sz w:val="18"/>
                <w:szCs w:val="18"/>
              </w:rPr>
              <w:t>29.05</w:t>
            </w:r>
          </w:p>
        </w:tc>
        <w:tc>
          <w:tcPr>
            <w:tcW w:w="826" w:type="dxa"/>
            <w:noWrap/>
            <w:vAlign w:val="center"/>
            <w:hideMark/>
          </w:tcPr>
          <w:p w14:paraId="59C12C3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2C993F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A3F4D97" w14:textId="77777777" w:rsidR="00C176C7" w:rsidRPr="00C176C7" w:rsidRDefault="00C176C7" w:rsidP="00C176C7">
            <w:pPr>
              <w:jc w:val="center"/>
              <w:rPr>
                <w:sz w:val="18"/>
                <w:szCs w:val="18"/>
              </w:rPr>
            </w:pPr>
            <w:r w:rsidRPr="00C176C7">
              <w:rPr>
                <w:sz w:val="18"/>
                <w:szCs w:val="18"/>
              </w:rPr>
              <w:t>610.78</w:t>
            </w:r>
          </w:p>
        </w:tc>
      </w:tr>
      <w:tr w:rsidR="00C176C7" w:rsidRPr="00C176C7" w14:paraId="400FD080" w14:textId="77777777" w:rsidTr="00C176C7">
        <w:trPr>
          <w:trHeight w:val="255"/>
        </w:trPr>
        <w:tc>
          <w:tcPr>
            <w:tcW w:w="825" w:type="dxa"/>
            <w:vMerge/>
            <w:vAlign w:val="center"/>
            <w:hideMark/>
          </w:tcPr>
          <w:p w14:paraId="572334C8" w14:textId="77777777" w:rsidR="00C176C7" w:rsidRPr="00C176C7" w:rsidRDefault="00C176C7" w:rsidP="00C176C7">
            <w:pPr>
              <w:jc w:val="center"/>
              <w:rPr>
                <w:sz w:val="18"/>
                <w:szCs w:val="18"/>
              </w:rPr>
            </w:pPr>
          </w:p>
        </w:tc>
        <w:tc>
          <w:tcPr>
            <w:tcW w:w="2005" w:type="dxa"/>
            <w:vMerge w:val="restart"/>
            <w:noWrap/>
            <w:vAlign w:val="center"/>
            <w:hideMark/>
          </w:tcPr>
          <w:p w14:paraId="7CACBFA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A40A80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D7B103F"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252B3CD2"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06C9088D" w14:textId="77777777" w:rsidR="00C176C7" w:rsidRPr="00C176C7" w:rsidRDefault="00C176C7" w:rsidP="00C176C7">
            <w:pPr>
              <w:jc w:val="center"/>
              <w:rPr>
                <w:sz w:val="18"/>
                <w:szCs w:val="18"/>
              </w:rPr>
            </w:pPr>
            <w:r w:rsidRPr="00C176C7">
              <w:rPr>
                <w:sz w:val="18"/>
                <w:szCs w:val="18"/>
              </w:rPr>
              <w:t>599.21</w:t>
            </w:r>
          </w:p>
        </w:tc>
        <w:tc>
          <w:tcPr>
            <w:tcW w:w="826" w:type="dxa"/>
            <w:noWrap/>
            <w:vAlign w:val="center"/>
            <w:hideMark/>
          </w:tcPr>
          <w:p w14:paraId="6959CEE7" w14:textId="77777777" w:rsidR="00C176C7" w:rsidRPr="00C176C7" w:rsidRDefault="00C176C7" w:rsidP="00C176C7">
            <w:pPr>
              <w:jc w:val="center"/>
              <w:rPr>
                <w:sz w:val="18"/>
                <w:szCs w:val="18"/>
              </w:rPr>
            </w:pPr>
            <w:r w:rsidRPr="00C176C7">
              <w:rPr>
                <w:sz w:val="18"/>
                <w:szCs w:val="18"/>
              </w:rPr>
              <w:t>29.06</w:t>
            </w:r>
          </w:p>
        </w:tc>
        <w:tc>
          <w:tcPr>
            <w:tcW w:w="826" w:type="dxa"/>
            <w:noWrap/>
            <w:vAlign w:val="center"/>
            <w:hideMark/>
          </w:tcPr>
          <w:p w14:paraId="3563714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2FD5FD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D52E45F" w14:textId="77777777" w:rsidR="00C176C7" w:rsidRPr="00C176C7" w:rsidRDefault="00C176C7" w:rsidP="00C176C7">
            <w:pPr>
              <w:jc w:val="center"/>
              <w:rPr>
                <w:sz w:val="18"/>
                <w:szCs w:val="18"/>
              </w:rPr>
            </w:pPr>
            <w:r w:rsidRPr="00C176C7">
              <w:rPr>
                <w:sz w:val="18"/>
                <w:szCs w:val="18"/>
              </w:rPr>
              <w:t>611.17</w:t>
            </w:r>
          </w:p>
        </w:tc>
      </w:tr>
      <w:tr w:rsidR="00C176C7" w:rsidRPr="00C176C7" w14:paraId="20396927" w14:textId="77777777" w:rsidTr="00C176C7">
        <w:trPr>
          <w:trHeight w:val="255"/>
        </w:trPr>
        <w:tc>
          <w:tcPr>
            <w:tcW w:w="825" w:type="dxa"/>
            <w:vMerge/>
            <w:vAlign w:val="center"/>
            <w:hideMark/>
          </w:tcPr>
          <w:p w14:paraId="39BE9CFC" w14:textId="77777777" w:rsidR="00C176C7" w:rsidRPr="00C176C7" w:rsidRDefault="00C176C7" w:rsidP="00C176C7">
            <w:pPr>
              <w:jc w:val="center"/>
              <w:rPr>
                <w:sz w:val="18"/>
                <w:szCs w:val="18"/>
              </w:rPr>
            </w:pPr>
          </w:p>
        </w:tc>
        <w:tc>
          <w:tcPr>
            <w:tcW w:w="2005" w:type="dxa"/>
            <w:vMerge/>
            <w:vAlign w:val="center"/>
            <w:hideMark/>
          </w:tcPr>
          <w:p w14:paraId="60994B42" w14:textId="77777777" w:rsidR="00C176C7" w:rsidRPr="00C176C7" w:rsidRDefault="00C176C7" w:rsidP="00C176C7">
            <w:pPr>
              <w:jc w:val="center"/>
              <w:rPr>
                <w:sz w:val="18"/>
                <w:szCs w:val="18"/>
              </w:rPr>
            </w:pPr>
          </w:p>
        </w:tc>
        <w:tc>
          <w:tcPr>
            <w:tcW w:w="851" w:type="dxa"/>
            <w:noWrap/>
            <w:vAlign w:val="center"/>
            <w:hideMark/>
          </w:tcPr>
          <w:p w14:paraId="73E9096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E1A99DF"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6D8DD7C0"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759AD57C" w14:textId="77777777" w:rsidR="00C176C7" w:rsidRPr="00C176C7" w:rsidRDefault="00C176C7" w:rsidP="00C176C7">
            <w:pPr>
              <w:jc w:val="center"/>
              <w:rPr>
                <w:sz w:val="18"/>
                <w:szCs w:val="18"/>
              </w:rPr>
            </w:pPr>
            <w:r w:rsidRPr="00C176C7">
              <w:rPr>
                <w:sz w:val="18"/>
                <w:szCs w:val="18"/>
              </w:rPr>
              <w:t>598.10</w:t>
            </w:r>
          </w:p>
        </w:tc>
        <w:tc>
          <w:tcPr>
            <w:tcW w:w="826" w:type="dxa"/>
            <w:noWrap/>
            <w:vAlign w:val="center"/>
            <w:hideMark/>
          </w:tcPr>
          <w:p w14:paraId="4FFCF640" w14:textId="77777777" w:rsidR="00C176C7" w:rsidRPr="00C176C7" w:rsidRDefault="00C176C7" w:rsidP="00C176C7">
            <w:pPr>
              <w:jc w:val="center"/>
              <w:rPr>
                <w:sz w:val="18"/>
                <w:szCs w:val="18"/>
              </w:rPr>
            </w:pPr>
            <w:r w:rsidRPr="00C176C7">
              <w:rPr>
                <w:sz w:val="18"/>
                <w:szCs w:val="18"/>
              </w:rPr>
              <w:t>29.04</w:t>
            </w:r>
          </w:p>
        </w:tc>
        <w:tc>
          <w:tcPr>
            <w:tcW w:w="826" w:type="dxa"/>
            <w:noWrap/>
            <w:vAlign w:val="center"/>
            <w:hideMark/>
          </w:tcPr>
          <w:p w14:paraId="367FC6F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F0204F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8674BD" w14:textId="77777777" w:rsidR="00C176C7" w:rsidRPr="00C176C7" w:rsidRDefault="00C176C7" w:rsidP="00C176C7">
            <w:pPr>
              <w:jc w:val="center"/>
              <w:rPr>
                <w:sz w:val="18"/>
                <w:szCs w:val="18"/>
              </w:rPr>
            </w:pPr>
            <w:r w:rsidRPr="00C176C7">
              <w:rPr>
                <w:sz w:val="18"/>
                <w:szCs w:val="18"/>
              </w:rPr>
              <w:t>609.83</w:t>
            </w:r>
          </w:p>
        </w:tc>
      </w:tr>
      <w:tr w:rsidR="00C176C7" w:rsidRPr="00C176C7" w14:paraId="2574B73C" w14:textId="77777777" w:rsidTr="00C176C7">
        <w:trPr>
          <w:trHeight w:val="255"/>
        </w:trPr>
        <w:tc>
          <w:tcPr>
            <w:tcW w:w="825" w:type="dxa"/>
            <w:vMerge/>
            <w:vAlign w:val="center"/>
            <w:hideMark/>
          </w:tcPr>
          <w:p w14:paraId="5583C59F" w14:textId="77777777" w:rsidR="00C176C7" w:rsidRPr="00C176C7" w:rsidRDefault="00C176C7" w:rsidP="00C176C7">
            <w:pPr>
              <w:jc w:val="center"/>
              <w:rPr>
                <w:sz w:val="18"/>
                <w:szCs w:val="18"/>
              </w:rPr>
            </w:pPr>
          </w:p>
        </w:tc>
        <w:tc>
          <w:tcPr>
            <w:tcW w:w="2005" w:type="dxa"/>
            <w:vMerge/>
            <w:vAlign w:val="center"/>
            <w:hideMark/>
          </w:tcPr>
          <w:p w14:paraId="3B415767" w14:textId="77777777" w:rsidR="00C176C7" w:rsidRPr="00C176C7" w:rsidRDefault="00C176C7" w:rsidP="00C176C7">
            <w:pPr>
              <w:jc w:val="center"/>
              <w:rPr>
                <w:sz w:val="18"/>
                <w:szCs w:val="18"/>
              </w:rPr>
            </w:pPr>
          </w:p>
        </w:tc>
        <w:tc>
          <w:tcPr>
            <w:tcW w:w="851" w:type="dxa"/>
            <w:noWrap/>
            <w:vAlign w:val="center"/>
            <w:hideMark/>
          </w:tcPr>
          <w:p w14:paraId="54C2E0C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3374F99"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0BF577BA"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62FED78F" w14:textId="77777777" w:rsidR="00C176C7" w:rsidRPr="00C176C7" w:rsidRDefault="00C176C7" w:rsidP="00C176C7">
            <w:pPr>
              <w:jc w:val="center"/>
              <w:rPr>
                <w:sz w:val="18"/>
                <w:szCs w:val="18"/>
              </w:rPr>
            </w:pPr>
            <w:r w:rsidRPr="00C176C7">
              <w:rPr>
                <w:sz w:val="18"/>
                <w:szCs w:val="18"/>
              </w:rPr>
              <w:t>596.70</w:t>
            </w:r>
          </w:p>
        </w:tc>
        <w:tc>
          <w:tcPr>
            <w:tcW w:w="826" w:type="dxa"/>
            <w:noWrap/>
            <w:vAlign w:val="center"/>
            <w:hideMark/>
          </w:tcPr>
          <w:p w14:paraId="65A0839B" w14:textId="77777777" w:rsidR="00C176C7" w:rsidRPr="00C176C7" w:rsidRDefault="00C176C7" w:rsidP="00C176C7">
            <w:pPr>
              <w:jc w:val="center"/>
              <w:rPr>
                <w:sz w:val="18"/>
                <w:szCs w:val="18"/>
              </w:rPr>
            </w:pPr>
            <w:r w:rsidRPr="00C176C7">
              <w:rPr>
                <w:sz w:val="18"/>
                <w:szCs w:val="18"/>
              </w:rPr>
              <w:t>32.81</w:t>
            </w:r>
          </w:p>
        </w:tc>
        <w:tc>
          <w:tcPr>
            <w:tcW w:w="826" w:type="dxa"/>
            <w:noWrap/>
            <w:vAlign w:val="center"/>
            <w:hideMark/>
          </w:tcPr>
          <w:p w14:paraId="59E5B86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CE06B9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88C325C" w14:textId="77777777" w:rsidR="00C176C7" w:rsidRPr="00C176C7" w:rsidRDefault="00C176C7" w:rsidP="00C176C7">
            <w:pPr>
              <w:jc w:val="center"/>
              <w:rPr>
                <w:sz w:val="18"/>
                <w:szCs w:val="18"/>
              </w:rPr>
            </w:pPr>
            <w:r w:rsidRPr="00C176C7">
              <w:rPr>
                <w:sz w:val="18"/>
                <w:szCs w:val="18"/>
              </w:rPr>
              <w:t>608.59</w:t>
            </w:r>
          </w:p>
        </w:tc>
      </w:tr>
      <w:tr w:rsidR="00C176C7" w:rsidRPr="00C176C7" w14:paraId="0BE563C3" w14:textId="77777777" w:rsidTr="00C176C7">
        <w:trPr>
          <w:trHeight w:val="255"/>
        </w:trPr>
        <w:tc>
          <w:tcPr>
            <w:tcW w:w="825" w:type="dxa"/>
            <w:vMerge/>
            <w:vAlign w:val="center"/>
            <w:hideMark/>
          </w:tcPr>
          <w:p w14:paraId="09A63B0A" w14:textId="77777777" w:rsidR="00C176C7" w:rsidRPr="00C176C7" w:rsidRDefault="00C176C7" w:rsidP="00C176C7">
            <w:pPr>
              <w:jc w:val="center"/>
              <w:rPr>
                <w:sz w:val="18"/>
                <w:szCs w:val="18"/>
              </w:rPr>
            </w:pPr>
          </w:p>
        </w:tc>
        <w:tc>
          <w:tcPr>
            <w:tcW w:w="2005" w:type="dxa"/>
            <w:vMerge w:val="restart"/>
            <w:noWrap/>
            <w:vAlign w:val="center"/>
            <w:hideMark/>
          </w:tcPr>
          <w:p w14:paraId="493391A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5A667A4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86E80EA"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3254598A"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68FBD660" w14:textId="77777777" w:rsidR="00C176C7" w:rsidRPr="00C176C7" w:rsidRDefault="00C176C7" w:rsidP="00C176C7">
            <w:pPr>
              <w:jc w:val="center"/>
              <w:rPr>
                <w:sz w:val="18"/>
                <w:szCs w:val="18"/>
              </w:rPr>
            </w:pPr>
            <w:r w:rsidRPr="00C176C7">
              <w:rPr>
                <w:sz w:val="18"/>
                <w:szCs w:val="18"/>
              </w:rPr>
              <w:t>402.78</w:t>
            </w:r>
          </w:p>
        </w:tc>
        <w:tc>
          <w:tcPr>
            <w:tcW w:w="826" w:type="dxa"/>
            <w:noWrap/>
            <w:vAlign w:val="center"/>
            <w:hideMark/>
          </w:tcPr>
          <w:p w14:paraId="205C1983" w14:textId="77777777" w:rsidR="00C176C7" w:rsidRPr="00C176C7" w:rsidRDefault="00C176C7" w:rsidP="00C176C7">
            <w:pPr>
              <w:jc w:val="center"/>
              <w:rPr>
                <w:sz w:val="18"/>
                <w:szCs w:val="18"/>
              </w:rPr>
            </w:pPr>
            <w:r w:rsidRPr="00C176C7">
              <w:rPr>
                <w:sz w:val="18"/>
                <w:szCs w:val="18"/>
              </w:rPr>
              <w:t>7.51</w:t>
            </w:r>
          </w:p>
        </w:tc>
        <w:tc>
          <w:tcPr>
            <w:tcW w:w="826" w:type="dxa"/>
            <w:noWrap/>
            <w:vAlign w:val="center"/>
            <w:hideMark/>
          </w:tcPr>
          <w:p w14:paraId="084B7B0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BA82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31DC83" w14:textId="77777777" w:rsidR="00C176C7" w:rsidRPr="00C176C7" w:rsidRDefault="00C176C7" w:rsidP="00C176C7">
            <w:pPr>
              <w:jc w:val="center"/>
              <w:rPr>
                <w:sz w:val="18"/>
                <w:szCs w:val="18"/>
              </w:rPr>
            </w:pPr>
            <w:r w:rsidRPr="00C176C7">
              <w:rPr>
                <w:sz w:val="18"/>
                <w:szCs w:val="18"/>
              </w:rPr>
              <w:t>402.78</w:t>
            </w:r>
          </w:p>
        </w:tc>
      </w:tr>
      <w:tr w:rsidR="00C176C7" w:rsidRPr="00C176C7" w14:paraId="5FEC3FB4" w14:textId="77777777" w:rsidTr="00C176C7">
        <w:trPr>
          <w:trHeight w:val="255"/>
        </w:trPr>
        <w:tc>
          <w:tcPr>
            <w:tcW w:w="825" w:type="dxa"/>
            <w:vMerge/>
            <w:vAlign w:val="center"/>
            <w:hideMark/>
          </w:tcPr>
          <w:p w14:paraId="7A30DEF7" w14:textId="77777777" w:rsidR="00C176C7" w:rsidRPr="00C176C7" w:rsidRDefault="00C176C7" w:rsidP="00C176C7">
            <w:pPr>
              <w:jc w:val="center"/>
              <w:rPr>
                <w:sz w:val="18"/>
                <w:szCs w:val="18"/>
              </w:rPr>
            </w:pPr>
          </w:p>
        </w:tc>
        <w:tc>
          <w:tcPr>
            <w:tcW w:w="2005" w:type="dxa"/>
            <w:vMerge/>
            <w:vAlign w:val="center"/>
            <w:hideMark/>
          </w:tcPr>
          <w:p w14:paraId="3FE6B399" w14:textId="77777777" w:rsidR="00C176C7" w:rsidRPr="00C176C7" w:rsidRDefault="00C176C7" w:rsidP="00C176C7">
            <w:pPr>
              <w:jc w:val="center"/>
              <w:rPr>
                <w:sz w:val="18"/>
                <w:szCs w:val="18"/>
              </w:rPr>
            </w:pPr>
          </w:p>
        </w:tc>
        <w:tc>
          <w:tcPr>
            <w:tcW w:w="851" w:type="dxa"/>
            <w:noWrap/>
            <w:vAlign w:val="center"/>
            <w:hideMark/>
          </w:tcPr>
          <w:p w14:paraId="1084D6D1"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331C86C"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37E2AF6D"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0E70BA6C" w14:textId="77777777" w:rsidR="00C176C7" w:rsidRPr="00C176C7" w:rsidRDefault="00C176C7" w:rsidP="00C176C7">
            <w:pPr>
              <w:jc w:val="center"/>
              <w:rPr>
                <w:sz w:val="18"/>
                <w:szCs w:val="18"/>
              </w:rPr>
            </w:pPr>
            <w:r w:rsidRPr="00C176C7">
              <w:rPr>
                <w:sz w:val="18"/>
                <w:szCs w:val="18"/>
              </w:rPr>
              <w:t>410.46</w:t>
            </w:r>
          </w:p>
        </w:tc>
        <w:tc>
          <w:tcPr>
            <w:tcW w:w="826" w:type="dxa"/>
            <w:noWrap/>
            <w:vAlign w:val="center"/>
            <w:hideMark/>
          </w:tcPr>
          <w:p w14:paraId="15AC8233" w14:textId="77777777" w:rsidR="00C176C7" w:rsidRPr="00C176C7" w:rsidRDefault="00C176C7" w:rsidP="00C176C7">
            <w:pPr>
              <w:jc w:val="center"/>
              <w:rPr>
                <w:sz w:val="18"/>
                <w:szCs w:val="18"/>
              </w:rPr>
            </w:pPr>
            <w:r w:rsidRPr="00C176C7">
              <w:rPr>
                <w:sz w:val="18"/>
                <w:szCs w:val="18"/>
              </w:rPr>
              <w:t>7.25</w:t>
            </w:r>
          </w:p>
        </w:tc>
        <w:tc>
          <w:tcPr>
            <w:tcW w:w="826" w:type="dxa"/>
            <w:noWrap/>
            <w:vAlign w:val="center"/>
            <w:hideMark/>
          </w:tcPr>
          <w:p w14:paraId="160BA48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B3021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96417A8" w14:textId="77777777" w:rsidR="00C176C7" w:rsidRPr="00C176C7" w:rsidRDefault="00C176C7" w:rsidP="00C176C7">
            <w:pPr>
              <w:jc w:val="center"/>
              <w:rPr>
                <w:sz w:val="18"/>
                <w:szCs w:val="18"/>
              </w:rPr>
            </w:pPr>
            <w:r w:rsidRPr="00C176C7">
              <w:rPr>
                <w:sz w:val="18"/>
                <w:szCs w:val="18"/>
              </w:rPr>
              <w:t>410.46</w:t>
            </w:r>
          </w:p>
        </w:tc>
      </w:tr>
      <w:tr w:rsidR="00C176C7" w:rsidRPr="00C176C7" w14:paraId="24CE9447" w14:textId="77777777" w:rsidTr="00C176C7">
        <w:trPr>
          <w:trHeight w:val="255"/>
        </w:trPr>
        <w:tc>
          <w:tcPr>
            <w:tcW w:w="825" w:type="dxa"/>
            <w:vMerge/>
            <w:vAlign w:val="center"/>
            <w:hideMark/>
          </w:tcPr>
          <w:p w14:paraId="0554B4A9" w14:textId="77777777" w:rsidR="00C176C7" w:rsidRPr="00C176C7" w:rsidRDefault="00C176C7" w:rsidP="00C176C7">
            <w:pPr>
              <w:jc w:val="center"/>
              <w:rPr>
                <w:sz w:val="18"/>
                <w:szCs w:val="18"/>
              </w:rPr>
            </w:pPr>
          </w:p>
        </w:tc>
        <w:tc>
          <w:tcPr>
            <w:tcW w:w="2005" w:type="dxa"/>
            <w:vMerge/>
            <w:vAlign w:val="center"/>
            <w:hideMark/>
          </w:tcPr>
          <w:p w14:paraId="1DA369D3" w14:textId="77777777" w:rsidR="00C176C7" w:rsidRPr="00C176C7" w:rsidRDefault="00C176C7" w:rsidP="00C176C7">
            <w:pPr>
              <w:jc w:val="center"/>
              <w:rPr>
                <w:sz w:val="18"/>
                <w:szCs w:val="18"/>
              </w:rPr>
            </w:pPr>
          </w:p>
        </w:tc>
        <w:tc>
          <w:tcPr>
            <w:tcW w:w="851" w:type="dxa"/>
            <w:noWrap/>
            <w:vAlign w:val="center"/>
            <w:hideMark/>
          </w:tcPr>
          <w:p w14:paraId="211F807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0914E7E"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717D271D"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69528097" w14:textId="77777777" w:rsidR="00C176C7" w:rsidRPr="00C176C7" w:rsidRDefault="00C176C7" w:rsidP="00C176C7">
            <w:pPr>
              <w:jc w:val="center"/>
              <w:rPr>
                <w:sz w:val="18"/>
                <w:szCs w:val="18"/>
              </w:rPr>
            </w:pPr>
            <w:r w:rsidRPr="00C176C7">
              <w:rPr>
                <w:sz w:val="18"/>
                <w:szCs w:val="18"/>
              </w:rPr>
              <w:t>411.97</w:t>
            </w:r>
          </w:p>
        </w:tc>
        <w:tc>
          <w:tcPr>
            <w:tcW w:w="826" w:type="dxa"/>
            <w:noWrap/>
            <w:vAlign w:val="center"/>
            <w:hideMark/>
          </w:tcPr>
          <w:p w14:paraId="1D1C00D7" w14:textId="77777777" w:rsidR="00C176C7" w:rsidRPr="00C176C7" w:rsidRDefault="00C176C7" w:rsidP="00C176C7">
            <w:pPr>
              <w:jc w:val="center"/>
              <w:rPr>
                <w:sz w:val="18"/>
                <w:szCs w:val="18"/>
              </w:rPr>
            </w:pPr>
            <w:r w:rsidRPr="00C176C7">
              <w:rPr>
                <w:sz w:val="18"/>
                <w:szCs w:val="18"/>
              </w:rPr>
              <w:t>7.19</w:t>
            </w:r>
          </w:p>
        </w:tc>
        <w:tc>
          <w:tcPr>
            <w:tcW w:w="826" w:type="dxa"/>
            <w:noWrap/>
            <w:vAlign w:val="center"/>
            <w:hideMark/>
          </w:tcPr>
          <w:p w14:paraId="565905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3DB7A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BBE1B4" w14:textId="77777777" w:rsidR="00C176C7" w:rsidRPr="00C176C7" w:rsidRDefault="00C176C7" w:rsidP="00C176C7">
            <w:pPr>
              <w:jc w:val="center"/>
              <w:rPr>
                <w:sz w:val="18"/>
                <w:szCs w:val="18"/>
              </w:rPr>
            </w:pPr>
            <w:r w:rsidRPr="00C176C7">
              <w:rPr>
                <w:sz w:val="18"/>
                <w:szCs w:val="18"/>
              </w:rPr>
              <w:t>411.97</w:t>
            </w:r>
          </w:p>
        </w:tc>
      </w:tr>
      <w:tr w:rsidR="00C176C7" w:rsidRPr="00C176C7" w14:paraId="5CF5E738" w14:textId="77777777" w:rsidTr="00C176C7">
        <w:trPr>
          <w:trHeight w:val="255"/>
        </w:trPr>
        <w:tc>
          <w:tcPr>
            <w:tcW w:w="825" w:type="dxa"/>
            <w:vMerge/>
            <w:vAlign w:val="center"/>
            <w:hideMark/>
          </w:tcPr>
          <w:p w14:paraId="241B3220" w14:textId="77777777" w:rsidR="00C176C7" w:rsidRPr="00C176C7" w:rsidRDefault="00C176C7" w:rsidP="00C176C7">
            <w:pPr>
              <w:jc w:val="center"/>
              <w:rPr>
                <w:sz w:val="18"/>
                <w:szCs w:val="18"/>
              </w:rPr>
            </w:pPr>
          </w:p>
        </w:tc>
        <w:tc>
          <w:tcPr>
            <w:tcW w:w="2005" w:type="dxa"/>
            <w:vMerge w:val="restart"/>
            <w:noWrap/>
            <w:vAlign w:val="center"/>
            <w:hideMark/>
          </w:tcPr>
          <w:p w14:paraId="425EB04B"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459E0FB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BCD39CA"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B2EEC92" w14:textId="77777777" w:rsidR="00C176C7" w:rsidRPr="00C176C7" w:rsidRDefault="00C176C7" w:rsidP="00C176C7">
            <w:pPr>
              <w:jc w:val="center"/>
              <w:rPr>
                <w:sz w:val="18"/>
                <w:szCs w:val="18"/>
              </w:rPr>
            </w:pPr>
            <w:r w:rsidRPr="00C176C7">
              <w:rPr>
                <w:sz w:val="18"/>
                <w:szCs w:val="18"/>
              </w:rPr>
              <w:t>107.56</w:t>
            </w:r>
          </w:p>
        </w:tc>
        <w:tc>
          <w:tcPr>
            <w:tcW w:w="826" w:type="dxa"/>
            <w:noWrap/>
            <w:vAlign w:val="center"/>
            <w:hideMark/>
          </w:tcPr>
          <w:p w14:paraId="0236965A" w14:textId="77777777" w:rsidR="00C176C7" w:rsidRPr="00C176C7" w:rsidRDefault="00C176C7" w:rsidP="00C176C7">
            <w:pPr>
              <w:jc w:val="center"/>
              <w:rPr>
                <w:sz w:val="18"/>
                <w:szCs w:val="18"/>
              </w:rPr>
            </w:pPr>
            <w:r w:rsidRPr="00C176C7">
              <w:rPr>
                <w:sz w:val="18"/>
                <w:szCs w:val="18"/>
              </w:rPr>
              <w:t>157.80</w:t>
            </w:r>
          </w:p>
        </w:tc>
        <w:tc>
          <w:tcPr>
            <w:tcW w:w="826" w:type="dxa"/>
            <w:noWrap/>
            <w:vAlign w:val="center"/>
            <w:hideMark/>
          </w:tcPr>
          <w:p w14:paraId="0332B12C" w14:textId="77777777" w:rsidR="00C176C7" w:rsidRPr="00C176C7" w:rsidRDefault="00C176C7" w:rsidP="00C176C7">
            <w:pPr>
              <w:jc w:val="center"/>
              <w:rPr>
                <w:sz w:val="18"/>
                <w:szCs w:val="18"/>
              </w:rPr>
            </w:pPr>
            <w:r w:rsidRPr="00C176C7">
              <w:rPr>
                <w:sz w:val="18"/>
                <w:szCs w:val="18"/>
              </w:rPr>
              <w:t>7.26</w:t>
            </w:r>
          </w:p>
        </w:tc>
        <w:tc>
          <w:tcPr>
            <w:tcW w:w="826" w:type="dxa"/>
            <w:noWrap/>
            <w:vAlign w:val="center"/>
            <w:hideMark/>
          </w:tcPr>
          <w:p w14:paraId="4AC39A7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0A6C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DFD4DD" w14:textId="77777777" w:rsidR="00C176C7" w:rsidRPr="00C176C7" w:rsidRDefault="00C176C7" w:rsidP="00C176C7">
            <w:pPr>
              <w:jc w:val="center"/>
              <w:rPr>
                <w:sz w:val="18"/>
                <w:szCs w:val="18"/>
              </w:rPr>
            </w:pPr>
            <w:r w:rsidRPr="00C176C7">
              <w:rPr>
                <w:sz w:val="18"/>
                <w:szCs w:val="18"/>
              </w:rPr>
              <w:t>157.80</w:t>
            </w:r>
          </w:p>
        </w:tc>
      </w:tr>
      <w:tr w:rsidR="00C176C7" w:rsidRPr="00C176C7" w14:paraId="74D2F161" w14:textId="77777777" w:rsidTr="00C176C7">
        <w:trPr>
          <w:trHeight w:val="255"/>
        </w:trPr>
        <w:tc>
          <w:tcPr>
            <w:tcW w:w="825" w:type="dxa"/>
            <w:vMerge/>
            <w:vAlign w:val="center"/>
            <w:hideMark/>
          </w:tcPr>
          <w:p w14:paraId="60B42D61" w14:textId="77777777" w:rsidR="00C176C7" w:rsidRPr="00C176C7" w:rsidRDefault="00C176C7" w:rsidP="00C176C7">
            <w:pPr>
              <w:jc w:val="center"/>
              <w:rPr>
                <w:sz w:val="18"/>
                <w:szCs w:val="18"/>
              </w:rPr>
            </w:pPr>
          </w:p>
        </w:tc>
        <w:tc>
          <w:tcPr>
            <w:tcW w:w="2005" w:type="dxa"/>
            <w:vMerge/>
            <w:vAlign w:val="center"/>
            <w:hideMark/>
          </w:tcPr>
          <w:p w14:paraId="7B3DBA80" w14:textId="77777777" w:rsidR="00C176C7" w:rsidRPr="00C176C7" w:rsidRDefault="00C176C7" w:rsidP="00C176C7">
            <w:pPr>
              <w:jc w:val="center"/>
              <w:rPr>
                <w:sz w:val="18"/>
                <w:szCs w:val="18"/>
              </w:rPr>
            </w:pPr>
          </w:p>
        </w:tc>
        <w:tc>
          <w:tcPr>
            <w:tcW w:w="851" w:type="dxa"/>
            <w:noWrap/>
            <w:vAlign w:val="center"/>
            <w:hideMark/>
          </w:tcPr>
          <w:p w14:paraId="0A28BFA8"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84D4CF2"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288DD39B" w14:textId="77777777" w:rsidR="00C176C7" w:rsidRPr="00C176C7" w:rsidRDefault="00C176C7" w:rsidP="00C176C7">
            <w:pPr>
              <w:jc w:val="center"/>
              <w:rPr>
                <w:sz w:val="18"/>
                <w:szCs w:val="18"/>
              </w:rPr>
            </w:pPr>
            <w:r w:rsidRPr="00C176C7">
              <w:rPr>
                <w:sz w:val="18"/>
                <w:szCs w:val="18"/>
              </w:rPr>
              <w:t>107.54</w:t>
            </w:r>
          </w:p>
        </w:tc>
        <w:tc>
          <w:tcPr>
            <w:tcW w:w="826" w:type="dxa"/>
            <w:noWrap/>
            <w:vAlign w:val="center"/>
            <w:hideMark/>
          </w:tcPr>
          <w:p w14:paraId="63FBA62A" w14:textId="77777777" w:rsidR="00C176C7" w:rsidRPr="00C176C7" w:rsidRDefault="00C176C7" w:rsidP="00C176C7">
            <w:pPr>
              <w:jc w:val="center"/>
              <w:rPr>
                <w:sz w:val="18"/>
                <w:szCs w:val="18"/>
              </w:rPr>
            </w:pPr>
            <w:r w:rsidRPr="00C176C7">
              <w:rPr>
                <w:sz w:val="18"/>
                <w:szCs w:val="18"/>
              </w:rPr>
              <w:t>156.83</w:t>
            </w:r>
          </w:p>
        </w:tc>
        <w:tc>
          <w:tcPr>
            <w:tcW w:w="826" w:type="dxa"/>
            <w:noWrap/>
            <w:vAlign w:val="center"/>
            <w:hideMark/>
          </w:tcPr>
          <w:p w14:paraId="482296B0" w14:textId="77777777" w:rsidR="00C176C7" w:rsidRPr="00C176C7" w:rsidRDefault="00C176C7" w:rsidP="00C176C7">
            <w:pPr>
              <w:jc w:val="center"/>
              <w:rPr>
                <w:sz w:val="18"/>
                <w:szCs w:val="18"/>
              </w:rPr>
            </w:pPr>
            <w:r w:rsidRPr="00C176C7">
              <w:rPr>
                <w:sz w:val="18"/>
                <w:szCs w:val="18"/>
              </w:rPr>
              <w:t>7.16</w:t>
            </w:r>
          </w:p>
        </w:tc>
        <w:tc>
          <w:tcPr>
            <w:tcW w:w="826" w:type="dxa"/>
            <w:noWrap/>
            <w:vAlign w:val="center"/>
            <w:hideMark/>
          </w:tcPr>
          <w:p w14:paraId="71FBBA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27DA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F8D367" w14:textId="77777777" w:rsidR="00C176C7" w:rsidRPr="00C176C7" w:rsidRDefault="00C176C7" w:rsidP="00C176C7">
            <w:pPr>
              <w:jc w:val="center"/>
              <w:rPr>
                <w:sz w:val="18"/>
                <w:szCs w:val="18"/>
              </w:rPr>
            </w:pPr>
            <w:r w:rsidRPr="00C176C7">
              <w:rPr>
                <w:sz w:val="18"/>
                <w:szCs w:val="18"/>
              </w:rPr>
              <w:t>156.83</w:t>
            </w:r>
          </w:p>
        </w:tc>
      </w:tr>
      <w:tr w:rsidR="00C176C7" w:rsidRPr="00C176C7" w14:paraId="4983A320" w14:textId="77777777" w:rsidTr="00C176C7">
        <w:trPr>
          <w:trHeight w:val="255"/>
        </w:trPr>
        <w:tc>
          <w:tcPr>
            <w:tcW w:w="825" w:type="dxa"/>
            <w:vMerge/>
            <w:vAlign w:val="center"/>
            <w:hideMark/>
          </w:tcPr>
          <w:p w14:paraId="5B8303B5" w14:textId="77777777" w:rsidR="00C176C7" w:rsidRPr="00C176C7" w:rsidRDefault="00C176C7" w:rsidP="00C176C7">
            <w:pPr>
              <w:jc w:val="center"/>
              <w:rPr>
                <w:sz w:val="18"/>
                <w:szCs w:val="18"/>
              </w:rPr>
            </w:pPr>
          </w:p>
        </w:tc>
        <w:tc>
          <w:tcPr>
            <w:tcW w:w="2005" w:type="dxa"/>
            <w:vMerge/>
            <w:vAlign w:val="center"/>
            <w:hideMark/>
          </w:tcPr>
          <w:p w14:paraId="4C321F21" w14:textId="77777777" w:rsidR="00C176C7" w:rsidRPr="00C176C7" w:rsidRDefault="00C176C7" w:rsidP="00C176C7">
            <w:pPr>
              <w:jc w:val="center"/>
              <w:rPr>
                <w:sz w:val="18"/>
                <w:szCs w:val="18"/>
              </w:rPr>
            </w:pPr>
          </w:p>
        </w:tc>
        <w:tc>
          <w:tcPr>
            <w:tcW w:w="851" w:type="dxa"/>
            <w:noWrap/>
            <w:vAlign w:val="center"/>
            <w:hideMark/>
          </w:tcPr>
          <w:p w14:paraId="39E10FC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A280B03"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3D3B15E8" w14:textId="77777777" w:rsidR="00C176C7" w:rsidRPr="00C176C7" w:rsidRDefault="00C176C7" w:rsidP="00C176C7">
            <w:pPr>
              <w:jc w:val="center"/>
              <w:rPr>
                <w:sz w:val="18"/>
                <w:szCs w:val="18"/>
              </w:rPr>
            </w:pPr>
            <w:r w:rsidRPr="00C176C7">
              <w:rPr>
                <w:sz w:val="18"/>
                <w:szCs w:val="18"/>
              </w:rPr>
              <w:t>108.00</w:t>
            </w:r>
          </w:p>
        </w:tc>
        <w:tc>
          <w:tcPr>
            <w:tcW w:w="826" w:type="dxa"/>
            <w:noWrap/>
            <w:vAlign w:val="center"/>
            <w:hideMark/>
          </w:tcPr>
          <w:p w14:paraId="1EC43861" w14:textId="77777777" w:rsidR="00C176C7" w:rsidRPr="00C176C7" w:rsidRDefault="00C176C7" w:rsidP="00C176C7">
            <w:pPr>
              <w:jc w:val="center"/>
              <w:rPr>
                <w:sz w:val="18"/>
                <w:szCs w:val="18"/>
              </w:rPr>
            </w:pPr>
            <w:r w:rsidRPr="00C176C7">
              <w:rPr>
                <w:sz w:val="18"/>
                <w:szCs w:val="18"/>
              </w:rPr>
              <w:t>159.02</w:t>
            </w:r>
          </w:p>
        </w:tc>
        <w:tc>
          <w:tcPr>
            <w:tcW w:w="826" w:type="dxa"/>
            <w:noWrap/>
            <w:vAlign w:val="center"/>
            <w:hideMark/>
          </w:tcPr>
          <w:p w14:paraId="68B3A592" w14:textId="77777777" w:rsidR="00C176C7" w:rsidRPr="00C176C7" w:rsidRDefault="00C176C7" w:rsidP="00C176C7">
            <w:pPr>
              <w:jc w:val="center"/>
              <w:rPr>
                <w:sz w:val="18"/>
                <w:szCs w:val="18"/>
              </w:rPr>
            </w:pPr>
            <w:r w:rsidRPr="00C176C7">
              <w:rPr>
                <w:sz w:val="18"/>
                <w:szCs w:val="18"/>
              </w:rPr>
              <w:t>7.21</w:t>
            </w:r>
          </w:p>
        </w:tc>
        <w:tc>
          <w:tcPr>
            <w:tcW w:w="826" w:type="dxa"/>
            <w:noWrap/>
            <w:vAlign w:val="center"/>
            <w:hideMark/>
          </w:tcPr>
          <w:p w14:paraId="4EE3C50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0B7CF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C598CC" w14:textId="77777777" w:rsidR="00C176C7" w:rsidRPr="00C176C7" w:rsidRDefault="00C176C7" w:rsidP="00C176C7">
            <w:pPr>
              <w:jc w:val="center"/>
              <w:rPr>
                <w:sz w:val="18"/>
                <w:szCs w:val="18"/>
              </w:rPr>
            </w:pPr>
            <w:r w:rsidRPr="00C176C7">
              <w:rPr>
                <w:sz w:val="18"/>
                <w:szCs w:val="18"/>
              </w:rPr>
              <w:t>159.02</w:t>
            </w:r>
          </w:p>
        </w:tc>
      </w:tr>
      <w:tr w:rsidR="00C176C7" w:rsidRPr="00C176C7" w14:paraId="7DDE1FFA" w14:textId="77777777" w:rsidTr="00C176C7">
        <w:trPr>
          <w:trHeight w:val="255"/>
        </w:trPr>
        <w:tc>
          <w:tcPr>
            <w:tcW w:w="825" w:type="dxa"/>
            <w:vMerge/>
            <w:vAlign w:val="center"/>
            <w:hideMark/>
          </w:tcPr>
          <w:p w14:paraId="5A15D45F" w14:textId="77777777" w:rsidR="00C176C7" w:rsidRPr="00C176C7" w:rsidRDefault="00C176C7" w:rsidP="00C176C7">
            <w:pPr>
              <w:jc w:val="center"/>
              <w:rPr>
                <w:sz w:val="18"/>
                <w:szCs w:val="18"/>
              </w:rPr>
            </w:pPr>
          </w:p>
        </w:tc>
        <w:tc>
          <w:tcPr>
            <w:tcW w:w="2005" w:type="dxa"/>
            <w:vMerge w:val="restart"/>
            <w:noWrap/>
            <w:vAlign w:val="center"/>
            <w:hideMark/>
          </w:tcPr>
          <w:p w14:paraId="128120DF"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7ED6D51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2BAAC07"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1E665100" w14:textId="77777777" w:rsidR="00C176C7" w:rsidRPr="00C176C7" w:rsidRDefault="00C176C7" w:rsidP="00C176C7">
            <w:pPr>
              <w:jc w:val="center"/>
              <w:rPr>
                <w:sz w:val="18"/>
                <w:szCs w:val="18"/>
              </w:rPr>
            </w:pPr>
            <w:r w:rsidRPr="00C176C7">
              <w:rPr>
                <w:sz w:val="18"/>
                <w:szCs w:val="18"/>
              </w:rPr>
              <w:t>83.66</w:t>
            </w:r>
          </w:p>
        </w:tc>
        <w:tc>
          <w:tcPr>
            <w:tcW w:w="826" w:type="dxa"/>
            <w:noWrap/>
            <w:vAlign w:val="center"/>
            <w:hideMark/>
          </w:tcPr>
          <w:p w14:paraId="563E3947" w14:textId="77777777" w:rsidR="00C176C7" w:rsidRPr="00C176C7" w:rsidRDefault="00C176C7" w:rsidP="00C176C7">
            <w:pPr>
              <w:jc w:val="center"/>
              <w:rPr>
                <w:sz w:val="18"/>
                <w:szCs w:val="18"/>
              </w:rPr>
            </w:pPr>
            <w:r w:rsidRPr="00C176C7">
              <w:rPr>
                <w:sz w:val="18"/>
                <w:szCs w:val="18"/>
              </w:rPr>
              <w:t>54.44</w:t>
            </w:r>
          </w:p>
        </w:tc>
        <w:tc>
          <w:tcPr>
            <w:tcW w:w="826" w:type="dxa"/>
            <w:noWrap/>
            <w:vAlign w:val="center"/>
            <w:hideMark/>
          </w:tcPr>
          <w:p w14:paraId="2C282F30" w14:textId="77777777" w:rsidR="00C176C7" w:rsidRPr="00C176C7" w:rsidRDefault="00C176C7" w:rsidP="00C176C7">
            <w:pPr>
              <w:jc w:val="center"/>
              <w:rPr>
                <w:sz w:val="18"/>
                <w:szCs w:val="18"/>
              </w:rPr>
            </w:pPr>
            <w:r w:rsidRPr="00C176C7">
              <w:rPr>
                <w:sz w:val="18"/>
                <w:szCs w:val="18"/>
              </w:rPr>
              <w:t>7.52</w:t>
            </w:r>
          </w:p>
        </w:tc>
        <w:tc>
          <w:tcPr>
            <w:tcW w:w="826" w:type="dxa"/>
            <w:noWrap/>
            <w:vAlign w:val="center"/>
            <w:hideMark/>
          </w:tcPr>
          <w:p w14:paraId="1CA7087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EFCE11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6545F70" w14:textId="77777777" w:rsidR="00C176C7" w:rsidRPr="00C176C7" w:rsidRDefault="00C176C7" w:rsidP="00C176C7">
            <w:pPr>
              <w:jc w:val="center"/>
              <w:rPr>
                <w:sz w:val="18"/>
                <w:szCs w:val="18"/>
              </w:rPr>
            </w:pPr>
            <w:r w:rsidRPr="00C176C7">
              <w:rPr>
                <w:sz w:val="18"/>
                <w:szCs w:val="18"/>
              </w:rPr>
              <w:t>34.19</w:t>
            </w:r>
          </w:p>
        </w:tc>
      </w:tr>
      <w:tr w:rsidR="00C176C7" w:rsidRPr="00C176C7" w14:paraId="6A0B1CEF" w14:textId="77777777" w:rsidTr="00C176C7">
        <w:trPr>
          <w:trHeight w:val="255"/>
        </w:trPr>
        <w:tc>
          <w:tcPr>
            <w:tcW w:w="825" w:type="dxa"/>
            <w:vMerge/>
            <w:vAlign w:val="center"/>
            <w:hideMark/>
          </w:tcPr>
          <w:p w14:paraId="4D7DC749" w14:textId="77777777" w:rsidR="00C176C7" w:rsidRPr="00C176C7" w:rsidRDefault="00C176C7" w:rsidP="00C176C7">
            <w:pPr>
              <w:jc w:val="center"/>
              <w:rPr>
                <w:sz w:val="18"/>
                <w:szCs w:val="18"/>
              </w:rPr>
            </w:pPr>
          </w:p>
        </w:tc>
        <w:tc>
          <w:tcPr>
            <w:tcW w:w="2005" w:type="dxa"/>
            <w:vMerge/>
            <w:vAlign w:val="center"/>
            <w:hideMark/>
          </w:tcPr>
          <w:p w14:paraId="6D5312F5" w14:textId="77777777" w:rsidR="00C176C7" w:rsidRPr="00C176C7" w:rsidRDefault="00C176C7" w:rsidP="00C176C7">
            <w:pPr>
              <w:jc w:val="center"/>
              <w:rPr>
                <w:sz w:val="18"/>
                <w:szCs w:val="18"/>
              </w:rPr>
            </w:pPr>
          </w:p>
        </w:tc>
        <w:tc>
          <w:tcPr>
            <w:tcW w:w="851" w:type="dxa"/>
            <w:noWrap/>
            <w:vAlign w:val="center"/>
            <w:hideMark/>
          </w:tcPr>
          <w:p w14:paraId="270B403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5AC01C1"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62CC3FA6" w14:textId="77777777" w:rsidR="00C176C7" w:rsidRPr="00C176C7" w:rsidRDefault="00C176C7" w:rsidP="00C176C7">
            <w:pPr>
              <w:jc w:val="center"/>
              <w:rPr>
                <w:sz w:val="18"/>
                <w:szCs w:val="18"/>
              </w:rPr>
            </w:pPr>
            <w:r w:rsidRPr="00C176C7">
              <w:rPr>
                <w:sz w:val="18"/>
                <w:szCs w:val="18"/>
              </w:rPr>
              <w:t>83.83</w:t>
            </w:r>
          </w:p>
        </w:tc>
        <w:tc>
          <w:tcPr>
            <w:tcW w:w="826" w:type="dxa"/>
            <w:noWrap/>
            <w:vAlign w:val="center"/>
            <w:hideMark/>
          </w:tcPr>
          <w:p w14:paraId="50B2AAEE" w14:textId="77777777" w:rsidR="00C176C7" w:rsidRPr="00C176C7" w:rsidRDefault="00C176C7" w:rsidP="00C176C7">
            <w:pPr>
              <w:jc w:val="center"/>
              <w:rPr>
                <w:sz w:val="18"/>
                <w:szCs w:val="18"/>
              </w:rPr>
            </w:pPr>
            <w:r w:rsidRPr="00C176C7">
              <w:rPr>
                <w:sz w:val="18"/>
                <w:szCs w:val="18"/>
              </w:rPr>
              <w:t>66.87</w:t>
            </w:r>
          </w:p>
        </w:tc>
        <w:tc>
          <w:tcPr>
            <w:tcW w:w="826" w:type="dxa"/>
            <w:noWrap/>
            <w:vAlign w:val="center"/>
            <w:hideMark/>
          </w:tcPr>
          <w:p w14:paraId="71544E51" w14:textId="77777777" w:rsidR="00C176C7" w:rsidRPr="00C176C7" w:rsidRDefault="00C176C7" w:rsidP="00C176C7">
            <w:pPr>
              <w:jc w:val="center"/>
              <w:rPr>
                <w:sz w:val="18"/>
                <w:szCs w:val="18"/>
              </w:rPr>
            </w:pPr>
            <w:r w:rsidRPr="00C176C7">
              <w:rPr>
                <w:sz w:val="18"/>
                <w:szCs w:val="18"/>
              </w:rPr>
              <w:t>7.53</w:t>
            </w:r>
          </w:p>
        </w:tc>
        <w:tc>
          <w:tcPr>
            <w:tcW w:w="826" w:type="dxa"/>
            <w:noWrap/>
            <w:vAlign w:val="center"/>
            <w:hideMark/>
          </w:tcPr>
          <w:p w14:paraId="4A4D5BC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4C7DAB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21E28AC" w14:textId="77777777" w:rsidR="00C176C7" w:rsidRPr="00C176C7" w:rsidRDefault="00C176C7" w:rsidP="00C176C7">
            <w:pPr>
              <w:jc w:val="center"/>
              <w:rPr>
                <w:sz w:val="18"/>
                <w:szCs w:val="18"/>
              </w:rPr>
            </w:pPr>
            <w:r w:rsidRPr="00C176C7">
              <w:rPr>
                <w:sz w:val="18"/>
                <w:szCs w:val="18"/>
              </w:rPr>
              <w:t>47.80</w:t>
            </w:r>
          </w:p>
        </w:tc>
      </w:tr>
      <w:tr w:rsidR="00C176C7" w:rsidRPr="00C176C7" w14:paraId="6CB8581F" w14:textId="77777777" w:rsidTr="00C176C7">
        <w:trPr>
          <w:trHeight w:val="255"/>
        </w:trPr>
        <w:tc>
          <w:tcPr>
            <w:tcW w:w="825" w:type="dxa"/>
            <w:vMerge/>
            <w:vAlign w:val="center"/>
            <w:hideMark/>
          </w:tcPr>
          <w:p w14:paraId="4761DD7B" w14:textId="77777777" w:rsidR="00C176C7" w:rsidRPr="00C176C7" w:rsidRDefault="00C176C7" w:rsidP="00C176C7">
            <w:pPr>
              <w:jc w:val="center"/>
              <w:rPr>
                <w:sz w:val="18"/>
                <w:szCs w:val="18"/>
              </w:rPr>
            </w:pPr>
          </w:p>
        </w:tc>
        <w:tc>
          <w:tcPr>
            <w:tcW w:w="2005" w:type="dxa"/>
            <w:vMerge/>
            <w:vAlign w:val="center"/>
            <w:hideMark/>
          </w:tcPr>
          <w:p w14:paraId="107A9DAA" w14:textId="77777777" w:rsidR="00C176C7" w:rsidRPr="00C176C7" w:rsidRDefault="00C176C7" w:rsidP="00C176C7">
            <w:pPr>
              <w:jc w:val="center"/>
              <w:rPr>
                <w:sz w:val="18"/>
                <w:szCs w:val="18"/>
              </w:rPr>
            </w:pPr>
          </w:p>
        </w:tc>
        <w:tc>
          <w:tcPr>
            <w:tcW w:w="851" w:type="dxa"/>
            <w:noWrap/>
            <w:vAlign w:val="center"/>
            <w:hideMark/>
          </w:tcPr>
          <w:p w14:paraId="4AFF3E6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D09BF5F"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39FF8411" w14:textId="77777777" w:rsidR="00C176C7" w:rsidRPr="00C176C7" w:rsidRDefault="00C176C7" w:rsidP="00C176C7">
            <w:pPr>
              <w:jc w:val="center"/>
              <w:rPr>
                <w:sz w:val="18"/>
                <w:szCs w:val="18"/>
              </w:rPr>
            </w:pPr>
            <w:r w:rsidRPr="00C176C7">
              <w:rPr>
                <w:sz w:val="18"/>
                <w:szCs w:val="18"/>
              </w:rPr>
              <w:t>83.74</w:t>
            </w:r>
          </w:p>
        </w:tc>
        <w:tc>
          <w:tcPr>
            <w:tcW w:w="826" w:type="dxa"/>
            <w:noWrap/>
            <w:vAlign w:val="center"/>
            <w:hideMark/>
          </w:tcPr>
          <w:p w14:paraId="1A7A50E0" w14:textId="77777777" w:rsidR="00C176C7" w:rsidRPr="00C176C7" w:rsidRDefault="00C176C7" w:rsidP="00C176C7">
            <w:pPr>
              <w:jc w:val="center"/>
              <w:rPr>
                <w:sz w:val="18"/>
                <w:szCs w:val="18"/>
              </w:rPr>
            </w:pPr>
            <w:r w:rsidRPr="00C176C7">
              <w:rPr>
                <w:sz w:val="18"/>
                <w:szCs w:val="18"/>
              </w:rPr>
              <w:t>68.99</w:t>
            </w:r>
          </w:p>
        </w:tc>
        <w:tc>
          <w:tcPr>
            <w:tcW w:w="826" w:type="dxa"/>
            <w:noWrap/>
            <w:vAlign w:val="center"/>
            <w:hideMark/>
          </w:tcPr>
          <w:p w14:paraId="617D6CE7" w14:textId="77777777" w:rsidR="00C176C7" w:rsidRPr="00C176C7" w:rsidRDefault="00C176C7" w:rsidP="00C176C7">
            <w:pPr>
              <w:jc w:val="center"/>
              <w:rPr>
                <w:sz w:val="18"/>
                <w:szCs w:val="18"/>
              </w:rPr>
            </w:pPr>
            <w:r w:rsidRPr="00C176C7">
              <w:rPr>
                <w:sz w:val="18"/>
                <w:szCs w:val="18"/>
              </w:rPr>
              <w:t>7.56</w:t>
            </w:r>
          </w:p>
        </w:tc>
        <w:tc>
          <w:tcPr>
            <w:tcW w:w="826" w:type="dxa"/>
            <w:noWrap/>
            <w:vAlign w:val="center"/>
            <w:hideMark/>
          </w:tcPr>
          <w:p w14:paraId="23C7B75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FD1E4F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248C4F1" w14:textId="77777777" w:rsidR="00C176C7" w:rsidRPr="00C176C7" w:rsidRDefault="00C176C7" w:rsidP="00C176C7">
            <w:pPr>
              <w:jc w:val="center"/>
              <w:rPr>
                <w:sz w:val="18"/>
                <w:szCs w:val="18"/>
              </w:rPr>
            </w:pPr>
            <w:r w:rsidRPr="00C176C7">
              <w:rPr>
                <w:sz w:val="18"/>
                <w:szCs w:val="18"/>
              </w:rPr>
              <w:t>50.27</w:t>
            </w:r>
          </w:p>
        </w:tc>
      </w:tr>
      <w:tr w:rsidR="00C176C7" w:rsidRPr="00C176C7" w14:paraId="327DE868" w14:textId="77777777" w:rsidTr="00C176C7">
        <w:trPr>
          <w:trHeight w:val="255"/>
        </w:trPr>
        <w:tc>
          <w:tcPr>
            <w:tcW w:w="825" w:type="dxa"/>
            <w:vMerge/>
            <w:vAlign w:val="center"/>
            <w:hideMark/>
          </w:tcPr>
          <w:p w14:paraId="77197FCA" w14:textId="77777777" w:rsidR="00C176C7" w:rsidRPr="00C176C7" w:rsidRDefault="00C176C7" w:rsidP="00C176C7">
            <w:pPr>
              <w:jc w:val="center"/>
              <w:rPr>
                <w:sz w:val="18"/>
                <w:szCs w:val="18"/>
              </w:rPr>
            </w:pPr>
          </w:p>
        </w:tc>
        <w:tc>
          <w:tcPr>
            <w:tcW w:w="2005" w:type="dxa"/>
            <w:vMerge w:val="restart"/>
            <w:noWrap/>
            <w:vAlign w:val="center"/>
            <w:hideMark/>
          </w:tcPr>
          <w:p w14:paraId="2848633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7C121D8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E048064"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DBE51F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95B8889" w14:textId="77777777" w:rsidR="00C176C7" w:rsidRPr="00C176C7" w:rsidRDefault="00C176C7" w:rsidP="00C176C7">
            <w:pPr>
              <w:jc w:val="center"/>
              <w:rPr>
                <w:sz w:val="18"/>
                <w:szCs w:val="18"/>
              </w:rPr>
            </w:pPr>
            <w:r w:rsidRPr="00C176C7">
              <w:rPr>
                <w:sz w:val="18"/>
                <w:szCs w:val="18"/>
              </w:rPr>
              <w:t>305.66</w:t>
            </w:r>
          </w:p>
        </w:tc>
        <w:tc>
          <w:tcPr>
            <w:tcW w:w="826" w:type="dxa"/>
            <w:noWrap/>
            <w:vAlign w:val="center"/>
            <w:hideMark/>
          </w:tcPr>
          <w:p w14:paraId="0791C9E9" w14:textId="77777777" w:rsidR="00C176C7" w:rsidRPr="00C176C7" w:rsidRDefault="00C176C7" w:rsidP="00C176C7">
            <w:pPr>
              <w:jc w:val="center"/>
              <w:rPr>
                <w:sz w:val="18"/>
                <w:szCs w:val="18"/>
              </w:rPr>
            </w:pPr>
            <w:r w:rsidRPr="00C176C7">
              <w:rPr>
                <w:sz w:val="18"/>
                <w:szCs w:val="18"/>
              </w:rPr>
              <w:t>31.33</w:t>
            </w:r>
          </w:p>
        </w:tc>
        <w:tc>
          <w:tcPr>
            <w:tcW w:w="826" w:type="dxa"/>
            <w:noWrap/>
            <w:vAlign w:val="center"/>
            <w:hideMark/>
          </w:tcPr>
          <w:p w14:paraId="7EFBB6D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A1ABE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A4D4C88" w14:textId="77777777" w:rsidR="00C176C7" w:rsidRPr="00C176C7" w:rsidRDefault="00C176C7" w:rsidP="00C176C7">
            <w:pPr>
              <w:jc w:val="center"/>
              <w:rPr>
                <w:sz w:val="18"/>
                <w:szCs w:val="18"/>
              </w:rPr>
            </w:pPr>
            <w:r w:rsidRPr="00C176C7">
              <w:rPr>
                <w:sz w:val="18"/>
                <w:szCs w:val="18"/>
              </w:rPr>
              <w:t>305.66</w:t>
            </w:r>
          </w:p>
        </w:tc>
      </w:tr>
      <w:tr w:rsidR="00C176C7" w:rsidRPr="00C176C7" w14:paraId="1E7DFA51" w14:textId="77777777" w:rsidTr="00C176C7">
        <w:trPr>
          <w:trHeight w:val="255"/>
        </w:trPr>
        <w:tc>
          <w:tcPr>
            <w:tcW w:w="825" w:type="dxa"/>
            <w:vMerge/>
            <w:vAlign w:val="center"/>
            <w:hideMark/>
          </w:tcPr>
          <w:p w14:paraId="23499FF2" w14:textId="77777777" w:rsidR="00C176C7" w:rsidRPr="00C176C7" w:rsidRDefault="00C176C7" w:rsidP="00C176C7">
            <w:pPr>
              <w:jc w:val="center"/>
              <w:rPr>
                <w:sz w:val="18"/>
                <w:szCs w:val="18"/>
              </w:rPr>
            </w:pPr>
          </w:p>
        </w:tc>
        <w:tc>
          <w:tcPr>
            <w:tcW w:w="2005" w:type="dxa"/>
            <w:vMerge/>
            <w:vAlign w:val="center"/>
            <w:hideMark/>
          </w:tcPr>
          <w:p w14:paraId="5A89C94D" w14:textId="77777777" w:rsidR="00C176C7" w:rsidRPr="00C176C7" w:rsidRDefault="00C176C7" w:rsidP="00C176C7">
            <w:pPr>
              <w:jc w:val="center"/>
              <w:rPr>
                <w:sz w:val="18"/>
                <w:szCs w:val="18"/>
              </w:rPr>
            </w:pPr>
          </w:p>
        </w:tc>
        <w:tc>
          <w:tcPr>
            <w:tcW w:w="851" w:type="dxa"/>
            <w:noWrap/>
            <w:vAlign w:val="center"/>
            <w:hideMark/>
          </w:tcPr>
          <w:p w14:paraId="72FC664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7EC09A1"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153A57E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A4B20C4" w14:textId="77777777" w:rsidR="00C176C7" w:rsidRPr="00C176C7" w:rsidRDefault="00C176C7" w:rsidP="00C176C7">
            <w:pPr>
              <w:jc w:val="center"/>
              <w:rPr>
                <w:sz w:val="18"/>
                <w:szCs w:val="18"/>
              </w:rPr>
            </w:pPr>
            <w:r w:rsidRPr="00C176C7">
              <w:rPr>
                <w:sz w:val="18"/>
                <w:szCs w:val="18"/>
              </w:rPr>
              <w:t>305.80</w:t>
            </w:r>
          </w:p>
        </w:tc>
        <w:tc>
          <w:tcPr>
            <w:tcW w:w="826" w:type="dxa"/>
            <w:noWrap/>
            <w:vAlign w:val="center"/>
            <w:hideMark/>
          </w:tcPr>
          <w:p w14:paraId="2F34F5F7" w14:textId="77777777" w:rsidR="00C176C7" w:rsidRPr="00C176C7" w:rsidRDefault="00C176C7" w:rsidP="00C176C7">
            <w:pPr>
              <w:jc w:val="center"/>
              <w:rPr>
                <w:sz w:val="18"/>
                <w:szCs w:val="18"/>
              </w:rPr>
            </w:pPr>
            <w:r w:rsidRPr="00C176C7">
              <w:rPr>
                <w:sz w:val="18"/>
                <w:szCs w:val="18"/>
              </w:rPr>
              <w:t>31.34</w:t>
            </w:r>
          </w:p>
        </w:tc>
        <w:tc>
          <w:tcPr>
            <w:tcW w:w="826" w:type="dxa"/>
            <w:noWrap/>
            <w:vAlign w:val="center"/>
            <w:hideMark/>
          </w:tcPr>
          <w:p w14:paraId="1DCCDAD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F39F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2E68F9" w14:textId="77777777" w:rsidR="00C176C7" w:rsidRPr="00C176C7" w:rsidRDefault="00C176C7" w:rsidP="00C176C7">
            <w:pPr>
              <w:jc w:val="center"/>
              <w:rPr>
                <w:sz w:val="18"/>
                <w:szCs w:val="18"/>
              </w:rPr>
            </w:pPr>
            <w:r w:rsidRPr="00C176C7">
              <w:rPr>
                <w:sz w:val="18"/>
                <w:szCs w:val="18"/>
              </w:rPr>
              <w:t>305.80</w:t>
            </w:r>
          </w:p>
        </w:tc>
      </w:tr>
      <w:tr w:rsidR="00C176C7" w:rsidRPr="00C176C7" w14:paraId="6922F9BD" w14:textId="77777777" w:rsidTr="00C176C7">
        <w:trPr>
          <w:trHeight w:val="255"/>
        </w:trPr>
        <w:tc>
          <w:tcPr>
            <w:tcW w:w="825" w:type="dxa"/>
            <w:vMerge/>
            <w:vAlign w:val="center"/>
            <w:hideMark/>
          </w:tcPr>
          <w:p w14:paraId="61F8B171" w14:textId="77777777" w:rsidR="00C176C7" w:rsidRPr="00C176C7" w:rsidRDefault="00C176C7" w:rsidP="00C176C7">
            <w:pPr>
              <w:jc w:val="center"/>
              <w:rPr>
                <w:sz w:val="18"/>
                <w:szCs w:val="18"/>
              </w:rPr>
            </w:pPr>
          </w:p>
        </w:tc>
        <w:tc>
          <w:tcPr>
            <w:tcW w:w="2005" w:type="dxa"/>
            <w:vMerge/>
            <w:vAlign w:val="center"/>
            <w:hideMark/>
          </w:tcPr>
          <w:p w14:paraId="1CBC28D9" w14:textId="77777777" w:rsidR="00C176C7" w:rsidRPr="00C176C7" w:rsidRDefault="00C176C7" w:rsidP="00C176C7">
            <w:pPr>
              <w:jc w:val="center"/>
              <w:rPr>
                <w:sz w:val="18"/>
                <w:szCs w:val="18"/>
              </w:rPr>
            </w:pPr>
          </w:p>
        </w:tc>
        <w:tc>
          <w:tcPr>
            <w:tcW w:w="851" w:type="dxa"/>
            <w:noWrap/>
            <w:vAlign w:val="center"/>
            <w:hideMark/>
          </w:tcPr>
          <w:p w14:paraId="7977DCC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65DB73B"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544B0C8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E2B81EF" w14:textId="77777777" w:rsidR="00C176C7" w:rsidRPr="00C176C7" w:rsidRDefault="00C176C7" w:rsidP="00C176C7">
            <w:pPr>
              <w:jc w:val="center"/>
              <w:rPr>
                <w:sz w:val="18"/>
                <w:szCs w:val="18"/>
              </w:rPr>
            </w:pPr>
            <w:r w:rsidRPr="00C176C7">
              <w:rPr>
                <w:sz w:val="18"/>
                <w:szCs w:val="18"/>
              </w:rPr>
              <w:t>306.26</w:t>
            </w:r>
          </w:p>
        </w:tc>
        <w:tc>
          <w:tcPr>
            <w:tcW w:w="826" w:type="dxa"/>
            <w:noWrap/>
            <w:vAlign w:val="center"/>
            <w:hideMark/>
          </w:tcPr>
          <w:p w14:paraId="46249C32" w14:textId="77777777" w:rsidR="00C176C7" w:rsidRPr="00C176C7" w:rsidRDefault="00C176C7" w:rsidP="00C176C7">
            <w:pPr>
              <w:jc w:val="center"/>
              <w:rPr>
                <w:sz w:val="18"/>
                <w:szCs w:val="18"/>
              </w:rPr>
            </w:pPr>
            <w:r w:rsidRPr="00C176C7">
              <w:rPr>
                <w:sz w:val="18"/>
                <w:szCs w:val="18"/>
              </w:rPr>
              <w:t>31.32</w:t>
            </w:r>
          </w:p>
        </w:tc>
        <w:tc>
          <w:tcPr>
            <w:tcW w:w="826" w:type="dxa"/>
            <w:noWrap/>
            <w:vAlign w:val="center"/>
            <w:hideMark/>
          </w:tcPr>
          <w:p w14:paraId="0588F30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DEE9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AC897B" w14:textId="77777777" w:rsidR="00C176C7" w:rsidRPr="00C176C7" w:rsidRDefault="00C176C7" w:rsidP="00C176C7">
            <w:pPr>
              <w:jc w:val="center"/>
              <w:rPr>
                <w:sz w:val="18"/>
                <w:szCs w:val="18"/>
              </w:rPr>
            </w:pPr>
            <w:r w:rsidRPr="00C176C7">
              <w:rPr>
                <w:sz w:val="18"/>
                <w:szCs w:val="18"/>
              </w:rPr>
              <w:t>306.26</w:t>
            </w:r>
          </w:p>
        </w:tc>
      </w:tr>
      <w:tr w:rsidR="00C176C7" w:rsidRPr="00C176C7" w14:paraId="4701127F" w14:textId="77777777" w:rsidTr="00C176C7">
        <w:trPr>
          <w:trHeight w:val="255"/>
        </w:trPr>
        <w:tc>
          <w:tcPr>
            <w:tcW w:w="825" w:type="dxa"/>
            <w:vMerge w:val="restart"/>
            <w:noWrap/>
            <w:vAlign w:val="center"/>
            <w:hideMark/>
          </w:tcPr>
          <w:p w14:paraId="7DD3C17D" w14:textId="77777777" w:rsidR="00C176C7" w:rsidRPr="00C176C7" w:rsidRDefault="00C176C7" w:rsidP="00C176C7">
            <w:pPr>
              <w:jc w:val="center"/>
              <w:rPr>
                <w:sz w:val="18"/>
                <w:szCs w:val="18"/>
              </w:rPr>
            </w:pPr>
            <w:r w:rsidRPr="00C176C7">
              <w:rPr>
                <w:sz w:val="18"/>
                <w:szCs w:val="18"/>
              </w:rPr>
              <w:t>SJP6</w:t>
            </w:r>
          </w:p>
        </w:tc>
        <w:tc>
          <w:tcPr>
            <w:tcW w:w="2005" w:type="dxa"/>
            <w:vMerge w:val="restart"/>
            <w:noWrap/>
            <w:vAlign w:val="center"/>
            <w:hideMark/>
          </w:tcPr>
          <w:p w14:paraId="3FB2E5F3"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4D2C79C3"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E48098D"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CA34CA6" w14:textId="77777777" w:rsidR="00C176C7" w:rsidRPr="00C176C7" w:rsidRDefault="00C176C7" w:rsidP="00C176C7">
            <w:pPr>
              <w:jc w:val="center"/>
              <w:rPr>
                <w:sz w:val="18"/>
                <w:szCs w:val="18"/>
              </w:rPr>
            </w:pPr>
            <w:r w:rsidRPr="00C176C7">
              <w:rPr>
                <w:sz w:val="18"/>
                <w:szCs w:val="18"/>
              </w:rPr>
              <w:t>579.86</w:t>
            </w:r>
          </w:p>
        </w:tc>
        <w:tc>
          <w:tcPr>
            <w:tcW w:w="826" w:type="dxa"/>
            <w:noWrap/>
            <w:vAlign w:val="center"/>
            <w:hideMark/>
          </w:tcPr>
          <w:p w14:paraId="4FC061C2" w14:textId="77777777" w:rsidR="00C176C7" w:rsidRPr="00C176C7" w:rsidRDefault="00C176C7" w:rsidP="00C176C7">
            <w:pPr>
              <w:jc w:val="center"/>
              <w:rPr>
                <w:sz w:val="18"/>
                <w:szCs w:val="18"/>
              </w:rPr>
            </w:pPr>
            <w:r w:rsidRPr="00C176C7">
              <w:rPr>
                <w:sz w:val="18"/>
                <w:szCs w:val="18"/>
              </w:rPr>
              <w:t>603.73</w:t>
            </w:r>
          </w:p>
        </w:tc>
        <w:tc>
          <w:tcPr>
            <w:tcW w:w="826" w:type="dxa"/>
            <w:noWrap/>
            <w:vAlign w:val="center"/>
            <w:hideMark/>
          </w:tcPr>
          <w:p w14:paraId="22732738"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36B45DB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07C358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81E8C80" w14:textId="77777777" w:rsidR="00C176C7" w:rsidRPr="00C176C7" w:rsidRDefault="00C176C7" w:rsidP="00C176C7">
            <w:pPr>
              <w:jc w:val="center"/>
              <w:rPr>
                <w:sz w:val="18"/>
                <w:szCs w:val="18"/>
              </w:rPr>
            </w:pPr>
            <w:r w:rsidRPr="00C176C7">
              <w:rPr>
                <w:sz w:val="18"/>
                <w:szCs w:val="18"/>
              </w:rPr>
              <w:t>616.02</w:t>
            </w:r>
          </w:p>
        </w:tc>
      </w:tr>
      <w:tr w:rsidR="00C176C7" w:rsidRPr="00C176C7" w14:paraId="501FDD5E" w14:textId="77777777" w:rsidTr="00C176C7">
        <w:trPr>
          <w:trHeight w:val="255"/>
        </w:trPr>
        <w:tc>
          <w:tcPr>
            <w:tcW w:w="825" w:type="dxa"/>
            <w:vMerge/>
            <w:vAlign w:val="center"/>
            <w:hideMark/>
          </w:tcPr>
          <w:p w14:paraId="0F2F5FB1" w14:textId="77777777" w:rsidR="00C176C7" w:rsidRPr="00C176C7" w:rsidRDefault="00C176C7" w:rsidP="00C176C7">
            <w:pPr>
              <w:jc w:val="center"/>
              <w:rPr>
                <w:sz w:val="18"/>
                <w:szCs w:val="18"/>
              </w:rPr>
            </w:pPr>
          </w:p>
        </w:tc>
        <w:tc>
          <w:tcPr>
            <w:tcW w:w="2005" w:type="dxa"/>
            <w:vMerge/>
            <w:vAlign w:val="center"/>
            <w:hideMark/>
          </w:tcPr>
          <w:p w14:paraId="2776BCB4" w14:textId="77777777" w:rsidR="00C176C7" w:rsidRPr="00C176C7" w:rsidRDefault="00C176C7" w:rsidP="00C176C7">
            <w:pPr>
              <w:jc w:val="center"/>
              <w:rPr>
                <w:sz w:val="18"/>
                <w:szCs w:val="18"/>
              </w:rPr>
            </w:pPr>
          </w:p>
        </w:tc>
        <w:tc>
          <w:tcPr>
            <w:tcW w:w="851" w:type="dxa"/>
            <w:noWrap/>
            <w:vAlign w:val="center"/>
            <w:hideMark/>
          </w:tcPr>
          <w:p w14:paraId="1132101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8A0463B"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47B31349" w14:textId="77777777" w:rsidR="00C176C7" w:rsidRPr="00C176C7" w:rsidRDefault="00C176C7" w:rsidP="00C176C7">
            <w:pPr>
              <w:jc w:val="center"/>
              <w:rPr>
                <w:sz w:val="18"/>
                <w:szCs w:val="18"/>
              </w:rPr>
            </w:pPr>
            <w:r w:rsidRPr="00C176C7">
              <w:rPr>
                <w:sz w:val="18"/>
                <w:szCs w:val="18"/>
              </w:rPr>
              <w:t>583.52</w:t>
            </w:r>
          </w:p>
        </w:tc>
        <w:tc>
          <w:tcPr>
            <w:tcW w:w="826" w:type="dxa"/>
            <w:noWrap/>
            <w:vAlign w:val="center"/>
            <w:hideMark/>
          </w:tcPr>
          <w:p w14:paraId="3BF7A6CB" w14:textId="77777777" w:rsidR="00C176C7" w:rsidRPr="00C176C7" w:rsidRDefault="00C176C7" w:rsidP="00C176C7">
            <w:pPr>
              <w:jc w:val="center"/>
              <w:rPr>
                <w:sz w:val="18"/>
                <w:szCs w:val="18"/>
              </w:rPr>
            </w:pPr>
            <w:r w:rsidRPr="00C176C7">
              <w:rPr>
                <w:sz w:val="18"/>
                <w:szCs w:val="18"/>
              </w:rPr>
              <w:t>604.73</w:t>
            </w:r>
          </w:p>
        </w:tc>
        <w:tc>
          <w:tcPr>
            <w:tcW w:w="826" w:type="dxa"/>
            <w:noWrap/>
            <w:vAlign w:val="center"/>
            <w:hideMark/>
          </w:tcPr>
          <w:p w14:paraId="26C69A55" w14:textId="77777777" w:rsidR="00C176C7" w:rsidRPr="00C176C7" w:rsidRDefault="00C176C7" w:rsidP="00C176C7">
            <w:pPr>
              <w:jc w:val="center"/>
              <w:rPr>
                <w:sz w:val="18"/>
                <w:szCs w:val="18"/>
              </w:rPr>
            </w:pPr>
            <w:r w:rsidRPr="00C176C7">
              <w:rPr>
                <w:sz w:val="18"/>
                <w:szCs w:val="18"/>
              </w:rPr>
              <w:t>28.99</w:t>
            </w:r>
          </w:p>
        </w:tc>
        <w:tc>
          <w:tcPr>
            <w:tcW w:w="826" w:type="dxa"/>
            <w:noWrap/>
            <w:vAlign w:val="center"/>
            <w:hideMark/>
          </w:tcPr>
          <w:p w14:paraId="2C1B678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5F65C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0D17FC8" w14:textId="77777777" w:rsidR="00C176C7" w:rsidRPr="00C176C7" w:rsidRDefault="00C176C7" w:rsidP="00C176C7">
            <w:pPr>
              <w:jc w:val="center"/>
              <w:rPr>
                <w:sz w:val="18"/>
                <w:szCs w:val="18"/>
              </w:rPr>
            </w:pPr>
            <w:r w:rsidRPr="00C176C7">
              <w:rPr>
                <w:sz w:val="18"/>
                <w:szCs w:val="18"/>
              </w:rPr>
              <w:t>616.78</w:t>
            </w:r>
          </w:p>
        </w:tc>
      </w:tr>
      <w:tr w:rsidR="00C176C7" w:rsidRPr="00C176C7" w14:paraId="6680BD1F" w14:textId="77777777" w:rsidTr="00C176C7">
        <w:trPr>
          <w:trHeight w:val="255"/>
        </w:trPr>
        <w:tc>
          <w:tcPr>
            <w:tcW w:w="825" w:type="dxa"/>
            <w:vMerge/>
            <w:vAlign w:val="center"/>
            <w:hideMark/>
          </w:tcPr>
          <w:p w14:paraId="717C4473" w14:textId="77777777" w:rsidR="00C176C7" w:rsidRPr="00C176C7" w:rsidRDefault="00C176C7" w:rsidP="00C176C7">
            <w:pPr>
              <w:jc w:val="center"/>
              <w:rPr>
                <w:sz w:val="18"/>
                <w:szCs w:val="18"/>
              </w:rPr>
            </w:pPr>
          </w:p>
        </w:tc>
        <w:tc>
          <w:tcPr>
            <w:tcW w:w="2005" w:type="dxa"/>
            <w:vMerge/>
            <w:vAlign w:val="center"/>
            <w:hideMark/>
          </w:tcPr>
          <w:p w14:paraId="475ADFCC" w14:textId="77777777" w:rsidR="00C176C7" w:rsidRPr="00C176C7" w:rsidRDefault="00C176C7" w:rsidP="00C176C7">
            <w:pPr>
              <w:jc w:val="center"/>
              <w:rPr>
                <w:sz w:val="18"/>
                <w:szCs w:val="18"/>
              </w:rPr>
            </w:pPr>
          </w:p>
        </w:tc>
        <w:tc>
          <w:tcPr>
            <w:tcW w:w="851" w:type="dxa"/>
            <w:noWrap/>
            <w:vAlign w:val="center"/>
            <w:hideMark/>
          </w:tcPr>
          <w:p w14:paraId="04485DDE"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745CF6F"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7C33C198" w14:textId="77777777" w:rsidR="00C176C7" w:rsidRPr="00C176C7" w:rsidRDefault="00C176C7" w:rsidP="00C176C7">
            <w:pPr>
              <w:jc w:val="center"/>
              <w:rPr>
                <w:sz w:val="18"/>
                <w:szCs w:val="18"/>
              </w:rPr>
            </w:pPr>
            <w:r w:rsidRPr="00C176C7">
              <w:rPr>
                <w:sz w:val="18"/>
                <w:szCs w:val="18"/>
              </w:rPr>
              <w:t>582.05</w:t>
            </w:r>
          </w:p>
        </w:tc>
        <w:tc>
          <w:tcPr>
            <w:tcW w:w="826" w:type="dxa"/>
            <w:noWrap/>
            <w:vAlign w:val="center"/>
            <w:hideMark/>
          </w:tcPr>
          <w:p w14:paraId="6896D01D" w14:textId="77777777" w:rsidR="00C176C7" w:rsidRPr="00C176C7" w:rsidRDefault="00C176C7" w:rsidP="00C176C7">
            <w:pPr>
              <w:jc w:val="center"/>
              <w:rPr>
                <w:sz w:val="18"/>
                <w:szCs w:val="18"/>
              </w:rPr>
            </w:pPr>
            <w:r w:rsidRPr="00C176C7">
              <w:rPr>
                <w:sz w:val="18"/>
                <w:szCs w:val="18"/>
              </w:rPr>
              <w:t>607.19</w:t>
            </w:r>
          </w:p>
        </w:tc>
        <w:tc>
          <w:tcPr>
            <w:tcW w:w="826" w:type="dxa"/>
            <w:noWrap/>
            <w:vAlign w:val="center"/>
            <w:hideMark/>
          </w:tcPr>
          <w:p w14:paraId="7CBAD7F3"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26FB894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1ACF2AE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8AE019E" w14:textId="77777777" w:rsidR="00C176C7" w:rsidRPr="00C176C7" w:rsidRDefault="00C176C7" w:rsidP="00C176C7">
            <w:pPr>
              <w:jc w:val="center"/>
              <w:rPr>
                <w:sz w:val="18"/>
                <w:szCs w:val="18"/>
              </w:rPr>
            </w:pPr>
            <w:r w:rsidRPr="00C176C7">
              <w:rPr>
                <w:sz w:val="18"/>
                <w:szCs w:val="18"/>
              </w:rPr>
              <w:t>619.55</w:t>
            </w:r>
          </w:p>
        </w:tc>
      </w:tr>
      <w:tr w:rsidR="00C176C7" w:rsidRPr="00C176C7" w14:paraId="0FC7FD3A" w14:textId="77777777" w:rsidTr="00C176C7">
        <w:trPr>
          <w:trHeight w:val="255"/>
        </w:trPr>
        <w:tc>
          <w:tcPr>
            <w:tcW w:w="825" w:type="dxa"/>
            <w:vMerge/>
            <w:vAlign w:val="center"/>
            <w:hideMark/>
          </w:tcPr>
          <w:p w14:paraId="73E44D56" w14:textId="77777777" w:rsidR="00C176C7" w:rsidRPr="00C176C7" w:rsidRDefault="00C176C7" w:rsidP="00C176C7">
            <w:pPr>
              <w:jc w:val="center"/>
              <w:rPr>
                <w:sz w:val="18"/>
                <w:szCs w:val="18"/>
              </w:rPr>
            </w:pPr>
          </w:p>
        </w:tc>
        <w:tc>
          <w:tcPr>
            <w:tcW w:w="2005" w:type="dxa"/>
            <w:vMerge w:val="restart"/>
            <w:noWrap/>
            <w:vAlign w:val="center"/>
            <w:hideMark/>
          </w:tcPr>
          <w:p w14:paraId="1877DED8"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49ACCF06"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58EE8C2"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56840A34"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228861C8" w14:textId="77777777" w:rsidR="00C176C7" w:rsidRPr="00C176C7" w:rsidRDefault="00C176C7" w:rsidP="00C176C7">
            <w:pPr>
              <w:jc w:val="center"/>
              <w:rPr>
                <w:sz w:val="18"/>
                <w:szCs w:val="18"/>
              </w:rPr>
            </w:pPr>
            <w:r w:rsidRPr="00C176C7">
              <w:rPr>
                <w:sz w:val="18"/>
                <w:szCs w:val="18"/>
              </w:rPr>
              <w:t>596.38</w:t>
            </w:r>
          </w:p>
        </w:tc>
        <w:tc>
          <w:tcPr>
            <w:tcW w:w="826" w:type="dxa"/>
            <w:noWrap/>
            <w:vAlign w:val="center"/>
            <w:hideMark/>
          </w:tcPr>
          <w:p w14:paraId="651BF6EB"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7CDC773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0D6CE7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BBAFEA6" w14:textId="77777777" w:rsidR="00C176C7" w:rsidRPr="00C176C7" w:rsidRDefault="00C176C7" w:rsidP="00C176C7">
            <w:pPr>
              <w:jc w:val="center"/>
              <w:rPr>
                <w:sz w:val="18"/>
                <w:szCs w:val="18"/>
              </w:rPr>
            </w:pPr>
            <w:r w:rsidRPr="00C176C7">
              <w:rPr>
                <w:sz w:val="18"/>
                <w:szCs w:val="18"/>
              </w:rPr>
              <w:t>608.06</w:t>
            </w:r>
          </w:p>
        </w:tc>
      </w:tr>
      <w:tr w:rsidR="00C176C7" w:rsidRPr="00C176C7" w14:paraId="515F0432" w14:textId="77777777" w:rsidTr="00C176C7">
        <w:trPr>
          <w:trHeight w:val="255"/>
        </w:trPr>
        <w:tc>
          <w:tcPr>
            <w:tcW w:w="825" w:type="dxa"/>
            <w:vMerge/>
            <w:vAlign w:val="center"/>
            <w:hideMark/>
          </w:tcPr>
          <w:p w14:paraId="064A4229" w14:textId="77777777" w:rsidR="00C176C7" w:rsidRPr="00C176C7" w:rsidRDefault="00C176C7" w:rsidP="00C176C7">
            <w:pPr>
              <w:jc w:val="center"/>
              <w:rPr>
                <w:sz w:val="18"/>
                <w:szCs w:val="18"/>
              </w:rPr>
            </w:pPr>
          </w:p>
        </w:tc>
        <w:tc>
          <w:tcPr>
            <w:tcW w:w="2005" w:type="dxa"/>
            <w:vMerge/>
            <w:vAlign w:val="center"/>
            <w:hideMark/>
          </w:tcPr>
          <w:p w14:paraId="69D8D930" w14:textId="77777777" w:rsidR="00C176C7" w:rsidRPr="00C176C7" w:rsidRDefault="00C176C7" w:rsidP="00C176C7">
            <w:pPr>
              <w:jc w:val="center"/>
              <w:rPr>
                <w:sz w:val="18"/>
                <w:szCs w:val="18"/>
              </w:rPr>
            </w:pPr>
          </w:p>
        </w:tc>
        <w:tc>
          <w:tcPr>
            <w:tcW w:w="851" w:type="dxa"/>
            <w:noWrap/>
            <w:vAlign w:val="center"/>
            <w:hideMark/>
          </w:tcPr>
          <w:p w14:paraId="3F10EC6A"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74A8085"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503111E8"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0588D5D7" w14:textId="77777777" w:rsidR="00C176C7" w:rsidRPr="00C176C7" w:rsidRDefault="00C176C7" w:rsidP="00C176C7">
            <w:pPr>
              <w:jc w:val="center"/>
              <w:rPr>
                <w:sz w:val="18"/>
                <w:szCs w:val="18"/>
              </w:rPr>
            </w:pPr>
            <w:r w:rsidRPr="00C176C7">
              <w:rPr>
                <w:sz w:val="18"/>
                <w:szCs w:val="18"/>
              </w:rPr>
              <w:t>594.32</w:t>
            </w:r>
          </w:p>
        </w:tc>
        <w:tc>
          <w:tcPr>
            <w:tcW w:w="826" w:type="dxa"/>
            <w:noWrap/>
            <w:vAlign w:val="center"/>
            <w:hideMark/>
          </w:tcPr>
          <w:p w14:paraId="6D804370"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6CA8119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6B738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DF3E9D9" w14:textId="77777777" w:rsidR="00C176C7" w:rsidRPr="00C176C7" w:rsidRDefault="00C176C7" w:rsidP="00C176C7">
            <w:pPr>
              <w:jc w:val="center"/>
              <w:rPr>
                <w:sz w:val="18"/>
                <w:szCs w:val="18"/>
              </w:rPr>
            </w:pPr>
            <w:r w:rsidRPr="00C176C7">
              <w:rPr>
                <w:sz w:val="18"/>
                <w:szCs w:val="18"/>
              </w:rPr>
              <w:t>605.67</w:t>
            </w:r>
          </w:p>
        </w:tc>
      </w:tr>
      <w:tr w:rsidR="00C176C7" w:rsidRPr="00C176C7" w14:paraId="49F8055B" w14:textId="77777777" w:rsidTr="00C176C7">
        <w:trPr>
          <w:trHeight w:val="255"/>
        </w:trPr>
        <w:tc>
          <w:tcPr>
            <w:tcW w:w="825" w:type="dxa"/>
            <w:vMerge/>
            <w:vAlign w:val="center"/>
            <w:hideMark/>
          </w:tcPr>
          <w:p w14:paraId="4530CE40" w14:textId="77777777" w:rsidR="00C176C7" w:rsidRPr="00C176C7" w:rsidRDefault="00C176C7" w:rsidP="00C176C7">
            <w:pPr>
              <w:jc w:val="center"/>
              <w:rPr>
                <w:sz w:val="18"/>
                <w:szCs w:val="18"/>
              </w:rPr>
            </w:pPr>
          </w:p>
        </w:tc>
        <w:tc>
          <w:tcPr>
            <w:tcW w:w="2005" w:type="dxa"/>
            <w:vMerge/>
            <w:vAlign w:val="center"/>
            <w:hideMark/>
          </w:tcPr>
          <w:p w14:paraId="7C655027" w14:textId="77777777" w:rsidR="00C176C7" w:rsidRPr="00C176C7" w:rsidRDefault="00C176C7" w:rsidP="00C176C7">
            <w:pPr>
              <w:jc w:val="center"/>
              <w:rPr>
                <w:sz w:val="18"/>
                <w:szCs w:val="18"/>
              </w:rPr>
            </w:pPr>
          </w:p>
        </w:tc>
        <w:tc>
          <w:tcPr>
            <w:tcW w:w="851" w:type="dxa"/>
            <w:noWrap/>
            <w:vAlign w:val="center"/>
            <w:hideMark/>
          </w:tcPr>
          <w:p w14:paraId="55C0DF61"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34665C7"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1EBB5F75"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1549CF04" w14:textId="77777777" w:rsidR="00C176C7" w:rsidRPr="00C176C7" w:rsidRDefault="00C176C7" w:rsidP="00C176C7">
            <w:pPr>
              <w:jc w:val="center"/>
              <w:rPr>
                <w:sz w:val="18"/>
                <w:szCs w:val="18"/>
              </w:rPr>
            </w:pPr>
            <w:r w:rsidRPr="00C176C7">
              <w:rPr>
                <w:sz w:val="18"/>
                <w:szCs w:val="18"/>
              </w:rPr>
              <w:t>593.54</w:t>
            </w:r>
          </w:p>
        </w:tc>
        <w:tc>
          <w:tcPr>
            <w:tcW w:w="826" w:type="dxa"/>
            <w:noWrap/>
            <w:vAlign w:val="center"/>
            <w:hideMark/>
          </w:tcPr>
          <w:p w14:paraId="4B97992E"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11DC538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C7E19E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CB43F95" w14:textId="77777777" w:rsidR="00C176C7" w:rsidRPr="00C176C7" w:rsidRDefault="00C176C7" w:rsidP="00C176C7">
            <w:pPr>
              <w:jc w:val="center"/>
              <w:rPr>
                <w:sz w:val="18"/>
                <w:szCs w:val="18"/>
              </w:rPr>
            </w:pPr>
            <w:r w:rsidRPr="00C176C7">
              <w:rPr>
                <w:sz w:val="18"/>
                <w:szCs w:val="18"/>
              </w:rPr>
              <w:t>605.12</w:t>
            </w:r>
          </w:p>
        </w:tc>
      </w:tr>
      <w:tr w:rsidR="00C176C7" w:rsidRPr="00C176C7" w14:paraId="7AD412E3" w14:textId="77777777" w:rsidTr="00C176C7">
        <w:trPr>
          <w:trHeight w:val="255"/>
        </w:trPr>
        <w:tc>
          <w:tcPr>
            <w:tcW w:w="825" w:type="dxa"/>
            <w:vMerge/>
            <w:vAlign w:val="center"/>
            <w:hideMark/>
          </w:tcPr>
          <w:p w14:paraId="4AF23FD0" w14:textId="77777777" w:rsidR="00C176C7" w:rsidRPr="00C176C7" w:rsidRDefault="00C176C7" w:rsidP="00C176C7">
            <w:pPr>
              <w:jc w:val="center"/>
              <w:rPr>
                <w:sz w:val="18"/>
                <w:szCs w:val="18"/>
              </w:rPr>
            </w:pPr>
          </w:p>
        </w:tc>
        <w:tc>
          <w:tcPr>
            <w:tcW w:w="2005" w:type="dxa"/>
            <w:vMerge w:val="restart"/>
            <w:noWrap/>
            <w:vAlign w:val="center"/>
            <w:hideMark/>
          </w:tcPr>
          <w:p w14:paraId="4A86DA8A"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327AC10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A4B8AF9"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2F1F481A"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5E1DD886" w14:textId="77777777" w:rsidR="00C176C7" w:rsidRPr="00C176C7" w:rsidRDefault="00C176C7" w:rsidP="00C176C7">
            <w:pPr>
              <w:jc w:val="center"/>
              <w:rPr>
                <w:sz w:val="18"/>
                <w:szCs w:val="18"/>
              </w:rPr>
            </w:pPr>
            <w:r w:rsidRPr="00C176C7">
              <w:rPr>
                <w:sz w:val="18"/>
                <w:szCs w:val="18"/>
              </w:rPr>
              <w:t>407.54</w:t>
            </w:r>
          </w:p>
        </w:tc>
        <w:tc>
          <w:tcPr>
            <w:tcW w:w="826" w:type="dxa"/>
            <w:noWrap/>
            <w:vAlign w:val="center"/>
            <w:hideMark/>
          </w:tcPr>
          <w:p w14:paraId="3A0866AB" w14:textId="77777777" w:rsidR="00C176C7" w:rsidRPr="00C176C7" w:rsidRDefault="00C176C7" w:rsidP="00C176C7">
            <w:pPr>
              <w:jc w:val="center"/>
              <w:rPr>
                <w:sz w:val="18"/>
                <w:szCs w:val="18"/>
              </w:rPr>
            </w:pPr>
            <w:r w:rsidRPr="00C176C7">
              <w:rPr>
                <w:sz w:val="18"/>
                <w:szCs w:val="18"/>
              </w:rPr>
              <w:t>4.71</w:t>
            </w:r>
          </w:p>
        </w:tc>
        <w:tc>
          <w:tcPr>
            <w:tcW w:w="826" w:type="dxa"/>
            <w:noWrap/>
            <w:vAlign w:val="center"/>
            <w:hideMark/>
          </w:tcPr>
          <w:p w14:paraId="6F578DB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E5101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A6C4AE" w14:textId="77777777" w:rsidR="00C176C7" w:rsidRPr="00C176C7" w:rsidRDefault="00C176C7" w:rsidP="00C176C7">
            <w:pPr>
              <w:jc w:val="center"/>
              <w:rPr>
                <w:sz w:val="18"/>
                <w:szCs w:val="18"/>
              </w:rPr>
            </w:pPr>
            <w:r w:rsidRPr="00C176C7">
              <w:rPr>
                <w:sz w:val="18"/>
                <w:szCs w:val="18"/>
              </w:rPr>
              <w:t>407.54</w:t>
            </w:r>
          </w:p>
        </w:tc>
      </w:tr>
      <w:tr w:rsidR="00C176C7" w:rsidRPr="00C176C7" w14:paraId="79D844BD" w14:textId="77777777" w:rsidTr="00C176C7">
        <w:trPr>
          <w:trHeight w:val="255"/>
        </w:trPr>
        <w:tc>
          <w:tcPr>
            <w:tcW w:w="825" w:type="dxa"/>
            <w:vMerge/>
            <w:vAlign w:val="center"/>
            <w:hideMark/>
          </w:tcPr>
          <w:p w14:paraId="34E579D7" w14:textId="77777777" w:rsidR="00C176C7" w:rsidRPr="00C176C7" w:rsidRDefault="00C176C7" w:rsidP="00C176C7">
            <w:pPr>
              <w:jc w:val="center"/>
              <w:rPr>
                <w:sz w:val="18"/>
                <w:szCs w:val="18"/>
              </w:rPr>
            </w:pPr>
          </w:p>
        </w:tc>
        <w:tc>
          <w:tcPr>
            <w:tcW w:w="2005" w:type="dxa"/>
            <w:vMerge/>
            <w:vAlign w:val="center"/>
            <w:hideMark/>
          </w:tcPr>
          <w:p w14:paraId="627FEBD2" w14:textId="77777777" w:rsidR="00C176C7" w:rsidRPr="00C176C7" w:rsidRDefault="00C176C7" w:rsidP="00C176C7">
            <w:pPr>
              <w:jc w:val="center"/>
              <w:rPr>
                <w:sz w:val="18"/>
                <w:szCs w:val="18"/>
              </w:rPr>
            </w:pPr>
          </w:p>
        </w:tc>
        <w:tc>
          <w:tcPr>
            <w:tcW w:w="851" w:type="dxa"/>
            <w:noWrap/>
            <w:vAlign w:val="center"/>
            <w:hideMark/>
          </w:tcPr>
          <w:p w14:paraId="6086B26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A76EE77"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2FA704ED"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3574CCB1" w14:textId="77777777" w:rsidR="00C176C7" w:rsidRPr="00C176C7" w:rsidRDefault="00C176C7" w:rsidP="00C176C7">
            <w:pPr>
              <w:jc w:val="center"/>
              <w:rPr>
                <w:sz w:val="18"/>
                <w:szCs w:val="18"/>
              </w:rPr>
            </w:pPr>
            <w:r w:rsidRPr="00C176C7">
              <w:rPr>
                <w:sz w:val="18"/>
                <w:szCs w:val="18"/>
              </w:rPr>
              <w:t>413.35</w:t>
            </w:r>
          </w:p>
        </w:tc>
        <w:tc>
          <w:tcPr>
            <w:tcW w:w="826" w:type="dxa"/>
            <w:noWrap/>
            <w:vAlign w:val="center"/>
            <w:hideMark/>
          </w:tcPr>
          <w:p w14:paraId="5CDD7EE9" w14:textId="77777777" w:rsidR="00C176C7" w:rsidRPr="00C176C7" w:rsidRDefault="00C176C7" w:rsidP="00C176C7">
            <w:pPr>
              <w:jc w:val="center"/>
              <w:rPr>
                <w:sz w:val="18"/>
                <w:szCs w:val="18"/>
              </w:rPr>
            </w:pPr>
            <w:r w:rsidRPr="00C176C7">
              <w:rPr>
                <w:sz w:val="18"/>
                <w:szCs w:val="18"/>
              </w:rPr>
              <w:t>4.58</w:t>
            </w:r>
          </w:p>
        </w:tc>
        <w:tc>
          <w:tcPr>
            <w:tcW w:w="826" w:type="dxa"/>
            <w:noWrap/>
            <w:vAlign w:val="center"/>
            <w:hideMark/>
          </w:tcPr>
          <w:p w14:paraId="385A9D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6AE7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305FCF" w14:textId="77777777" w:rsidR="00C176C7" w:rsidRPr="00C176C7" w:rsidRDefault="00C176C7" w:rsidP="00C176C7">
            <w:pPr>
              <w:jc w:val="center"/>
              <w:rPr>
                <w:sz w:val="18"/>
                <w:szCs w:val="18"/>
              </w:rPr>
            </w:pPr>
            <w:r w:rsidRPr="00C176C7">
              <w:rPr>
                <w:sz w:val="18"/>
                <w:szCs w:val="18"/>
              </w:rPr>
              <w:t>413.35</w:t>
            </w:r>
          </w:p>
        </w:tc>
      </w:tr>
      <w:tr w:rsidR="00C176C7" w:rsidRPr="00C176C7" w14:paraId="5CA22242" w14:textId="77777777" w:rsidTr="00C176C7">
        <w:trPr>
          <w:trHeight w:val="255"/>
        </w:trPr>
        <w:tc>
          <w:tcPr>
            <w:tcW w:w="825" w:type="dxa"/>
            <w:vMerge/>
            <w:vAlign w:val="center"/>
            <w:hideMark/>
          </w:tcPr>
          <w:p w14:paraId="78D1FDDE" w14:textId="77777777" w:rsidR="00C176C7" w:rsidRPr="00C176C7" w:rsidRDefault="00C176C7" w:rsidP="00C176C7">
            <w:pPr>
              <w:jc w:val="center"/>
              <w:rPr>
                <w:sz w:val="18"/>
                <w:szCs w:val="18"/>
              </w:rPr>
            </w:pPr>
          </w:p>
        </w:tc>
        <w:tc>
          <w:tcPr>
            <w:tcW w:w="2005" w:type="dxa"/>
            <w:vMerge/>
            <w:vAlign w:val="center"/>
            <w:hideMark/>
          </w:tcPr>
          <w:p w14:paraId="2B052D8D" w14:textId="77777777" w:rsidR="00C176C7" w:rsidRPr="00C176C7" w:rsidRDefault="00C176C7" w:rsidP="00C176C7">
            <w:pPr>
              <w:jc w:val="center"/>
              <w:rPr>
                <w:sz w:val="18"/>
                <w:szCs w:val="18"/>
              </w:rPr>
            </w:pPr>
          </w:p>
        </w:tc>
        <w:tc>
          <w:tcPr>
            <w:tcW w:w="851" w:type="dxa"/>
            <w:noWrap/>
            <w:vAlign w:val="center"/>
            <w:hideMark/>
          </w:tcPr>
          <w:p w14:paraId="00B1567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E4EB759"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1CDC99F1"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560A71E7" w14:textId="77777777" w:rsidR="00C176C7" w:rsidRPr="00C176C7" w:rsidRDefault="00C176C7" w:rsidP="00C176C7">
            <w:pPr>
              <w:jc w:val="center"/>
              <w:rPr>
                <w:sz w:val="18"/>
                <w:szCs w:val="18"/>
              </w:rPr>
            </w:pPr>
            <w:r w:rsidRPr="00C176C7">
              <w:rPr>
                <w:sz w:val="18"/>
                <w:szCs w:val="18"/>
              </w:rPr>
              <w:t>418.21</w:t>
            </w:r>
          </w:p>
        </w:tc>
        <w:tc>
          <w:tcPr>
            <w:tcW w:w="826" w:type="dxa"/>
            <w:noWrap/>
            <w:vAlign w:val="center"/>
            <w:hideMark/>
          </w:tcPr>
          <w:p w14:paraId="69C087B7" w14:textId="77777777" w:rsidR="00C176C7" w:rsidRPr="00C176C7" w:rsidRDefault="00C176C7" w:rsidP="00C176C7">
            <w:pPr>
              <w:jc w:val="center"/>
              <w:rPr>
                <w:sz w:val="18"/>
                <w:szCs w:val="18"/>
              </w:rPr>
            </w:pPr>
            <w:r w:rsidRPr="00C176C7">
              <w:rPr>
                <w:sz w:val="18"/>
                <w:szCs w:val="18"/>
              </w:rPr>
              <w:t>4.51</w:t>
            </w:r>
          </w:p>
        </w:tc>
        <w:tc>
          <w:tcPr>
            <w:tcW w:w="826" w:type="dxa"/>
            <w:noWrap/>
            <w:vAlign w:val="center"/>
            <w:hideMark/>
          </w:tcPr>
          <w:p w14:paraId="1A23631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9CC9C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F6F858" w14:textId="77777777" w:rsidR="00C176C7" w:rsidRPr="00C176C7" w:rsidRDefault="00C176C7" w:rsidP="00C176C7">
            <w:pPr>
              <w:jc w:val="center"/>
              <w:rPr>
                <w:sz w:val="18"/>
                <w:szCs w:val="18"/>
              </w:rPr>
            </w:pPr>
            <w:r w:rsidRPr="00C176C7">
              <w:rPr>
                <w:sz w:val="18"/>
                <w:szCs w:val="18"/>
              </w:rPr>
              <w:t>418.21</w:t>
            </w:r>
          </w:p>
        </w:tc>
      </w:tr>
      <w:tr w:rsidR="00C176C7" w:rsidRPr="00C176C7" w14:paraId="6D834B53" w14:textId="77777777" w:rsidTr="00C176C7">
        <w:trPr>
          <w:trHeight w:val="255"/>
        </w:trPr>
        <w:tc>
          <w:tcPr>
            <w:tcW w:w="825" w:type="dxa"/>
            <w:vMerge/>
            <w:vAlign w:val="center"/>
            <w:hideMark/>
          </w:tcPr>
          <w:p w14:paraId="53091318" w14:textId="77777777" w:rsidR="00C176C7" w:rsidRPr="00C176C7" w:rsidRDefault="00C176C7" w:rsidP="00C176C7">
            <w:pPr>
              <w:jc w:val="center"/>
              <w:rPr>
                <w:sz w:val="18"/>
                <w:szCs w:val="18"/>
              </w:rPr>
            </w:pPr>
          </w:p>
        </w:tc>
        <w:tc>
          <w:tcPr>
            <w:tcW w:w="2005" w:type="dxa"/>
            <w:vMerge w:val="restart"/>
            <w:noWrap/>
            <w:vAlign w:val="center"/>
            <w:hideMark/>
          </w:tcPr>
          <w:p w14:paraId="1E2E66BF"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75287DD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D713DE9"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C60D727" w14:textId="77777777" w:rsidR="00C176C7" w:rsidRPr="00C176C7" w:rsidRDefault="00C176C7" w:rsidP="00C176C7">
            <w:pPr>
              <w:jc w:val="center"/>
              <w:rPr>
                <w:sz w:val="18"/>
                <w:szCs w:val="18"/>
              </w:rPr>
            </w:pPr>
            <w:r w:rsidRPr="00C176C7">
              <w:rPr>
                <w:sz w:val="18"/>
                <w:szCs w:val="18"/>
              </w:rPr>
              <w:t>107.56</w:t>
            </w:r>
          </w:p>
        </w:tc>
        <w:tc>
          <w:tcPr>
            <w:tcW w:w="826" w:type="dxa"/>
            <w:noWrap/>
            <w:vAlign w:val="center"/>
            <w:hideMark/>
          </w:tcPr>
          <w:p w14:paraId="5A2AE642" w14:textId="77777777" w:rsidR="00C176C7" w:rsidRPr="00C176C7" w:rsidRDefault="00C176C7" w:rsidP="00C176C7">
            <w:pPr>
              <w:jc w:val="center"/>
              <w:rPr>
                <w:sz w:val="18"/>
                <w:szCs w:val="18"/>
              </w:rPr>
            </w:pPr>
            <w:r w:rsidRPr="00C176C7">
              <w:rPr>
                <w:sz w:val="18"/>
                <w:szCs w:val="18"/>
              </w:rPr>
              <w:t>140.88</w:t>
            </w:r>
          </w:p>
        </w:tc>
        <w:tc>
          <w:tcPr>
            <w:tcW w:w="826" w:type="dxa"/>
            <w:noWrap/>
            <w:vAlign w:val="center"/>
            <w:hideMark/>
          </w:tcPr>
          <w:p w14:paraId="3AD04BD1" w14:textId="77777777" w:rsidR="00C176C7" w:rsidRPr="00C176C7" w:rsidRDefault="00C176C7" w:rsidP="00C176C7">
            <w:pPr>
              <w:jc w:val="center"/>
              <w:rPr>
                <w:sz w:val="18"/>
                <w:szCs w:val="18"/>
              </w:rPr>
            </w:pPr>
            <w:r w:rsidRPr="00C176C7">
              <w:rPr>
                <w:sz w:val="18"/>
                <w:szCs w:val="18"/>
              </w:rPr>
              <w:t>5.76</w:t>
            </w:r>
          </w:p>
        </w:tc>
        <w:tc>
          <w:tcPr>
            <w:tcW w:w="826" w:type="dxa"/>
            <w:noWrap/>
            <w:vAlign w:val="center"/>
            <w:hideMark/>
          </w:tcPr>
          <w:p w14:paraId="63F962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4860F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BCFEB0" w14:textId="77777777" w:rsidR="00C176C7" w:rsidRPr="00C176C7" w:rsidRDefault="00C176C7" w:rsidP="00C176C7">
            <w:pPr>
              <w:jc w:val="center"/>
              <w:rPr>
                <w:sz w:val="18"/>
                <w:szCs w:val="18"/>
              </w:rPr>
            </w:pPr>
            <w:r w:rsidRPr="00C176C7">
              <w:rPr>
                <w:sz w:val="18"/>
                <w:szCs w:val="18"/>
              </w:rPr>
              <w:t>140.88</w:t>
            </w:r>
          </w:p>
        </w:tc>
      </w:tr>
      <w:tr w:rsidR="00C176C7" w:rsidRPr="00C176C7" w14:paraId="12FFB122" w14:textId="77777777" w:rsidTr="00C176C7">
        <w:trPr>
          <w:trHeight w:val="255"/>
        </w:trPr>
        <w:tc>
          <w:tcPr>
            <w:tcW w:w="825" w:type="dxa"/>
            <w:vMerge/>
            <w:vAlign w:val="center"/>
            <w:hideMark/>
          </w:tcPr>
          <w:p w14:paraId="60EDA17E" w14:textId="77777777" w:rsidR="00C176C7" w:rsidRPr="00C176C7" w:rsidRDefault="00C176C7" w:rsidP="00C176C7">
            <w:pPr>
              <w:jc w:val="center"/>
              <w:rPr>
                <w:sz w:val="18"/>
                <w:szCs w:val="18"/>
              </w:rPr>
            </w:pPr>
          </w:p>
        </w:tc>
        <w:tc>
          <w:tcPr>
            <w:tcW w:w="2005" w:type="dxa"/>
            <w:vMerge/>
            <w:vAlign w:val="center"/>
            <w:hideMark/>
          </w:tcPr>
          <w:p w14:paraId="17594B33" w14:textId="77777777" w:rsidR="00C176C7" w:rsidRPr="00C176C7" w:rsidRDefault="00C176C7" w:rsidP="00C176C7">
            <w:pPr>
              <w:jc w:val="center"/>
              <w:rPr>
                <w:sz w:val="18"/>
                <w:szCs w:val="18"/>
              </w:rPr>
            </w:pPr>
          </w:p>
        </w:tc>
        <w:tc>
          <w:tcPr>
            <w:tcW w:w="851" w:type="dxa"/>
            <w:noWrap/>
            <w:vAlign w:val="center"/>
            <w:hideMark/>
          </w:tcPr>
          <w:p w14:paraId="57A690A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077E08"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367AB0F4" w14:textId="77777777" w:rsidR="00C176C7" w:rsidRPr="00C176C7" w:rsidRDefault="00C176C7" w:rsidP="00C176C7">
            <w:pPr>
              <w:jc w:val="center"/>
              <w:rPr>
                <w:sz w:val="18"/>
                <w:szCs w:val="18"/>
              </w:rPr>
            </w:pPr>
            <w:r w:rsidRPr="00C176C7">
              <w:rPr>
                <w:sz w:val="18"/>
                <w:szCs w:val="18"/>
              </w:rPr>
              <w:t>107.54</w:t>
            </w:r>
          </w:p>
        </w:tc>
        <w:tc>
          <w:tcPr>
            <w:tcW w:w="826" w:type="dxa"/>
            <w:noWrap/>
            <w:vAlign w:val="center"/>
            <w:hideMark/>
          </w:tcPr>
          <w:p w14:paraId="1BE35563" w14:textId="77777777" w:rsidR="00C176C7" w:rsidRPr="00C176C7" w:rsidRDefault="00C176C7" w:rsidP="00C176C7">
            <w:pPr>
              <w:jc w:val="center"/>
              <w:rPr>
                <w:sz w:val="18"/>
                <w:szCs w:val="18"/>
              </w:rPr>
            </w:pPr>
            <w:r w:rsidRPr="00C176C7">
              <w:rPr>
                <w:sz w:val="18"/>
                <w:szCs w:val="18"/>
              </w:rPr>
              <w:t>139.71</w:t>
            </w:r>
          </w:p>
        </w:tc>
        <w:tc>
          <w:tcPr>
            <w:tcW w:w="826" w:type="dxa"/>
            <w:noWrap/>
            <w:vAlign w:val="center"/>
            <w:hideMark/>
          </w:tcPr>
          <w:p w14:paraId="7B4F7B25" w14:textId="77777777" w:rsidR="00C176C7" w:rsidRPr="00C176C7" w:rsidRDefault="00C176C7" w:rsidP="00C176C7">
            <w:pPr>
              <w:jc w:val="center"/>
              <w:rPr>
                <w:sz w:val="18"/>
                <w:szCs w:val="18"/>
              </w:rPr>
            </w:pPr>
            <w:r w:rsidRPr="00C176C7">
              <w:rPr>
                <w:sz w:val="18"/>
                <w:szCs w:val="18"/>
              </w:rPr>
              <w:t>5.83</w:t>
            </w:r>
          </w:p>
        </w:tc>
        <w:tc>
          <w:tcPr>
            <w:tcW w:w="826" w:type="dxa"/>
            <w:noWrap/>
            <w:vAlign w:val="center"/>
            <w:hideMark/>
          </w:tcPr>
          <w:p w14:paraId="333445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69CA4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8254E5" w14:textId="77777777" w:rsidR="00C176C7" w:rsidRPr="00C176C7" w:rsidRDefault="00C176C7" w:rsidP="00C176C7">
            <w:pPr>
              <w:jc w:val="center"/>
              <w:rPr>
                <w:sz w:val="18"/>
                <w:szCs w:val="18"/>
              </w:rPr>
            </w:pPr>
            <w:r w:rsidRPr="00C176C7">
              <w:rPr>
                <w:sz w:val="18"/>
                <w:szCs w:val="18"/>
              </w:rPr>
              <w:t>139.71</w:t>
            </w:r>
          </w:p>
        </w:tc>
      </w:tr>
      <w:tr w:rsidR="00C176C7" w:rsidRPr="00C176C7" w14:paraId="61A50230" w14:textId="77777777" w:rsidTr="00C176C7">
        <w:trPr>
          <w:trHeight w:val="255"/>
        </w:trPr>
        <w:tc>
          <w:tcPr>
            <w:tcW w:w="825" w:type="dxa"/>
            <w:vMerge/>
            <w:vAlign w:val="center"/>
            <w:hideMark/>
          </w:tcPr>
          <w:p w14:paraId="763B13F4" w14:textId="77777777" w:rsidR="00C176C7" w:rsidRPr="00C176C7" w:rsidRDefault="00C176C7" w:rsidP="00C176C7">
            <w:pPr>
              <w:jc w:val="center"/>
              <w:rPr>
                <w:sz w:val="18"/>
                <w:szCs w:val="18"/>
              </w:rPr>
            </w:pPr>
          </w:p>
        </w:tc>
        <w:tc>
          <w:tcPr>
            <w:tcW w:w="2005" w:type="dxa"/>
            <w:vMerge/>
            <w:vAlign w:val="center"/>
            <w:hideMark/>
          </w:tcPr>
          <w:p w14:paraId="53797718" w14:textId="77777777" w:rsidR="00C176C7" w:rsidRPr="00C176C7" w:rsidRDefault="00C176C7" w:rsidP="00C176C7">
            <w:pPr>
              <w:jc w:val="center"/>
              <w:rPr>
                <w:sz w:val="18"/>
                <w:szCs w:val="18"/>
              </w:rPr>
            </w:pPr>
          </w:p>
        </w:tc>
        <w:tc>
          <w:tcPr>
            <w:tcW w:w="851" w:type="dxa"/>
            <w:noWrap/>
            <w:vAlign w:val="center"/>
            <w:hideMark/>
          </w:tcPr>
          <w:p w14:paraId="75DAAC81"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118DA6E"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11809AAF" w14:textId="77777777" w:rsidR="00C176C7" w:rsidRPr="00C176C7" w:rsidRDefault="00C176C7" w:rsidP="00C176C7">
            <w:pPr>
              <w:jc w:val="center"/>
              <w:rPr>
                <w:sz w:val="18"/>
                <w:szCs w:val="18"/>
              </w:rPr>
            </w:pPr>
            <w:r w:rsidRPr="00C176C7">
              <w:rPr>
                <w:sz w:val="18"/>
                <w:szCs w:val="18"/>
              </w:rPr>
              <w:t>108.00</w:t>
            </w:r>
          </w:p>
        </w:tc>
        <w:tc>
          <w:tcPr>
            <w:tcW w:w="826" w:type="dxa"/>
            <w:noWrap/>
            <w:vAlign w:val="center"/>
            <w:hideMark/>
          </w:tcPr>
          <w:p w14:paraId="0DBAF48F" w14:textId="77777777" w:rsidR="00C176C7" w:rsidRPr="00C176C7" w:rsidRDefault="00C176C7" w:rsidP="00C176C7">
            <w:pPr>
              <w:jc w:val="center"/>
              <w:rPr>
                <w:sz w:val="18"/>
                <w:szCs w:val="18"/>
              </w:rPr>
            </w:pPr>
            <w:r w:rsidRPr="00C176C7">
              <w:rPr>
                <w:sz w:val="18"/>
                <w:szCs w:val="18"/>
              </w:rPr>
              <w:t>141.19</w:t>
            </w:r>
          </w:p>
        </w:tc>
        <w:tc>
          <w:tcPr>
            <w:tcW w:w="826" w:type="dxa"/>
            <w:noWrap/>
            <w:vAlign w:val="center"/>
            <w:hideMark/>
          </w:tcPr>
          <w:p w14:paraId="5844C247" w14:textId="77777777" w:rsidR="00C176C7" w:rsidRPr="00C176C7" w:rsidRDefault="00C176C7" w:rsidP="00C176C7">
            <w:pPr>
              <w:jc w:val="center"/>
              <w:rPr>
                <w:sz w:val="18"/>
                <w:szCs w:val="18"/>
              </w:rPr>
            </w:pPr>
            <w:r w:rsidRPr="00C176C7">
              <w:rPr>
                <w:sz w:val="18"/>
                <w:szCs w:val="18"/>
              </w:rPr>
              <w:t>5.86</w:t>
            </w:r>
          </w:p>
        </w:tc>
        <w:tc>
          <w:tcPr>
            <w:tcW w:w="826" w:type="dxa"/>
            <w:noWrap/>
            <w:vAlign w:val="center"/>
            <w:hideMark/>
          </w:tcPr>
          <w:p w14:paraId="60DDFDB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5AA9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4141637" w14:textId="77777777" w:rsidR="00C176C7" w:rsidRPr="00C176C7" w:rsidRDefault="00C176C7" w:rsidP="00C176C7">
            <w:pPr>
              <w:jc w:val="center"/>
              <w:rPr>
                <w:sz w:val="18"/>
                <w:szCs w:val="18"/>
              </w:rPr>
            </w:pPr>
            <w:r w:rsidRPr="00C176C7">
              <w:rPr>
                <w:sz w:val="18"/>
                <w:szCs w:val="18"/>
              </w:rPr>
              <w:t>141.19</w:t>
            </w:r>
          </w:p>
        </w:tc>
      </w:tr>
      <w:tr w:rsidR="00C176C7" w:rsidRPr="00C176C7" w14:paraId="58D9B794" w14:textId="77777777" w:rsidTr="00C176C7">
        <w:trPr>
          <w:trHeight w:val="255"/>
        </w:trPr>
        <w:tc>
          <w:tcPr>
            <w:tcW w:w="825" w:type="dxa"/>
            <w:vMerge/>
            <w:vAlign w:val="center"/>
            <w:hideMark/>
          </w:tcPr>
          <w:p w14:paraId="1251CCD9" w14:textId="77777777" w:rsidR="00C176C7" w:rsidRPr="00C176C7" w:rsidRDefault="00C176C7" w:rsidP="00C176C7">
            <w:pPr>
              <w:jc w:val="center"/>
              <w:rPr>
                <w:sz w:val="18"/>
                <w:szCs w:val="18"/>
              </w:rPr>
            </w:pPr>
          </w:p>
        </w:tc>
        <w:tc>
          <w:tcPr>
            <w:tcW w:w="2005" w:type="dxa"/>
            <w:vMerge w:val="restart"/>
            <w:noWrap/>
            <w:vAlign w:val="center"/>
            <w:hideMark/>
          </w:tcPr>
          <w:p w14:paraId="672C596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2B6EA39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E863277"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0D4AE6EF" w14:textId="77777777" w:rsidR="00C176C7" w:rsidRPr="00C176C7" w:rsidRDefault="00C176C7" w:rsidP="00C176C7">
            <w:pPr>
              <w:jc w:val="center"/>
              <w:rPr>
                <w:sz w:val="18"/>
                <w:szCs w:val="18"/>
              </w:rPr>
            </w:pPr>
            <w:r w:rsidRPr="00C176C7">
              <w:rPr>
                <w:sz w:val="18"/>
                <w:szCs w:val="18"/>
              </w:rPr>
              <w:t>83.66</w:t>
            </w:r>
          </w:p>
        </w:tc>
        <w:tc>
          <w:tcPr>
            <w:tcW w:w="826" w:type="dxa"/>
            <w:noWrap/>
            <w:vAlign w:val="center"/>
            <w:hideMark/>
          </w:tcPr>
          <w:p w14:paraId="0D8A214A" w14:textId="77777777" w:rsidR="00C176C7" w:rsidRPr="00C176C7" w:rsidRDefault="00C176C7" w:rsidP="00C176C7">
            <w:pPr>
              <w:jc w:val="center"/>
              <w:rPr>
                <w:sz w:val="18"/>
                <w:szCs w:val="18"/>
              </w:rPr>
            </w:pPr>
            <w:r w:rsidRPr="00C176C7">
              <w:rPr>
                <w:sz w:val="18"/>
                <w:szCs w:val="18"/>
              </w:rPr>
              <w:t>84.04</w:t>
            </w:r>
          </w:p>
        </w:tc>
        <w:tc>
          <w:tcPr>
            <w:tcW w:w="826" w:type="dxa"/>
            <w:noWrap/>
            <w:vAlign w:val="center"/>
            <w:hideMark/>
          </w:tcPr>
          <w:p w14:paraId="072BCBC8"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36357E7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D4167A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1327C5D" w14:textId="77777777" w:rsidR="00C176C7" w:rsidRPr="00C176C7" w:rsidRDefault="00C176C7" w:rsidP="00C176C7">
            <w:pPr>
              <w:jc w:val="center"/>
              <w:rPr>
                <w:sz w:val="18"/>
                <w:szCs w:val="18"/>
              </w:rPr>
            </w:pPr>
            <w:r w:rsidRPr="00C176C7">
              <w:rPr>
                <w:sz w:val="18"/>
                <w:szCs w:val="18"/>
              </w:rPr>
              <w:t>66.75</w:t>
            </w:r>
          </w:p>
        </w:tc>
      </w:tr>
      <w:tr w:rsidR="00C176C7" w:rsidRPr="00C176C7" w14:paraId="79CD72AB" w14:textId="77777777" w:rsidTr="00C176C7">
        <w:trPr>
          <w:trHeight w:val="255"/>
        </w:trPr>
        <w:tc>
          <w:tcPr>
            <w:tcW w:w="825" w:type="dxa"/>
            <w:vMerge/>
            <w:vAlign w:val="center"/>
            <w:hideMark/>
          </w:tcPr>
          <w:p w14:paraId="336480A8" w14:textId="77777777" w:rsidR="00C176C7" w:rsidRPr="00C176C7" w:rsidRDefault="00C176C7" w:rsidP="00C176C7">
            <w:pPr>
              <w:jc w:val="center"/>
              <w:rPr>
                <w:sz w:val="18"/>
                <w:szCs w:val="18"/>
              </w:rPr>
            </w:pPr>
          </w:p>
        </w:tc>
        <w:tc>
          <w:tcPr>
            <w:tcW w:w="2005" w:type="dxa"/>
            <w:vMerge/>
            <w:vAlign w:val="center"/>
            <w:hideMark/>
          </w:tcPr>
          <w:p w14:paraId="31A88958" w14:textId="77777777" w:rsidR="00C176C7" w:rsidRPr="00C176C7" w:rsidRDefault="00C176C7" w:rsidP="00C176C7">
            <w:pPr>
              <w:jc w:val="center"/>
              <w:rPr>
                <w:sz w:val="18"/>
                <w:szCs w:val="18"/>
              </w:rPr>
            </w:pPr>
          </w:p>
        </w:tc>
        <w:tc>
          <w:tcPr>
            <w:tcW w:w="851" w:type="dxa"/>
            <w:noWrap/>
            <w:vAlign w:val="center"/>
            <w:hideMark/>
          </w:tcPr>
          <w:p w14:paraId="29A9C66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12DBB5A"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02796CA7" w14:textId="77777777" w:rsidR="00C176C7" w:rsidRPr="00C176C7" w:rsidRDefault="00C176C7" w:rsidP="00C176C7">
            <w:pPr>
              <w:jc w:val="center"/>
              <w:rPr>
                <w:sz w:val="18"/>
                <w:szCs w:val="18"/>
              </w:rPr>
            </w:pPr>
            <w:r w:rsidRPr="00C176C7">
              <w:rPr>
                <w:sz w:val="18"/>
                <w:szCs w:val="18"/>
              </w:rPr>
              <w:t>83.83</w:t>
            </w:r>
          </w:p>
        </w:tc>
        <w:tc>
          <w:tcPr>
            <w:tcW w:w="826" w:type="dxa"/>
            <w:noWrap/>
            <w:vAlign w:val="center"/>
            <w:hideMark/>
          </w:tcPr>
          <w:p w14:paraId="0749E703" w14:textId="77777777" w:rsidR="00C176C7" w:rsidRPr="00C176C7" w:rsidRDefault="00C176C7" w:rsidP="00C176C7">
            <w:pPr>
              <w:jc w:val="center"/>
              <w:rPr>
                <w:sz w:val="18"/>
                <w:szCs w:val="18"/>
              </w:rPr>
            </w:pPr>
            <w:r w:rsidRPr="00C176C7">
              <w:rPr>
                <w:sz w:val="18"/>
                <w:szCs w:val="18"/>
              </w:rPr>
              <w:t>84.22</w:t>
            </w:r>
          </w:p>
        </w:tc>
        <w:tc>
          <w:tcPr>
            <w:tcW w:w="826" w:type="dxa"/>
            <w:noWrap/>
            <w:vAlign w:val="center"/>
            <w:hideMark/>
          </w:tcPr>
          <w:p w14:paraId="3930153D"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4ABAA0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8A5C5A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A9C509E" w14:textId="77777777" w:rsidR="00C176C7" w:rsidRPr="00C176C7" w:rsidRDefault="00C176C7" w:rsidP="00C176C7">
            <w:pPr>
              <w:jc w:val="center"/>
              <w:rPr>
                <w:sz w:val="18"/>
                <w:szCs w:val="18"/>
              </w:rPr>
            </w:pPr>
            <w:r w:rsidRPr="00C176C7">
              <w:rPr>
                <w:sz w:val="18"/>
                <w:szCs w:val="18"/>
              </w:rPr>
              <w:t>66.89</w:t>
            </w:r>
          </w:p>
        </w:tc>
      </w:tr>
      <w:tr w:rsidR="00C176C7" w:rsidRPr="00C176C7" w14:paraId="3ABBFC5E" w14:textId="77777777" w:rsidTr="00C176C7">
        <w:trPr>
          <w:trHeight w:val="255"/>
        </w:trPr>
        <w:tc>
          <w:tcPr>
            <w:tcW w:w="825" w:type="dxa"/>
            <w:vMerge/>
            <w:vAlign w:val="center"/>
            <w:hideMark/>
          </w:tcPr>
          <w:p w14:paraId="59B50FF1" w14:textId="77777777" w:rsidR="00C176C7" w:rsidRPr="00C176C7" w:rsidRDefault="00C176C7" w:rsidP="00C176C7">
            <w:pPr>
              <w:jc w:val="center"/>
              <w:rPr>
                <w:sz w:val="18"/>
                <w:szCs w:val="18"/>
              </w:rPr>
            </w:pPr>
          </w:p>
        </w:tc>
        <w:tc>
          <w:tcPr>
            <w:tcW w:w="2005" w:type="dxa"/>
            <w:vMerge/>
            <w:vAlign w:val="center"/>
            <w:hideMark/>
          </w:tcPr>
          <w:p w14:paraId="12317A47" w14:textId="77777777" w:rsidR="00C176C7" w:rsidRPr="00C176C7" w:rsidRDefault="00C176C7" w:rsidP="00C176C7">
            <w:pPr>
              <w:jc w:val="center"/>
              <w:rPr>
                <w:sz w:val="18"/>
                <w:szCs w:val="18"/>
              </w:rPr>
            </w:pPr>
          </w:p>
        </w:tc>
        <w:tc>
          <w:tcPr>
            <w:tcW w:w="851" w:type="dxa"/>
            <w:noWrap/>
            <w:vAlign w:val="center"/>
            <w:hideMark/>
          </w:tcPr>
          <w:p w14:paraId="0F2CB49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1189A36"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67E0DA8A" w14:textId="77777777" w:rsidR="00C176C7" w:rsidRPr="00C176C7" w:rsidRDefault="00C176C7" w:rsidP="00C176C7">
            <w:pPr>
              <w:jc w:val="center"/>
              <w:rPr>
                <w:sz w:val="18"/>
                <w:szCs w:val="18"/>
              </w:rPr>
            </w:pPr>
            <w:r w:rsidRPr="00C176C7">
              <w:rPr>
                <w:sz w:val="18"/>
                <w:szCs w:val="18"/>
              </w:rPr>
              <w:t>83.74</w:t>
            </w:r>
          </w:p>
        </w:tc>
        <w:tc>
          <w:tcPr>
            <w:tcW w:w="826" w:type="dxa"/>
            <w:noWrap/>
            <w:vAlign w:val="center"/>
            <w:hideMark/>
          </w:tcPr>
          <w:p w14:paraId="382CC091" w14:textId="77777777" w:rsidR="00C176C7" w:rsidRPr="00C176C7" w:rsidRDefault="00C176C7" w:rsidP="00C176C7">
            <w:pPr>
              <w:jc w:val="center"/>
              <w:rPr>
                <w:sz w:val="18"/>
                <w:szCs w:val="18"/>
              </w:rPr>
            </w:pPr>
            <w:r w:rsidRPr="00C176C7">
              <w:rPr>
                <w:sz w:val="18"/>
                <w:szCs w:val="18"/>
              </w:rPr>
              <w:t>84.10</w:t>
            </w:r>
          </w:p>
        </w:tc>
        <w:tc>
          <w:tcPr>
            <w:tcW w:w="826" w:type="dxa"/>
            <w:noWrap/>
            <w:vAlign w:val="center"/>
            <w:hideMark/>
          </w:tcPr>
          <w:p w14:paraId="27E44BC0"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7C3ACCC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6CDF74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6955A74" w14:textId="77777777" w:rsidR="00C176C7" w:rsidRPr="00C176C7" w:rsidRDefault="00C176C7" w:rsidP="00C176C7">
            <w:pPr>
              <w:jc w:val="center"/>
              <w:rPr>
                <w:sz w:val="18"/>
                <w:szCs w:val="18"/>
              </w:rPr>
            </w:pPr>
            <w:r w:rsidRPr="00C176C7">
              <w:rPr>
                <w:sz w:val="18"/>
                <w:szCs w:val="18"/>
              </w:rPr>
              <w:t>66.89</w:t>
            </w:r>
          </w:p>
        </w:tc>
      </w:tr>
      <w:tr w:rsidR="00C176C7" w:rsidRPr="00C176C7" w14:paraId="61EDAC6E" w14:textId="77777777" w:rsidTr="00C176C7">
        <w:trPr>
          <w:trHeight w:val="255"/>
        </w:trPr>
        <w:tc>
          <w:tcPr>
            <w:tcW w:w="825" w:type="dxa"/>
            <w:vMerge/>
            <w:vAlign w:val="center"/>
            <w:hideMark/>
          </w:tcPr>
          <w:p w14:paraId="58CD6F06" w14:textId="77777777" w:rsidR="00C176C7" w:rsidRPr="00C176C7" w:rsidRDefault="00C176C7" w:rsidP="00C176C7">
            <w:pPr>
              <w:jc w:val="center"/>
              <w:rPr>
                <w:sz w:val="18"/>
                <w:szCs w:val="18"/>
              </w:rPr>
            </w:pPr>
          </w:p>
        </w:tc>
        <w:tc>
          <w:tcPr>
            <w:tcW w:w="2005" w:type="dxa"/>
            <w:vMerge w:val="restart"/>
            <w:noWrap/>
            <w:vAlign w:val="center"/>
            <w:hideMark/>
          </w:tcPr>
          <w:p w14:paraId="5C2920F4"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30E2206F"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E031C76"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0867C86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0805391" w14:textId="77777777" w:rsidR="00C176C7" w:rsidRPr="00C176C7" w:rsidRDefault="00C176C7" w:rsidP="00C176C7">
            <w:pPr>
              <w:jc w:val="center"/>
              <w:rPr>
                <w:sz w:val="18"/>
                <w:szCs w:val="18"/>
              </w:rPr>
            </w:pPr>
            <w:r w:rsidRPr="00C176C7">
              <w:rPr>
                <w:sz w:val="18"/>
                <w:szCs w:val="18"/>
              </w:rPr>
              <w:t>524.67</w:t>
            </w:r>
          </w:p>
        </w:tc>
        <w:tc>
          <w:tcPr>
            <w:tcW w:w="826" w:type="dxa"/>
            <w:noWrap/>
            <w:vAlign w:val="center"/>
            <w:hideMark/>
          </w:tcPr>
          <w:p w14:paraId="261298FA"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3283643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A98BE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46997B5" w14:textId="77777777" w:rsidR="00C176C7" w:rsidRPr="00C176C7" w:rsidRDefault="00C176C7" w:rsidP="00C176C7">
            <w:pPr>
              <w:jc w:val="center"/>
              <w:rPr>
                <w:sz w:val="18"/>
                <w:szCs w:val="18"/>
              </w:rPr>
            </w:pPr>
            <w:r w:rsidRPr="00C176C7">
              <w:rPr>
                <w:sz w:val="18"/>
                <w:szCs w:val="18"/>
              </w:rPr>
              <w:t>524.67</w:t>
            </w:r>
          </w:p>
        </w:tc>
      </w:tr>
      <w:tr w:rsidR="00C176C7" w:rsidRPr="00C176C7" w14:paraId="77DAD720" w14:textId="77777777" w:rsidTr="00C176C7">
        <w:trPr>
          <w:trHeight w:val="255"/>
        </w:trPr>
        <w:tc>
          <w:tcPr>
            <w:tcW w:w="825" w:type="dxa"/>
            <w:vMerge/>
            <w:vAlign w:val="center"/>
            <w:hideMark/>
          </w:tcPr>
          <w:p w14:paraId="75FCE235" w14:textId="77777777" w:rsidR="00C176C7" w:rsidRPr="00C176C7" w:rsidRDefault="00C176C7" w:rsidP="00C176C7">
            <w:pPr>
              <w:jc w:val="center"/>
              <w:rPr>
                <w:sz w:val="18"/>
                <w:szCs w:val="18"/>
              </w:rPr>
            </w:pPr>
          </w:p>
        </w:tc>
        <w:tc>
          <w:tcPr>
            <w:tcW w:w="2005" w:type="dxa"/>
            <w:vMerge/>
            <w:vAlign w:val="center"/>
            <w:hideMark/>
          </w:tcPr>
          <w:p w14:paraId="017EFAD4" w14:textId="77777777" w:rsidR="00C176C7" w:rsidRPr="00C176C7" w:rsidRDefault="00C176C7" w:rsidP="00C176C7">
            <w:pPr>
              <w:jc w:val="center"/>
              <w:rPr>
                <w:sz w:val="18"/>
                <w:szCs w:val="18"/>
              </w:rPr>
            </w:pPr>
          </w:p>
        </w:tc>
        <w:tc>
          <w:tcPr>
            <w:tcW w:w="851" w:type="dxa"/>
            <w:noWrap/>
            <w:vAlign w:val="center"/>
            <w:hideMark/>
          </w:tcPr>
          <w:p w14:paraId="7F6935F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247F8E3"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1E23C5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D54F496" w14:textId="77777777" w:rsidR="00C176C7" w:rsidRPr="00C176C7" w:rsidRDefault="00C176C7" w:rsidP="00C176C7">
            <w:pPr>
              <w:jc w:val="center"/>
              <w:rPr>
                <w:sz w:val="18"/>
                <w:szCs w:val="18"/>
              </w:rPr>
            </w:pPr>
            <w:r w:rsidRPr="00C176C7">
              <w:rPr>
                <w:sz w:val="18"/>
                <w:szCs w:val="18"/>
              </w:rPr>
              <w:t>524.70</w:t>
            </w:r>
          </w:p>
        </w:tc>
        <w:tc>
          <w:tcPr>
            <w:tcW w:w="826" w:type="dxa"/>
            <w:noWrap/>
            <w:vAlign w:val="center"/>
            <w:hideMark/>
          </w:tcPr>
          <w:p w14:paraId="1F3818A1"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46158ED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148F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D184A7" w14:textId="77777777" w:rsidR="00C176C7" w:rsidRPr="00C176C7" w:rsidRDefault="00C176C7" w:rsidP="00C176C7">
            <w:pPr>
              <w:jc w:val="center"/>
              <w:rPr>
                <w:sz w:val="18"/>
                <w:szCs w:val="18"/>
              </w:rPr>
            </w:pPr>
            <w:r w:rsidRPr="00C176C7">
              <w:rPr>
                <w:sz w:val="18"/>
                <w:szCs w:val="18"/>
              </w:rPr>
              <w:t>524.70</w:t>
            </w:r>
          </w:p>
        </w:tc>
      </w:tr>
      <w:tr w:rsidR="00C176C7" w:rsidRPr="00C176C7" w14:paraId="4723BAB8" w14:textId="77777777" w:rsidTr="00C176C7">
        <w:trPr>
          <w:trHeight w:val="255"/>
        </w:trPr>
        <w:tc>
          <w:tcPr>
            <w:tcW w:w="825" w:type="dxa"/>
            <w:vMerge/>
            <w:vAlign w:val="center"/>
            <w:hideMark/>
          </w:tcPr>
          <w:p w14:paraId="217BEC60" w14:textId="77777777" w:rsidR="00C176C7" w:rsidRPr="00C176C7" w:rsidRDefault="00C176C7" w:rsidP="00C176C7">
            <w:pPr>
              <w:jc w:val="center"/>
              <w:rPr>
                <w:sz w:val="18"/>
                <w:szCs w:val="18"/>
              </w:rPr>
            </w:pPr>
          </w:p>
        </w:tc>
        <w:tc>
          <w:tcPr>
            <w:tcW w:w="2005" w:type="dxa"/>
            <w:vMerge/>
            <w:vAlign w:val="center"/>
            <w:hideMark/>
          </w:tcPr>
          <w:p w14:paraId="2A27DB32" w14:textId="77777777" w:rsidR="00C176C7" w:rsidRPr="00C176C7" w:rsidRDefault="00C176C7" w:rsidP="00C176C7">
            <w:pPr>
              <w:jc w:val="center"/>
              <w:rPr>
                <w:sz w:val="18"/>
                <w:szCs w:val="18"/>
              </w:rPr>
            </w:pPr>
          </w:p>
        </w:tc>
        <w:tc>
          <w:tcPr>
            <w:tcW w:w="851" w:type="dxa"/>
            <w:noWrap/>
            <w:vAlign w:val="center"/>
            <w:hideMark/>
          </w:tcPr>
          <w:p w14:paraId="5610C91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CFFF6A2"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62A59F4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6DC85B8" w14:textId="77777777" w:rsidR="00C176C7" w:rsidRPr="00C176C7" w:rsidRDefault="00C176C7" w:rsidP="00C176C7">
            <w:pPr>
              <w:jc w:val="center"/>
              <w:rPr>
                <w:sz w:val="18"/>
                <w:szCs w:val="18"/>
              </w:rPr>
            </w:pPr>
            <w:r w:rsidRPr="00C176C7">
              <w:rPr>
                <w:sz w:val="18"/>
                <w:szCs w:val="18"/>
              </w:rPr>
              <w:t>524.79</w:t>
            </w:r>
          </w:p>
        </w:tc>
        <w:tc>
          <w:tcPr>
            <w:tcW w:w="826" w:type="dxa"/>
            <w:noWrap/>
            <w:vAlign w:val="center"/>
            <w:hideMark/>
          </w:tcPr>
          <w:p w14:paraId="5502A149"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60F2454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57E9B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ADEB2B" w14:textId="77777777" w:rsidR="00C176C7" w:rsidRPr="00C176C7" w:rsidRDefault="00C176C7" w:rsidP="00C176C7">
            <w:pPr>
              <w:jc w:val="center"/>
              <w:rPr>
                <w:sz w:val="18"/>
                <w:szCs w:val="18"/>
              </w:rPr>
            </w:pPr>
            <w:r w:rsidRPr="00C176C7">
              <w:rPr>
                <w:sz w:val="18"/>
                <w:szCs w:val="18"/>
              </w:rPr>
              <w:t>524.79</w:t>
            </w:r>
          </w:p>
        </w:tc>
      </w:tr>
      <w:tr w:rsidR="00C176C7" w:rsidRPr="00C176C7" w14:paraId="346F9D58" w14:textId="77777777" w:rsidTr="00C176C7">
        <w:trPr>
          <w:trHeight w:val="255"/>
        </w:trPr>
        <w:tc>
          <w:tcPr>
            <w:tcW w:w="825" w:type="dxa"/>
            <w:vMerge w:val="restart"/>
            <w:noWrap/>
            <w:vAlign w:val="center"/>
            <w:hideMark/>
          </w:tcPr>
          <w:p w14:paraId="40BF067A" w14:textId="77777777" w:rsidR="00C176C7" w:rsidRPr="00C176C7" w:rsidRDefault="00C176C7" w:rsidP="00C176C7">
            <w:pPr>
              <w:jc w:val="center"/>
              <w:rPr>
                <w:sz w:val="18"/>
                <w:szCs w:val="18"/>
              </w:rPr>
            </w:pPr>
            <w:r w:rsidRPr="00C176C7">
              <w:rPr>
                <w:sz w:val="18"/>
                <w:szCs w:val="18"/>
              </w:rPr>
              <w:t>JHP1</w:t>
            </w:r>
          </w:p>
        </w:tc>
        <w:tc>
          <w:tcPr>
            <w:tcW w:w="2005" w:type="dxa"/>
            <w:vMerge w:val="restart"/>
            <w:noWrap/>
            <w:vAlign w:val="center"/>
            <w:hideMark/>
          </w:tcPr>
          <w:p w14:paraId="7B6843C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69FDBBE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61E822E"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1B7502D1" w14:textId="77777777" w:rsidR="00C176C7" w:rsidRPr="00C176C7" w:rsidRDefault="00C176C7" w:rsidP="00C176C7">
            <w:pPr>
              <w:jc w:val="center"/>
              <w:rPr>
                <w:sz w:val="18"/>
                <w:szCs w:val="18"/>
              </w:rPr>
            </w:pPr>
            <w:r w:rsidRPr="00C176C7">
              <w:rPr>
                <w:sz w:val="18"/>
                <w:szCs w:val="18"/>
              </w:rPr>
              <w:t>552.73</w:t>
            </w:r>
          </w:p>
        </w:tc>
        <w:tc>
          <w:tcPr>
            <w:tcW w:w="826" w:type="dxa"/>
            <w:noWrap/>
            <w:vAlign w:val="center"/>
            <w:hideMark/>
          </w:tcPr>
          <w:p w14:paraId="72F9D92D" w14:textId="77777777" w:rsidR="00C176C7" w:rsidRPr="00C176C7" w:rsidRDefault="00C176C7" w:rsidP="00C176C7">
            <w:pPr>
              <w:jc w:val="center"/>
              <w:rPr>
                <w:sz w:val="18"/>
                <w:szCs w:val="18"/>
              </w:rPr>
            </w:pPr>
            <w:r w:rsidRPr="00C176C7">
              <w:rPr>
                <w:sz w:val="18"/>
                <w:szCs w:val="18"/>
              </w:rPr>
              <w:t>583.44</w:t>
            </w:r>
          </w:p>
        </w:tc>
        <w:tc>
          <w:tcPr>
            <w:tcW w:w="826" w:type="dxa"/>
            <w:noWrap/>
            <w:vAlign w:val="center"/>
            <w:hideMark/>
          </w:tcPr>
          <w:p w14:paraId="760D7799" w14:textId="77777777" w:rsidR="00C176C7" w:rsidRPr="00C176C7" w:rsidRDefault="00C176C7" w:rsidP="00C176C7">
            <w:pPr>
              <w:jc w:val="center"/>
              <w:rPr>
                <w:sz w:val="18"/>
                <w:szCs w:val="18"/>
              </w:rPr>
            </w:pPr>
            <w:r w:rsidRPr="00C176C7">
              <w:rPr>
                <w:sz w:val="18"/>
                <w:szCs w:val="18"/>
              </w:rPr>
              <w:t>31.88</w:t>
            </w:r>
          </w:p>
        </w:tc>
        <w:tc>
          <w:tcPr>
            <w:tcW w:w="826" w:type="dxa"/>
            <w:noWrap/>
            <w:vAlign w:val="center"/>
            <w:hideMark/>
          </w:tcPr>
          <w:p w14:paraId="7DB22A4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70CF62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4D1D74" w14:textId="77777777" w:rsidR="00C176C7" w:rsidRPr="00C176C7" w:rsidRDefault="00C176C7" w:rsidP="00C176C7">
            <w:pPr>
              <w:jc w:val="center"/>
              <w:rPr>
                <w:sz w:val="18"/>
                <w:szCs w:val="18"/>
              </w:rPr>
            </w:pPr>
            <w:r w:rsidRPr="00C176C7">
              <w:rPr>
                <w:sz w:val="18"/>
                <w:szCs w:val="18"/>
              </w:rPr>
              <w:t>595.98</w:t>
            </w:r>
          </w:p>
        </w:tc>
      </w:tr>
      <w:tr w:rsidR="00C176C7" w:rsidRPr="00C176C7" w14:paraId="790922D6" w14:textId="77777777" w:rsidTr="00C176C7">
        <w:trPr>
          <w:trHeight w:val="255"/>
        </w:trPr>
        <w:tc>
          <w:tcPr>
            <w:tcW w:w="825" w:type="dxa"/>
            <w:vMerge/>
            <w:vAlign w:val="center"/>
            <w:hideMark/>
          </w:tcPr>
          <w:p w14:paraId="38F40745" w14:textId="77777777" w:rsidR="00C176C7" w:rsidRPr="00C176C7" w:rsidRDefault="00C176C7" w:rsidP="00C176C7">
            <w:pPr>
              <w:jc w:val="center"/>
              <w:rPr>
                <w:sz w:val="18"/>
                <w:szCs w:val="18"/>
              </w:rPr>
            </w:pPr>
          </w:p>
        </w:tc>
        <w:tc>
          <w:tcPr>
            <w:tcW w:w="2005" w:type="dxa"/>
            <w:vMerge/>
            <w:vAlign w:val="center"/>
            <w:hideMark/>
          </w:tcPr>
          <w:p w14:paraId="04C7B4CB" w14:textId="77777777" w:rsidR="00C176C7" w:rsidRPr="00C176C7" w:rsidRDefault="00C176C7" w:rsidP="00C176C7">
            <w:pPr>
              <w:jc w:val="center"/>
              <w:rPr>
                <w:sz w:val="18"/>
                <w:szCs w:val="18"/>
              </w:rPr>
            </w:pPr>
          </w:p>
        </w:tc>
        <w:tc>
          <w:tcPr>
            <w:tcW w:w="851" w:type="dxa"/>
            <w:noWrap/>
            <w:vAlign w:val="center"/>
            <w:hideMark/>
          </w:tcPr>
          <w:p w14:paraId="7C6F713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A58126A"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FC76404" w14:textId="77777777" w:rsidR="00C176C7" w:rsidRPr="00C176C7" w:rsidRDefault="00C176C7" w:rsidP="00C176C7">
            <w:pPr>
              <w:jc w:val="center"/>
              <w:rPr>
                <w:sz w:val="18"/>
                <w:szCs w:val="18"/>
              </w:rPr>
            </w:pPr>
            <w:r w:rsidRPr="00C176C7">
              <w:rPr>
                <w:sz w:val="18"/>
                <w:szCs w:val="18"/>
              </w:rPr>
              <w:t>557.05</w:t>
            </w:r>
          </w:p>
        </w:tc>
        <w:tc>
          <w:tcPr>
            <w:tcW w:w="826" w:type="dxa"/>
            <w:noWrap/>
            <w:vAlign w:val="center"/>
            <w:hideMark/>
          </w:tcPr>
          <w:p w14:paraId="1F54E2CB" w14:textId="77777777" w:rsidR="00C176C7" w:rsidRPr="00C176C7" w:rsidRDefault="00C176C7" w:rsidP="00C176C7">
            <w:pPr>
              <w:jc w:val="center"/>
              <w:rPr>
                <w:sz w:val="18"/>
                <w:szCs w:val="18"/>
              </w:rPr>
            </w:pPr>
            <w:r w:rsidRPr="00C176C7">
              <w:rPr>
                <w:sz w:val="18"/>
                <w:szCs w:val="18"/>
              </w:rPr>
              <w:t>579.19</w:t>
            </w:r>
          </w:p>
        </w:tc>
        <w:tc>
          <w:tcPr>
            <w:tcW w:w="826" w:type="dxa"/>
            <w:noWrap/>
            <w:vAlign w:val="center"/>
            <w:hideMark/>
          </w:tcPr>
          <w:p w14:paraId="168D4A9C"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4573F36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C4C864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EC790C1" w14:textId="77777777" w:rsidR="00C176C7" w:rsidRPr="00C176C7" w:rsidRDefault="00C176C7" w:rsidP="00C176C7">
            <w:pPr>
              <w:jc w:val="center"/>
              <w:rPr>
                <w:sz w:val="18"/>
                <w:szCs w:val="18"/>
              </w:rPr>
            </w:pPr>
            <w:r w:rsidRPr="00C176C7">
              <w:rPr>
                <w:sz w:val="18"/>
                <w:szCs w:val="18"/>
              </w:rPr>
              <w:t>590.90</w:t>
            </w:r>
          </w:p>
        </w:tc>
      </w:tr>
      <w:tr w:rsidR="00C176C7" w:rsidRPr="00C176C7" w14:paraId="532809EC" w14:textId="77777777" w:rsidTr="00C176C7">
        <w:trPr>
          <w:trHeight w:val="255"/>
        </w:trPr>
        <w:tc>
          <w:tcPr>
            <w:tcW w:w="825" w:type="dxa"/>
            <w:vMerge/>
            <w:vAlign w:val="center"/>
            <w:hideMark/>
          </w:tcPr>
          <w:p w14:paraId="6E8A6D24" w14:textId="77777777" w:rsidR="00C176C7" w:rsidRPr="00C176C7" w:rsidRDefault="00C176C7" w:rsidP="00C176C7">
            <w:pPr>
              <w:jc w:val="center"/>
              <w:rPr>
                <w:sz w:val="18"/>
                <w:szCs w:val="18"/>
              </w:rPr>
            </w:pPr>
          </w:p>
        </w:tc>
        <w:tc>
          <w:tcPr>
            <w:tcW w:w="2005" w:type="dxa"/>
            <w:vMerge/>
            <w:vAlign w:val="center"/>
            <w:hideMark/>
          </w:tcPr>
          <w:p w14:paraId="4F89F297" w14:textId="77777777" w:rsidR="00C176C7" w:rsidRPr="00C176C7" w:rsidRDefault="00C176C7" w:rsidP="00C176C7">
            <w:pPr>
              <w:jc w:val="center"/>
              <w:rPr>
                <w:sz w:val="18"/>
                <w:szCs w:val="18"/>
              </w:rPr>
            </w:pPr>
          </w:p>
        </w:tc>
        <w:tc>
          <w:tcPr>
            <w:tcW w:w="851" w:type="dxa"/>
            <w:noWrap/>
            <w:vAlign w:val="center"/>
            <w:hideMark/>
          </w:tcPr>
          <w:p w14:paraId="7A2C761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6BAB456"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3A4FD6B" w14:textId="77777777" w:rsidR="00C176C7" w:rsidRPr="00C176C7" w:rsidRDefault="00C176C7" w:rsidP="00C176C7">
            <w:pPr>
              <w:jc w:val="center"/>
              <w:rPr>
                <w:sz w:val="18"/>
                <w:szCs w:val="18"/>
              </w:rPr>
            </w:pPr>
            <w:r w:rsidRPr="00C176C7">
              <w:rPr>
                <w:sz w:val="18"/>
                <w:szCs w:val="18"/>
              </w:rPr>
              <w:t>555.31</w:t>
            </w:r>
          </w:p>
        </w:tc>
        <w:tc>
          <w:tcPr>
            <w:tcW w:w="826" w:type="dxa"/>
            <w:noWrap/>
            <w:vAlign w:val="center"/>
            <w:hideMark/>
          </w:tcPr>
          <w:p w14:paraId="3B9AB1DC" w14:textId="77777777" w:rsidR="00C176C7" w:rsidRPr="00C176C7" w:rsidRDefault="00C176C7" w:rsidP="00C176C7">
            <w:pPr>
              <w:jc w:val="center"/>
              <w:rPr>
                <w:sz w:val="18"/>
                <w:szCs w:val="18"/>
              </w:rPr>
            </w:pPr>
            <w:r w:rsidRPr="00C176C7">
              <w:rPr>
                <w:sz w:val="18"/>
                <w:szCs w:val="18"/>
              </w:rPr>
              <w:t>580.32</w:t>
            </w:r>
          </w:p>
        </w:tc>
        <w:tc>
          <w:tcPr>
            <w:tcW w:w="826" w:type="dxa"/>
            <w:noWrap/>
            <w:vAlign w:val="center"/>
            <w:hideMark/>
          </w:tcPr>
          <w:p w14:paraId="38A62368" w14:textId="77777777" w:rsidR="00C176C7" w:rsidRPr="00C176C7" w:rsidRDefault="00C176C7" w:rsidP="00C176C7">
            <w:pPr>
              <w:jc w:val="center"/>
              <w:rPr>
                <w:sz w:val="18"/>
                <w:szCs w:val="18"/>
              </w:rPr>
            </w:pPr>
            <w:r w:rsidRPr="00C176C7">
              <w:rPr>
                <w:sz w:val="18"/>
                <w:szCs w:val="18"/>
              </w:rPr>
              <w:t>31.72</w:t>
            </w:r>
          </w:p>
        </w:tc>
        <w:tc>
          <w:tcPr>
            <w:tcW w:w="826" w:type="dxa"/>
            <w:noWrap/>
            <w:vAlign w:val="center"/>
            <w:hideMark/>
          </w:tcPr>
          <w:p w14:paraId="58A9287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C83503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A899FC" w14:textId="77777777" w:rsidR="00C176C7" w:rsidRPr="00C176C7" w:rsidRDefault="00C176C7" w:rsidP="00C176C7">
            <w:pPr>
              <w:jc w:val="center"/>
              <w:rPr>
                <w:sz w:val="18"/>
                <w:szCs w:val="18"/>
              </w:rPr>
            </w:pPr>
            <w:r w:rsidRPr="00C176C7">
              <w:rPr>
                <w:sz w:val="18"/>
                <w:szCs w:val="18"/>
              </w:rPr>
              <w:t>592.23</w:t>
            </w:r>
          </w:p>
        </w:tc>
      </w:tr>
      <w:tr w:rsidR="00C176C7" w:rsidRPr="00C176C7" w14:paraId="25254326" w14:textId="77777777" w:rsidTr="00C176C7">
        <w:trPr>
          <w:trHeight w:val="255"/>
        </w:trPr>
        <w:tc>
          <w:tcPr>
            <w:tcW w:w="825" w:type="dxa"/>
            <w:vMerge/>
            <w:vAlign w:val="center"/>
            <w:hideMark/>
          </w:tcPr>
          <w:p w14:paraId="42119779" w14:textId="77777777" w:rsidR="00C176C7" w:rsidRPr="00C176C7" w:rsidRDefault="00C176C7" w:rsidP="00C176C7">
            <w:pPr>
              <w:jc w:val="center"/>
              <w:rPr>
                <w:sz w:val="18"/>
                <w:szCs w:val="18"/>
              </w:rPr>
            </w:pPr>
          </w:p>
        </w:tc>
        <w:tc>
          <w:tcPr>
            <w:tcW w:w="2005" w:type="dxa"/>
            <w:vMerge w:val="restart"/>
            <w:noWrap/>
            <w:vAlign w:val="center"/>
            <w:hideMark/>
          </w:tcPr>
          <w:p w14:paraId="37ECD6A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13F3620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B04FB43"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09282D2F"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655A10A8" w14:textId="77777777" w:rsidR="00C176C7" w:rsidRPr="00C176C7" w:rsidRDefault="00C176C7" w:rsidP="00C176C7">
            <w:pPr>
              <w:jc w:val="center"/>
              <w:rPr>
                <w:sz w:val="18"/>
                <w:szCs w:val="18"/>
              </w:rPr>
            </w:pPr>
            <w:r w:rsidRPr="00C176C7">
              <w:rPr>
                <w:sz w:val="18"/>
                <w:szCs w:val="18"/>
              </w:rPr>
              <w:t>580.32</w:t>
            </w:r>
          </w:p>
        </w:tc>
        <w:tc>
          <w:tcPr>
            <w:tcW w:w="826" w:type="dxa"/>
            <w:noWrap/>
            <w:vAlign w:val="center"/>
            <w:hideMark/>
          </w:tcPr>
          <w:p w14:paraId="4B3DD9CB" w14:textId="77777777" w:rsidR="00C176C7" w:rsidRPr="00C176C7" w:rsidRDefault="00C176C7" w:rsidP="00C176C7">
            <w:pPr>
              <w:jc w:val="center"/>
              <w:rPr>
                <w:sz w:val="18"/>
                <w:szCs w:val="18"/>
              </w:rPr>
            </w:pPr>
            <w:r w:rsidRPr="00C176C7">
              <w:rPr>
                <w:sz w:val="18"/>
                <w:szCs w:val="18"/>
              </w:rPr>
              <w:t>31.73</w:t>
            </w:r>
          </w:p>
        </w:tc>
        <w:tc>
          <w:tcPr>
            <w:tcW w:w="826" w:type="dxa"/>
            <w:noWrap/>
            <w:vAlign w:val="center"/>
            <w:hideMark/>
          </w:tcPr>
          <w:p w14:paraId="1ED915A4"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92006B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CADDDDD" w14:textId="77777777" w:rsidR="00C176C7" w:rsidRPr="00C176C7" w:rsidRDefault="00C176C7" w:rsidP="00C176C7">
            <w:pPr>
              <w:jc w:val="center"/>
              <w:rPr>
                <w:sz w:val="18"/>
                <w:szCs w:val="18"/>
              </w:rPr>
            </w:pPr>
            <w:r w:rsidRPr="00C176C7">
              <w:rPr>
                <w:sz w:val="18"/>
                <w:szCs w:val="18"/>
              </w:rPr>
              <w:t>592.70</w:t>
            </w:r>
          </w:p>
        </w:tc>
      </w:tr>
      <w:tr w:rsidR="00C176C7" w:rsidRPr="00C176C7" w14:paraId="7DCBC478" w14:textId="77777777" w:rsidTr="00C176C7">
        <w:trPr>
          <w:trHeight w:val="255"/>
        </w:trPr>
        <w:tc>
          <w:tcPr>
            <w:tcW w:w="825" w:type="dxa"/>
            <w:vMerge/>
            <w:vAlign w:val="center"/>
            <w:hideMark/>
          </w:tcPr>
          <w:p w14:paraId="218DD6CF" w14:textId="77777777" w:rsidR="00C176C7" w:rsidRPr="00C176C7" w:rsidRDefault="00C176C7" w:rsidP="00C176C7">
            <w:pPr>
              <w:jc w:val="center"/>
              <w:rPr>
                <w:sz w:val="18"/>
                <w:szCs w:val="18"/>
              </w:rPr>
            </w:pPr>
          </w:p>
        </w:tc>
        <w:tc>
          <w:tcPr>
            <w:tcW w:w="2005" w:type="dxa"/>
            <w:vMerge/>
            <w:vAlign w:val="center"/>
            <w:hideMark/>
          </w:tcPr>
          <w:p w14:paraId="59767A0C" w14:textId="77777777" w:rsidR="00C176C7" w:rsidRPr="00C176C7" w:rsidRDefault="00C176C7" w:rsidP="00C176C7">
            <w:pPr>
              <w:jc w:val="center"/>
              <w:rPr>
                <w:sz w:val="18"/>
                <w:szCs w:val="18"/>
              </w:rPr>
            </w:pPr>
          </w:p>
        </w:tc>
        <w:tc>
          <w:tcPr>
            <w:tcW w:w="851" w:type="dxa"/>
            <w:noWrap/>
            <w:vAlign w:val="center"/>
            <w:hideMark/>
          </w:tcPr>
          <w:p w14:paraId="3134F6B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7E910C9"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2335CE1B"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6230A88A" w14:textId="77777777" w:rsidR="00C176C7" w:rsidRPr="00C176C7" w:rsidRDefault="00C176C7" w:rsidP="00C176C7">
            <w:pPr>
              <w:jc w:val="center"/>
              <w:rPr>
                <w:sz w:val="18"/>
                <w:szCs w:val="18"/>
              </w:rPr>
            </w:pPr>
            <w:r w:rsidRPr="00C176C7">
              <w:rPr>
                <w:sz w:val="18"/>
                <w:szCs w:val="18"/>
              </w:rPr>
              <w:t>579.19</w:t>
            </w:r>
          </w:p>
        </w:tc>
        <w:tc>
          <w:tcPr>
            <w:tcW w:w="826" w:type="dxa"/>
            <w:noWrap/>
            <w:vAlign w:val="center"/>
            <w:hideMark/>
          </w:tcPr>
          <w:p w14:paraId="7FBEA1F3" w14:textId="77777777" w:rsidR="00C176C7" w:rsidRPr="00C176C7" w:rsidRDefault="00C176C7" w:rsidP="00C176C7">
            <w:pPr>
              <w:jc w:val="center"/>
              <w:rPr>
                <w:sz w:val="18"/>
                <w:szCs w:val="18"/>
              </w:rPr>
            </w:pPr>
            <w:r w:rsidRPr="00C176C7">
              <w:rPr>
                <w:sz w:val="18"/>
                <w:szCs w:val="18"/>
              </w:rPr>
              <w:t>31.62</w:t>
            </w:r>
          </w:p>
        </w:tc>
        <w:tc>
          <w:tcPr>
            <w:tcW w:w="826" w:type="dxa"/>
            <w:noWrap/>
            <w:vAlign w:val="center"/>
            <w:hideMark/>
          </w:tcPr>
          <w:p w14:paraId="4F57F61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C88B24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32C83DF" w14:textId="77777777" w:rsidR="00C176C7" w:rsidRPr="00C176C7" w:rsidRDefault="00C176C7" w:rsidP="00C176C7">
            <w:pPr>
              <w:jc w:val="center"/>
              <w:rPr>
                <w:sz w:val="18"/>
                <w:szCs w:val="18"/>
              </w:rPr>
            </w:pPr>
            <w:r w:rsidRPr="00C176C7">
              <w:rPr>
                <w:sz w:val="18"/>
                <w:szCs w:val="18"/>
              </w:rPr>
              <w:t>591.31</w:t>
            </w:r>
          </w:p>
        </w:tc>
      </w:tr>
      <w:tr w:rsidR="00C176C7" w:rsidRPr="00C176C7" w14:paraId="290344FF" w14:textId="77777777" w:rsidTr="00C176C7">
        <w:trPr>
          <w:trHeight w:val="255"/>
        </w:trPr>
        <w:tc>
          <w:tcPr>
            <w:tcW w:w="825" w:type="dxa"/>
            <w:vMerge/>
            <w:vAlign w:val="center"/>
            <w:hideMark/>
          </w:tcPr>
          <w:p w14:paraId="0D3D3438" w14:textId="77777777" w:rsidR="00C176C7" w:rsidRPr="00C176C7" w:rsidRDefault="00C176C7" w:rsidP="00C176C7">
            <w:pPr>
              <w:jc w:val="center"/>
              <w:rPr>
                <w:sz w:val="18"/>
                <w:szCs w:val="18"/>
              </w:rPr>
            </w:pPr>
          </w:p>
        </w:tc>
        <w:tc>
          <w:tcPr>
            <w:tcW w:w="2005" w:type="dxa"/>
            <w:vMerge/>
            <w:vAlign w:val="center"/>
            <w:hideMark/>
          </w:tcPr>
          <w:p w14:paraId="00090F4E" w14:textId="77777777" w:rsidR="00C176C7" w:rsidRPr="00C176C7" w:rsidRDefault="00C176C7" w:rsidP="00C176C7">
            <w:pPr>
              <w:jc w:val="center"/>
              <w:rPr>
                <w:sz w:val="18"/>
                <w:szCs w:val="18"/>
              </w:rPr>
            </w:pPr>
          </w:p>
        </w:tc>
        <w:tc>
          <w:tcPr>
            <w:tcW w:w="851" w:type="dxa"/>
            <w:noWrap/>
            <w:vAlign w:val="center"/>
            <w:hideMark/>
          </w:tcPr>
          <w:p w14:paraId="769CD75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9FDDA54"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AADB923"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15A4277E" w14:textId="77777777" w:rsidR="00C176C7" w:rsidRPr="00C176C7" w:rsidRDefault="00C176C7" w:rsidP="00C176C7">
            <w:pPr>
              <w:jc w:val="center"/>
              <w:rPr>
                <w:sz w:val="18"/>
                <w:szCs w:val="18"/>
              </w:rPr>
            </w:pPr>
            <w:r w:rsidRPr="00C176C7">
              <w:rPr>
                <w:sz w:val="18"/>
                <w:szCs w:val="18"/>
              </w:rPr>
              <w:t>576.22</w:t>
            </w:r>
          </w:p>
        </w:tc>
        <w:tc>
          <w:tcPr>
            <w:tcW w:w="826" w:type="dxa"/>
            <w:noWrap/>
            <w:vAlign w:val="center"/>
            <w:hideMark/>
          </w:tcPr>
          <w:p w14:paraId="558BD3F4" w14:textId="77777777" w:rsidR="00C176C7" w:rsidRPr="00C176C7" w:rsidRDefault="00C176C7" w:rsidP="00C176C7">
            <w:pPr>
              <w:jc w:val="center"/>
              <w:rPr>
                <w:sz w:val="18"/>
                <w:szCs w:val="18"/>
              </w:rPr>
            </w:pPr>
            <w:r w:rsidRPr="00C176C7">
              <w:rPr>
                <w:sz w:val="18"/>
                <w:szCs w:val="18"/>
              </w:rPr>
              <w:t>31.93</w:t>
            </w:r>
          </w:p>
        </w:tc>
        <w:tc>
          <w:tcPr>
            <w:tcW w:w="826" w:type="dxa"/>
            <w:noWrap/>
            <w:vAlign w:val="center"/>
            <w:hideMark/>
          </w:tcPr>
          <w:p w14:paraId="704F26E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794885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840622E" w14:textId="77777777" w:rsidR="00C176C7" w:rsidRPr="00C176C7" w:rsidRDefault="00C176C7" w:rsidP="00C176C7">
            <w:pPr>
              <w:jc w:val="center"/>
              <w:rPr>
                <w:sz w:val="18"/>
                <w:szCs w:val="18"/>
              </w:rPr>
            </w:pPr>
            <w:r w:rsidRPr="00C176C7">
              <w:rPr>
                <w:sz w:val="18"/>
                <w:szCs w:val="18"/>
              </w:rPr>
              <w:t>588.40</w:t>
            </w:r>
          </w:p>
        </w:tc>
      </w:tr>
      <w:tr w:rsidR="00C176C7" w:rsidRPr="00C176C7" w14:paraId="691D21C0" w14:textId="77777777" w:rsidTr="00C176C7">
        <w:trPr>
          <w:trHeight w:val="255"/>
        </w:trPr>
        <w:tc>
          <w:tcPr>
            <w:tcW w:w="825" w:type="dxa"/>
            <w:vMerge/>
            <w:vAlign w:val="center"/>
            <w:hideMark/>
          </w:tcPr>
          <w:p w14:paraId="7D7AACA5" w14:textId="77777777" w:rsidR="00C176C7" w:rsidRPr="00C176C7" w:rsidRDefault="00C176C7" w:rsidP="00C176C7">
            <w:pPr>
              <w:jc w:val="center"/>
              <w:rPr>
                <w:sz w:val="18"/>
                <w:szCs w:val="18"/>
              </w:rPr>
            </w:pPr>
          </w:p>
        </w:tc>
        <w:tc>
          <w:tcPr>
            <w:tcW w:w="2005" w:type="dxa"/>
            <w:vMerge w:val="restart"/>
            <w:noWrap/>
            <w:vAlign w:val="center"/>
            <w:hideMark/>
          </w:tcPr>
          <w:p w14:paraId="663E371E"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7BD5596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2D4C18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7710451B"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46381571" w14:textId="77777777" w:rsidR="00C176C7" w:rsidRPr="00C176C7" w:rsidRDefault="00C176C7" w:rsidP="00C176C7">
            <w:pPr>
              <w:jc w:val="center"/>
              <w:rPr>
                <w:sz w:val="18"/>
                <w:szCs w:val="18"/>
              </w:rPr>
            </w:pPr>
            <w:r w:rsidRPr="00C176C7">
              <w:rPr>
                <w:sz w:val="18"/>
                <w:szCs w:val="18"/>
              </w:rPr>
              <w:t>382.45</w:t>
            </w:r>
          </w:p>
        </w:tc>
        <w:tc>
          <w:tcPr>
            <w:tcW w:w="826" w:type="dxa"/>
            <w:noWrap/>
            <w:vAlign w:val="center"/>
            <w:hideMark/>
          </w:tcPr>
          <w:p w14:paraId="709B7AF9" w14:textId="77777777" w:rsidR="00C176C7" w:rsidRPr="00C176C7" w:rsidRDefault="00C176C7" w:rsidP="00C176C7">
            <w:pPr>
              <w:jc w:val="center"/>
              <w:rPr>
                <w:sz w:val="18"/>
                <w:szCs w:val="18"/>
              </w:rPr>
            </w:pPr>
            <w:r w:rsidRPr="00C176C7">
              <w:rPr>
                <w:sz w:val="18"/>
                <w:szCs w:val="18"/>
              </w:rPr>
              <w:t>7.36</w:t>
            </w:r>
          </w:p>
        </w:tc>
        <w:tc>
          <w:tcPr>
            <w:tcW w:w="826" w:type="dxa"/>
            <w:noWrap/>
            <w:vAlign w:val="center"/>
            <w:hideMark/>
          </w:tcPr>
          <w:p w14:paraId="17C9840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DA54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D99B06" w14:textId="77777777" w:rsidR="00C176C7" w:rsidRPr="00C176C7" w:rsidRDefault="00C176C7" w:rsidP="00C176C7">
            <w:pPr>
              <w:jc w:val="center"/>
              <w:rPr>
                <w:sz w:val="18"/>
                <w:szCs w:val="18"/>
              </w:rPr>
            </w:pPr>
            <w:r w:rsidRPr="00C176C7">
              <w:rPr>
                <w:sz w:val="18"/>
                <w:szCs w:val="18"/>
              </w:rPr>
              <w:t>382.45</w:t>
            </w:r>
          </w:p>
        </w:tc>
      </w:tr>
      <w:tr w:rsidR="00C176C7" w:rsidRPr="00C176C7" w14:paraId="59766457" w14:textId="77777777" w:rsidTr="00C176C7">
        <w:trPr>
          <w:trHeight w:val="255"/>
        </w:trPr>
        <w:tc>
          <w:tcPr>
            <w:tcW w:w="825" w:type="dxa"/>
            <w:vMerge/>
            <w:vAlign w:val="center"/>
            <w:hideMark/>
          </w:tcPr>
          <w:p w14:paraId="1DA4A429" w14:textId="77777777" w:rsidR="00C176C7" w:rsidRPr="00C176C7" w:rsidRDefault="00C176C7" w:rsidP="00C176C7">
            <w:pPr>
              <w:jc w:val="center"/>
              <w:rPr>
                <w:sz w:val="18"/>
                <w:szCs w:val="18"/>
              </w:rPr>
            </w:pPr>
          </w:p>
        </w:tc>
        <w:tc>
          <w:tcPr>
            <w:tcW w:w="2005" w:type="dxa"/>
            <w:vMerge/>
            <w:vAlign w:val="center"/>
            <w:hideMark/>
          </w:tcPr>
          <w:p w14:paraId="503A7177" w14:textId="77777777" w:rsidR="00C176C7" w:rsidRPr="00C176C7" w:rsidRDefault="00C176C7" w:rsidP="00C176C7">
            <w:pPr>
              <w:jc w:val="center"/>
              <w:rPr>
                <w:sz w:val="18"/>
                <w:szCs w:val="18"/>
              </w:rPr>
            </w:pPr>
          </w:p>
        </w:tc>
        <w:tc>
          <w:tcPr>
            <w:tcW w:w="851" w:type="dxa"/>
            <w:noWrap/>
            <w:vAlign w:val="center"/>
            <w:hideMark/>
          </w:tcPr>
          <w:p w14:paraId="6D1FC16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64AE707"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328DDF52"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07BD164C" w14:textId="77777777" w:rsidR="00C176C7" w:rsidRPr="00C176C7" w:rsidRDefault="00C176C7" w:rsidP="00C176C7">
            <w:pPr>
              <w:jc w:val="center"/>
              <w:rPr>
                <w:sz w:val="18"/>
                <w:szCs w:val="18"/>
              </w:rPr>
            </w:pPr>
            <w:r w:rsidRPr="00C176C7">
              <w:rPr>
                <w:sz w:val="18"/>
                <w:szCs w:val="18"/>
              </w:rPr>
              <w:t>380.64</w:t>
            </w:r>
          </w:p>
        </w:tc>
        <w:tc>
          <w:tcPr>
            <w:tcW w:w="826" w:type="dxa"/>
            <w:noWrap/>
            <w:vAlign w:val="center"/>
            <w:hideMark/>
          </w:tcPr>
          <w:p w14:paraId="7C0D1C5A" w14:textId="77777777" w:rsidR="00C176C7" w:rsidRPr="00C176C7" w:rsidRDefault="00C176C7" w:rsidP="00C176C7">
            <w:pPr>
              <w:jc w:val="center"/>
              <w:rPr>
                <w:sz w:val="18"/>
                <w:szCs w:val="18"/>
              </w:rPr>
            </w:pPr>
            <w:r w:rsidRPr="00C176C7">
              <w:rPr>
                <w:sz w:val="18"/>
                <w:szCs w:val="18"/>
              </w:rPr>
              <w:t>8.02</w:t>
            </w:r>
          </w:p>
        </w:tc>
        <w:tc>
          <w:tcPr>
            <w:tcW w:w="826" w:type="dxa"/>
            <w:noWrap/>
            <w:vAlign w:val="center"/>
            <w:hideMark/>
          </w:tcPr>
          <w:p w14:paraId="1E0592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C3789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F71892" w14:textId="77777777" w:rsidR="00C176C7" w:rsidRPr="00C176C7" w:rsidRDefault="00C176C7" w:rsidP="00C176C7">
            <w:pPr>
              <w:jc w:val="center"/>
              <w:rPr>
                <w:sz w:val="18"/>
                <w:szCs w:val="18"/>
              </w:rPr>
            </w:pPr>
            <w:r w:rsidRPr="00C176C7">
              <w:rPr>
                <w:sz w:val="18"/>
                <w:szCs w:val="18"/>
              </w:rPr>
              <w:t>380.64</w:t>
            </w:r>
          </w:p>
        </w:tc>
      </w:tr>
      <w:tr w:rsidR="00C176C7" w:rsidRPr="00C176C7" w14:paraId="777BF151" w14:textId="77777777" w:rsidTr="00C176C7">
        <w:trPr>
          <w:trHeight w:val="255"/>
        </w:trPr>
        <w:tc>
          <w:tcPr>
            <w:tcW w:w="825" w:type="dxa"/>
            <w:vMerge/>
            <w:vAlign w:val="center"/>
            <w:hideMark/>
          </w:tcPr>
          <w:p w14:paraId="2DF44C80" w14:textId="77777777" w:rsidR="00C176C7" w:rsidRPr="00C176C7" w:rsidRDefault="00C176C7" w:rsidP="00C176C7">
            <w:pPr>
              <w:jc w:val="center"/>
              <w:rPr>
                <w:sz w:val="18"/>
                <w:szCs w:val="18"/>
              </w:rPr>
            </w:pPr>
          </w:p>
        </w:tc>
        <w:tc>
          <w:tcPr>
            <w:tcW w:w="2005" w:type="dxa"/>
            <w:vMerge/>
            <w:vAlign w:val="center"/>
            <w:hideMark/>
          </w:tcPr>
          <w:p w14:paraId="10279DC0" w14:textId="77777777" w:rsidR="00C176C7" w:rsidRPr="00C176C7" w:rsidRDefault="00C176C7" w:rsidP="00C176C7">
            <w:pPr>
              <w:jc w:val="center"/>
              <w:rPr>
                <w:sz w:val="18"/>
                <w:szCs w:val="18"/>
              </w:rPr>
            </w:pPr>
          </w:p>
        </w:tc>
        <w:tc>
          <w:tcPr>
            <w:tcW w:w="851" w:type="dxa"/>
            <w:noWrap/>
            <w:vAlign w:val="center"/>
            <w:hideMark/>
          </w:tcPr>
          <w:p w14:paraId="5ADB7AA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0FD69CE"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04D0D776"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5AE67241" w14:textId="77777777" w:rsidR="00C176C7" w:rsidRPr="00C176C7" w:rsidRDefault="00C176C7" w:rsidP="00C176C7">
            <w:pPr>
              <w:jc w:val="center"/>
              <w:rPr>
                <w:sz w:val="18"/>
                <w:szCs w:val="18"/>
              </w:rPr>
            </w:pPr>
            <w:r w:rsidRPr="00C176C7">
              <w:rPr>
                <w:sz w:val="18"/>
                <w:szCs w:val="18"/>
              </w:rPr>
              <w:t>311.20</w:t>
            </w:r>
          </w:p>
        </w:tc>
        <w:tc>
          <w:tcPr>
            <w:tcW w:w="826" w:type="dxa"/>
            <w:noWrap/>
            <w:vAlign w:val="center"/>
            <w:hideMark/>
          </w:tcPr>
          <w:p w14:paraId="55B9FDC8" w14:textId="77777777" w:rsidR="00C176C7" w:rsidRPr="00C176C7" w:rsidRDefault="00C176C7" w:rsidP="00C176C7">
            <w:pPr>
              <w:jc w:val="center"/>
              <w:rPr>
                <w:sz w:val="18"/>
                <w:szCs w:val="18"/>
              </w:rPr>
            </w:pPr>
            <w:r w:rsidRPr="00C176C7">
              <w:rPr>
                <w:sz w:val="18"/>
                <w:szCs w:val="18"/>
              </w:rPr>
              <w:t>99.84</w:t>
            </w:r>
          </w:p>
        </w:tc>
        <w:tc>
          <w:tcPr>
            <w:tcW w:w="826" w:type="dxa"/>
            <w:noWrap/>
            <w:vAlign w:val="center"/>
            <w:hideMark/>
          </w:tcPr>
          <w:p w14:paraId="5B49B72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04104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4F288EE" w14:textId="77777777" w:rsidR="00C176C7" w:rsidRPr="00C176C7" w:rsidRDefault="00C176C7" w:rsidP="00C176C7">
            <w:pPr>
              <w:jc w:val="center"/>
              <w:rPr>
                <w:sz w:val="18"/>
                <w:szCs w:val="18"/>
              </w:rPr>
            </w:pPr>
            <w:r w:rsidRPr="00C176C7">
              <w:rPr>
                <w:sz w:val="18"/>
                <w:szCs w:val="18"/>
              </w:rPr>
              <w:t>311.20</w:t>
            </w:r>
          </w:p>
        </w:tc>
      </w:tr>
      <w:tr w:rsidR="00C176C7" w:rsidRPr="00C176C7" w14:paraId="259175F5" w14:textId="77777777" w:rsidTr="00C176C7">
        <w:trPr>
          <w:trHeight w:val="255"/>
        </w:trPr>
        <w:tc>
          <w:tcPr>
            <w:tcW w:w="825" w:type="dxa"/>
            <w:vMerge/>
            <w:vAlign w:val="center"/>
            <w:hideMark/>
          </w:tcPr>
          <w:p w14:paraId="68E5AEFA" w14:textId="77777777" w:rsidR="00C176C7" w:rsidRPr="00C176C7" w:rsidRDefault="00C176C7" w:rsidP="00C176C7">
            <w:pPr>
              <w:jc w:val="center"/>
              <w:rPr>
                <w:sz w:val="18"/>
                <w:szCs w:val="18"/>
              </w:rPr>
            </w:pPr>
          </w:p>
        </w:tc>
        <w:tc>
          <w:tcPr>
            <w:tcW w:w="2005" w:type="dxa"/>
            <w:vMerge w:val="restart"/>
            <w:noWrap/>
            <w:vAlign w:val="center"/>
            <w:hideMark/>
          </w:tcPr>
          <w:p w14:paraId="4E76A514"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38A7DE9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B11FC2D"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1C04173A" w14:textId="77777777" w:rsidR="00C176C7" w:rsidRPr="00C176C7" w:rsidRDefault="00C176C7" w:rsidP="00C176C7">
            <w:pPr>
              <w:jc w:val="center"/>
              <w:rPr>
                <w:sz w:val="18"/>
                <w:szCs w:val="18"/>
              </w:rPr>
            </w:pPr>
            <w:r w:rsidRPr="00C176C7">
              <w:rPr>
                <w:sz w:val="18"/>
                <w:szCs w:val="18"/>
              </w:rPr>
              <w:t>104.75</w:t>
            </w:r>
          </w:p>
        </w:tc>
        <w:tc>
          <w:tcPr>
            <w:tcW w:w="826" w:type="dxa"/>
            <w:noWrap/>
            <w:vAlign w:val="center"/>
            <w:hideMark/>
          </w:tcPr>
          <w:p w14:paraId="63FBCD7B" w14:textId="77777777" w:rsidR="00C176C7" w:rsidRPr="00C176C7" w:rsidRDefault="00C176C7" w:rsidP="00C176C7">
            <w:pPr>
              <w:jc w:val="center"/>
              <w:rPr>
                <w:sz w:val="18"/>
                <w:szCs w:val="18"/>
              </w:rPr>
            </w:pPr>
            <w:r w:rsidRPr="00C176C7">
              <w:rPr>
                <w:sz w:val="18"/>
                <w:szCs w:val="18"/>
              </w:rPr>
              <w:t>169.30</w:t>
            </w:r>
          </w:p>
        </w:tc>
        <w:tc>
          <w:tcPr>
            <w:tcW w:w="826" w:type="dxa"/>
            <w:noWrap/>
            <w:vAlign w:val="center"/>
            <w:hideMark/>
          </w:tcPr>
          <w:p w14:paraId="4E06D77A"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77853D7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939F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497EC7" w14:textId="77777777" w:rsidR="00C176C7" w:rsidRPr="00C176C7" w:rsidRDefault="00C176C7" w:rsidP="00C176C7">
            <w:pPr>
              <w:jc w:val="center"/>
              <w:rPr>
                <w:sz w:val="18"/>
                <w:szCs w:val="18"/>
              </w:rPr>
            </w:pPr>
            <w:r w:rsidRPr="00C176C7">
              <w:rPr>
                <w:sz w:val="18"/>
                <w:szCs w:val="18"/>
              </w:rPr>
              <w:t>169.30</w:t>
            </w:r>
          </w:p>
        </w:tc>
      </w:tr>
      <w:tr w:rsidR="00C176C7" w:rsidRPr="00C176C7" w14:paraId="54B4181C" w14:textId="77777777" w:rsidTr="00C176C7">
        <w:trPr>
          <w:trHeight w:val="255"/>
        </w:trPr>
        <w:tc>
          <w:tcPr>
            <w:tcW w:w="825" w:type="dxa"/>
            <w:vMerge/>
            <w:vAlign w:val="center"/>
            <w:hideMark/>
          </w:tcPr>
          <w:p w14:paraId="5866ED6D" w14:textId="77777777" w:rsidR="00C176C7" w:rsidRPr="00C176C7" w:rsidRDefault="00C176C7" w:rsidP="00C176C7">
            <w:pPr>
              <w:jc w:val="center"/>
              <w:rPr>
                <w:sz w:val="18"/>
                <w:szCs w:val="18"/>
              </w:rPr>
            </w:pPr>
          </w:p>
        </w:tc>
        <w:tc>
          <w:tcPr>
            <w:tcW w:w="2005" w:type="dxa"/>
            <w:vMerge/>
            <w:vAlign w:val="center"/>
            <w:hideMark/>
          </w:tcPr>
          <w:p w14:paraId="7FAF5BFD" w14:textId="77777777" w:rsidR="00C176C7" w:rsidRPr="00C176C7" w:rsidRDefault="00C176C7" w:rsidP="00C176C7">
            <w:pPr>
              <w:jc w:val="center"/>
              <w:rPr>
                <w:sz w:val="18"/>
                <w:szCs w:val="18"/>
              </w:rPr>
            </w:pPr>
          </w:p>
        </w:tc>
        <w:tc>
          <w:tcPr>
            <w:tcW w:w="851" w:type="dxa"/>
            <w:noWrap/>
            <w:vAlign w:val="center"/>
            <w:hideMark/>
          </w:tcPr>
          <w:p w14:paraId="0569009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849125A"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1651CA95" w14:textId="77777777" w:rsidR="00C176C7" w:rsidRPr="00C176C7" w:rsidRDefault="00C176C7" w:rsidP="00C176C7">
            <w:pPr>
              <w:jc w:val="center"/>
              <w:rPr>
                <w:sz w:val="18"/>
                <w:szCs w:val="18"/>
              </w:rPr>
            </w:pPr>
            <w:r w:rsidRPr="00C176C7">
              <w:rPr>
                <w:sz w:val="18"/>
                <w:szCs w:val="18"/>
              </w:rPr>
              <w:t>104.71</w:t>
            </w:r>
          </w:p>
        </w:tc>
        <w:tc>
          <w:tcPr>
            <w:tcW w:w="826" w:type="dxa"/>
            <w:noWrap/>
            <w:vAlign w:val="center"/>
            <w:hideMark/>
          </w:tcPr>
          <w:p w14:paraId="5AD57F55" w14:textId="77777777" w:rsidR="00C176C7" w:rsidRPr="00C176C7" w:rsidRDefault="00C176C7" w:rsidP="00C176C7">
            <w:pPr>
              <w:jc w:val="center"/>
              <w:rPr>
                <w:sz w:val="18"/>
                <w:szCs w:val="18"/>
              </w:rPr>
            </w:pPr>
            <w:r w:rsidRPr="00C176C7">
              <w:rPr>
                <w:sz w:val="18"/>
                <w:szCs w:val="18"/>
              </w:rPr>
              <w:t>163.64</w:t>
            </w:r>
          </w:p>
        </w:tc>
        <w:tc>
          <w:tcPr>
            <w:tcW w:w="826" w:type="dxa"/>
            <w:noWrap/>
            <w:vAlign w:val="center"/>
            <w:hideMark/>
          </w:tcPr>
          <w:p w14:paraId="4B82CB7A"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73C4DAD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0D3E6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20DC67" w14:textId="77777777" w:rsidR="00C176C7" w:rsidRPr="00C176C7" w:rsidRDefault="00C176C7" w:rsidP="00C176C7">
            <w:pPr>
              <w:jc w:val="center"/>
              <w:rPr>
                <w:sz w:val="18"/>
                <w:szCs w:val="18"/>
              </w:rPr>
            </w:pPr>
            <w:r w:rsidRPr="00C176C7">
              <w:rPr>
                <w:sz w:val="18"/>
                <w:szCs w:val="18"/>
              </w:rPr>
              <w:t>163.64</w:t>
            </w:r>
          </w:p>
        </w:tc>
      </w:tr>
      <w:tr w:rsidR="00C176C7" w:rsidRPr="00C176C7" w14:paraId="115C7B7A" w14:textId="77777777" w:rsidTr="00C176C7">
        <w:trPr>
          <w:trHeight w:val="255"/>
        </w:trPr>
        <w:tc>
          <w:tcPr>
            <w:tcW w:w="825" w:type="dxa"/>
            <w:vMerge/>
            <w:vAlign w:val="center"/>
            <w:hideMark/>
          </w:tcPr>
          <w:p w14:paraId="1C0DC8F5" w14:textId="77777777" w:rsidR="00C176C7" w:rsidRPr="00C176C7" w:rsidRDefault="00C176C7" w:rsidP="00C176C7">
            <w:pPr>
              <w:jc w:val="center"/>
              <w:rPr>
                <w:sz w:val="18"/>
                <w:szCs w:val="18"/>
              </w:rPr>
            </w:pPr>
          </w:p>
        </w:tc>
        <w:tc>
          <w:tcPr>
            <w:tcW w:w="2005" w:type="dxa"/>
            <w:vMerge/>
            <w:vAlign w:val="center"/>
            <w:hideMark/>
          </w:tcPr>
          <w:p w14:paraId="57E3303A" w14:textId="77777777" w:rsidR="00C176C7" w:rsidRPr="00C176C7" w:rsidRDefault="00C176C7" w:rsidP="00C176C7">
            <w:pPr>
              <w:jc w:val="center"/>
              <w:rPr>
                <w:sz w:val="18"/>
                <w:szCs w:val="18"/>
              </w:rPr>
            </w:pPr>
          </w:p>
        </w:tc>
        <w:tc>
          <w:tcPr>
            <w:tcW w:w="851" w:type="dxa"/>
            <w:noWrap/>
            <w:vAlign w:val="center"/>
            <w:hideMark/>
          </w:tcPr>
          <w:p w14:paraId="41BDF70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FBA150B"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0C61081" w14:textId="77777777" w:rsidR="00C176C7" w:rsidRPr="00C176C7" w:rsidRDefault="00C176C7" w:rsidP="00C176C7">
            <w:pPr>
              <w:jc w:val="center"/>
              <w:rPr>
                <w:sz w:val="18"/>
                <w:szCs w:val="18"/>
              </w:rPr>
            </w:pPr>
            <w:r w:rsidRPr="00C176C7">
              <w:rPr>
                <w:sz w:val="18"/>
                <w:szCs w:val="18"/>
              </w:rPr>
              <w:t>105.26</w:t>
            </w:r>
          </w:p>
        </w:tc>
        <w:tc>
          <w:tcPr>
            <w:tcW w:w="826" w:type="dxa"/>
            <w:noWrap/>
            <w:vAlign w:val="center"/>
            <w:hideMark/>
          </w:tcPr>
          <w:p w14:paraId="1973DF9C" w14:textId="77777777" w:rsidR="00C176C7" w:rsidRPr="00C176C7" w:rsidRDefault="00C176C7" w:rsidP="00C176C7">
            <w:pPr>
              <w:jc w:val="center"/>
              <w:rPr>
                <w:sz w:val="18"/>
                <w:szCs w:val="18"/>
              </w:rPr>
            </w:pPr>
            <w:r w:rsidRPr="00C176C7">
              <w:rPr>
                <w:sz w:val="18"/>
                <w:szCs w:val="18"/>
              </w:rPr>
              <w:t>156.83</w:t>
            </w:r>
          </w:p>
        </w:tc>
        <w:tc>
          <w:tcPr>
            <w:tcW w:w="826" w:type="dxa"/>
            <w:noWrap/>
            <w:vAlign w:val="center"/>
            <w:hideMark/>
          </w:tcPr>
          <w:p w14:paraId="0D5626BC" w14:textId="77777777" w:rsidR="00C176C7" w:rsidRPr="00C176C7" w:rsidRDefault="00C176C7" w:rsidP="00C176C7">
            <w:pPr>
              <w:jc w:val="center"/>
              <w:rPr>
                <w:sz w:val="18"/>
                <w:szCs w:val="18"/>
              </w:rPr>
            </w:pPr>
            <w:r w:rsidRPr="00C176C7">
              <w:rPr>
                <w:sz w:val="18"/>
                <w:szCs w:val="18"/>
              </w:rPr>
              <w:t>8.3</w:t>
            </w:r>
          </w:p>
        </w:tc>
        <w:tc>
          <w:tcPr>
            <w:tcW w:w="826" w:type="dxa"/>
            <w:noWrap/>
            <w:vAlign w:val="center"/>
            <w:hideMark/>
          </w:tcPr>
          <w:p w14:paraId="3D18C3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13D0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448984" w14:textId="77777777" w:rsidR="00C176C7" w:rsidRPr="00C176C7" w:rsidRDefault="00C176C7" w:rsidP="00C176C7">
            <w:pPr>
              <w:jc w:val="center"/>
              <w:rPr>
                <w:sz w:val="18"/>
                <w:szCs w:val="18"/>
              </w:rPr>
            </w:pPr>
            <w:r w:rsidRPr="00C176C7">
              <w:rPr>
                <w:sz w:val="18"/>
                <w:szCs w:val="18"/>
              </w:rPr>
              <w:t>156.83</w:t>
            </w:r>
          </w:p>
        </w:tc>
      </w:tr>
      <w:tr w:rsidR="00C176C7" w:rsidRPr="00C176C7" w14:paraId="1110BB43" w14:textId="77777777" w:rsidTr="00C176C7">
        <w:trPr>
          <w:trHeight w:val="255"/>
        </w:trPr>
        <w:tc>
          <w:tcPr>
            <w:tcW w:w="825" w:type="dxa"/>
            <w:vMerge/>
            <w:vAlign w:val="center"/>
            <w:hideMark/>
          </w:tcPr>
          <w:p w14:paraId="23F9A7BA" w14:textId="77777777" w:rsidR="00C176C7" w:rsidRPr="00C176C7" w:rsidRDefault="00C176C7" w:rsidP="00C176C7">
            <w:pPr>
              <w:jc w:val="center"/>
              <w:rPr>
                <w:sz w:val="18"/>
                <w:szCs w:val="18"/>
              </w:rPr>
            </w:pPr>
          </w:p>
        </w:tc>
        <w:tc>
          <w:tcPr>
            <w:tcW w:w="2005" w:type="dxa"/>
            <w:vMerge w:val="restart"/>
            <w:noWrap/>
            <w:vAlign w:val="center"/>
            <w:hideMark/>
          </w:tcPr>
          <w:p w14:paraId="3BA44B16"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28E14D8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6681945"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429E551E" w14:textId="77777777" w:rsidR="00C176C7" w:rsidRPr="00C176C7" w:rsidRDefault="00C176C7" w:rsidP="00C176C7">
            <w:pPr>
              <w:jc w:val="center"/>
              <w:rPr>
                <w:sz w:val="18"/>
                <w:szCs w:val="18"/>
              </w:rPr>
            </w:pPr>
            <w:r w:rsidRPr="00C176C7">
              <w:rPr>
                <w:sz w:val="18"/>
                <w:szCs w:val="18"/>
              </w:rPr>
              <w:t>77.81</w:t>
            </w:r>
          </w:p>
        </w:tc>
        <w:tc>
          <w:tcPr>
            <w:tcW w:w="826" w:type="dxa"/>
            <w:noWrap/>
            <w:vAlign w:val="center"/>
            <w:hideMark/>
          </w:tcPr>
          <w:p w14:paraId="4F342CB3" w14:textId="77777777" w:rsidR="00C176C7" w:rsidRPr="00C176C7" w:rsidRDefault="00C176C7" w:rsidP="00C176C7">
            <w:pPr>
              <w:jc w:val="center"/>
              <w:rPr>
                <w:sz w:val="18"/>
                <w:szCs w:val="18"/>
              </w:rPr>
            </w:pPr>
            <w:r w:rsidRPr="00C176C7">
              <w:rPr>
                <w:sz w:val="18"/>
                <w:szCs w:val="18"/>
              </w:rPr>
              <w:t>78.20</w:t>
            </w:r>
          </w:p>
        </w:tc>
        <w:tc>
          <w:tcPr>
            <w:tcW w:w="826" w:type="dxa"/>
            <w:noWrap/>
            <w:vAlign w:val="center"/>
            <w:hideMark/>
          </w:tcPr>
          <w:p w14:paraId="1FA3AFD6"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659D724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436810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A001ACC" w14:textId="77777777" w:rsidR="00C176C7" w:rsidRPr="00C176C7" w:rsidRDefault="00C176C7" w:rsidP="00C176C7">
            <w:pPr>
              <w:jc w:val="center"/>
              <w:rPr>
                <w:sz w:val="18"/>
                <w:szCs w:val="18"/>
              </w:rPr>
            </w:pPr>
            <w:r w:rsidRPr="00C176C7">
              <w:rPr>
                <w:sz w:val="18"/>
                <w:szCs w:val="18"/>
              </w:rPr>
              <w:t>61.67</w:t>
            </w:r>
          </w:p>
        </w:tc>
      </w:tr>
      <w:tr w:rsidR="00C176C7" w:rsidRPr="00C176C7" w14:paraId="59C3CE72" w14:textId="77777777" w:rsidTr="00C176C7">
        <w:trPr>
          <w:trHeight w:val="255"/>
        </w:trPr>
        <w:tc>
          <w:tcPr>
            <w:tcW w:w="825" w:type="dxa"/>
            <w:vMerge/>
            <w:vAlign w:val="center"/>
            <w:hideMark/>
          </w:tcPr>
          <w:p w14:paraId="49ECA0D4" w14:textId="77777777" w:rsidR="00C176C7" w:rsidRPr="00C176C7" w:rsidRDefault="00C176C7" w:rsidP="00C176C7">
            <w:pPr>
              <w:jc w:val="center"/>
              <w:rPr>
                <w:sz w:val="18"/>
                <w:szCs w:val="18"/>
              </w:rPr>
            </w:pPr>
          </w:p>
        </w:tc>
        <w:tc>
          <w:tcPr>
            <w:tcW w:w="2005" w:type="dxa"/>
            <w:vMerge/>
            <w:vAlign w:val="center"/>
            <w:hideMark/>
          </w:tcPr>
          <w:p w14:paraId="15E2B44B" w14:textId="77777777" w:rsidR="00C176C7" w:rsidRPr="00C176C7" w:rsidRDefault="00C176C7" w:rsidP="00C176C7">
            <w:pPr>
              <w:jc w:val="center"/>
              <w:rPr>
                <w:sz w:val="18"/>
                <w:szCs w:val="18"/>
              </w:rPr>
            </w:pPr>
          </w:p>
        </w:tc>
        <w:tc>
          <w:tcPr>
            <w:tcW w:w="851" w:type="dxa"/>
            <w:noWrap/>
            <w:vAlign w:val="center"/>
            <w:hideMark/>
          </w:tcPr>
          <w:p w14:paraId="352B5B7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B60C33D"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2A2EE14A" w14:textId="77777777" w:rsidR="00C176C7" w:rsidRPr="00C176C7" w:rsidRDefault="00C176C7" w:rsidP="00C176C7">
            <w:pPr>
              <w:jc w:val="center"/>
              <w:rPr>
                <w:sz w:val="18"/>
                <w:szCs w:val="18"/>
              </w:rPr>
            </w:pPr>
            <w:r w:rsidRPr="00C176C7">
              <w:rPr>
                <w:sz w:val="18"/>
                <w:szCs w:val="18"/>
              </w:rPr>
              <w:t>77.99</w:t>
            </w:r>
          </w:p>
        </w:tc>
        <w:tc>
          <w:tcPr>
            <w:tcW w:w="826" w:type="dxa"/>
            <w:noWrap/>
            <w:vAlign w:val="center"/>
            <w:hideMark/>
          </w:tcPr>
          <w:p w14:paraId="63859D76" w14:textId="77777777" w:rsidR="00C176C7" w:rsidRPr="00C176C7" w:rsidRDefault="00C176C7" w:rsidP="00C176C7">
            <w:pPr>
              <w:jc w:val="center"/>
              <w:rPr>
                <w:sz w:val="18"/>
                <w:szCs w:val="18"/>
              </w:rPr>
            </w:pPr>
            <w:r w:rsidRPr="00C176C7">
              <w:rPr>
                <w:sz w:val="18"/>
                <w:szCs w:val="18"/>
              </w:rPr>
              <w:t>78.40</w:t>
            </w:r>
          </w:p>
        </w:tc>
        <w:tc>
          <w:tcPr>
            <w:tcW w:w="826" w:type="dxa"/>
            <w:noWrap/>
            <w:vAlign w:val="center"/>
            <w:hideMark/>
          </w:tcPr>
          <w:p w14:paraId="17F69FF2"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6B62C5D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74D2C3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6A602BC" w14:textId="77777777" w:rsidR="00C176C7" w:rsidRPr="00C176C7" w:rsidRDefault="00C176C7" w:rsidP="00C176C7">
            <w:pPr>
              <w:jc w:val="center"/>
              <w:rPr>
                <w:sz w:val="18"/>
                <w:szCs w:val="18"/>
              </w:rPr>
            </w:pPr>
            <w:r w:rsidRPr="00C176C7">
              <w:rPr>
                <w:sz w:val="18"/>
                <w:szCs w:val="18"/>
              </w:rPr>
              <w:t>61.81</w:t>
            </w:r>
          </w:p>
        </w:tc>
      </w:tr>
      <w:tr w:rsidR="00C176C7" w:rsidRPr="00C176C7" w14:paraId="58F4654D" w14:textId="77777777" w:rsidTr="00C176C7">
        <w:trPr>
          <w:trHeight w:val="255"/>
        </w:trPr>
        <w:tc>
          <w:tcPr>
            <w:tcW w:w="825" w:type="dxa"/>
            <w:vMerge/>
            <w:vAlign w:val="center"/>
            <w:hideMark/>
          </w:tcPr>
          <w:p w14:paraId="47D3D7D6" w14:textId="77777777" w:rsidR="00C176C7" w:rsidRPr="00C176C7" w:rsidRDefault="00C176C7" w:rsidP="00C176C7">
            <w:pPr>
              <w:jc w:val="center"/>
              <w:rPr>
                <w:sz w:val="18"/>
                <w:szCs w:val="18"/>
              </w:rPr>
            </w:pPr>
          </w:p>
        </w:tc>
        <w:tc>
          <w:tcPr>
            <w:tcW w:w="2005" w:type="dxa"/>
            <w:vMerge/>
            <w:vAlign w:val="center"/>
            <w:hideMark/>
          </w:tcPr>
          <w:p w14:paraId="250C0037" w14:textId="77777777" w:rsidR="00C176C7" w:rsidRPr="00C176C7" w:rsidRDefault="00C176C7" w:rsidP="00C176C7">
            <w:pPr>
              <w:jc w:val="center"/>
              <w:rPr>
                <w:sz w:val="18"/>
                <w:szCs w:val="18"/>
              </w:rPr>
            </w:pPr>
          </w:p>
        </w:tc>
        <w:tc>
          <w:tcPr>
            <w:tcW w:w="851" w:type="dxa"/>
            <w:noWrap/>
            <w:vAlign w:val="center"/>
            <w:hideMark/>
          </w:tcPr>
          <w:p w14:paraId="5870FEC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1EB9029"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45062346" w14:textId="77777777" w:rsidR="00C176C7" w:rsidRPr="00C176C7" w:rsidRDefault="00C176C7" w:rsidP="00C176C7">
            <w:pPr>
              <w:jc w:val="center"/>
              <w:rPr>
                <w:sz w:val="18"/>
                <w:szCs w:val="18"/>
              </w:rPr>
            </w:pPr>
            <w:r w:rsidRPr="00C176C7">
              <w:rPr>
                <w:sz w:val="18"/>
                <w:szCs w:val="18"/>
              </w:rPr>
              <w:t>77.94</w:t>
            </w:r>
          </w:p>
        </w:tc>
        <w:tc>
          <w:tcPr>
            <w:tcW w:w="826" w:type="dxa"/>
            <w:noWrap/>
            <w:vAlign w:val="center"/>
            <w:hideMark/>
          </w:tcPr>
          <w:p w14:paraId="17841EFC" w14:textId="77777777" w:rsidR="00C176C7" w:rsidRPr="00C176C7" w:rsidRDefault="00C176C7" w:rsidP="00C176C7">
            <w:pPr>
              <w:jc w:val="center"/>
              <w:rPr>
                <w:sz w:val="18"/>
                <w:szCs w:val="18"/>
              </w:rPr>
            </w:pPr>
            <w:r w:rsidRPr="00C176C7">
              <w:rPr>
                <w:sz w:val="18"/>
                <w:szCs w:val="18"/>
              </w:rPr>
              <w:t>78.31</w:t>
            </w:r>
          </w:p>
        </w:tc>
        <w:tc>
          <w:tcPr>
            <w:tcW w:w="826" w:type="dxa"/>
            <w:noWrap/>
            <w:vAlign w:val="center"/>
            <w:hideMark/>
          </w:tcPr>
          <w:p w14:paraId="42A558E7"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C5067F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3B1449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2A18191" w14:textId="77777777" w:rsidR="00C176C7" w:rsidRPr="00C176C7" w:rsidRDefault="00C176C7" w:rsidP="00C176C7">
            <w:pPr>
              <w:jc w:val="center"/>
              <w:rPr>
                <w:sz w:val="18"/>
                <w:szCs w:val="18"/>
              </w:rPr>
            </w:pPr>
            <w:r w:rsidRPr="00C176C7">
              <w:rPr>
                <w:sz w:val="18"/>
                <w:szCs w:val="18"/>
              </w:rPr>
              <w:t>61.88</w:t>
            </w:r>
          </w:p>
        </w:tc>
      </w:tr>
      <w:tr w:rsidR="00C176C7" w:rsidRPr="00C176C7" w14:paraId="1CD840B7" w14:textId="77777777" w:rsidTr="00C176C7">
        <w:trPr>
          <w:trHeight w:val="255"/>
        </w:trPr>
        <w:tc>
          <w:tcPr>
            <w:tcW w:w="825" w:type="dxa"/>
            <w:vMerge/>
            <w:vAlign w:val="center"/>
            <w:hideMark/>
          </w:tcPr>
          <w:p w14:paraId="32DF1BB5" w14:textId="77777777" w:rsidR="00C176C7" w:rsidRPr="00C176C7" w:rsidRDefault="00C176C7" w:rsidP="00C176C7">
            <w:pPr>
              <w:jc w:val="center"/>
              <w:rPr>
                <w:sz w:val="18"/>
                <w:szCs w:val="18"/>
              </w:rPr>
            </w:pPr>
          </w:p>
        </w:tc>
        <w:tc>
          <w:tcPr>
            <w:tcW w:w="2005" w:type="dxa"/>
            <w:vMerge w:val="restart"/>
            <w:noWrap/>
            <w:vAlign w:val="center"/>
            <w:hideMark/>
          </w:tcPr>
          <w:p w14:paraId="3436B556"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31D7822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3A7F65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4DA1627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34B04F6" w14:textId="77777777" w:rsidR="00C176C7" w:rsidRPr="00C176C7" w:rsidRDefault="00C176C7" w:rsidP="00C176C7">
            <w:pPr>
              <w:jc w:val="center"/>
              <w:rPr>
                <w:sz w:val="18"/>
                <w:szCs w:val="18"/>
              </w:rPr>
            </w:pPr>
            <w:r w:rsidRPr="00C176C7">
              <w:rPr>
                <w:sz w:val="18"/>
                <w:szCs w:val="18"/>
              </w:rPr>
              <w:t>365.25</w:t>
            </w:r>
          </w:p>
        </w:tc>
        <w:tc>
          <w:tcPr>
            <w:tcW w:w="826" w:type="dxa"/>
            <w:noWrap/>
            <w:vAlign w:val="center"/>
            <w:hideMark/>
          </w:tcPr>
          <w:p w14:paraId="300A1EC5" w14:textId="77777777" w:rsidR="00C176C7" w:rsidRPr="00C176C7" w:rsidRDefault="00C176C7" w:rsidP="00C176C7">
            <w:pPr>
              <w:jc w:val="center"/>
              <w:rPr>
                <w:sz w:val="18"/>
                <w:szCs w:val="18"/>
              </w:rPr>
            </w:pPr>
            <w:r w:rsidRPr="00C176C7">
              <w:rPr>
                <w:sz w:val="18"/>
                <w:szCs w:val="18"/>
              </w:rPr>
              <w:t>32.42</w:t>
            </w:r>
          </w:p>
        </w:tc>
        <w:tc>
          <w:tcPr>
            <w:tcW w:w="826" w:type="dxa"/>
            <w:noWrap/>
            <w:vAlign w:val="center"/>
            <w:hideMark/>
          </w:tcPr>
          <w:p w14:paraId="0F4B376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98F0A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5479FA" w14:textId="77777777" w:rsidR="00C176C7" w:rsidRPr="00C176C7" w:rsidRDefault="00C176C7" w:rsidP="00C176C7">
            <w:pPr>
              <w:jc w:val="center"/>
              <w:rPr>
                <w:sz w:val="18"/>
                <w:szCs w:val="18"/>
              </w:rPr>
            </w:pPr>
            <w:r w:rsidRPr="00C176C7">
              <w:rPr>
                <w:sz w:val="18"/>
                <w:szCs w:val="18"/>
              </w:rPr>
              <w:t>365.25</w:t>
            </w:r>
          </w:p>
        </w:tc>
      </w:tr>
      <w:tr w:rsidR="00C176C7" w:rsidRPr="00C176C7" w14:paraId="24B0A585" w14:textId="77777777" w:rsidTr="00C176C7">
        <w:trPr>
          <w:trHeight w:val="255"/>
        </w:trPr>
        <w:tc>
          <w:tcPr>
            <w:tcW w:w="825" w:type="dxa"/>
            <w:vMerge/>
            <w:vAlign w:val="center"/>
            <w:hideMark/>
          </w:tcPr>
          <w:p w14:paraId="2F377E9A" w14:textId="77777777" w:rsidR="00C176C7" w:rsidRPr="00C176C7" w:rsidRDefault="00C176C7" w:rsidP="00C176C7">
            <w:pPr>
              <w:jc w:val="center"/>
              <w:rPr>
                <w:sz w:val="18"/>
                <w:szCs w:val="18"/>
              </w:rPr>
            </w:pPr>
          </w:p>
        </w:tc>
        <w:tc>
          <w:tcPr>
            <w:tcW w:w="2005" w:type="dxa"/>
            <w:vMerge/>
            <w:vAlign w:val="center"/>
            <w:hideMark/>
          </w:tcPr>
          <w:p w14:paraId="7F00B6C7" w14:textId="77777777" w:rsidR="00C176C7" w:rsidRPr="00C176C7" w:rsidRDefault="00C176C7" w:rsidP="00C176C7">
            <w:pPr>
              <w:jc w:val="center"/>
              <w:rPr>
                <w:sz w:val="18"/>
                <w:szCs w:val="18"/>
              </w:rPr>
            </w:pPr>
          </w:p>
        </w:tc>
        <w:tc>
          <w:tcPr>
            <w:tcW w:w="851" w:type="dxa"/>
            <w:noWrap/>
            <w:vAlign w:val="center"/>
            <w:hideMark/>
          </w:tcPr>
          <w:p w14:paraId="5970F28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D14A677"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C430E6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38B6F56" w14:textId="77777777" w:rsidR="00C176C7" w:rsidRPr="00C176C7" w:rsidRDefault="00C176C7" w:rsidP="00C176C7">
            <w:pPr>
              <w:jc w:val="center"/>
              <w:rPr>
                <w:sz w:val="18"/>
                <w:szCs w:val="18"/>
              </w:rPr>
            </w:pPr>
            <w:r w:rsidRPr="00C176C7">
              <w:rPr>
                <w:sz w:val="18"/>
                <w:szCs w:val="18"/>
              </w:rPr>
              <w:t>365.46</w:t>
            </w:r>
          </w:p>
        </w:tc>
        <w:tc>
          <w:tcPr>
            <w:tcW w:w="826" w:type="dxa"/>
            <w:noWrap/>
            <w:vAlign w:val="center"/>
            <w:hideMark/>
          </w:tcPr>
          <w:p w14:paraId="073B16D4" w14:textId="77777777" w:rsidR="00C176C7" w:rsidRPr="00C176C7" w:rsidRDefault="00C176C7" w:rsidP="00C176C7">
            <w:pPr>
              <w:jc w:val="center"/>
              <w:rPr>
                <w:sz w:val="18"/>
                <w:szCs w:val="18"/>
              </w:rPr>
            </w:pPr>
            <w:r w:rsidRPr="00C176C7">
              <w:rPr>
                <w:sz w:val="18"/>
                <w:szCs w:val="18"/>
              </w:rPr>
              <w:t>32.41</w:t>
            </w:r>
          </w:p>
        </w:tc>
        <w:tc>
          <w:tcPr>
            <w:tcW w:w="826" w:type="dxa"/>
            <w:noWrap/>
            <w:vAlign w:val="center"/>
            <w:hideMark/>
          </w:tcPr>
          <w:p w14:paraId="00E77B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7FE88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5082644" w14:textId="77777777" w:rsidR="00C176C7" w:rsidRPr="00C176C7" w:rsidRDefault="00C176C7" w:rsidP="00C176C7">
            <w:pPr>
              <w:jc w:val="center"/>
              <w:rPr>
                <w:sz w:val="18"/>
                <w:szCs w:val="18"/>
              </w:rPr>
            </w:pPr>
            <w:r w:rsidRPr="00C176C7">
              <w:rPr>
                <w:sz w:val="18"/>
                <w:szCs w:val="18"/>
              </w:rPr>
              <w:t>365.46</w:t>
            </w:r>
          </w:p>
        </w:tc>
      </w:tr>
      <w:tr w:rsidR="00C176C7" w:rsidRPr="00C176C7" w14:paraId="0761F2AD" w14:textId="77777777" w:rsidTr="00C176C7">
        <w:trPr>
          <w:trHeight w:val="255"/>
        </w:trPr>
        <w:tc>
          <w:tcPr>
            <w:tcW w:w="825" w:type="dxa"/>
            <w:vMerge/>
            <w:vAlign w:val="center"/>
            <w:hideMark/>
          </w:tcPr>
          <w:p w14:paraId="27CA963E" w14:textId="77777777" w:rsidR="00C176C7" w:rsidRPr="00C176C7" w:rsidRDefault="00C176C7" w:rsidP="00C176C7">
            <w:pPr>
              <w:jc w:val="center"/>
              <w:rPr>
                <w:sz w:val="18"/>
                <w:szCs w:val="18"/>
              </w:rPr>
            </w:pPr>
          </w:p>
        </w:tc>
        <w:tc>
          <w:tcPr>
            <w:tcW w:w="2005" w:type="dxa"/>
            <w:vMerge/>
            <w:vAlign w:val="center"/>
            <w:hideMark/>
          </w:tcPr>
          <w:p w14:paraId="21F28179" w14:textId="77777777" w:rsidR="00C176C7" w:rsidRPr="00C176C7" w:rsidRDefault="00C176C7" w:rsidP="00C176C7">
            <w:pPr>
              <w:jc w:val="center"/>
              <w:rPr>
                <w:sz w:val="18"/>
                <w:szCs w:val="18"/>
              </w:rPr>
            </w:pPr>
          </w:p>
        </w:tc>
        <w:tc>
          <w:tcPr>
            <w:tcW w:w="851" w:type="dxa"/>
            <w:noWrap/>
            <w:vAlign w:val="center"/>
            <w:hideMark/>
          </w:tcPr>
          <w:p w14:paraId="6F5DB43A"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8D81AE4"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58C868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B12B473" w14:textId="77777777" w:rsidR="00C176C7" w:rsidRPr="00C176C7" w:rsidRDefault="00C176C7" w:rsidP="00C176C7">
            <w:pPr>
              <w:jc w:val="center"/>
              <w:rPr>
                <w:sz w:val="18"/>
                <w:szCs w:val="18"/>
              </w:rPr>
            </w:pPr>
            <w:r w:rsidRPr="00C176C7">
              <w:rPr>
                <w:sz w:val="18"/>
                <w:szCs w:val="18"/>
              </w:rPr>
              <w:t>527.25</w:t>
            </w:r>
          </w:p>
        </w:tc>
        <w:tc>
          <w:tcPr>
            <w:tcW w:w="826" w:type="dxa"/>
            <w:noWrap/>
            <w:vAlign w:val="center"/>
            <w:hideMark/>
          </w:tcPr>
          <w:p w14:paraId="27A188D4" w14:textId="77777777" w:rsidR="00C176C7" w:rsidRPr="00C176C7" w:rsidRDefault="00C176C7" w:rsidP="00C176C7">
            <w:pPr>
              <w:jc w:val="center"/>
              <w:rPr>
                <w:sz w:val="18"/>
                <w:szCs w:val="18"/>
              </w:rPr>
            </w:pPr>
            <w:r w:rsidRPr="00C176C7">
              <w:rPr>
                <w:sz w:val="18"/>
                <w:szCs w:val="18"/>
              </w:rPr>
              <w:t>31.32</w:t>
            </w:r>
          </w:p>
        </w:tc>
        <w:tc>
          <w:tcPr>
            <w:tcW w:w="826" w:type="dxa"/>
            <w:noWrap/>
            <w:vAlign w:val="center"/>
            <w:hideMark/>
          </w:tcPr>
          <w:p w14:paraId="7B0AF9D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1EA7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15A4DA" w14:textId="77777777" w:rsidR="00C176C7" w:rsidRPr="00C176C7" w:rsidRDefault="00C176C7" w:rsidP="00C176C7">
            <w:pPr>
              <w:jc w:val="center"/>
              <w:rPr>
                <w:sz w:val="18"/>
                <w:szCs w:val="18"/>
              </w:rPr>
            </w:pPr>
            <w:r w:rsidRPr="00C176C7">
              <w:rPr>
                <w:sz w:val="18"/>
                <w:szCs w:val="18"/>
              </w:rPr>
              <w:t>527.25</w:t>
            </w:r>
          </w:p>
        </w:tc>
      </w:tr>
      <w:tr w:rsidR="00C176C7" w:rsidRPr="00C176C7" w14:paraId="7A12EA35" w14:textId="77777777" w:rsidTr="00C176C7">
        <w:trPr>
          <w:trHeight w:val="255"/>
        </w:trPr>
        <w:tc>
          <w:tcPr>
            <w:tcW w:w="825" w:type="dxa"/>
            <w:vMerge w:val="restart"/>
            <w:noWrap/>
            <w:vAlign w:val="center"/>
            <w:hideMark/>
          </w:tcPr>
          <w:p w14:paraId="53A78228" w14:textId="77777777" w:rsidR="00C176C7" w:rsidRPr="00C176C7" w:rsidRDefault="00C176C7" w:rsidP="00C176C7">
            <w:pPr>
              <w:jc w:val="center"/>
              <w:rPr>
                <w:sz w:val="18"/>
                <w:szCs w:val="18"/>
              </w:rPr>
            </w:pPr>
            <w:r w:rsidRPr="00C176C7">
              <w:rPr>
                <w:sz w:val="18"/>
                <w:szCs w:val="18"/>
              </w:rPr>
              <w:t>JHP2</w:t>
            </w:r>
          </w:p>
        </w:tc>
        <w:tc>
          <w:tcPr>
            <w:tcW w:w="2005" w:type="dxa"/>
            <w:vMerge w:val="restart"/>
            <w:noWrap/>
            <w:vAlign w:val="center"/>
            <w:hideMark/>
          </w:tcPr>
          <w:p w14:paraId="5C3911E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147158F6"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B6EA11E"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3E27EE3D"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1CEB7B0B"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10DC2985"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6931829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B6BF2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491762" w14:textId="77777777" w:rsidR="00C176C7" w:rsidRPr="00C176C7" w:rsidRDefault="00C176C7" w:rsidP="00C176C7">
            <w:pPr>
              <w:jc w:val="center"/>
              <w:rPr>
                <w:sz w:val="18"/>
                <w:szCs w:val="18"/>
              </w:rPr>
            </w:pPr>
            <w:r w:rsidRPr="00C176C7">
              <w:rPr>
                <w:sz w:val="18"/>
                <w:szCs w:val="18"/>
              </w:rPr>
              <w:t>617.27</w:t>
            </w:r>
          </w:p>
        </w:tc>
      </w:tr>
      <w:tr w:rsidR="00C176C7" w:rsidRPr="00C176C7" w14:paraId="537A5294" w14:textId="77777777" w:rsidTr="00C176C7">
        <w:trPr>
          <w:trHeight w:val="255"/>
        </w:trPr>
        <w:tc>
          <w:tcPr>
            <w:tcW w:w="825" w:type="dxa"/>
            <w:vMerge/>
            <w:vAlign w:val="center"/>
            <w:hideMark/>
          </w:tcPr>
          <w:p w14:paraId="42AFEAC4" w14:textId="77777777" w:rsidR="00C176C7" w:rsidRPr="00C176C7" w:rsidRDefault="00C176C7" w:rsidP="00C176C7">
            <w:pPr>
              <w:jc w:val="center"/>
              <w:rPr>
                <w:sz w:val="18"/>
                <w:szCs w:val="18"/>
              </w:rPr>
            </w:pPr>
          </w:p>
        </w:tc>
        <w:tc>
          <w:tcPr>
            <w:tcW w:w="2005" w:type="dxa"/>
            <w:vMerge/>
            <w:vAlign w:val="center"/>
            <w:hideMark/>
          </w:tcPr>
          <w:p w14:paraId="71CE3040" w14:textId="77777777" w:rsidR="00C176C7" w:rsidRPr="00C176C7" w:rsidRDefault="00C176C7" w:rsidP="00C176C7">
            <w:pPr>
              <w:jc w:val="center"/>
              <w:rPr>
                <w:sz w:val="18"/>
                <w:szCs w:val="18"/>
              </w:rPr>
            </w:pPr>
          </w:p>
        </w:tc>
        <w:tc>
          <w:tcPr>
            <w:tcW w:w="851" w:type="dxa"/>
            <w:noWrap/>
            <w:vAlign w:val="center"/>
            <w:hideMark/>
          </w:tcPr>
          <w:p w14:paraId="0E1DF94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EF17768"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07E9D5D"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14679E54"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6631B011" w14:textId="77777777" w:rsidR="00C176C7" w:rsidRPr="00C176C7" w:rsidRDefault="00C176C7" w:rsidP="00C176C7">
            <w:pPr>
              <w:jc w:val="center"/>
              <w:rPr>
                <w:sz w:val="18"/>
                <w:szCs w:val="18"/>
              </w:rPr>
            </w:pPr>
            <w:r w:rsidRPr="00C176C7">
              <w:rPr>
                <w:sz w:val="18"/>
                <w:szCs w:val="18"/>
              </w:rPr>
              <w:t>2.05</w:t>
            </w:r>
          </w:p>
        </w:tc>
        <w:tc>
          <w:tcPr>
            <w:tcW w:w="826" w:type="dxa"/>
            <w:noWrap/>
            <w:vAlign w:val="center"/>
            <w:hideMark/>
          </w:tcPr>
          <w:p w14:paraId="1B3C605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647E76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8459EB" w14:textId="77777777" w:rsidR="00C176C7" w:rsidRPr="00C176C7" w:rsidRDefault="00C176C7" w:rsidP="00C176C7">
            <w:pPr>
              <w:jc w:val="center"/>
              <w:rPr>
                <w:sz w:val="18"/>
                <w:szCs w:val="18"/>
              </w:rPr>
            </w:pPr>
            <w:r w:rsidRPr="00C176C7">
              <w:rPr>
                <w:sz w:val="18"/>
                <w:szCs w:val="18"/>
              </w:rPr>
              <w:t>592.77</w:t>
            </w:r>
          </w:p>
        </w:tc>
      </w:tr>
      <w:tr w:rsidR="00C176C7" w:rsidRPr="00C176C7" w14:paraId="08889264" w14:textId="77777777" w:rsidTr="00C176C7">
        <w:trPr>
          <w:trHeight w:val="255"/>
        </w:trPr>
        <w:tc>
          <w:tcPr>
            <w:tcW w:w="825" w:type="dxa"/>
            <w:vMerge/>
            <w:vAlign w:val="center"/>
            <w:hideMark/>
          </w:tcPr>
          <w:p w14:paraId="16BED92D" w14:textId="77777777" w:rsidR="00C176C7" w:rsidRPr="00C176C7" w:rsidRDefault="00C176C7" w:rsidP="00C176C7">
            <w:pPr>
              <w:jc w:val="center"/>
              <w:rPr>
                <w:sz w:val="18"/>
                <w:szCs w:val="18"/>
              </w:rPr>
            </w:pPr>
          </w:p>
        </w:tc>
        <w:tc>
          <w:tcPr>
            <w:tcW w:w="2005" w:type="dxa"/>
            <w:vMerge/>
            <w:vAlign w:val="center"/>
            <w:hideMark/>
          </w:tcPr>
          <w:p w14:paraId="329E4BEB" w14:textId="77777777" w:rsidR="00C176C7" w:rsidRPr="00C176C7" w:rsidRDefault="00C176C7" w:rsidP="00C176C7">
            <w:pPr>
              <w:jc w:val="center"/>
              <w:rPr>
                <w:sz w:val="18"/>
                <w:szCs w:val="18"/>
              </w:rPr>
            </w:pPr>
          </w:p>
        </w:tc>
        <w:tc>
          <w:tcPr>
            <w:tcW w:w="851" w:type="dxa"/>
            <w:noWrap/>
            <w:vAlign w:val="center"/>
            <w:hideMark/>
          </w:tcPr>
          <w:p w14:paraId="7DD3558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F85101C"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1EC7C396"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70A71AEB" w14:textId="77777777" w:rsidR="00C176C7" w:rsidRPr="00C176C7" w:rsidRDefault="00C176C7" w:rsidP="00C176C7">
            <w:pPr>
              <w:jc w:val="center"/>
              <w:rPr>
                <w:sz w:val="18"/>
                <w:szCs w:val="18"/>
              </w:rPr>
            </w:pPr>
            <w:r w:rsidRPr="00C176C7">
              <w:rPr>
                <w:sz w:val="18"/>
                <w:szCs w:val="18"/>
              </w:rPr>
              <w:t>577.07</w:t>
            </w:r>
          </w:p>
        </w:tc>
        <w:tc>
          <w:tcPr>
            <w:tcW w:w="826" w:type="dxa"/>
            <w:noWrap/>
            <w:vAlign w:val="center"/>
            <w:hideMark/>
          </w:tcPr>
          <w:p w14:paraId="55C0A9DF" w14:textId="77777777" w:rsidR="00C176C7" w:rsidRPr="00C176C7" w:rsidRDefault="00C176C7" w:rsidP="00C176C7">
            <w:pPr>
              <w:jc w:val="center"/>
              <w:rPr>
                <w:sz w:val="18"/>
                <w:szCs w:val="18"/>
              </w:rPr>
            </w:pPr>
            <w:r w:rsidRPr="00C176C7">
              <w:rPr>
                <w:sz w:val="18"/>
                <w:szCs w:val="18"/>
              </w:rPr>
              <w:t>2.1</w:t>
            </w:r>
          </w:p>
        </w:tc>
        <w:tc>
          <w:tcPr>
            <w:tcW w:w="826" w:type="dxa"/>
            <w:noWrap/>
            <w:vAlign w:val="center"/>
            <w:hideMark/>
          </w:tcPr>
          <w:p w14:paraId="5B41BDA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414BFB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0C0E2D" w14:textId="77777777" w:rsidR="00C176C7" w:rsidRPr="00C176C7" w:rsidRDefault="00C176C7" w:rsidP="00C176C7">
            <w:pPr>
              <w:jc w:val="center"/>
              <w:rPr>
                <w:sz w:val="18"/>
                <w:szCs w:val="18"/>
              </w:rPr>
            </w:pPr>
            <w:r w:rsidRPr="00C176C7">
              <w:rPr>
                <w:sz w:val="18"/>
                <w:szCs w:val="18"/>
              </w:rPr>
              <w:t>588.38</w:t>
            </w:r>
          </w:p>
        </w:tc>
      </w:tr>
      <w:tr w:rsidR="00C176C7" w:rsidRPr="00C176C7" w14:paraId="31931362" w14:textId="77777777" w:rsidTr="00C176C7">
        <w:trPr>
          <w:trHeight w:val="255"/>
        </w:trPr>
        <w:tc>
          <w:tcPr>
            <w:tcW w:w="825" w:type="dxa"/>
            <w:vMerge/>
            <w:vAlign w:val="center"/>
            <w:hideMark/>
          </w:tcPr>
          <w:p w14:paraId="7A64C916" w14:textId="77777777" w:rsidR="00C176C7" w:rsidRPr="00C176C7" w:rsidRDefault="00C176C7" w:rsidP="00C176C7">
            <w:pPr>
              <w:jc w:val="center"/>
              <w:rPr>
                <w:sz w:val="18"/>
                <w:szCs w:val="18"/>
              </w:rPr>
            </w:pPr>
          </w:p>
        </w:tc>
        <w:tc>
          <w:tcPr>
            <w:tcW w:w="2005" w:type="dxa"/>
            <w:vMerge w:val="restart"/>
            <w:noWrap/>
            <w:vAlign w:val="center"/>
            <w:hideMark/>
          </w:tcPr>
          <w:p w14:paraId="07834B21"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52E5E776"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8ED75BA"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8CA54F0"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75293208" w14:textId="77777777" w:rsidR="00C176C7" w:rsidRPr="00C176C7" w:rsidRDefault="00C176C7" w:rsidP="00C176C7">
            <w:pPr>
              <w:jc w:val="center"/>
              <w:rPr>
                <w:sz w:val="18"/>
                <w:szCs w:val="18"/>
              </w:rPr>
            </w:pPr>
            <w:r w:rsidRPr="00C176C7">
              <w:rPr>
                <w:sz w:val="18"/>
                <w:szCs w:val="18"/>
              </w:rPr>
              <w:t>577.07</w:t>
            </w:r>
          </w:p>
        </w:tc>
        <w:tc>
          <w:tcPr>
            <w:tcW w:w="826" w:type="dxa"/>
            <w:noWrap/>
            <w:vAlign w:val="center"/>
            <w:hideMark/>
          </w:tcPr>
          <w:p w14:paraId="48715B9C" w14:textId="77777777" w:rsidR="00C176C7" w:rsidRPr="00C176C7" w:rsidRDefault="00C176C7" w:rsidP="00C176C7">
            <w:pPr>
              <w:jc w:val="center"/>
              <w:rPr>
                <w:sz w:val="18"/>
                <w:szCs w:val="18"/>
              </w:rPr>
            </w:pPr>
            <w:r w:rsidRPr="00C176C7">
              <w:rPr>
                <w:sz w:val="18"/>
                <w:szCs w:val="18"/>
              </w:rPr>
              <w:t>2.11</w:t>
            </w:r>
          </w:p>
        </w:tc>
        <w:tc>
          <w:tcPr>
            <w:tcW w:w="826" w:type="dxa"/>
            <w:noWrap/>
            <w:vAlign w:val="center"/>
            <w:hideMark/>
          </w:tcPr>
          <w:p w14:paraId="3FD44F8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EFAEDE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8612FC" w14:textId="77777777" w:rsidR="00C176C7" w:rsidRPr="00C176C7" w:rsidRDefault="00C176C7" w:rsidP="00C176C7">
            <w:pPr>
              <w:jc w:val="center"/>
              <w:rPr>
                <w:sz w:val="18"/>
                <w:szCs w:val="18"/>
              </w:rPr>
            </w:pPr>
            <w:r w:rsidRPr="00C176C7">
              <w:rPr>
                <w:sz w:val="18"/>
                <w:szCs w:val="18"/>
              </w:rPr>
              <w:t>589.26</w:t>
            </w:r>
          </w:p>
        </w:tc>
      </w:tr>
      <w:tr w:rsidR="00C176C7" w:rsidRPr="00C176C7" w14:paraId="0591A601" w14:textId="77777777" w:rsidTr="00C176C7">
        <w:trPr>
          <w:trHeight w:val="255"/>
        </w:trPr>
        <w:tc>
          <w:tcPr>
            <w:tcW w:w="825" w:type="dxa"/>
            <w:vMerge/>
            <w:vAlign w:val="center"/>
            <w:hideMark/>
          </w:tcPr>
          <w:p w14:paraId="725B552A" w14:textId="77777777" w:rsidR="00C176C7" w:rsidRPr="00C176C7" w:rsidRDefault="00C176C7" w:rsidP="00C176C7">
            <w:pPr>
              <w:jc w:val="center"/>
              <w:rPr>
                <w:sz w:val="18"/>
                <w:szCs w:val="18"/>
              </w:rPr>
            </w:pPr>
          </w:p>
        </w:tc>
        <w:tc>
          <w:tcPr>
            <w:tcW w:w="2005" w:type="dxa"/>
            <w:vMerge/>
            <w:vAlign w:val="center"/>
            <w:hideMark/>
          </w:tcPr>
          <w:p w14:paraId="34DF1FCC" w14:textId="77777777" w:rsidR="00C176C7" w:rsidRPr="00C176C7" w:rsidRDefault="00C176C7" w:rsidP="00C176C7">
            <w:pPr>
              <w:jc w:val="center"/>
              <w:rPr>
                <w:sz w:val="18"/>
                <w:szCs w:val="18"/>
              </w:rPr>
            </w:pPr>
          </w:p>
        </w:tc>
        <w:tc>
          <w:tcPr>
            <w:tcW w:w="851" w:type="dxa"/>
            <w:noWrap/>
            <w:vAlign w:val="center"/>
            <w:hideMark/>
          </w:tcPr>
          <w:p w14:paraId="6ED3B28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A756BB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15B32B92"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159B47D3"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011F1D95" w14:textId="77777777" w:rsidR="00C176C7" w:rsidRPr="00C176C7" w:rsidRDefault="00C176C7" w:rsidP="00C176C7">
            <w:pPr>
              <w:jc w:val="center"/>
              <w:rPr>
                <w:sz w:val="18"/>
                <w:szCs w:val="18"/>
              </w:rPr>
            </w:pPr>
            <w:r w:rsidRPr="00C176C7">
              <w:rPr>
                <w:sz w:val="18"/>
                <w:szCs w:val="18"/>
              </w:rPr>
              <w:t>2.06</w:t>
            </w:r>
          </w:p>
        </w:tc>
        <w:tc>
          <w:tcPr>
            <w:tcW w:w="826" w:type="dxa"/>
            <w:noWrap/>
            <w:vAlign w:val="center"/>
            <w:hideMark/>
          </w:tcPr>
          <w:p w14:paraId="21BE8BE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609442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8781F6" w14:textId="77777777" w:rsidR="00C176C7" w:rsidRPr="00C176C7" w:rsidRDefault="00C176C7" w:rsidP="00C176C7">
            <w:pPr>
              <w:jc w:val="center"/>
              <w:rPr>
                <w:sz w:val="18"/>
                <w:szCs w:val="18"/>
              </w:rPr>
            </w:pPr>
            <w:r w:rsidRPr="00C176C7">
              <w:rPr>
                <w:sz w:val="18"/>
                <w:szCs w:val="18"/>
              </w:rPr>
              <w:t>593.19</w:t>
            </w:r>
          </w:p>
        </w:tc>
      </w:tr>
      <w:tr w:rsidR="00C176C7" w:rsidRPr="00C176C7" w14:paraId="168A4542" w14:textId="77777777" w:rsidTr="00C176C7">
        <w:trPr>
          <w:trHeight w:val="255"/>
        </w:trPr>
        <w:tc>
          <w:tcPr>
            <w:tcW w:w="825" w:type="dxa"/>
            <w:vMerge/>
            <w:vAlign w:val="center"/>
            <w:hideMark/>
          </w:tcPr>
          <w:p w14:paraId="3F9A3840" w14:textId="77777777" w:rsidR="00C176C7" w:rsidRPr="00C176C7" w:rsidRDefault="00C176C7" w:rsidP="00C176C7">
            <w:pPr>
              <w:jc w:val="center"/>
              <w:rPr>
                <w:sz w:val="18"/>
                <w:szCs w:val="18"/>
              </w:rPr>
            </w:pPr>
          </w:p>
        </w:tc>
        <w:tc>
          <w:tcPr>
            <w:tcW w:w="2005" w:type="dxa"/>
            <w:vMerge/>
            <w:vAlign w:val="center"/>
            <w:hideMark/>
          </w:tcPr>
          <w:p w14:paraId="1A6CB875" w14:textId="77777777" w:rsidR="00C176C7" w:rsidRPr="00C176C7" w:rsidRDefault="00C176C7" w:rsidP="00C176C7">
            <w:pPr>
              <w:jc w:val="center"/>
              <w:rPr>
                <w:sz w:val="18"/>
                <w:szCs w:val="18"/>
              </w:rPr>
            </w:pPr>
          </w:p>
        </w:tc>
        <w:tc>
          <w:tcPr>
            <w:tcW w:w="851" w:type="dxa"/>
            <w:noWrap/>
            <w:vAlign w:val="center"/>
            <w:hideMark/>
          </w:tcPr>
          <w:p w14:paraId="57ED25B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FCD9735"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4D2E9409"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0EF1F790"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73B2FE11"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34C9B934"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9D2D07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933CA4" w14:textId="77777777" w:rsidR="00C176C7" w:rsidRPr="00C176C7" w:rsidRDefault="00C176C7" w:rsidP="00C176C7">
            <w:pPr>
              <w:jc w:val="center"/>
              <w:rPr>
                <w:sz w:val="18"/>
                <w:szCs w:val="18"/>
              </w:rPr>
            </w:pPr>
            <w:r w:rsidRPr="00C176C7">
              <w:rPr>
                <w:sz w:val="18"/>
                <w:szCs w:val="18"/>
              </w:rPr>
              <w:t>616.81</w:t>
            </w:r>
          </w:p>
        </w:tc>
      </w:tr>
      <w:tr w:rsidR="00C176C7" w:rsidRPr="00C176C7" w14:paraId="3F4710F2" w14:textId="77777777" w:rsidTr="00C176C7">
        <w:trPr>
          <w:trHeight w:val="255"/>
        </w:trPr>
        <w:tc>
          <w:tcPr>
            <w:tcW w:w="825" w:type="dxa"/>
            <w:vMerge/>
            <w:vAlign w:val="center"/>
            <w:hideMark/>
          </w:tcPr>
          <w:p w14:paraId="518FBB1C" w14:textId="77777777" w:rsidR="00C176C7" w:rsidRPr="00C176C7" w:rsidRDefault="00C176C7" w:rsidP="00C176C7">
            <w:pPr>
              <w:jc w:val="center"/>
              <w:rPr>
                <w:sz w:val="18"/>
                <w:szCs w:val="18"/>
              </w:rPr>
            </w:pPr>
          </w:p>
        </w:tc>
        <w:tc>
          <w:tcPr>
            <w:tcW w:w="2005" w:type="dxa"/>
            <w:vMerge w:val="restart"/>
            <w:noWrap/>
            <w:vAlign w:val="center"/>
            <w:hideMark/>
          </w:tcPr>
          <w:p w14:paraId="1209FB9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240672B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66C285B"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E54FC49"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3D5F2C19" w14:textId="77777777" w:rsidR="00C176C7" w:rsidRPr="00C176C7" w:rsidRDefault="00C176C7" w:rsidP="00C176C7">
            <w:pPr>
              <w:jc w:val="center"/>
              <w:rPr>
                <w:sz w:val="18"/>
                <w:szCs w:val="18"/>
              </w:rPr>
            </w:pPr>
            <w:r w:rsidRPr="00C176C7">
              <w:rPr>
                <w:sz w:val="18"/>
                <w:szCs w:val="18"/>
              </w:rPr>
              <w:t>391.89</w:t>
            </w:r>
          </w:p>
        </w:tc>
        <w:tc>
          <w:tcPr>
            <w:tcW w:w="826" w:type="dxa"/>
            <w:noWrap/>
            <w:vAlign w:val="center"/>
            <w:hideMark/>
          </w:tcPr>
          <w:p w14:paraId="072BA20A" w14:textId="77777777" w:rsidR="00C176C7" w:rsidRPr="00C176C7" w:rsidRDefault="00C176C7" w:rsidP="00C176C7">
            <w:pPr>
              <w:jc w:val="center"/>
              <w:rPr>
                <w:sz w:val="18"/>
                <w:szCs w:val="18"/>
              </w:rPr>
            </w:pPr>
            <w:r w:rsidRPr="00C176C7">
              <w:rPr>
                <w:sz w:val="18"/>
                <w:szCs w:val="18"/>
              </w:rPr>
              <w:t>56.47</w:t>
            </w:r>
          </w:p>
        </w:tc>
        <w:tc>
          <w:tcPr>
            <w:tcW w:w="826" w:type="dxa"/>
            <w:noWrap/>
            <w:vAlign w:val="center"/>
            <w:hideMark/>
          </w:tcPr>
          <w:p w14:paraId="2FF3FCC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35190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0E57B2" w14:textId="77777777" w:rsidR="00C176C7" w:rsidRPr="00C176C7" w:rsidRDefault="00C176C7" w:rsidP="00C176C7">
            <w:pPr>
              <w:jc w:val="center"/>
              <w:rPr>
                <w:sz w:val="18"/>
                <w:szCs w:val="18"/>
              </w:rPr>
            </w:pPr>
            <w:r w:rsidRPr="00C176C7">
              <w:rPr>
                <w:sz w:val="18"/>
                <w:szCs w:val="18"/>
              </w:rPr>
              <w:t>391.89</w:t>
            </w:r>
          </w:p>
        </w:tc>
      </w:tr>
      <w:tr w:rsidR="00C176C7" w:rsidRPr="00C176C7" w14:paraId="76BC46B0" w14:textId="77777777" w:rsidTr="00C176C7">
        <w:trPr>
          <w:trHeight w:val="255"/>
        </w:trPr>
        <w:tc>
          <w:tcPr>
            <w:tcW w:w="825" w:type="dxa"/>
            <w:vMerge/>
            <w:vAlign w:val="center"/>
            <w:hideMark/>
          </w:tcPr>
          <w:p w14:paraId="2461E01E" w14:textId="77777777" w:rsidR="00C176C7" w:rsidRPr="00C176C7" w:rsidRDefault="00C176C7" w:rsidP="00C176C7">
            <w:pPr>
              <w:jc w:val="center"/>
              <w:rPr>
                <w:sz w:val="18"/>
                <w:szCs w:val="18"/>
              </w:rPr>
            </w:pPr>
          </w:p>
        </w:tc>
        <w:tc>
          <w:tcPr>
            <w:tcW w:w="2005" w:type="dxa"/>
            <w:vMerge/>
            <w:vAlign w:val="center"/>
            <w:hideMark/>
          </w:tcPr>
          <w:p w14:paraId="59DFAE52" w14:textId="77777777" w:rsidR="00C176C7" w:rsidRPr="00C176C7" w:rsidRDefault="00C176C7" w:rsidP="00C176C7">
            <w:pPr>
              <w:jc w:val="center"/>
              <w:rPr>
                <w:sz w:val="18"/>
                <w:szCs w:val="18"/>
              </w:rPr>
            </w:pPr>
          </w:p>
        </w:tc>
        <w:tc>
          <w:tcPr>
            <w:tcW w:w="851" w:type="dxa"/>
            <w:noWrap/>
            <w:vAlign w:val="center"/>
            <w:hideMark/>
          </w:tcPr>
          <w:p w14:paraId="752F6E4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37A7A378"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3536F342"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181EFB74" w14:textId="77777777" w:rsidR="00C176C7" w:rsidRPr="00C176C7" w:rsidRDefault="00C176C7" w:rsidP="00C176C7">
            <w:pPr>
              <w:jc w:val="center"/>
              <w:rPr>
                <w:sz w:val="18"/>
                <w:szCs w:val="18"/>
              </w:rPr>
            </w:pPr>
            <w:r w:rsidRPr="00C176C7">
              <w:rPr>
                <w:sz w:val="18"/>
                <w:szCs w:val="18"/>
              </w:rPr>
              <w:t>398.63</w:t>
            </w:r>
          </w:p>
        </w:tc>
        <w:tc>
          <w:tcPr>
            <w:tcW w:w="826" w:type="dxa"/>
            <w:noWrap/>
            <w:vAlign w:val="center"/>
            <w:hideMark/>
          </w:tcPr>
          <w:p w14:paraId="77A147C3" w14:textId="77777777" w:rsidR="00C176C7" w:rsidRPr="00C176C7" w:rsidRDefault="00C176C7" w:rsidP="00C176C7">
            <w:pPr>
              <w:jc w:val="center"/>
              <w:rPr>
                <w:sz w:val="18"/>
                <w:szCs w:val="18"/>
              </w:rPr>
            </w:pPr>
            <w:r w:rsidRPr="00C176C7">
              <w:rPr>
                <w:sz w:val="18"/>
                <w:szCs w:val="18"/>
              </w:rPr>
              <w:t>56.34</w:t>
            </w:r>
          </w:p>
        </w:tc>
        <w:tc>
          <w:tcPr>
            <w:tcW w:w="826" w:type="dxa"/>
            <w:noWrap/>
            <w:vAlign w:val="center"/>
            <w:hideMark/>
          </w:tcPr>
          <w:p w14:paraId="014AEDA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8B72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AE2B34" w14:textId="77777777" w:rsidR="00C176C7" w:rsidRPr="00C176C7" w:rsidRDefault="00C176C7" w:rsidP="00C176C7">
            <w:pPr>
              <w:jc w:val="center"/>
              <w:rPr>
                <w:sz w:val="18"/>
                <w:szCs w:val="18"/>
              </w:rPr>
            </w:pPr>
            <w:r w:rsidRPr="00C176C7">
              <w:rPr>
                <w:sz w:val="18"/>
                <w:szCs w:val="18"/>
              </w:rPr>
              <w:t>398.63</w:t>
            </w:r>
          </w:p>
        </w:tc>
      </w:tr>
      <w:tr w:rsidR="00C176C7" w:rsidRPr="00C176C7" w14:paraId="55D3321C" w14:textId="77777777" w:rsidTr="00C176C7">
        <w:trPr>
          <w:trHeight w:val="255"/>
        </w:trPr>
        <w:tc>
          <w:tcPr>
            <w:tcW w:w="825" w:type="dxa"/>
            <w:vMerge/>
            <w:vAlign w:val="center"/>
            <w:hideMark/>
          </w:tcPr>
          <w:p w14:paraId="2FF0B980" w14:textId="77777777" w:rsidR="00C176C7" w:rsidRPr="00C176C7" w:rsidRDefault="00C176C7" w:rsidP="00C176C7">
            <w:pPr>
              <w:jc w:val="center"/>
              <w:rPr>
                <w:sz w:val="18"/>
                <w:szCs w:val="18"/>
              </w:rPr>
            </w:pPr>
          </w:p>
        </w:tc>
        <w:tc>
          <w:tcPr>
            <w:tcW w:w="2005" w:type="dxa"/>
            <w:vMerge/>
            <w:vAlign w:val="center"/>
            <w:hideMark/>
          </w:tcPr>
          <w:p w14:paraId="4109206B" w14:textId="77777777" w:rsidR="00C176C7" w:rsidRPr="00C176C7" w:rsidRDefault="00C176C7" w:rsidP="00C176C7">
            <w:pPr>
              <w:jc w:val="center"/>
              <w:rPr>
                <w:sz w:val="18"/>
                <w:szCs w:val="18"/>
              </w:rPr>
            </w:pPr>
          </w:p>
        </w:tc>
        <w:tc>
          <w:tcPr>
            <w:tcW w:w="851" w:type="dxa"/>
            <w:noWrap/>
            <w:vAlign w:val="center"/>
            <w:hideMark/>
          </w:tcPr>
          <w:p w14:paraId="162D763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91C4762"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7CEB7807"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7068A74A" w14:textId="77777777" w:rsidR="00C176C7" w:rsidRPr="00C176C7" w:rsidRDefault="00C176C7" w:rsidP="00C176C7">
            <w:pPr>
              <w:jc w:val="center"/>
              <w:rPr>
                <w:sz w:val="18"/>
                <w:szCs w:val="18"/>
              </w:rPr>
            </w:pPr>
            <w:r w:rsidRPr="00C176C7">
              <w:rPr>
                <w:sz w:val="18"/>
                <w:szCs w:val="18"/>
              </w:rPr>
              <w:t>401.78</w:t>
            </w:r>
          </w:p>
        </w:tc>
        <w:tc>
          <w:tcPr>
            <w:tcW w:w="826" w:type="dxa"/>
            <w:noWrap/>
            <w:vAlign w:val="center"/>
            <w:hideMark/>
          </w:tcPr>
          <w:p w14:paraId="79E6C0BC" w14:textId="77777777" w:rsidR="00C176C7" w:rsidRPr="00C176C7" w:rsidRDefault="00C176C7" w:rsidP="00C176C7">
            <w:pPr>
              <w:jc w:val="center"/>
              <w:rPr>
                <w:sz w:val="18"/>
                <w:szCs w:val="18"/>
              </w:rPr>
            </w:pPr>
            <w:r w:rsidRPr="00C176C7">
              <w:rPr>
                <w:sz w:val="18"/>
                <w:szCs w:val="18"/>
              </w:rPr>
              <w:t>56.19</w:t>
            </w:r>
          </w:p>
        </w:tc>
        <w:tc>
          <w:tcPr>
            <w:tcW w:w="826" w:type="dxa"/>
            <w:noWrap/>
            <w:vAlign w:val="center"/>
            <w:hideMark/>
          </w:tcPr>
          <w:p w14:paraId="247CDA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C69C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5DDC24" w14:textId="77777777" w:rsidR="00C176C7" w:rsidRPr="00C176C7" w:rsidRDefault="00C176C7" w:rsidP="00C176C7">
            <w:pPr>
              <w:jc w:val="center"/>
              <w:rPr>
                <w:sz w:val="18"/>
                <w:szCs w:val="18"/>
              </w:rPr>
            </w:pPr>
            <w:r w:rsidRPr="00C176C7">
              <w:rPr>
                <w:sz w:val="18"/>
                <w:szCs w:val="18"/>
              </w:rPr>
              <w:t>401.78</w:t>
            </w:r>
          </w:p>
        </w:tc>
      </w:tr>
      <w:tr w:rsidR="00C176C7" w:rsidRPr="00C176C7" w14:paraId="3DC9CC96" w14:textId="77777777" w:rsidTr="00C176C7">
        <w:trPr>
          <w:trHeight w:val="255"/>
        </w:trPr>
        <w:tc>
          <w:tcPr>
            <w:tcW w:w="825" w:type="dxa"/>
            <w:vMerge/>
            <w:vAlign w:val="center"/>
            <w:hideMark/>
          </w:tcPr>
          <w:p w14:paraId="22363EA1" w14:textId="77777777" w:rsidR="00C176C7" w:rsidRPr="00C176C7" w:rsidRDefault="00C176C7" w:rsidP="00C176C7">
            <w:pPr>
              <w:jc w:val="center"/>
              <w:rPr>
                <w:sz w:val="18"/>
                <w:szCs w:val="18"/>
              </w:rPr>
            </w:pPr>
          </w:p>
        </w:tc>
        <w:tc>
          <w:tcPr>
            <w:tcW w:w="2005" w:type="dxa"/>
            <w:vMerge w:val="restart"/>
            <w:noWrap/>
            <w:vAlign w:val="center"/>
            <w:hideMark/>
          </w:tcPr>
          <w:p w14:paraId="160D73E4"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1D23BDA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F2FA8F9"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62725B94" w14:textId="77777777" w:rsidR="00C176C7" w:rsidRPr="00C176C7" w:rsidRDefault="00C176C7" w:rsidP="00C176C7">
            <w:pPr>
              <w:jc w:val="center"/>
              <w:rPr>
                <w:sz w:val="18"/>
                <w:szCs w:val="18"/>
              </w:rPr>
            </w:pPr>
            <w:r w:rsidRPr="00C176C7">
              <w:rPr>
                <w:sz w:val="18"/>
                <w:szCs w:val="18"/>
              </w:rPr>
              <w:t>105.64</w:t>
            </w:r>
          </w:p>
        </w:tc>
        <w:tc>
          <w:tcPr>
            <w:tcW w:w="826" w:type="dxa"/>
            <w:noWrap/>
            <w:vAlign w:val="center"/>
            <w:hideMark/>
          </w:tcPr>
          <w:p w14:paraId="5830382C" w14:textId="77777777" w:rsidR="00C176C7" w:rsidRPr="00C176C7" w:rsidRDefault="00C176C7" w:rsidP="00C176C7">
            <w:pPr>
              <w:jc w:val="center"/>
              <w:rPr>
                <w:sz w:val="18"/>
                <w:szCs w:val="18"/>
              </w:rPr>
            </w:pPr>
            <w:r w:rsidRPr="00C176C7">
              <w:rPr>
                <w:sz w:val="18"/>
                <w:szCs w:val="18"/>
              </w:rPr>
              <w:t>136.02</w:t>
            </w:r>
          </w:p>
        </w:tc>
        <w:tc>
          <w:tcPr>
            <w:tcW w:w="826" w:type="dxa"/>
            <w:noWrap/>
            <w:vAlign w:val="center"/>
            <w:hideMark/>
          </w:tcPr>
          <w:p w14:paraId="4CE7D00B" w14:textId="77777777" w:rsidR="00C176C7" w:rsidRPr="00C176C7" w:rsidRDefault="00C176C7" w:rsidP="00C176C7">
            <w:pPr>
              <w:jc w:val="center"/>
              <w:rPr>
                <w:sz w:val="18"/>
                <w:szCs w:val="18"/>
              </w:rPr>
            </w:pPr>
            <w:r w:rsidRPr="00C176C7">
              <w:rPr>
                <w:sz w:val="18"/>
                <w:szCs w:val="18"/>
              </w:rPr>
              <w:t>59.52</w:t>
            </w:r>
          </w:p>
        </w:tc>
        <w:tc>
          <w:tcPr>
            <w:tcW w:w="826" w:type="dxa"/>
            <w:noWrap/>
            <w:vAlign w:val="center"/>
            <w:hideMark/>
          </w:tcPr>
          <w:p w14:paraId="74250A9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141F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B08058D" w14:textId="77777777" w:rsidR="00C176C7" w:rsidRPr="00C176C7" w:rsidRDefault="00C176C7" w:rsidP="00C176C7">
            <w:pPr>
              <w:jc w:val="center"/>
              <w:rPr>
                <w:sz w:val="18"/>
                <w:szCs w:val="18"/>
              </w:rPr>
            </w:pPr>
            <w:r w:rsidRPr="00C176C7">
              <w:rPr>
                <w:sz w:val="18"/>
                <w:szCs w:val="18"/>
              </w:rPr>
              <w:t>136.02</w:t>
            </w:r>
          </w:p>
        </w:tc>
      </w:tr>
      <w:tr w:rsidR="00C176C7" w:rsidRPr="00C176C7" w14:paraId="1C04DA48" w14:textId="77777777" w:rsidTr="00C176C7">
        <w:trPr>
          <w:trHeight w:val="255"/>
        </w:trPr>
        <w:tc>
          <w:tcPr>
            <w:tcW w:w="825" w:type="dxa"/>
            <w:vMerge/>
            <w:vAlign w:val="center"/>
            <w:hideMark/>
          </w:tcPr>
          <w:p w14:paraId="01BA7295" w14:textId="77777777" w:rsidR="00C176C7" w:rsidRPr="00C176C7" w:rsidRDefault="00C176C7" w:rsidP="00C176C7">
            <w:pPr>
              <w:jc w:val="center"/>
              <w:rPr>
                <w:sz w:val="18"/>
                <w:szCs w:val="18"/>
              </w:rPr>
            </w:pPr>
          </w:p>
        </w:tc>
        <w:tc>
          <w:tcPr>
            <w:tcW w:w="2005" w:type="dxa"/>
            <w:vMerge/>
            <w:vAlign w:val="center"/>
            <w:hideMark/>
          </w:tcPr>
          <w:p w14:paraId="68CA7AAB" w14:textId="77777777" w:rsidR="00C176C7" w:rsidRPr="00C176C7" w:rsidRDefault="00C176C7" w:rsidP="00C176C7">
            <w:pPr>
              <w:jc w:val="center"/>
              <w:rPr>
                <w:sz w:val="18"/>
                <w:szCs w:val="18"/>
              </w:rPr>
            </w:pPr>
          </w:p>
        </w:tc>
        <w:tc>
          <w:tcPr>
            <w:tcW w:w="851" w:type="dxa"/>
            <w:noWrap/>
            <w:vAlign w:val="center"/>
            <w:hideMark/>
          </w:tcPr>
          <w:p w14:paraId="3AD0E95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B945258"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427EC77" w14:textId="77777777" w:rsidR="00C176C7" w:rsidRPr="00C176C7" w:rsidRDefault="00C176C7" w:rsidP="00C176C7">
            <w:pPr>
              <w:jc w:val="center"/>
              <w:rPr>
                <w:sz w:val="18"/>
                <w:szCs w:val="18"/>
              </w:rPr>
            </w:pPr>
            <w:r w:rsidRPr="00C176C7">
              <w:rPr>
                <w:sz w:val="18"/>
                <w:szCs w:val="18"/>
              </w:rPr>
              <w:t>105.78</w:t>
            </w:r>
          </w:p>
        </w:tc>
        <w:tc>
          <w:tcPr>
            <w:tcW w:w="826" w:type="dxa"/>
            <w:noWrap/>
            <w:vAlign w:val="center"/>
            <w:hideMark/>
          </w:tcPr>
          <w:p w14:paraId="0AA73354" w14:textId="77777777" w:rsidR="00C176C7" w:rsidRPr="00C176C7" w:rsidRDefault="00C176C7" w:rsidP="00C176C7">
            <w:pPr>
              <w:jc w:val="center"/>
              <w:rPr>
                <w:sz w:val="18"/>
                <w:szCs w:val="18"/>
              </w:rPr>
            </w:pPr>
            <w:r w:rsidRPr="00C176C7">
              <w:rPr>
                <w:sz w:val="18"/>
                <w:szCs w:val="18"/>
              </w:rPr>
              <w:t>136.98</w:t>
            </w:r>
          </w:p>
        </w:tc>
        <w:tc>
          <w:tcPr>
            <w:tcW w:w="826" w:type="dxa"/>
            <w:noWrap/>
            <w:vAlign w:val="center"/>
            <w:hideMark/>
          </w:tcPr>
          <w:p w14:paraId="4B68C36E" w14:textId="77777777" w:rsidR="00C176C7" w:rsidRPr="00C176C7" w:rsidRDefault="00C176C7" w:rsidP="00C176C7">
            <w:pPr>
              <w:jc w:val="center"/>
              <w:rPr>
                <w:sz w:val="18"/>
                <w:szCs w:val="18"/>
              </w:rPr>
            </w:pPr>
            <w:r w:rsidRPr="00C176C7">
              <w:rPr>
                <w:sz w:val="18"/>
                <w:szCs w:val="18"/>
              </w:rPr>
              <w:t>59.36</w:t>
            </w:r>
          </w:p>
        </w:tc>
        <w:tc>
          <w:tcPr>
            <w:tcW w:w="826" w:type="dxa"/>
            <w:noWrap/>
            <w:vAlign w:val="center"/>
            <w:hideMark/>
          </w:tcPr>
          <w:p w14:paraId="0D1E295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254C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E50BDD" w14:textId="77777777" w:rsidR="00C176C7" w:rsidRPr="00C176C7" w:rsidRDefault="00C176C7" w:rsidP="00C176C7">
            <w:pPr>
              <w:jc w:val="center"/>
              <w:rPr>
                <w:sz w:val="18"/>
                <w:szCs w:val="18"/>
              </w:rPr>
            </w:pPr>
            <w:r w:rsidRPr="00C176C7">
              <w:rPr>
                <w:sz w:val="18"/>
                <w:szCs w:val="18"/>
              </w:rPr>
              <w:t>136.98</w:t>
            </w:r>
          </w:p>
        </w:tc>
      </w:tr>
      <w:tr w:rsidR="00C176C7" w:rsidRPr="00C176C7" w14:paraId="3C3D9C66" w14:textId="77777777" w:rsidTr="00C176C7">
        <w:trPr>
          <w:trHeight w:val="255"/>
        </w:trPr>
        <w:tc>
          <w:tcPr>
            <w:tcW w:w="825" w:type="dxa"/>
            <w:vMerge/>
            <w:vAlign w:val="center"/>
            <w:hideMark/>
          </w:tcPr>
          <w:p w14:paraId="0136AA17" w14:textId="77777777" w:rsidR="00C176C7" w:rsidRPr="00C176C7" w:rsidRDefault="00C176C7" w:rsidP="00C176C7">
            <w:pPr>
              <w:jc w:val="center"/>
              <w:rPr>
                <w:sz w:val="18"/>
                <w:szCs w:val="18"/>
              </w:rPr>
            </w:pPr>
          </w:p>
        </w:tc>
        <w:tc>
          <w:tcPr>
            <w:tcW w:w="2005" w:type="dxa"/>
            <w:vMerge/>
            <w:vAlign w:val="center"/>
            <w:hideMark/>
          </w:tcPr>
          <w:p w14:paraId="2927F518" w14:textId="77777777" w:rsidR="00C176C7" w:rsidRPr="00C176C7" w:rsidRDefault="00C176C7" w:rsidP="00C176C7">
            <w:pPr>
              <w:jc w:val="center"/>
              <w:rPr>
                <w:sz w:val="18"/>
                <w:szCs w:val="18"/>
              </w:rPr>
            </w:pPr>
          </w:p>
        </w:tc>
        <w:tc>
          <w:tcPr>
            <w:tcW w:w="851" w:type="dxa"/>
            <w:noWrap/>
            <w:vAlign w:val="center"/>
            <w:hideMark/>
          </w:tcPr>
          <w:p w14:paraId="7CF2712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BEC1642"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B1EDAD6" w14:textId="77777777" w:rsidR="00C176C7" w:rsidRPr="00C176C7" w:rsidRDefault="00C176C7" w:rsidP="00C176C7">
            <w:pPr>
              <w:jc w:val="center"/>
              <w:rPr>
                <w:sz w:val="18"/>
                <w:szCs w:val="18"/>
              </w:rPr>
            </w:pPr>
            <w:r w:rsidRPr="00C176C7">
              <w:rPr>
                <w:sz w:val="18"/>
                <w:szCs w:val="18"/>
              </w:rPr>
              <w:t>106.99</w:t>
            </w:r>
          </w:p>
        </w:tc>
        <w:tc>
          <w:tcPr>
            <w:tcW w:w="826" w:type="dxa"/>
            <w:noWrap/>
            <w:vAlign w:val="center"/>
            <w:hideMark/>
          </w:tcPr>
          <w:p w14:paraId="59BE1D21" w14:textId="77777777" w:rsidR="00C176C7" w:rsidRPr="00C176C7" w:rsidRDefault="00C176C7" w:rsidP="00C176C7">
            <w:pPr>
              <w:jc w:val="center"/>
              <w:rPr>
                <w:sz w:val="18"/>
                <w:szCs w:val="18"/>
              </w:rPr>
            </w:pPr>
            <w:r w:rsidRPr="00C176C7">
              <w:rPr>
                <w:sz w:val="18"/>
                <w:szCs w:val="18"/>
              </w:rPr>
              <w:t>136.79</w:t>
            </w:r>
          </w:p>
        </w:tc>
        <w:tc>
          <w:tcPr>
            <w:tcW w:w="826" w:type="dxa"/>
            <w:noWrap/>
            <w:vAlign w:val="center"/>
            <w:hideMark/>
          </w:tcPr>
          <w:p w14:paraId="6D706F93" w14:textId="77777777" w:rsidR="00C176C7" w:rsidRPr="00C176C7" w:rsidRDefault="00C176C7" w:rsidP="00C176C7">
            <w:pPr>
              <w:jc w:val="center"/>
              <w:rPr>
                <w:sz w:val="18"/>
                <w:szCs w:val="18"/>
              </w:rPr>
            </w:pPr>
            <w:r w:rsidRPr="00C176C7">
              <w:rPr>
                <w:sz w:val="18"/>
                <w:szCs w:val="18"/>
              </w:rPr>
              <w:t>57.2</w:t>
            </w:r>
          </w:p>
        </w:tc>
        <w:tc>
          <w:tcPr>
            <w:tcW w:w="826" w:type="dxa"/>
            <w:noWrap/>
            <w:vAlign w:val="center"/>
            <w:hideMark/>
          </w:tcPr>
          <w:p w14:paraId="0D754C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0556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CF3C00" w14:textId="77777777" w:rsidR="00C176C7" w:rsidRPr="00C176C7" w:rsidRDefault="00C176C7" w:rsidP="00C176C7">
            <w:pPr>
              <w:jc w:val="center"/>
              <w:rPr>
                <w:sz w:val="18"/>
                <w:szCs w:val="18"/>
              </w:rPr>
            </w:pPr>
            <w:r w:rsidRPr="00C176C7">
              <w:rPr>
                <w:sz w:val="18"/>
                <w:szCs w:val="18"/>
              </w:rPr>
              <w:t>136.79</w:t>
            </w:r>
          </w:p>
        </w:tc>
      </w:tr>
      <w:tr w:rsidR="00C176C7" w:rsidRPr="00C176C7" w14:paraId="31C5CA86" w14:textId="77777777" w:rsidTr="00C176C7">
        <w:trPr>
          <w:trHeight w:val="255"/>
        </w:trPr>
        <w:tc>
          <w:tcPr>
            <w:tcW w:w="825" w:type="dxa"/>
            <w:vMerge/>
            <w:vAlign w:val="center"/>
            <w:hideMark/>
          </w:tcPr>
          <w:p w14:paraId="22A5CB13" w14:textId="77777777" w:rsidR="00C176C7" w:rsidRPr="00C176C7" w:rsidRDefault="00C176C7" w:rsidP="00C176C7">
            <w:pPr>
              <w:jc w:val="center"/>
              <w:rPr>
                <w:sz w:val="18"/>
                <w:szCs w:val="18"/>
              </w:rPr>
            </w:pPr>
          </w:p>
        </w:tc>
        <w:tc>
          <w:tcPr>
            <w:tcW w:w="2005" w:type="dxa"/>
            <w:vMerge w:val="restart"/>
            <w:noWrap/>
            <w:vAlign w:val="center"/>
            <w:hideMark/>
          </w:tcPr>
          <w:p w14:paraId="4D6C5F7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5196F74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79833BC"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50572D7"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0D1356C9"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39F504BB"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07C35E1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CFE52C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B9963E" w14:textId="77777777" w:rsidR="00C176C7" w:rsidRPr="00C176C7" w:rsidRDefault="00C176C7" w:rsidP="00C176C7">
            <w:pPr>
              <w:jc w:val="center"/>
              <w:rPr>
                <w:sz w:val="18"/>
                <w:szCs w:val="18"/>
              </w:rPr>
            </w:pPr>
            <w:r w:rsidRPr="00C176C7">
              <w:rPr>
                <w:sz w:val="18"/>
                <w:szCs w:val="18"/>
              </w:rPr>
              <w:t>48.88</w:t>
            </w:r>
          </w:p>
        </w:tc>
      </w:tr>
      <w:tr w:rsidR="00C176C7" w:rsidRPr="00C176C7" w14:paraId="0BBADCCE" w14:textId="77777777" w:rsidTr="00C176C7">
        <w:trPr>
          <w:trHeight w:val="255"/>
        </w:trPr>
        <w:tc>
          <w:tcPr>
            <w:tcW w:w="825" w:type="dxa"/>
            <w:vMerge/>
            <w:vAlign w:val="center"/>
            <w:hideMark/>
          </w:tcPr>
          <w:p w14:paraId="0BF75637" w14:textId="77777777" w:rsidR="00C176C7" w:rsidRPr="00C176C7" w:rsidRDefault="00C176C7" w:rsidP="00C176C7">
            <w:pPr>
              <w:jc w:val="center"/>
              <w:rPr>
                <w:sz w:val="18"/>
                <w:szCs w:val="18"/>
              </w:rPr>
            </w:pPr>
          </w:p>
        </w:tc>
        <w:tc>
          <w:tcPr>
            <w:tcW w:w="2005" w:type="dxa"/>
            <w:vMerge/>
            <w:vAlign w:val="center"/>
            <w:hideMark/>
          </w:tcPr>
          <w:p w14:paraId="2AB34629" w14:textId="77777777" w:rsidR="00C176C7" w:rsidRPr="00C176C7" w:rsidRDefault="00C176C7" w:rsidP="00C176C7">
            <w:pPr>
              <w:jc w:val="center"/>
              <w:rPr>
                <w:sz w:val="18"/>
                <w:szCs w:val="18"/>
              </w:rPr>
            </w:pPr>
          </w:p>
        </w:tc>
        <w:tc>
          <w:tcPr>
            <w:tcW w:w="851" w:type="dxa"/>
            <w:noWrap/>
            <w:vAlign w:val="center"/>
            <w:hideMark/>
          </w:tcPr>
          <w:p w14:paraId="3A9765F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D30859B"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29827E53"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0E350907"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23A800FA"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7F3A297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555D8B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96751D2" w14:textId="77777777" w:rsidR="00C176C7" w:rsidRPr="00C176C7" w:rsidRDefault="00C176C7" w:rsidP="00C176C7">
            <w:pPr>
              <w:jc w:val="center"/>
              <w:rPr>
                <w:sz w:val="18"/>
                <w:szCs w:val="18"/>
              </w:rPr>
            </w:pPr>
            <w:r w:rsidRPr="00C176C7">
              <w:rPr>
                <w:sz w:val="18"/>
                <w:szCs w:val="18"/>
              </w:rPr>
              <w:t>47.72</w:t>
            </w:r>
          </w:p>
        </w:tc>
      </w:tr>
      <w:tr w:rsidR="00C176C7" w:rsidRPr="00C176C7" w14:paraId="3A97F8C4" w14:textId="77777777" w:rsidTr="00C176C7">
        <w:trPr>
          <w:trHeight w:val="255"/>
        </w:trPr>
        <w:tc>
          <w:tcPr>
            <w:tcW w:w="825" w:type="dxa"/>
            <w:vMerge/>
            <w:vAlign w:val="center"/>
            <w:hideMark/>
          </w:tcPr>
          <w:p w14:paraId="1AB57386" w14:textId="77777777" w:rsidR="00C176C7" w:rsidRPr="00C176C7" w:rsidRDefault="00C176C7" w:rsidP="00C176C7">
            <w:pPr>
              <w:jc w:val="center"/>
              <w:rPr>
                <w:sz w:val="18"/>
                <w:szCs w:val="18"/>
              </w:rPr>
            </w:pPr>
          </w:p>
        </w:tc>
        <w:tc>
          <w:tcPr>
            <w:tcW w:w="2005" w:type="dxa"/>
            <w:vMerge/>
            <w:vAlign w:val="center"/>
            <w:hideMark/>
          </w:tcPr>
          <w:p w14:paraId="3E1DA75C" w14:textId="77777777" w:rsidR="00C176C7" w:rsidRPr="00C176C7" w:rsidRDefault="00C176C7" w:rsidP="00C176C7">
            <w:pPr>
              <w:jc w:val="center"/>
              <w:rPr>
                <w:sz w:val="18"/>
                <w:szCs w:val="18"/>
              </w:rPr>
            </w:pPr>
          </w:p>
        </w:tc>
        <w:tc>
          <w:tcPr>
            <w:tcW w:w="851" w:type="dxa"/>
            <w:noWrap/>
            <w:vAlign w:val="center"/>
            <w:hideMark/>
          </w:tcPr>
          <w:p w14:paraId="12AA396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76A15F7"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BD978E0"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50FF028A"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621147D1"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4BFCF50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25171D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897D47" w14:textId="77777777" w:rsidR="00C176C7" w:rsidRPr="00C176C7" w:rsidRDefault="00C176C7" w:rsidP="00C176C7">
            <w:pPr>
              <w:jc w:val="center"/>
              <w:rPr>
                <w:sz w:val="18"/>
                <w:szCs w:val="18"/>
              </w:rPr>
            </w:pPr>
            <w:r w:rsidRPr="00C176C7">
              <w:rPr>
                <w:sz w:val="18"/>
                <w:szCs w:val="18"/>
              </w:rPr>
              <w:t>49.27</w:t>
            </w:r>
          </w:p>
        </w:tc>
      </w:tr>
      <w:tr w:rsidR="00C176C7" w:rsidRPr="00C176C7" w14:paraId="5CFD6F28" w14:textId="77777777" w:rsidTr="00C176C7">
        <w:trPr>
          <w:trHeight w:val="255"/>
        </w:trPr>
        <w:tc>
          <w:tcPr>
            <w:tcW w:w="825" w:type="dxa"/>
            <w:vMerge/>
            <w:vAlign w:val="center"/>
            <w:hideMark/>
          </w:tcPr>
          <w:p w14:paraId="732F4739" w14:textId="77777777" w:rsidR="00C176C7" w:rsidRPr="00C176C7" w:rsidRDefault="00C176C7" w:rsidP="00C176C7">
            <w:pPr>
              <w:jc w:val="center"/>
              <w:rPr>
                <w:sz w:val="18"/>
                <w:szCs w:val="18"/>
              </w:rPr>
            </w:pPr>
          </w:p>
        </w:tc>
        <w:tc>
          <w:tcPr>
            <w:tcW w:w="2005" w:type="dxa"/>
            <w:vMerge w:val="restart"/>
            <w:noWrap/>
            <w:vAlign w:val="center"/>
            <w:hideMark/>
          </w:tcPr>
          <w:p w14:paraId="77CC559B"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74FD1DE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D713E33"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6C6BFA2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5696D6A" w14:textId="77777777" w:rsidR="00C176C7" w:rsidRPr="00C176C7" w:rsidRDefault="00C176C7" w:rsidP="00C176C7">
            <w:pPr>
              <w:jc w:val="center"/>
              <w:rPr>
                <w:sz w:val="18"/>
                <w:szCs w:val="18"/>
              </w:rPr>
            </w:pPr>
            <w:r w:rsidRPr="00C176C7">
              <w:rPr>
                <w:sz w:val="18"/>
                <w:szCs w:val="18"/>
              </w:rPr>
              <w:t>113.48</w:t>
            </w:r>
          </w:p>
        </w:tc>
        <w:tc>
          <w:tcPr>
            <w:tcW w:w="826" w:type="dxa"/>
            <w:noWrap/>
            <w:vAlign w:val="center"/>
            <w:hideMark/>
          </w:tcPr>
          <w:p w14:paraId="38971FB3" w14:textId="77777777" w:rsidR="00C176C7" w:rsidRPr="00C176C7" w:rsidRDefault="00C176C7" w:rsidP="00C176C7">
            <w:pPr>
              <w:jc w:val="center"/>
              <w:rPr>
                <w:sz w:val="18"/>
                <w:szCs w:val="18"/>
              </w:rPr>
            </w:pPr>
            <w:r w:rsidRPr="00C176C7">
              <w:rPr>
                <w:sz w:val="18"/>
                <w:szCs w:val="18"/>
              </w:rPr>
              <w:t>70.01</w:t>
            </w:r>
          </w:p>
        </w:tc>
        <w:tc>
          <w:tcPr>
            <w:tcW w:w="826" w:type="dxa"/>
            <w:noWrap/>
            <w:vAlign w:val="center"/>
            <w:hideMark/>
          </w:tcPr>
          <w:p w14:paraId="18A7E5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C201B0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6BA1D28" w14:textId="77777777" w:rsidR="00C176C7" w:rsidRPr="00C176C7" w:rsidRDefault="00C176C7" w:rsidP="00C176C7">
            <w:pPr>
              <w:jc w:val="center"/>
              <w:rPr>
                <w:sz w:val="18"/>
                <w:szCs w:val="18"/>
              </w:rPr>
            </w:pPr>
            <w:r w:rsidRPr="00C176C7">
              <w:rPr>
                <w:sz w:val="18"/>
                <w:szCs w:val="18"/>
              </w:rPr>
              <w:t>113.48</w:t>
            </w:r>
          </w:p>
        </w:tc>
      </w:tr>
      <w:tr w:rsidR="00C176C7" w:rsidRPr="00C176C7" w14:paraId="1B55928E" w14:textId="77777777" w:rsidTr="00C176C7">
        <w:trPr>
          <w:trHeight w:val="255"/>
        </w:trPr>
        <w:tc>
          <w:tcPr>
            <w:tcW w:w="825" w:type="dxa"/>
            <w:vMerge/>
            <w:vAlign w:val="center"/>
            <w:hideMark/>
          </w:tcPr>
          <w:p w14:paraId="019E3377" w14:textId="77777777" w:rsidR="00C176C7" w:rsidRPr="00C176C7" w:rsidRDefault="00C176C7" w:rsidP="00C176C7">
            <w:pPr>
              <w:jc w:val="center"/>
              <w:rPr>
                <w:sz w:val="18"/>
                <w:szCs w:val="18"/>
              </w:rPr>
            </w:pPr>
          </w:p>
        </w:tc>
        <w:tc>
          <w:tcPr>
            <w:tcW w:w="2005" w:type="dxa"/>
            <w:vMerge/>
            <w:vAlign w:val="center"/>
            <w:hideMark/>
          </w:tcPr>
          <w:p w14:paraId="2D291F38" w14:textId="77777777" w:rsidR="00C176C7" w:rsidRPr="00C176C7" w:rsidRDefault="00C176C7" w:rsidP="00C176C7">
            <w:pPr>
              <w:jc w:val="center"/>
              <w:rPr>
                <w:sz w:val="18"/>
                <w:szCs w:val="18"/>
              </w:rPr>
            </w:pPr>
          </w:p>
        </w:tc>
        <w:tc>
          <w:tcPr>
            <w:tcW w:w="851" w:type="dxa"/>
            <w:noWrap/>
            <w:vAlign w:val="center"/>
            <w:hideMark/>
          </w:tcPr>
          <w:p w14:paraId="1D9F69A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7A52DDC"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6DD084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8929811" w14:textId="77777777" w:rsidR="00C176C7" w:rsidRPr="00C176C7" w:rsidRDefault="00C176C7" w:rsidP="00C176C7">
            <w:pPr>
              <w:jc w:val="center"/>
              <w:rPr>
                <w:sz w:val="18"/>
                <w:szCs w:val="18"/>
              </w:rPr>
            </w:pPr>
            <w:r w:rsidRPr="00C176C7">
              <w:rPr>
                <w:sz w:val="18"/>
                <w:szCs w:val="18"/>
              </w:rPr>
              <w:t>116.37</w:t>
            </w:r>
          </w:p>
        </w:tc>
        <w:tc>
          <w:tcPr>
            <w:tcW w:w="826" w:type="dxa"/>
            <w:noWrap/>
            <w:vAlign w:val="center"/>
            <w:hideMark/>
          </w:tcPr>
          <w:p w14:paraId="3AE09C4B" w14:textId="77777777" w:rsidR="00C176C7" w:rsidRPr="00C176C7" w:rsidRDefault="00C176C7" w:rsidP="00C176C7">
            <w:pPr>
              <w:jc w:val="center"/>
              <w:rPr>
                <w:sz w:val="18"/>
                <w:szCs w:val="18"/>
              </w:rPr>
            </w:pPr>
            <w:r w:rsidRPr="00C176C7">
              <w:rPr>
                <w:sz w:val="18"/>
                <w:szCs w:val="18"/>
              </w:rPr>
              <w:t>70.01</w:t>
            </w:r>
          </w:p>
        </w:tc>
        <w:tc>
          <w:tcPr>
            <w:tcW w:w="826" w:type="dxa"/>
            <w:noWrap/>
            <w:vAlign w:val="center"/>
            <w:hideMark/>
          </w:tcPr>
          <w:p w14:paraId="55D8B4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820E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743D04" w14:textId="77777777" w:rsidR="00C176C7" w:rsidRPr="00C176C7" w:rsidRDefault="00C176C7" w:rsidP="00C176C7">
            <w:pPr>
              <w:jc w:val="center"/>
              <w:rPr>
                <w:sz w:val="18"/>
                <w:szCs w:val="18"/>
              </w:rPr>
            </w:pPr>
            <w:r w:rsidRPr="00C176C7">
              <w:rPr>
                <w:sz w:val="18"/>
                <w:szCs w:val="18"/>
              </w:rPr>
              <w:t>116.37</w:t>
            </w:r>
          </w:p>
        </w:tc>
      </w:tr>
      <w:tr w:rsidR="00C176C7" w:rsidRPr="00C176C7" w14:paraId="59517FF2" w14:textId="77777777" w:rsidTr="00C176C7">
        <w:trPr>
          <w:trHeight w:val="255"/>
        </w:trPr>
        <w:tc>
          <w:tcPr>
            <w:tcW w:w="825" w:type="dxa"/>
            <w:vMerge/>
            <w:vAlign w:val="center"/>
            <w:hideMark/>
          </w:tcPr>
          <w:p w14:paraId="3CE40BBB" w14:textId="77777777" w:rsidR="00C176C7" w:rsidRPr="00C176C7" w:rsidRDefault="00C176C7" w:rsidP="00C176C7">
            <w:pPr>
              <w:jc w:val="center"/>
              <w:rPr>
                <w:sz w:val="18"/>
                <w:szCs w:val="18"/>
              </w:rPr>
            </w:pPr>
          </w:p>
        </w:tc>
        <w:tc>
          <w:tcPr>
            <w:tcW w:w="2005" w:type="dxa"/>
            <w:vMerge/>
            <w:vAlign w:val="center"/>
            <w:hideMark/>
          </w:tcPr>
          <w:p w14:paraId="13A2DCFA" w14:textId="77777777" w:rsidR="00C176C7" w:rsidRPr="00C176C7" w:rsidRDefault="00C176C7" w:rsidP="00C176C7">
            <w:pPr>
              <w:jc w:val="center"/>
              <w:rPr>
                <w:sz w:val="18"/>
                <w:szCs w:val="18"/>
              </w:rPr>
            </w:pPr>
          </w:p>
        </w:tc>
        <w:tc>
          <w:tcPr>
            <w:tcW w:w="851" w:type="dxa"/>
            <w:noWrap/>
            <w:vAlign w:val="center"/>
            <w:hideMark/>
          </w:tcPr>
          <w:p w14:paraId="6A0426B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C4DB6F6"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0C70C09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C99A77D" w14:textId="77777777" w:rsidR="00C176C7" w:rsidRPr="00C176C7" w:rsidRDefault="00C176C7" w:rsidP="00C176C7">
            <w:pPr>
              <w:jc w:val="center"/>
              <w:rPr>
                <w:sz w:val="18"/>
                <w:szCs w:val="18"/>
              </w:rPr>
            </w:pPr>
            <w:r w:rsidRPr="00C176C7">
              <w:rPr>
                <w:sz w:val="18"/>
                <w:szCs w:val="18"/>
              </w:rPr>
              <w:t>118.38</w:t>
            </w:r>
          </w:p>
        </w:tc>
        <w:tc>
          <w:tcPr>
            <w:tcW w:w="826" w:type="dxa"/>
            <w:noWrap/>
            <w:vAlign w:val="center"/>
            <w:hideMark/>
          </w:tcPr>
          <w:p w14:paraId="0DBB548F" w14:textId="77777777" w:rsidR="00C176C7" w:rsidRPr="00C176C7" w:rsidRDefault="00C176C7" w:rsidP="00C176C7">
            <w:pPr>
              <w:jc w:val="center"/>
              <w:rPr>
                <w:sz w:val="18"/>
                <w:szCs w:val="18"/>
              </w:rPr>
            </w:pPr>
            <w:r w:rsidRPr="00C176C7">
              <w:rPr>
                <w:sz w:val="18"/>
                <w:szCs w:val="18"/>
              </w:rPr>
              <w:t>70.01</w:t>
            </w:r>
          </w:p>
        </w:tc>
        <w:tc>
          <w:tcPr>
            <w:tcW w:w="826" w:type="dxa"/>
            <w:noWrap/>
            <w:vAlign w:val="center"/>
            <w:hideMark/>
          </w:tcPr>
          <w:p w14:paraId="66A7A5D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893577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9063CC" w14:textId="77777777" w:rsidR="00C176C7" w:rsidRPr="00C176C7" w:rsidRDefault="00C176C7" w:rsidP="00C176C7">
            <w:pPr>
              <w:jc w:val="center"/>
              <w:rPr>
                <w:sz w:val="18"/>
                <w:szCs w:val="18"/>
              </w:rPr>
            </w:pPr>
            <w:r w:rsidRPr="00C176C7">
              <w:rPr>
                <w:sz w:val="18"/>
                <w:szCs w:val="18"/>
              </w:rPr>
              <w:t>118.38</w:t>
            </w:r>
          </w:p>
        </w:tc>
      </w:tr>
      <w:tr w:rsidR="00C176C7" w:rsidRPr="00C176C7" w14:paraId="26B5EA2A" w14:textId="77777777" w:rsidTr="00C176C7">
        <w:trPr>
          <w:trHeight w:val="255"/>
        </w:trPr>
        <w:tc>
          <w:tcPr>
            <w:tcW w:w="825" w:type="dxa"/>
            <w:vMerge w:val="restart"/>
            <w:noWrap/>
            <w:vAlign w:val="center"/>
            <w:hideMark/>
          </w:tcPr>
          <w:p w14:paraId="26A643E7" w14:textId="77777777" w:rsidR="00C176C7" w:rsidRPr="00C176C7" w:rsidRDefault="00C176C7" w:rsidP="00C176C7">
            <w:pPr>
              <w:jc w:val="center"/>
              <w:rPr>
                <w:sz w:val="18"/>
                <w:szCs w:val="18"/>
              </w:rPr>
            </w:pPr>
            <w:r w:rsidRPr="00C176C7">
              <w:rPr>
                <w:sz w:val="18"/>
                <w:szCs w:val="18"/>
              </w:rPr>
              <w:t>JHP3</w:t>
            </w:r>
          </w:p>
        </w:tc>
        <w:tc>
          <w:tcPr>
            <w:tcW w:w="2005" w:type="dxa"/>
            <w:vMerge w:val="restart"/>
            <w:noWrap/>
            <w:vAlign w:val="center"/>
            <w:hideMark/>
          </w:tcPr>
          <w:p w14:paraId="5387B85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18B840D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F9B6FE2"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392028C3"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21C89DD4"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285B9174"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5BE7D4E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7DF598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E79EE3F" w14:textId="77777777" w:rsidR="00C176C7" w:rsidRPr="00C176C7" w:rsidRDefault="00C176C7" w:rsidP="00C176C7">
            <w:pPr>
              <w:jc w:val="center"/>
              <w:rPr>
                <w:sz w:val="18"/>
                <w:szCs w:val="18"/>
              </w:rPr>
            </w:pPr>
            <w:r w:rsidRPr="00C176C7">
              <w:rPr>
                <w:sz w:val="18"/>
                <w:szCs w:val="18"/>
              </w:rPr>
              <w:t>617.27</w:t>
            </w:r>
          </w:p>
        </w:tc>
      </w:tr>
      <w:tr w:rsidR="00C176C7" w:rsidRPr="00C176C7" w14:paraId="70F4C4AE" w14:textId="77777777" w:rsidTr="00C176C7">
        <w:trPr>
          <w:trHeight w:val="255"/>
        </w:trPr>
        <w:tc>
          <w:tcPr>
            <w:tcW w:w="825" w:type="dxa"/>
            <w:vMerge/>
            <w:vAlign w:val="center"/>
            <w:hideMark/>
          </w:tcPr>
          <w:p w14:paraId="2BE509BA" w14:textId="77777777" w:rsidR="00C176C7" w:rsidRPr="00C176C7" w:rsidRDefault="00C176C7" w:rsidP="00C176C7">
            <w:pPr>
              <w:jc w:val="center"/>
              <w:rPr>
                <w:sz w:val="18"/>
                <w:szCs w:val="18"/>
              </w:rPr>
            </w:pPr>
          </w:p>
        </w:tc>
        <w:tc>
          <w:tcPr>
            <w:tcW w:w="2005" w:type="dxa"/>
            <w:vMerge/>
            <w:vAlign w:val="center"/>
            <w:hideMark/>
          </w:tcPr>
          <w:p w14:paraId="0CB2EE74" w14:textId="77777777" w:rsidR="00C176C7" w:rsidRPr="00C176C7" w:rsidRDefault="00C176C7" w:rsidP="00C176C7">
            <w:pPr>
              <w:jc w:val="center"/>
              <w:rPr>
                <w:sz w:val="18"/>
                <w:szCs w:val="18"/>
              </w:rPr>
            </w:pPr>
          </w:p>
        </w:tc>
        <w:tc>
          <w:tcPr>
            <w:tcW w:w="851" w:type="dxa"/>
            <w:noWrap/>
            <w:vAlign w:val="center"/>
            <w:hideMark/>
          </w:tcPr>
          <w:p w14:paraId="47728F5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0F2B79B"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4A7A8076"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589F0FD3" w14:textId="77777777" w:rsidR="00C176C7" w:rsidRPr="00C176C7" w:rsidRDefault="00C176C7" w:rsidP="00C176C7">
            <w:pPr>
              <w:jc w:val="center"/>
              <w:rPr>
                <w:sz w:val="18"/>
                <w:szCs w:val="18"/>
              </w:rPr>
            </w:pPr>
            <w:r w:rsidRPr="00C176C7">
              <w:rPr>
                <w:sz w:val="18"/>
                <w:szCs w:val="18"/>
              </w:rPr>
              <w:t>589.81</w:t>
            </w:r>
          </w:p>
        </w:tc>
        <w:tc>
          <w:tcPr>
            <w:tcW w:w="826" w:type="dxa"/>
            <w:noWrap/>
            <w:vAlign w:val="center"/>
            <w:hideMark/>
          </w:tcPr>
          <w:p w14:paraId="692EED23" w14:textId="77777777" w:rsidR="00C176C7" w:rsidRPr="00C176C7" w:rsidRDefault="00C176C7" w:rsidP="00C176C7">
            <w:pPr>
              <w:jc w:val="center"/>
              <w:rPr>
                <w:sz w:val="18"/>
                <w:szCs w:val="18"/>
              </w:rPr>
            </w:pPr>
            <w:r w:rsidRPr="00C176C7">
              <w:rPr>
                <w:sz w:val="18"/>
                <w:szCs w:val="18"/>
              </w:rPr>
              <w:t>93.43</w:t>
            </w:r>
          </w:p>
        </w:tc>
        <w:tc>
          <w:tcPr>
            <w:tcW w:w="826" w:type="dxa"/>
            <w:noWrap/>
            <w:vAlign w:val="center"/>
            <w:hideMark/>
          </w:tcPr>
          <w:p w14:paraId="484C4F9A"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96926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57B2985" w14:textId="77777777" w:rsidR="00C176C7" w:rsidRPr="00C176C7" w:rsidRDefault="00C176C7" w:rsidP="00C176C7">
            <w:pPr>
              <w:jc w:val="center"/>
              <w:rPr>
                <w:sz w:val="18"/>
                <w:szCs w:val="18"/>
              </w:rPr>
            </w:pPr>
            <w:r w:rsidRPr="00C176C7">
              <w:rPr>
                <w:sz w:val="18"/>
                <w:szCs w:val="18"/>
              </w:rPr>
              <w:t>602.88</w:t>
            </w:r>
          </w:p>
        </w:tc>
      </w:tr>
      <w:tr w:rsidR="00C176C7" w:rsidRPr="00C176C7" w14:paraId="06D0758E" w14:textId="77777777" w:rsidTr="00C176C7">
        <w:trPr>
          <w:trHeight w:val="255"/>
        </w:trPr>
        <w:tc>
          <w:tcPr>
            <w:tcW w:w="825" w:type="dxa"/>
            <w:vMerge/>
            <w:vAlign w:val="center"/>
            <w:hideMark/>
          </w:tcPr>
          <w:p w14:paraId="792A4097" w14:textId="77777777" w:rsidR="00C176C7" w:rsidRPr="00C176C7" w:rsidRDefault="00C176C7" w:rsidP="00C176C7">
            <w:pPr>
              <w:jc w:val="center"/>
              <w:rPr>
                <w:sz w:val="18"/>
                <w:szCs w:val="18"/>
              </w:rPr>
            </w:pPr>
          </w:p>
        </w:tc>
        <w:tc>
          <w:tcPr>
            <w:tcW w:w="2005" w:type="dxa"/>
            <w:vMerge/>
            <w:vAlign w:val="center"/>
            <w:hideMark/>
          </w:tcPr>
          <w:p w14:paraId="64FCEAF2" w14:textId="77777777" w:rsidR="00C176C7" w:rsidRPr="00C176C7" w:rsidRDefault="00C176C7" w:rsidP="00C176C7">
            <w:pPr>
              <w:jc w:val="center"/>
              <w:rPr>
                <w:sz w:val="18"/>
                <w:szCs w:val="18"/>
              </w:rPr>
            </w:pPr>
          </w:p>
        </w:tc>
        <w:tc>
          <w:tcPr>
            <w:tcW w:w="851" w:type="dxa"/>
            <w:noWrap/>
            <w:vAlign w:val="center"/>
            <w:hideMark/>
          </w:tcPr>
          <w:p w14:paraId="55CE3D20"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40BCE16"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33EE1D8D"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50F071DA" w14:textId="77777777" w:rsidR="00C176C7" w:rsidRPr="00C176C7" w:rsidRDefault="00C176C7" w:rsidP="00C176C7">
            <w:pPr>
              <w:jc w:val="center"/>
              <w:rPr>
                <w:sz w:val="18"/>
                <w:szCs w:val="18"/>
              </w:rPr>
            </w:pPr>
            <w:r w:rsidRPr="00C176C7">
              <w:rPr>
                <w:sz w:val="18"/>
                <w:szCs w:val="18"/>
              </w:rPr>
              <w:t>592.71</w:t>
            </w:r>
          </w:p>
        </w:tc>
        <w:tc>
          <w:tcPr>
            <w:tcW w:w="826" w:type="dxa"/>
            <w:noWrap/>
            <w:vAlign w:val="center"/>
            <w:hideMark/>
          </w:tcPr>
          <w:p w14:paraId="334CAAE9" w14:textId="77777777" w:rsidR="00C176C7" w:rsidRPr="00C176C7" w:rsidRDefault="00C176C7" w:rsidP="00C176C7">
            <w:pPr>
              <w:jc w:val="center"/>
              <w:rPr>
                <w:sz w:val="18"/>
                <w:szCs w:val="18"/>
              </w:rPr>
            </w:pPr>
            <w:r w:rsidRPr="00C176C7">
              <w:rPr>
                <w:sz w:val="18"/>
                <w:szCs w:val="18"/>
              </w:rPr>
              <w:t>93.29</w:t>
            </w:r>
          </w:p>
        </w:tc>
        <w:tc>
          <w:tcPr>
            <w:tcW w:w="826" w:type="dxa"/>
            <w:noWrap/>
            <w:vAlign w:val="center"/>
            <w:hideMark/>
          </w:tcPr>
          <w:p w14:paraId="1F458A0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9CC2EA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9262118" w14:textId="77777777" w:rsidR="00C176C7" w:rsidRPr="00C176C7" w:rsidRDefault="00C176C7" w:rsidP="00C176C7">
            <w:pPr>
              <w:jc w:val="center"/>
              <w:rPr>
                <w:sz w:val="18"/>
                <w:szCs w:val="18"/>
              </w:rPr>
            </w:pPr>
            <w:r w:rsidRPr="00C176C7">
              <w:rPr>
                <w:sz w:val="18"/>
                <w:szCs w:val="18"/>
              </w:rPr>
              <w:t>605.58</w:t>
            </w:r>
          </w:p>
        </w:tc>
      </w:tr>
      <w:tr w:rsidR="00C176C7" w:rsidRPr="00C176C7" w14:paraId="6CA476E8" w14:textId="77777777" w:rsidTr="00C176C7">
        <w:trPr>
          <w:trHeight w:val="255"/>
        </w:trPr>
        <w:tc>
          <w:tcPr>
            <w:tcW w:w="825" w:type="dxa"/>
            <w:vMerge/>
            <w:vAlign w:val="center"/>
            <w:hideMark/>
          </w:tcPr>
          <w:p w14:paraId="063A8847" w14:textId="77777777" w:rsidR="00C176C7" w:rsidRPr="00C176C7" w:rsidRDefault="00C176C7" w:rsidP="00C176C7">
            <w:pPr>
              <w:jc w:val="center"/>
              <w:rPr>
                <w:sz w:val="18"/>
                <w:szCs w:val="18"/>
              </w:rPr>
            </w:pPr>
          </w:p>
        </w:tc>
        <w:tc>
          <w:tcPr>
            <w:tcW w:w="2005" w:type="dxa"/>
            <w:vMerge w:val="restart"/>
            <w:noWrap/>
            <w:vAlign w:val="center"/>
            <w:hideMark/>
          </w:tcPr>
          <w:p w14:paraId="0E8ACE68"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7E1D319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10538F7"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006728FC"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109C0971" w14:textId="77777777" w:rsidR="00C176C7" w:rsidRPr="00C176C7" w:rsidRDefault="00C176C7" w:rsidP="00C176C7">
            <w:pPr>
              <w:jc w:val="center"/>
              <w:rPr>
                <w:sz w:val="18"/>
                <w:szCs w:val="18"/>
              </w:rPr>
            </w:pPr>
            <w:r w:rsidRPr="00C176C7">
              <w:rPr>
                <w:sz w:val="18"/>
                <w:szCs w:val="18"/>
              </w:rPr>
              <w:t>584.14</w:t>
            </w:r>
          </w:p>
        </w:tc>
        <w:tc>
          <w:tcPr>
            <w:tcW w:w="826" w:type="dxa"/>
            <w:noWrap/>
            <w:vAlign w:val="center"/>
            <w:hideMark/>
          </w:tcPr>
          <w:p w14:paraId="4D22E8E0" w14:textId="77777777" w:rsidR="00C176C7" w:rsidRPr="00C176C7" w:rsidRDefault="00C176C7" w:rsidP="00C176C7">
            <w:pPr>
              <w:jc w:val="center"/>
              <w:rPr>
                <w:sz w:val="18"/>
                <w:szCs w:val="18"/>
              </w:rPr>
            </w:pPr>
            <w:r w:rsidRPr="00C176C7">
              <w:rPr>
                <w:sz w:val="18"/>
                <w:szCs w:val="18"/>
              </w:rPr>
              <w:t>93.85</w:t>
            </w:r>
          </w:p>
        </w:tc>
        <w:tc>
          <w:tcPr>
            <w:tcW w:w="826" w:type="dxa"/>
            <w:noWrap/>
            <w:vAlign w:val="center"/>
            <w:hideMark/>
          </w:tcPr>
          <w:p w14:paraId="4F4CC3C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EFEA2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9E6564" w14:textId="77777777" w:rsidR="00C176C7" w:rsidRPr="00C176C7" w:rsidRDefault="00C176C7" w:rsidP="00C176C7">
            <w:pPr>
              <w:jc w:val="center"/>
              <w:rPr>
                <w:sz w:val="18"/>
                <w:szCs w:val="18"/>
              </w:rPr>
            </w:pPr>
            <w:r w:rsidRPr="00C176C7">
              <w:rPr>
                <w:sz w:val="18"/>
                <w:szCs w:val="18"/>
              </w:rPr>
              <w:t>597.03</w:t>
            </w:r>
          </w:p>
        </w:tc>
      </w:tr>
      <w:tr w:rsidR="00C176C7" w:rsidRPr="00C176C7" w14:paraId="432661FE" w14:textId="77777777" w:rsidTr="00C176C7">
        <w:trPr>
          <w:trHeight w:val="255"/>
        </w:trPr>
        <w:tc>
          <w:tcPr>
            <w:tcW w:w="825" w:type="dxa"/>
            <w:vMerge/>
            <w:vAlign w:val="center"/>
            <w:hideMark/>
          </w:tcPr>
          <w:p w14:paraId="7C728A5A" w14:textId="77777777" w:rsidR="00C176C7" w:rsidRPr="00C176C7" w:rsidRDefault="00C176C7" w:rsidP="00C176C7">
            <w:pPr>
              <w:jc w:val="center"/>
              <w:rPr>
                <w:sz w:val="18"/>
                <w:szCs w:val="18"/>
              </w:rPr>
            </w:pPr>
          </w:p>
        </w:tc>
        <w:tc>
          <w:tcPr>
            <w:tcW w:w="2005" w:type="dxa"/>
            <w:vMerge/>
            <w:vAlign w:val="center"/>
            <w:hideMark/>
          </w:tcPr>
          <w:p w14:paraId="5132AA70" w14:textId="77777777" w:rsidR="00C176C7" w:rsidRPr="00C176C7" w:rsidRDefault="00C176C7" w:rsidP="00C176C7">
            <w:pPr>
              <w:jc w:val="center"/>
              <w:rPr>
                <w:sz w:val="18"/>
                <w:szCs w:val="18"/>
              </w:rPr>
            </w:pPr>
          </w:p>
        </w:tc>
        <w:tc>
          <w:tcPr>
            <w:tcW w:w="851" w:type="dxa"/>
            <w:noWrap/>
            <w:vAlign w:val="center"/>
            <w:hideMark/>
          </w:tcPr>
          <w:p w14:paraId="1FC15B6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7DBB07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220EAF36"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28647180" w14:textId="77777777" w:rsidR="00C176C7" w:rsidRPr="00C176C7" w:rsidRDefault="00C176C7" w:rsidP="00C176C7">
            <w:pPr>
              <w:jc w:val="center"/>
              <w:rPr>
                <w:sz w:val="18"/>
                <w:szCs w:val="18"/>
              </w:rPr>
            </w:pPr>
            <w:r w:rsidRPr="00C176C7">
              <w:rPr>
                <w:sz w:val="18"/>
                <w:szCs w:val="18"/>
              </w:rPr>
              <w:t>581.64</w:t>
            </w:r>
          </w:p>
        </w:tc>
        <w:tc>
          <w:tcPr>
            <w:tcW w:w="826" w:type="dxa"/>
            <w:noWrap/>
            <w:vAlign w:val="center"/>
            <w:hideMark/>
          </w:tcPr>
          <w:p w14:paraId="30630EE5" w14:textId="77777777" w:rsidR="00C176C7" w:rsidRPr="00C176C7" w:rsidRDefault="00C176C7" w:rsidP="00C176C7">
            <w:pPr>
              <w:jc w:val="center"/>
              <w:rPr>
                <w:sz w:val="18"/>
                <w:szCs w:val="18"/>
              </w:rPr>
            </w:pPr>
            <w:r w:rsidRPr="00C176C7">
              <w:rPr>
                <w:sz w:val="18"/>
                <w:szCs w:val="18"/>
              </w:rPr>
              <w:t>93.93</w:t>
            </w:r>
          </w:p>
        </w:tc>
        <w:tc>
          <w:tcPr>
            <w:tcW w:w="826" w:type="dxa"/>
            <w:noWrap/>
            <w:vAlign w:val="center"/>
            <w:hideMark/>
          </w:tcPr>
          <w:p w14:paraId="633F476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DA2F69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DAACDD" w14:textId="77777777" w:rsidR="00C176C7" w:rsidRPr="00C176C7" w:rsidRDefault="00C176C7" w:rsidP="00C176C7">
            <w:pPr>
              <w:jc w:val="center"/>
              <w:rPr>
                <w:sz w:val="18"/>
                <w:szCs w:val="18"/>
              </w:rPr>
            </w:pPr>
            <w:r w:rsidRPr="00C176C7">
              <w:rPr>
                <w:sz w:val="18"/>
                <w:szCs w:val="18"/>
              </w:rPr>
              <w:t>594.31</w:t>
            </w:r>
          </w:p>
        </w:tc>
      </w:tr>
      <w:tr w:rsidR="00C176C7" w:rsidRPr="00C176C7" w14:paraId="609860EF" w14:textId="77777777" w:rsidTr="00C176C7">
        <w:trPr>
          <w:trHeight w:val="255"/>
        </w:trPr>
        <w:tc>
          <w:tcPr>
            <w:tcW w:w="825" w:type="dxa"/>
            <w:vMerge/>
            <w:vAlign w:val="center"/>
            <w:hideMark/>
          </w:tcPr>
          <w:p w14:paraId="328A2098" w14:textId="77777777" w:rsidR="00C176C7" w:rsidRPr="00C176C7" w:rsidRDefault="00C176C7" w:rsidP="00C176C7">
            <w:pPr>
              <w:jc w:val="center"/>
              <w:rPr>
                <w:sz w:val="18"/>
                <w:szCs w:val="18"/>
              </w:rPr>
            </w:pPr>
          </w:p>
        </w:tc>
        <w:tc>
          <w:tcPr>
            <w:tcW w:w="2005" w:type="dxa"/>
            <w:vMerge/>
            <w:vAlign w:val="center"/>
            <w:hideMark/>
          </w:tcPr>
          <w:p w14:paraId="78114075" w14:textId="77777777" w:rsidR="00C176C7" w:rsidRPr="00C176C7" w:rsidRDefault="00C176C7" w:rsidP="00C176C7">
            <w:pPr>
              <w:jc w:val="center"/>
              <w:rPr>
                <w:sz w:val="18"/>
                <w:szCs w:val="18"/>
              </w:rPr>
            </w:pPr>
          </w:p>
        </w:tc>
        <w:tc>
          <w:tcPr>
            <w:tcW w:w="851" w:type="dxa"/>
            <w:noWrap/>
            <w:vAlign w:val="center"/>
            <w:hideMark/>
          </w:tcPr>
          <w:p w14:paraId="48E2AF2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B6665AD"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2577703"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507D8DC6"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7BB4BD0B"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5FC5403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D3D432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24588A8" w14:textId="77777777" w:rsidR="00C176C7" w:rsidRPr="00C176C7" w:rsidRDefault="00C176C7" w:rsidP="00C176C7">
            <w:pPr>
              <w:jc w:val="center"/>
              <w:rPr>
                <w:sz w:val="18"/>
                <w:szCs w:val="18"/>
              </w:rPr>
            </w:pPr>
            <w:r w:rsidRPr="00C176C7">
              <w:rPr>
                <w:sz w:val="18"/>
                <w:szCs w:val="18"/>
              </w:rPr>
              <w:t>616.81</w:t>
            </w:r>
          </w:p>
        </w:tc>
      </w:tr>
      <w:tr w:rsidR="00C176C7" w:rsidRPr="00C176C7" w14:paraId="25284B76" w14:textId="77777777" w:rsidTr="00C176C7">
        <w:trPr>
          <w:trHeight w:val="255"/>
        </w:trPr>
        <w:tc>
          <w:tcPr>
            <w:tcW w:w="825" w:type="dxa"/>
            <w:vMerge/>
            <w:vAlign w:val="center"/>
            <w:hideMark/>
          </w:tcPr>
          <w:p w14:paraId="50CB8ABD" w14:textId="77777777" w:rsidR="00C176C7" w:rsidRPr="00C176C7" w:rsidRDefault="00C176C7" w:rsidP="00C176C7">
            <w:pPr>
              <w:jc w:val="center"/>
              <w:rPr>
                <w:sz w:val="18"/>
                <w:szCs w:val="18"/>
              </w:rPr>
            </w:pPr>
          </w:p>
        </w:tc>
        <w:tc>
          <w:tcPr>
            <w:tcW w:w="2005" w:type="dxa"/>
            <w:vMerge w:val="restart"/>
            <w:noWrap/>
            <w:vAlign w:val="center"/>
            <w:hideMark/>
          </w:tcPr>
          <w:p w14:paraId="2B964D4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4020583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3E61120"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C2BC0DC"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55926F4B" w14:textId="77777777" w:rsidR="00C176C7" w:rsidRPr="00C176C7" w:rsidRDefault="00C176C7" w:rsidP="00C176C7">
            <w:pPr>
              <w:jc w:val="center"/>
              <w:rPr>
                <w:sz w:val="18"/>
                <w:szCs w:val="18"/>
              </w:rPr>
            </w:pPr>
            <w:r w:rsidRPr="00C176C7">
              <w:rPr>
                <w:sz w:val="18"/>
                <w:szCs w:val="18"/>
              </w:rPr>
              <w:t>391.12</w:t>
            </w:r>
          </w:p>
        </w:tc>
        <w:tc>
          <w:tcPr>
            <w:tcW w:w="826" w:type="dxa"/>
            <w:noWrap/>
            <w:vAlign w:val="center"/>
            <w:hideMark/>
          </w:tcPr>
          <w:p w14:paraId="6DC47300" w14:textId="77777777" w:rsidR="00C176C7" w:rsidRPr="00C176C7" w:rsidRDefault="00C176C7" w:rsidP="00C176C7">
            <w:pPr>
              <w:jc w:val="center"/>
              <w:rPr>
                <w:sz w:val="18"/>
                <w:szCs w:val="18"/>
              </w:rPr>
            </w:pPr>
            <w:r w:rsidRPr="00C176C7">
              <w:rPr>
                <w:sz w:val="18"/>
                <w:szCs w:val="18"/>
              </w:rPr>
              <w:t>65.11</w:t>
            </w:r>
          </w:p>
        </w:tc>
        <w:tc>
          <w:tcPr>
            <w:tcW w:w="826" w:type="dxa"/>
            <w:noWrap/>
            <w:vAlign w:val="center"/>
            <w:hideMark/>
          </w:tcPr>
          <w:p w14:paraId="247CB0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834F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82A607" w14:textId="77777777" w:rsidR="00C176C7" w:rsidRPr="00C176C7" w:rsidRDefault="00C176C7" w:rsidP="00C176C7">
            <w:pPr>
              <w:jc w:val="center"/>
              <w:rPr>
                <w:sz w:val="18"/>
                <w:szCs w:val="18"/>
              </w:rPr>
            </w:pPr>
            <w:r w:rsidRPr="00C176C7">
              <w:rPr>
                <w:sz w:val="18"/>
                <w:szCs w:val="18"/>
              </w:rPr>
              <w:t>391.12</w:t>
            </w:r>
          </w:p>
        </w:tc>
      </w:tr>
      <w:tr w:rsidR="00C176C7" w:rsidRPr="00C176C7" w14:paraId="30D1BA3E" w14:textId="77777777" w:rsidTr="00C176C7">
        <w:trPr>
          <w:trHeight w:val="255"/>
        </w:trPr>
        <w:tc>
          <w:tcPr>
            <w:tcW w:w="825" w:type="dxa"/>
            <w:vMerge/>
            <w:vAlign w:val="center"/>
            <w:hideMark/>
          </w:tcPr>
          <w:p w14:paraId="15E3BD85" w14:textId="77777777" w:rsidR="00C176C7" w:rsidRPr="00C176C7" w:rsidRDefault="00C176C7" w:rsidP="00C176C7">
            <w:pPr>
              <w:jc w:val="center"/>
              <w:rPr>
                <w:sz w:val="18"/>
                <w:szCs w:val="18"/>
              </w:rPr>
            </w:pPr>
          </w:p>
        </w:tc>
        <w:tc>
          <w:tcPr>
            <w:tcW w:w="2005" w:type="dxa"/>
            <w:vMerge/>
            <w:vAlign w:val="center"/>
            <w:hideMark/>
          </w:tcPr>
          <w:p w14:paraId="5CEA4E03" w14:textId="77777777" w:rsidR="00C176C7" w:rsidRPr="00C176C7" w:rsidRDefault="00C176C7" w:rsidP="00C176C7">
            <w:pPr>
              <w:jc w:val="center"/>
              <w:rPr>
                <w:sz w:val="18"/>
                <w:szCs w:val="18"/>
              </w:rPr>
            </w:pPr>
          </w:p>
        </w:tc>
        <w:tc>
          <w:tcPr>
            <w:tcW w:w="851" w:type="dxa"/>
            <w:noWrap/>
            <w:vAlign w:val="center"/>
            <w:hideMark/>
          </w:tcPr>
          <w:p w14:paraId="23BFB9D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D49EE90"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851C248"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2397384C" w14:textId="77777777" w:rsidR="00C176C7" w:rsidRPr="00C176C7" w:rsidRDefault="00C176C7" w:rsidP="00C176C7">
            <w:pPr>
              <w:jc w:val="center"/>
              <w:rPr>
                <w:sz w:val="18"/>
                <w:szCs w:val="18"/>
              </w:rPr>
            </w:pPr>
            <w:r w:rsidRPr="00C176C7">
              <w:rPr>
                <w:sz w:val="18"/>
                <w:szCs w:val="18"/>
              </w:rPr>
              <w:t>397.98</w:t>
            </w:r>
          </w:p>
        </w:tc>
        <w:tc>
          <w:tcPr>
            <w:tcW w:w="826" w:type="dxa"/>
            <w:noWrap/>
            <w:vAlign w:val="center"/>
            <w:hideMark/>
          </w:tcPr>
          <w:p w14:paraId="7B5783E9" w14:textId="77777777" w:rsidR="00C176C7" w:rsidRPr="00C176C7" w:rsidRDefault="00C176C7" w:rsidP="00C176C7">
            <w:pPr>
              <w:jc w:val="center"/>
              <w:rPr>
                <w:sz w:val="18"/>
                <w:szCs w:val="18"/>
              </w:rPr>
            </w:pPr>
            <w:r w:rsidRPr="00C176C7">
              <w:rPr>
                <w:sz w:val="18"/>
                <w:szCs w:val="18"/>
              </w:rPr>
              <w:t>65.01</w:t>
            </w:r>
          </w:p>
        </w:tc>
        <w:tc>
          <w:tcPr>
            <w:tcW w:w="826" w:type="dxa"/>
            <w:noWrap/>
            <w:vAlign w:val="center"/>
            <w:hideMark/>
          </w:tcPr>
          <w:p w14:paraId="676C8CB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5F00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ACAF66" w14:textId="77777777" w:rsidR="00C176C7" w:rsidRPr="00C176C7" w:rsidRDefault="00C176C7" w:rsidP="00C176C7">
            <w:pPr>
              <w:jc w:val="center"/>
              <w:rPr>
                <w:sz w:val="18"/>
                <w:szCs w:val="18"/>
              </w:rPr>
            </w:pPr>
            <w:r w:rsidRPr="00C176C7">
              <w:rPr>
                <w:sz w:val="18"/>
                <w:szCs w:val="18"/>
              </w:rPr>
              <w:t>397.98</w:t>
            </w:r>
          </w:p>
        </w:tc>
      </w:tr>
      <w:tr w:rsidR="00C176C7" w:rsidRPr="00C176C7" w14:paraId="4F97E4EE" w14:textId="77777777" w:rsidTr="00C176C7">
        <w:trPr>
          <w:trHeight w:val="255"/>
        </w:trPr>
        <w:tc>
          <w:tcPr>
            <w:tcW w:w="825" w:type="dxa"/>
            <w:vMerge/>
            <w:vAlign w:val="center"/>
            <w:hideMark/>
          </w:tcPr>
          <w:p w14:paraId="78E29C5C" w14:textId="77777777" w:rsidR="00C176C7" w:rsidRPr="00C176C7" w:rsidRDefault="00C176C7" w:rsidP="00C176C7">
            <w:pPr>
              <w:jc w:val="center"/>
              <w:rPr>
                <w:sz w:val="18"/>
                <w:szCs w:val="18"/>
              </w:rPr>
            </w:pPr>
          </w:p>
        </w:tc>
        <w:tc>
          <w:tcPr>
            <w:tcW w:w="2005" w:type="dxa"/>
            <w:vMerge/>
            <w:vAlign w:val="center"/>
            <w:hideMark/>
          </w:tcPr>
          <w:p w14:paraId="28956C56" w14:textId="77777777" w:rsidR="00C176C7" w:rsidRPr="00C176C7" w:rsidRDefault="00C176C7" w:rsidP="00C176C7">
            <w:pPr>
              <w:jc w:val="center"/>
              <w:rPr>
                <w:sz w:val="18"/>
                <w:szCs w:val="18"/>
              </w:rPr>
            </w:pPr>
          </w:p>
        </w:tc>
        <w:tc>
          <w:tcPr>
            <w:tcW w:w="851" w:type="dxa"/>
            <w:noWrap/>
            <w:vAlign w:val="center"/>
            <w:hideMark/>
          </w:tcPr>
          <w:p w14:paraId="0769DCE9"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34C9CEE"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D2D1879"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3610B4C6" w14:textId="77777777" w:rsidR="00C176C7" w:rsidRPr="00C176C7" w:rsidRDefault="00C176C7" w:rsidP="00C176C7">
            <w:pPr>
              <w:jc w:val="center"/>
              <w:rPr>
                <w:sz w:val="18"/>
                <w:szCs w:val="18"/>
              </w:rPr>
            </w:pPr>
            <w:r w:rsidRPr="00C176C7">
              <w:rPr>
                <w:sz w:val="18"/>
                <w:szCs w:val="18"/>
              </w:rPr>
              <w:t>402.28</w:t>
            </w:r>
          </w:p>
        </w:tc>
        <w:tc>
          <w:tcPr>
            <w:tcW w:w="826" w:type="dxa"/>
            <w:noWrap/>
            <w:vAlign w:val="center"/>
            <w:hideMark/>
          </w:tcPr>
          <w:p w14:paraId="39F3E01B" w14:textId="77777777" w:rsidR="00C176C7" w:rsidRPr="00C176C7" w:rsidRDefault="00C176C7" w:rsidP="00C176C7">
            <w:pPr>
              <w:jc w:val="center"/>
              <w:rPr>
                <w:sz w:val="18"/>
                <w:szCs w:val="18"/>
              </w:rPr>
            </w:pPr>
            <w:r w:rsidRPr="00C176C7">
              <w:rPr>
                <w:sz w:val="18"/>
                <w:szCs w:val="18"/>
              </w:rPr>
              <w:t>64.83</w:t>
            </w:r>
          </w:p>
        </w:tc>
        <w:tc>
          <w:tcPr>
            <w:tcW w:w="826" w:type="dxa"/>
            <w:noWrap/>
            <w:vAlign w:val="center"/>
            <w:hideMark/>
          </w:tcPr>
          <w:p w14:paraId="5BE92CE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6D2DA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7D4A4A" w14:textId="77777777" w:rsidR="00C176C7" w:rsidRPr="00C176C7" w:rsidRDefault="00C176C7" w:rsidP="00C176C7">
            <w:pPr>
              <w:jc w:val="center"/>
              <w:rPr>
                <w:sz w:val="18"/>
                <w:szCs w:val="18"/>
              </w:rPr>
            </w:pPr>
            <w:r w:rsidRPr="00C176C7">
              <w:rPr>
                <w:sz w:val="18"/>
                <w:szCs w:val="18"/>
              </w:rPr>
              <w:t>402.28</w:t>
            </w:r>
          </w:p>
        </w:tc>
      </w:tr>
      <w:tr w:rsidR="00C176C7" w:rsidRPr="00C176C7" w14:paraId="7F89CF33" w14:textId="77777777" w:rsidTr="00C176C7">
        <w:trPr>
          <w:trHeight w:val="255"/>
        </w:trPr>
        <w:tc>
          <w:tcPr>
            <w:tcW w:w="825" w:type="dxa"/>
            <w:vMerge/>
            <w:vAlign w:val="center"/>
            <w:hideMark/>
          </w:tcPr>
          <w:p w14:paraId="11365575" w14:textId="77777777" w:rsidR="00C176C7" w:rsidRPr="00C176C7" w:rsidRDefault="00C176C7" w:rsidP="00C176C7">
            <w:pPr>
              <w:jc w:val="center"/>
              <w:rPr>
                <w:sz w:val="18"/>
                <w:szCs w:val="18"/>
              </w:rPr>
            </w:pPr>
          </w:p>
        </w:tc>
        <w:tc>
          <w:tcPr>
            <w:tcW w:w="2005" w:type="dxa"/>
            <w:vMerge w:val="restart"/>
            <w:noWrap/>
            <w:vAlign w:val="center"/>
            <w:hideMark/>
          </w:tcPr>
          <w:p w14:paraId="6C79188E"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7CB0027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75C357A"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777C487B" w14:textId="77777777" w:rsidR="00C176C7" w:rsidRPr="00C176C7" w:rsidRDefault="00C176C7" w:rsidP="00C176C7">
            <w:pPr>
              <w:jc w:val="center"/>
              <w:rPr>
                <w:sz w:val="18"/>
                <w:szCs w:val="18"/>
              </w:rPr>
            </w:pPr>
            <w:r w:rsidRPr="00C176C7">
              <w:rPr>
                <w:sz w:val="18"/>
                <w:szCs w:val="18"/>
              </w:rPr>
              <w:t>105.64</w:t>
            </w:r>
          </w:p>
        </w:tc>
        <w:tc>
          <w:tcPr>
            <w:tcW w:w="826" w:type="dxa"/>
            <w:noWrap/>
            <w:vAlign w:val="center"/>
            <w:hideMark/>
          </w:tcPr>
          <w:p w14:paraId="75F59B9A" w14:textId="77777777" w:rsidR="00C176C7" w:rsidRPr="00C176C7" w:rsidRDefault="00C176C7" w:rsidP="00C176C7">
            <w:pPr>
              <w:jc w:val="center"/>
              <w:rPr>
                <w:sz w:val="18"/>
                <w:szCs w:val="18"/>
              </w:rPr>
            </w:pPr>
            <w:r w:rsidRPr="00C176C7">
              <w:rPr>
                <w:sz w:val="18"/>
                <w:szCs w:val="18"/>
              </w:rPr>
              <w:t>137.99</w:t>
            </w:r>
          </w:p>
        </w:tc>
        <w:tc>
          <w:tcPr>
            <w:tcW w:w="826" w:type="dxa"/>
            <w:noWrap/>
            <w:vAlign w:val="center"/>
            <w:hideMark/>
          </w:tcPr>
          <w:p w14:paraId="6A5F6C23" w14:textId="77777777" w:rsidR="00C176C7" w:rsidRPr="00C176C7" w:rsidRDefault="00C176C7" w:rsidP="00C176C7">
            <w:pPr>
              <w:jc w:val="center"/>
              <w:rPr>
                <w:sz w:val="18"/>
                <w:szCs w:val="18"/>
              </w:rPr>
            </w:pPr>
            <w:r w:rsidRPr="00C176C7">
              <w:rPr>
                <w:sz w:val="18"/>
                <w:szCs w:val="18"/>
              </w:rPr>
              <w:t>68.12</w:t>
            </w:r>
          </w:p>
        </w:tc>
        <w:tc>
          <w:tcPr>
            <w:tcW w:w="826" w:type="dxa"/>
            <w:noWrap/>
            <w:vAlign w:val="center"/>
            <w:hideMark/>
          </w:tcPr>
          <w:p w14:paraId="69C46B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4AF67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9DDDD90" w14:textId="77777777" w:rsidR="00C176C7" w:rsidRPr="00C176C7" w:rsidRDefault="00C176C7" w:rsidP="00C176C7">
            <w:pPr>
              <w:jc w:val="center"/>
              <w:rPr>
                <w:sz w:val="18"/>
                <w:szCs w:val="18"/>
              </w:rPr>
            </w:pPr>
            <w:r w:rsidRPr="00C176C7">
              <w:rPr>
                <w:sz w:val="18"/>
                <w:szCs w:val="18"/>
              </w:rPr>
              <w:t>137.99</w:t>
            </w:r>
          </w:p>
        </w:tc>
      </w:tr>
      <w:tr w:rsidR="00C176C7" w:rsidRPr="00C176C7" w14:paraId="0454C44F" w14:textId="77777777" w:rsidTr="00C176C7">
        <w:trPr>
          <w:trHeight w:val="255"/>
        </w:trPr>
        <w:tc>
          <w:tcPr>
            <w:tcW w:w="825" w:type="dxa"/>
            <w:vMerge/>
            <w:vAlign w:val="center"/>
            <w:hideMark/>
          </w:tcPr>
          <w:p w14:paraId="64DEDB53" w14:textId="77777777" w:rsidR="00C176C7" w:rsidRPr="00C176C7" w:rsidRDefault="00C176C7" w:rsidP="00C176C7">
            <w:pPr>
              <w:jc w:val="center"/>
              <w:rPr>
                <w:sz w:val="18"/>
                <w:szCs w:val="18"/>
              </w:rPr>
            </w:pPr>
          </w:p>
        </w:tc>
        <w:tc>
          <w:tcPr>
            <w:tcW w:w="2005" w:type="dxa"/>
            <w:vMerge/>
            <w:vAlign w:val="center"/>
            <w:hideMark/>
          </w:tcPr>
          <w:p w14:paraId="5490EC79" w14:textId="77777777" w:rsidR="00C176C7" w:rsidRPr="00C176C7" w:rsidRDefault="00C176C7" w:rsidP="00C176C7">
            <w:pPr>
              <w:jc w:val="center"/>
              <w:rPr>
                <w:sz w:val="18"/>
                <w:szCs w:val="18"/>
              </w:rPr>
            </w:pPr>
          </w:p>
        </w:tc>
        <w:tc>
          <w:tcPr>
            <w:tcW w:w="851" w:type="dxa"/>
            <w:noWrap/>
            <w:vAlign w:val="center"/>
            <w:hideMark/>
          </w:tcPr>
          <w:p w14:paraId="56CCB85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6C7FDE1"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41635D48" w14:textId="77777777" w:rsidR="00C176C7" w:rsidRPr="00C176C7" w:rsidRDefault="00C176C7" w:rsidP="00C176C7">
            <w:pPr>
              <w:jc w:val="center"/>
              <w:rPr>
                <w:sz w:val="18"/>
                <w:szCs w:val="18"/>
              </w:rPr>
            </w:pPr>
            <w:r w:rsidRPr="00C176C7">
              <w:rPr>
                <w:sz w:val="18"/>
                <w:szCs w:val="18"/>
              </w:rPr>
              <w:t>105.78</w:t>
            </w:r>
          </w:p>
        </w:tc>
        <w:tc>
          <w:tcPr>
            <w:tcW w:w="826" w:type="dxa"/>
            <w:noWrap/>
            <w:vAlign w:val="center"/>
            <w:hideMark/>
          </w:tcPr>
          <w:p w14:paraId="1BFE6402" w14:textId="77777777" w:rsidR="00C176C7" w:rsidRPr="00C176C7" w:rsidRDefault="00C176C7" w:rsidP="00C176C7">
            <w:pPr>
              <w:jc w:val="center"/>
              <w:rPr>
                <w:sz w:val="18"/>
                <w:szCs w:val="18"/>
              </w:rPr>
            </w:pPr>
            <w:r w:rsidRPr="00C176C7">
              <w:rPr>
                <w:sz w:val="18"/>
                <w:szCs w:val="18"/>
              </w:rPr>
              <w:t>138.11</w:t>
            </w:r>
          </w:p>
        </w:tc>
        <w:tc>
          <w:tcPr>
            <w:tcW w:w="826" w:type="dxa"/>
            <w:noWrap/>
            <w:vAlign w:val="center"/>
            <w:hideMark/>
          </w:tcPr>
          <w:p w14:paraId="094F53D5" w14:textId="77777777" w:rsidR="00C176C7" w:rsidRPr="00C176C7" w:rsidRDefault="00C176C7" w:rsidP="00C176C7">
            <w:pPr>
              <w:jc w:val="center"/>
              <w:rPr>
                <w:sz w:val="18"/>
                <w:szCs w:val="18"/>
              </w:rPr>
            </w:pPr>
            <w:r w:rsidRPr="00C176C7">
              <w:rPr>
                <w:sz w:val="18"/>
                <w:szCs w:val="18"/>
              </w:rPr>
              <w:t>67.93</w:t>
            </w:r>
          </w:p>
        </w:tc>
        <w:tc>
          <w:tcPr>
            <w:tcW w:w="826" w:type="dxa"/>
            <w:noWrap/>
            <w:vAlign w:val="center"/>
            <w:hideMark/>
          </w:tcPr>
          <w:p w14:paraId="434FC1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B3FC3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E0EF9A" w14:textId="77777777" w:rsidR="00C176C7" w:rsidRPr="00C176C7" w:rsidRDefault="00C176C7" w:rsidP="00C176C7">
            <w:pPr>
              <w:jc w:val="center"/>
              <w:rPr>
                <w:sz w:val="18"/>
                <w:szCs w:val="18"/>
              </w:rPr>
            </w:pPr>
            <w:r w:rsidRPr="00C176C7">
              <w:rPr>
                <w:sz w:val="18"/>
                <w:szCs w:val="18"/>
              </w:rPr>
              <w:t>138.11</w:t>
            </w:r>
          </w:p>
        </w:tc>
      </w:tr>
      <w:tr w:rsidR="00C176C7" w:rsidRPr="00C176C7" w14:paraId="4C6F992F" w14:textId="77777777" w:rsidTr="00C176C7">
        <w:trPr>
          <w:trHeight w:val="255"/>
        </w:trPr>
        <w:tc>
          <w:tcPr>
            <w:tcW w:w="825" w:type="dxa"/>
            <w:vMerge/>
            <w:vAlign w:val="center"/>
            <w:hideMark/>
          </w:tcPr>
          <w:p w14:paraId="42FBCA9D" w14:textId="77777777" w:rsidR="00C176C7" w:rsidRPr="00C176C7" w:rsidRDefault="00C176C7" w:rsidP="00C176C7">
            <w:pPr>
              <w:jc w:val="center"/>
              <w:rPr>
                <w:sz w:val="18"/>
                <w:szCs w:val="18"/>
              </w:rPr>
            </w:pPr>
          </w:p>
        </w:tc>
        <w:tc>
          <w:tcPr>
            <w:tcW w:w="2005" w:type="dxa"/>
            <w:vMerge/>
            <w:vAlign w:val="center"/>
            <w:hideMark/>
          </w:tcPr>
          <w:p w14:paraId="5098C08D" w14:textId="77777777" w:rsidR="00C176C7" w:rsidRPr="00C176C7" w:rsidRDefault="00C176C7" w:rsidP="00C176C7">
            <w:pPr>
              <w:jc w:val="center"/>
              <w:rPr>
                <w:sz w:val="18"/>
                <w:szCs w:val="18"/>
              </w:rPr>
            </w:pPr>
          </w:p>
        </w:tc>
        <w:tc>
          <w:tcPr>
            <w:tcW w:w="851" w:type="dxa"/>
            <w:noWrap/>
            <w:vAlign w:val="center"/>
            <w:hideMark/>
          </w:tcPr>
          <w:p w14:paraId="0F1FC10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03E1C23"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79CA53B0" w14:textId="77777777" w:rsidR="00C176C7" w:rsidRPr="00C176C7" w:rsidRDefault="00C176C7" w:rsidP="00C176C7">
            <w:pPr>
              <w:jc w:val="center"/>
              <w:rPr>
                <w:sz w:val="18"/>
                <w:szCs w:val="18"/>
              </w:rPr>
            </w:pPr>
            <w:r w:rsidRPr="00C176C7">
              <w:rPr>
                <w:sz w:val="18"/>
                <w:szCs w:val="18"/>
              </w:rPr>
              <w:t>106.99</w:t>
            </w:r>
          </w:p>
        </w:tc>
        <w:tc>
          <w:tcPr>
            <w:tcW w:w="826" w:type="dxa"/>
            <w:noWrap/>
            <w:vAlign w:val="center"/>
            <w:hideMark/>
          </w:tcPr>
          <w:p w14:paraId="61F97322" w14:textId="77777777" w:rsidR="00C176C7" w:rsidRPr="00C176C7" w:rsidRDefault="00C176C7" w:rsidP="00C176C7">
            <w:pPr>
              <w:jc w:val="center"/>
              <w:rPr>
                <w:sz w:val="18"/>
                <w:szCs w:val="18"/>
              </w:rPr>
            </w:pPr>
            <w:r w:rsidRPr="00C176C7">
              <w:rPr>
                <w:sz w:val="18"/>
                <w:szCs w:val="18"/>
              </w:rPr>
              <w:t>138.64</w:t>
            </w:r>
          </w:p>
        </w:tc>
        <w:tc>
          <w:tcPr>
            <w:tcW w:w="826" w:type="dxa"/>
            <w:noWrap/>
            <w:vAlign w:val="center"/>
            <w:hideMark/>
          </w:tcPr>
          <w:p w14:paraId="39C2C448" w14:textId="77777777" w:rsidR="00C176C7" w:rsidRPr="00C176C7" w:rsidRDefault="00C176C7" w:rsidP="00C176C7">
            <w:pPr>
              <w:jc w:val="center"/>
              <w:rPr>
                <w:sz w:val="18"/>
                <w:szCs w:val="18"/>
              </w:rPr>
            </w:pPr>
            <w:r w:rsidRPr="00C176C7">
              <w:rPr>
                <w:sz w:val="18"/>
                <w:szCs w:val="18"/>
              </w:rPr>
              <w:t>68.05</w:t>
            </w:r>
          </w:p>
        </w:tc>
        <w:tc>
          <w:tcPr>
            <w:tcW w:w="826" w:type="dxa"/>
            <w:noWrap/>
            <w:vAlign w:val="center"/>
            <w:hideMark/>
          </w:tcPr>
          <w:p w14:paraId="7FF0CB5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B5592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2A7FA4" w14:textId="77777777" w:rsidR="00C176C7" w:rsidRPr="00C176C7" w:rsidRDefault="00C176C7" w:rsidP="00C176C7">
            <w:pPr>
              <w:jc w:val="center"/>
              <w:rPr>
                <w:sz w:val="18"/>
                <w:szCs w:val="18"/>
              </w:rPr>
            </w:pPr>
            <w:r w:rsidRPr="00C176C7">
              <w:rPr>
                <w:sz w:val="18"/>
                <w:szCs w:val="18"/>
              </w:rPr>
              <w:t>138.64</w:t>
            </w:r>
          </w:p>
        </w:tc>
      </w:tr>
      <w:tr w:rsidR="00C176C7" w:rsidRPr="00C176C7" w14:paraId="53BED674" w14:textId="77777777" w:rsidTr="00C176C7">
        <w:trPr>
          <w:trHeight w:val="255"/>
        </w:trPr>
        <w:tc>
          <w:tcPr>
            <w:tcW w:w="825" w:type="dxa"/>
            <w:vMerge/>
            <w:vAlign w:val="center"/>
            <w:hideMark/>
          </w:tcPr>
          <w:p w14:paraId="70547B69" w14:textId="77777777" w:rsidR="00C176C7" w:rsidRPr="00C176C7" w:rsidRDefault="00C176C7" w:rsidP="00C176C7">
            <w:pPr>
              <w:jc w:val="center"/>
              <w:rPr>
                <w:sz w:val="18"/>
                <w:szCs w:val="18"/>
              </w:rPr>
            </w:pPr>
          </w:p>
        </w:tc>
        <w:tc>
          <w:tcPr>
            <w:tcW w:w="2005" w:type="dxa"/>
            <w:vMerge w:val="restart"/>
            <w:noWrap/>
            <w:vAlign w:val="center"/>
            <w:hideMark/>
          </w:tcPr>
          <w:p w14:paraId="740F551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0B404D9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CEC710B"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5B983C5"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4900EF10"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43E01221"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0624434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83497C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4AEDF71" w14:textId="77777777" w:rsidR="00C176C7" w:rsidRPr="00C176C7" w:rsidRDefault="00C176C7" w:rsidP="00C176C7">
            <w:pPr>
              <w:jc w:val="center"/>
              <w:rPr>
                <w:sz w:val="18"/>
                <w:szCs w:val="18"/>
              </w:rPr>
            </w:pPr>
            <w:r w:rsidRPr="00C176C7">
              <w:rPr>
                <w:sz w:val="18"/>
                <w:szCs w:val="18"/>
              </w:rPr>
              <w:t>48.88</w:t>
            </w:r>
          </w:p>
        </w:tc>
      </w:tr>
      <w:tr w:rsidR="00C176C7" w:rsidRPr="00C176C7" w14:paraId="1905E0E9" w14:textId="77777777" w:rsidTr="00C176C7">
        <w:trPr>
          <w:trHeight w:val="255"/>
        </w:trPr>
        <w:tc>
          <w:tcPr>
            <w:tcW w:w="825" w:type="dxa"/>
            <w:vMerge/>
            <w:vAlign w:val="center"/>
            <w:hideMark/>
          </w:tcPr>
          <w:p w14:paraId="5B360944" w14:textId="77777777" w:rsidR="00C176C7" w:rsidRPr="00C176C7" w:rsidRDefault="00C176C7" w:rsidP="00C176C7">
            <w:pPr>
              <w:jc w:val="center"/>
              <w:rPr>
                <w:sz w:val="18"/>
                <w:szCs w:val="18"/>
              </w:rPr>
            </w:pPr>
          </w:p>
        </w:tc>
        <w:tc>
          <w:tcPr>
            <w:tcW w:w="2005" w:type="dxa"/>
            <w:vMerge/>
            <w:vAlign w:val="center"/>
            <w:hideMark/>
          </w:tcPr>
          <w:p w14:paraId="430E4979" w14:textId="77777777" w:rsidR="00C176C7" w:rsidRPr="00C176C7" w:rsidRDefault="00C176C7" w:rsidP="00C176C7">
            <w:pPr>
              <w:jc w:val="center"/>
              <w:rPr>
                <w:sz w:val="18"/>
                <w:szCs w:val="18"/>
              </w:rPr>
            </w:pPr>
          </w:p>
        </w:tc>
        <w:tc>
          <w:tcPr>
            <w:tcW w:w="851" w:type="dxa"/>
            <w:noWrap/>
            <w:vAlign w:val="center"/>
            <w:hideMark/>
          </w:tcPr>
          <w:p w14:paraId="162583A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38381ED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C0500E4"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4700074A"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67248144"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7E7FF04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D32E2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4165D4A" w14:textId="77777777" w:rsidR="00C176C7" w:rsidRPr="00C176C7" w:rsidRDefault="00C176C7" w:rsidP="00C176C7">
            <w:pPr>
              <w:jc w:val="center"/>
              <w:rPr>
                <w:sz w:val="18"/>
                <w:szCs w:val="18"/>
              </w:rPr>
            </w:pPr>
            <w:r w:rsidRPr="00C176C7">
              <w:rPr>
                <w:sz w:val="18"/>
                <w:szCs w:val="18"/>
              </w:rPr>
              <w:t>47.72</w:t>
            </w:r>
          </w:p>
        </w:tc>
      </w:tr>
      <w:tr w:rsidR="00C176C7" w:rsidRPr="00C176C7" w14:paraId="0E2C6909" w14:textId="77777777" w:rsidTr="00C176C7">
        <w:trPr>
          <w:trHeight w:val="255"/>
        </w:trPr>
        <w:tc>
          <w:tcPr>
            <w:tcW w:w="825" w:type="dxa"/>
            <w:vMerge/>
            <w:vAlign w:val="center"/>
            <w:hideMark/>
          </w:tcPr>
          <w:p w14:paraId="11921C65" w14:textId="77777777" w:rsidR="00C176C7" w:rsidRPr="00C176C7" w:rsidRDefault="00C176C7" w:rsidP="00C176C7">
            <w:pPr>
              <w:jc w:val="center"/>
              <w:rPr>
                <w:sz w:val="18"/>
                <w:szCs w:val="18"/>
              </w:rPr>
            </w:pPr>
          </w:p>
        </w:tc>
        <w:tc>
          <w:tcPr>
            <w:tcW w:w="2005" w:type="dxa"/>
            <w:vMerge/>
            <w:vAlign w:val="center"/>
            <w:hideMark/>
          </w:tcPr>
          <w:p w14:paraId="2D5808B0" w14:textId="77777777" w:rsidR="00C176C7" w:rsidRPr="00C176C7" w:rsidRDefault="00C176C7" w:rsidP="00C176C7">
            <w:pPr>
              <w:jc w:val="center"/>
              <w:rPr>
                <w:sz w:val="18"/>
                <w:szCs w:val="18"/>
              </w:rPr>
            </w:pPr>
          </w:p>
        </w:tc>
        <w:tc>
          <w:tcPr>
            <w:tcW w:w="851" w:type="dxa"/>
            <w:noWrap/>
            <w:vAlign w:val="center"/>
            <w:hideMark/>
          </w:tcPr>
          <w:p w14:paraId="2552120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88AFC1F"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6F72014"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319691E8"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786847AC"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53927BE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5A7643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BD81E0" w14:textId="77777777" w:rsidR="00C176C7" w:rsidRPr="00C176C7" w:rsidRDefault="00C176C7" w:rsidP="00C176C7">
            <w:pPr>
              <w:jc w:val="center"/>
              <w:rPr>
                <w:sz w:val="18"/>
                <w:szCs w:val="18"/>
              </w:rPr>
            </w:pPr>
            <w:r w:rsidRPr="00C176C7">
              <w:rPr>
                <w:sz w:val="18"/>
                <w:szCs w:val="18"/>
              </w:rPr>
              <w:t>49.27</w:t>
            </w:r>
          </w:p>
        </w:tc>
      </w:tr>
      <w:tr w:rsidR="00C176C7" w:rsidRPr="00C176C7" w14:paraId="3D6CA94F" w14:textId="77777777" w:rsidTr="00C176C7">
        <w:trPr>
          <w:trHeight w:val="255"/>
        </w:trPr>
        <w:tc>
          <w:tcPr>
            <w:tcW w:w="825" w:type="dxa"/>
            <w:vMerge/>
            <w:vAlign w:val="center"/>
            <w:hideMark/>
          </w:tcPr>
          <w:p w14:paraId="58C63F15" w14:textId="77777777" w:rsidR="00C176C7" w:rsidRPr="00C176C7" w:rsidRDefault="00C176C7" w:rsidP="00C176C7">
            <w:pPr>
              <w:jc w:val="center"/>
              <w:rPr>
                <w:sz w:val="18"/>
                <w:szCs w:val="18"/>
              </w:rPr>
            </w:pPr>
          </w:p>
        </w:tc>
        <w:tc>
          <w:tcPr>
            <w:tcW w:w="2005" w:type="dxa"/>
            <w:vMerge w:val="restart"/>
            <w:noWrap/>
            <w:vAlign w:val="center"/>
            <w:hideMark/>
          </w:tcPr>
          <w:p w14:paraId="486EE70A"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61A23F6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866306D"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735C844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F4CCC2D" w14:textId="77777777" w:rsidR="00C176C7" w:rsidRPr="00C176C7" w:rsidRDefault="00C176C7" w:rsidP="00C176C7">
            <w:pPr>
              <w:jc w:val="center"/>
              <w:rPr>
                <w:sz w:val="18"/>
                <w:szCs w:val="18"/>
              </w:rPr>
            </w:pPr>
            <w:r w:rsidRPr="00C176C7">
              <w:rPr>
                <w:sz w:val="18"/>
                <w:szCs w:val="18"/>
              </w:rPr>
              <w:t>530.00</w:t>
            </w:r>
          </w:p>
        </w:tc>
        <w:tc>
          <w:tcPr>
            <w:tcW w:w="826" w:type="dxa"/>
            <w:noWrap/>
            <w:vAlign w:val="center"/>
            <w:hideMark/>
          </w:tcPr>
          <w:p w14:paraId="0041AF65" w14:textId="77777777" w:rsidR="00C176C7" w:rsidRPr="00C176C7" w:rsidRDefault="00C176C7" w:rsidP="00C176C7">
            <w:pPr>
              <w:jc w:val="center"/>
              <w:rPr>
                <w:sz w:val="18"/>
                <w:szCs w:val="18"/>
              </w:rPr>
            </w:pPr>
            <w:r w:rsidRPr="00C176C7">
              <w:rPr>
                <w:sz w:val="18"/>
                <w:szCs w:val="18"/>
              </w:rPr>
              <w:t>93.03</w:t>
            </w:r>
          </w:p>
        </w:tc>
        <w:tc>
          <w:tcPr>
            <w:tcW w:w="826" w:type="dxa"/>
            <w:noWrap/>
            <w:vAlign w:val="center"/>
            <w:hideMark/>
          </w:tcPr>
          <w:p w14:paraId="72F26F6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A7FD8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B74206" w14:textId="77777777" w:rsidR="00C176C7" w:rsidRPr="00C176C7" w:rsidRDefault="00C176C7" w:rsidP="00C176C7">
            <w:pPr>
              <w:jc w:val="center"/>
              <w:rPr>
                <w:sz w:val="18"/>
                <w:szCs w:val="18"/>
              </w:rPr>
            </w:pPr>
            <w:r w:rsidRPr="00C176C7">
              <w:rPr>
                <w:sz w:val="18"/>
                <w:szCs w:val="18"/>
              </w:rPr>
              <w:t>530.00</w:t>
            </w:r>
          </w:p>
        </w:tc>
      </w:tr>
      <w:tr w:rsidR="00C176C7" w:rsidRPr="00C176C7" w14:paraId="65D712A2" w14:textId="77777777" w:rsidTr="00C176C7">
        <w:trPr>
          <w:trHeight w:val="255"/>
        </w:trPr>
        <w:tc>
          <w:tcPr>
            <w:tcW w:w="825" w:type="dxa"/>
            <w:vMerge/>
            <w:vAlign w:val="center"/>
            <w:hideMark/>
          </w:tcPr>
          <w:p w14:paraId="0CA82055" w14:textId="77777777" w:rsidR="00C176C7" w:rsidRPr="00C176C7" w:rsidRDefault="00C176C7" w:rsidP="00C176C7">
            <w:pPr>
              <w:jc w:val="center"/>
              <w:rPr>
                <w:sz w:val="18"/>
                <w:szCs w:val="18"/>
              </w:rPr>
            </w:pPr>
          </w:p>
        </w:tc>
        <w:tc>
          <w:tcPr>
            <w:tcW w:w="2005" w:type="dxa"/>
            <w:vMerge/>
            <w:vAlign w:val="center"/>
            <w:hideMark/>
          </w:tcPr>
          <w:p w14:paraId="28ED0E2F" w14:textId="77777777" w:rsidR="00C176C7" w:rsidRPr="00C176C7" w:rsidRDefault="00C176C7" w:rsidP="00C176C7">
            <w:pPr>
              <w:jc w:val="center"/>
              <w:rPr>
                <w:sz w:val="18"/>
                <w:szCs w:val="18"/>
              </w:rPr>
            </w:pPr>
          </w:p>
        </w:tc>
        <w:tc>
          <w:tcPr>
            <w:tcW w:w="851" w:type="dxa"/>
            <w:noWrap/>
            <w:vAlign w:val="center"/>
            <w:hideMark/>
          </w:tcPr>
          <w:p w14:paraId="2945E87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9F4947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36F18F8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1AE05D" w14:textId="77777777" w:rsidR="00C176C7" w:rsidRPr="00C176C7" w:rsidRDefault="00C176C7" w:rsidP="00C176C7">
            <w:pPr>
              <w:jc w:val="center"/>
              <w:rPr>
                <w:sz w:val="18"/>
                <w:szCs w:val="18"/>
              </w:rPr>
            </w:pPr>
            <w:r w:rsidRPr="00C176C7">
              <w:rPr>
                <w:sz w:val="18"/>
                <w:szCs w:val="18"/>
              </w:rPr>
              <w:t>528.83</w:t>
            </w:r>
          </w:p>
        </w:tc>
        <w:tc>
          <w:tcPr>
            <w:tcW w:w="826" w:type="dxa"/>
            <w:noWrap/>
            <w:vAlign w:val="center"/>
            <w:hideMark/>
          </w:tcPr>
          <w:p w14:paraId="5E1E38D5" w14:textId="77777777" w:rsidR="00C176C7" w:rsidRPr="00C176C7" w:rsidRDefault="00C176C7" w:rsidP="00C176C7">
            <w:pPr>
              <w:jc w:val="center"/>
              <w:rPr>
                <w:sz w:val="18"/>
                <w:szCs w:val="18"/>
              </w:rPr>
            </w:pPr>
            <w:r w:rsidRPr="00C176C7">
              <w:rPr>
                <w:sz w:val="18"/>
                <w:szCs w:val="18"/>
              </w:rPr>
              <w:t>92.93</w:t>
            </w:r>
          </w:p>
        </w:tc>
        <w:tc>
          <w:tcPr>
            <w:tcW w:w="826" w:type="dxa"/>
            <w:noWrap/>
            <w:vAlign w:val="center"/>
            <w:hideMark/>
          </w:tcPr>
          <w:p w14:paraId="487736B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7A13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3978AC" w14:textId="77777777" w:rsidR="00C176C7" w:rsidRPr="00C176C7" w:rsidRDefault="00C176C7" w:rsidP="00C176C7">
            <w:pPr>
              <w:jc w:val="center"/>
              <w:rPr>
                <w:sz w:val="18"/>
                <w:szCs w:val="18"/>
              </w:rPr>
            </w:pPr>
            <w:r w:rsidRPr="00C176C7">
              <w:rPr>
                <w:sz w:val="18"/>
                <w:szCs w:val="18"/>
              </w:rPr>
              <w:t>528.83</w:t>
            </w:r>
          </w:p>
        </w:tc>
      </w:tr>
      <w:tr w:rsidR="00C176C7" w:rsidRPr="00C176C7" w14:paraId="019C69C4" w14:textId="77777777" w:rsidTr="00C176C7">
        <w:trPr>
          <w:trHeight w:val="255"/>
        </w:trPr>
        <w:tc>
          <w:tcPr>
            <w:tcW w:w="825" w:type="dxa"/>
            <w:vMerge/>
            <w:vAlign w:val="center"/>
            <w:hideMark/>
          </w:tcPr>
          <w:p w14:paraId="06F2BAE1" w14:textId="77777777" w:rsidR="00C176C7" w:rsidRPr="00C176C7" w:rsidRDefault="00C176C7" w:rsidP="00C176C7">
            <w:pPr>
              <w:jc w:val="center"/>
              <w:rPr>
                <w:sz w:val="18"/>
                <w:szCs w:val="18"/>
              </w:rPr>
            </w:pPr>
          </w:p>
        </w:tc>
        <w:tc>
          <w:tcPr>
            <w:tcW w:w="2005" w:type="dxa"/>
            <w:vMerge/>
            <w:vAlign w:val="center"/>
            <w:hideMark/>
          </w:tcPr>
          <w:p w14:paraId="28F7FE0A" w14:textId="77777777" w:rsidR="00C176C7" w:rsidRPr="00C176C7" w:rsidRDefault="00C176C7" w:rsidP="00C176C7">
            <w:pPr>
              <w:jc w:val="center"/>
              <w:rPr>
                <w:sz w:val="18"/>
                <w:szCs w:val="18"/>
              </w:rPr>
            </w:pPr>
          </w:p>
        </w:tc>
        <w:tc>
          <w:tcPr>
            <w:tcW w:w="851" w:type="dxa"/>
            <w:noWrap/>
            <w:vAlign w:val="center"/>
            <w:hideMark/>
          </w:tcPr>
          <w:p w14:paraId="4CD9973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28B84DB"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4D7497E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CF46AAA" w14:textId="77777777" w:rsidR="00C176C7" w:rsidRPr="00C176C7" w:rsidRDefault="00C176C7" w:rsidP="00C176C7">
            <w:pPr>
              <w:jc w:val="center"/>
              <w:rPr>
                <w:sz w:val="18"/>
                <w:szCs w:val="18"/>
              </w:rPr>
            </w:pPr>
            <w:r w:rsidRPr="00C176C7">
              <w:rPr>
                <w:sz w:val="18"/>
                <w:szCs w:val="18"/>
              </w:rPr>
              <w:t>527.96</w:t>
            </w:r>
          </w:p>
        </w:tc>
        <w:tc>
          <w:tcPr>
            <w:tcW w:w="826" w:type="dxa"/>
            <w:noWrap/>
            <w:vAlign w:val="center"/>
            <w:hideMark/>
          </w:tcPr>
          <w:p w14:paraId="17ACA4E5" w14:textId="77777777" w:rsidR="00C176C7" w:rsidRPr="00C176C7" w:rsidRDefault="00C176C7" w:rsidP="00C176C7">
            <w:pPr>
              <w:jc w:val="center"/>
              <w:rPr>
                <w:sz w:val="18"/>
                <w:szCs w:val="18"/>
              </w:rPr>
            </w:pPr>
            <w:r w:rsidRPr="00C176C7">
              <w:rPr>
                <w:sz w:val="18"/>
                <w:szCs w:val="18"/>
              </w:rPr>
              <w:t>92.84</w:t>
            </w:r>
          </w:p>
        </w:tc>
        <w:tc>
          <w:tcPr>
            <w:tcW w:w="826" w:type="dxa"/>
            <w:noWrap/>
            <w:vAlign w:val="center"/>
            <w:hideMark/>
          </w:tcPr>
          <w:p w14:paraId="553EB45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985A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C44BCB" w14:textId="77777777" w:rsidR="00C176C7" w:rsidRPr="00C176C7" w:rsidRDefault="00C176C7" w:rsidP="00C176C7">
            <w:pPr>
              <w:jc w:val="center"/>
              <w:rPr>
                <w:sz w:val="18"/>
                <w:szCs w:val="18"/>
              </w:rPr>
            </w:pPr>
            <w:r w:rsidRPr="00C176C7">
              <w:rPr>
                <w:sz w:val="18"/>
                <w:szCs w:val="18"/>
              </w:rPr>
              <w:t>527.96</w:t>
            </w:r>
          </w:p>
        </w:tc>
      </w:tr>
      <w:tr w:rsidR="00C176C7" w:rsidRPr="00C176C7" w14:paraId="36A2BE63" w14:textId="77777777" w:rsidTr="00C176C7">
        <w:trPr>
          <w:trHeight w:val="255"/>
        </w:trPr>
        <w:tc>
          <w:tcPr>
            <w:tcW w:w="825" w:type="dxa"/>
            <w:vMerge w:val="restart"/>
            <w:noWrap/>
            <w:vAlign w:val="center"/>
            <w:hideMark/>
          </w:tcPr>
          <w:p w14:paraId="68922E76" w14:textId="77777777" w:rsidR="00C176C7" w:rsidRPr="00C176C7" w:rsidRDefault="00C176C7" w:rsidP="00C176C7">
            <w:pPr>
              <w:jc w:val="center"/>
              <w:rPr>
                <w:sz w:val="18"/>
                <w:szCs w:val="18"/>
              </w:rPr>
            </w:pPr>
            <w:r w:rsidRPr="00C176C7">
              <w:rPr>
                <w:sz w:val="18"/>
                <w:szCs w:val="18"/>
              </w:rPr>
              <w:t>JHP4</w:t>
            </w:r>
          </w:p>
        </w:tc>
        <w:tc>
          <w:tcPr>
            <w:tcW w:w="2005" w:type="dxa"/>
            <w:vMerge w:val="restart"/>
            <w:noWrap/>
            <w:vAlign w:val="center"/>
            <w:hideMark/>
          </w:tcPr>
          <w:p w14:paraId="4B0D4FC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58BAE56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4FF8546"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9A894A4"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35B129F"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17E63CB3"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76B357D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93D075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54FEF79" w14:textId="77777777" w:rsidR="00C176C7" w:rsidRPr="00C176C7" w:rsidRDefault="00C176C7" w:rsidP="00C176C7">
            <w:pPr>
              <w:jc w:val="center"/>
              <w:rPr>
                <w:sz w:val="18"/>
                <w:szCs w:val="18"/>
              </w:rPr>
            </w:pPr>
            <w:r w:rsidRPr="00C176C7">
              <w:rPr>
                <w:sz w:val="18"/>
                <w:szCs w:val="18"/>
              </w:rPr>
              <w:t>617.27</w:t>
            </w:r>
          </w:p>
        </w:tc>
      </w:tr>
      <w:tr w:rsidR="00C176C7" w:rsidRPr="00C176C7" w14:paraId="2E559EB9" w14:textId="77777777" w:rsidTr="00C176C7">
        <w:trPr>
          <w:trHeight w:val="255"/>
        </w:trPr>
        <w:tc>
          <w:tcPr>
            <w:tcW w:w="825" w:type="dxa"/>
            <w:vMerge/>
            <w:vAlign w:val="center"/>
            <w:hideMark/>
          </w:tcPr>
          <w:p w14:paraId="1C6EB61B" w14:textId="77777777" w:rsidR="00C176C7" w:rsidRPr="00C176C7" w:rsidRDefault="00C176C7" w:rsidP="00C176C7">
            <w:pPr>
              <w:jc w:val="center"/>
              <w:rPr>
                <w:sz w:val="18"/>
                <w:szCs w:val="18"/>
              </w:rPr>
            </w:pPr>
          </w:p>
        </w:tc>
        <w:tc>
          <w:tcPr>
            <w:tcW w:w="2005" w:type="dxa"/>
            <w:vMerge/>
            <w:vAlign w:val="center"/>
            <w:hideMark/>
          </w:tcPr>
          <w:p w14:paraId="5E4CF0FD" w14:textId="77777777" w:rsidR="00C176C7" w:rsidRPr="00C176C7" w:rsidRDefault="00C176C7" w:rsidP="00C176C7">
            <w:pPr>
              <w:jc w:val="center"/>
              <w:rPr>
                <w:sz w:val="18"/>
                <w:szCs w:val="18"/>
              </w:rPr>
            </w:pPr>
          </w:p>
        </w:tc>
        <w:tc>
          <w:tcPr>
            <w:tcW w:w="851" w:type="dxa"/>
            <w:noWrap/>
            <w:vAlign w:val="center"/>
            <w:hideMark/>
          </w:tcPr>
          <w:p w14:paraId="48C6092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05AF96F"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D1FFB5A"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7EFA986A" w14:textId="77777777" w:rsidR="00C176C7" w:rsidRPr="00C176C7" w:rsidRDefault="00C176C7" w:rsidP="00C176C7">
            <w:pPr>
              <w:jc w:val="center"/>
              <w:rPr>
                <w:sz w:val="18"/>
                <w:szCs w:val="18"/>
              </w:rPr>
            </w:pPr>
            <w:r w:rsidRPr="00C176C7">
              <w:rPr>
                <w:sz w:val="18"/>
                <w:szCs w:val="18"/>
              </w:rPr>
              <w:t>588.31</w:t>
            </w:r>
          </w:p>
        </w:tc>
        <w:tc>
          <w:tcPr>
            <w:tcW w:w="826" w:type="dxa"/>
            <w:noWrap/>
            <w:vAlign w:val="center"/>
            <w:hideMark/>
          </w:tcPr>
          <w:p w14:paraId="6EB609EC"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58A7A6D5"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B81C3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1F0D7F" w14:textId="77777777" w:rsidR="00C176C7" w:rsidRPr="00C176C7" w:rsidRDefault="00C176C7" w:rsidP="00C176C7">
            <w:pPr>
              <w:jc w:val="center"/>
              <w:rPr>
                <w:sz w:val="18"/>
                <w:szCs w:val="18"/>
              </w:rPr>
            </w:pPr>
            <w:r w:rsidRPr="00C176C7">
              <w:rPr>
                <w:sz w:val="18"/>
                <w:szCs w:val="18"/>
              </w:rPr>
              <w:t>601.23</w:t>
            </w:r>
          </w:p>
        </w:tc>
      </w:tr>
      <w:tr w:rsidR="00C176C7" w:rsidRPr="00C176C7" w14:paraId="5AB16901" w14:textId="77777777" w:rsidTr="00C176C7">
        <w:trPr>
          <w:trHeight w:val="255"/>
        </w:trPr>
        <w:tc>
          <w:tcPr>
            <w:tcW w:w="825" w:type="dxa"/>
            <w:vMerge/>
            <w:vAlign w:val="center"/>
            <w:hideMark/>
          </w:tcPr>
          <w:p w14:paraId="25B6F407" w14:textId="77777777" w:rsidR="00C176C7" w:rsidRPr="00C176C7" w:rsidRDefault="00C176C7" w:rsidP="00C176C7">
            <w:pPr>
              <w:jc w:val="center"/>
              <w:rPr>
                <w:sz w:val="18"/>
                <w:szCs w:val="18"/>
              </w:rPr>
            </w:pPr>
          </w:p>
        </w:tc>
        <w:tc>
          <w:tcPr>
            <w:tcW w:w="2005" w:type="dxa"/>
            <w:vMerge/>
            <w:vAlign w:val="center"/>
            <w:hideMark/>
          </w:tcPr>
          <w:p w14:paraId="76BC7BB1" w14:textId="77777777" w:rsidR="00C176C7" w:rsidRPr="00C176C7" w:rsidRDefault="00C176C7" w:rsidP="00C176C7">
            <w:pPr>
              <w:jc w:val="center"/>
              <w:rPr>
                <w:sz w:val="18"/>
                <w:szCs w:val="18"/>
              </w:rPr>
            </w:pPr>
          </w:p>
        </w:tc>
        <w:tc>
          <w:tcPr>
            <w:tcW w:w="851" w:type="dxa"/>
            <w:noWrap/>
            <w:vAlign w:val="center"/>
            <w:hideMark/>
          </w:tcPr>
          <w:p w14:paraId="37E23C9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D3C7B65"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1456D784"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6296A650" w14:textId="77777777" w:rsidR="00C176C7" w:rsidRPr="00C176C7" w:rsidRDefault="00C176C7" w:rsidP="00C176C7">
            <w:pPr>
              <w:jc w:val="center"/>
              <w:rPr>
                <w:sz w:val="18"/>
                <w:szCs w:val="18"/>
              </w:rPr>
            </w:pPr>
            <w:r w:rsidRPr="00C176C7">
              <w:rPr>
                <w:sz w:val="18"/>
                <w:szCs w:val="18"/>
              </w:rPr>
              <w:t>590.81</w:t>
            </w:r>
          </w:p>
        </w:tc>
        <w:tc>
          <w:tcPr>
            <w:tcW w:w="826" w:type="dxa"/>
            <w:noWrap/>
            <w:vAlign w:val="center"/>
            <w:hideMark/>
          </w:tcPr>
          <w:p w14:paraId="48773037" w14:textId="77777777" w:rsidR="00C176C7" w:rsidRPr="00C176C7" w:rsidRDefault="00C176C7" w:rsidP="00C176C7">
            <w:pPr>
              <w:jc w:val="center"/>
              <w:rPr>
                <w:sz w:val="18"/>
                <w:szCs w:val="18"/>
              </w:rPr>
            </w:pPr>
            <w:r w:rsidRPr="00C176C7">
              <w:rPr>
                <w:sz w:val="18"/>
                <w:szCs w:val="18"/>
              </w:rPr>
              <w:t>94.62</w:t>
            </w:r>
          </w:p>
        </w:tc>
        <w:tc>
          <w:tcPr>
            <w:tcW w:w="826" w:type="dxa"/>
            <w:noWrap/>
            <w:vAlign w:val="center"/>
            <w:hideMark/>
          </w:tcPr>
          <w:p w14:paraId="1F81901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88086B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5BDBABC" w14:textId="77777777" w:rsidR="00C176C7" w:rsidRPr="00C176C7" w:rsidRDefault="00C176C7" w:rsidP="00C176C7">
            <w:pPr>
              <w:jc w:val="center"/>
              <w:rPr>
                <w:sz w:val="18"/>
                <w:szCs w:val="18"/>
              </w:rPr>
            </w:pPr>
            <w:r w:rsidRPr="00C176C7">
              <w:rPr>
                <w:sz w:val="18"/>
                <w:szCs w:val="18"/>
              </w:rPr>
              <w:t>603.50</w:t>
            </w:r>
          </w:p>
        </w:tc>
      </w:tr>
      <w:tr w:rsidR="00C176C7" w:rsidRPr="00C176C7" w14:paraId="3DDE2CD9" w14:textId="77777777" w:rsidTr="00C176C7">
        <w:trPr>
          <w:trHeight w:val="255"/>
        </w:trPr>
        <w:tc>
          <w:tcPr>
            <w:tcW w:w="825" w:type="dxa"/>
            <w:vMerge/>
            <w:vAlign w:val="center"/>
            <w:hideMark/>
          </w:tcPr>
          <w:p w14:paraId="631639BB" w14:textId="77777777" w:rsidR="00C176C7" w:rsidRPr="00C176C7" w:rsidRDefault="00C176C7" w:rsidP="00C176C7">
            <w:pPr>
              <w:jc w:val="center"/>
              <w:rPr>
                <w:sz w:val="18"/>
                <w:szCs w:val="18"/>
              </w:rPr>
            </w:pPr>
          </w:p>
        </w:tc>
        <w:tc>
          <w:tcPr>
            <w:tcW w:w="2005" w:type="dxa"/>
            <w:vMerge w:val="restart"/>
            <w:noWrap/>
            <w:vAlign w:val="center"/>
            <w:hideMark/>
          </w:tcPr>
          <w:p w14:paraId="66B1AA20"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48D87CB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4366D2D"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7071D42"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56FA3282" w14:textId="77777777" w:rsidR="00C176C7" w:rsidRPr="00C176C7" w:rsidRDefault="00C176C7" w:rsidP="00C176C7">
            <w:pPr>
              <w:jc w:val="center"/>
              <w:rPr>
                <w:sz w:val="18"/>
                <w:szCs w:val="18"/>
              </w:rPr>
            </w:pPr>
            <w:r w:rsidRPr="00C176C7">
              <w:rPr>
                <w:sz w:val="18"/>
                <w:szCs w:val="18"/>
              </w:rPr>
              <w:t>577.56</w:t>
            </w:r>
          </w:p>
        </w:tc>
        <w:tc>
          <w:tcPr>
            <w:tcW w:w="826" w:type="dxa"/>
            <w:noWrap/>
            <w:vAlign w:val="center"/>
            <w:hideMark/>
          </w:tcPr>
          <w:p w14:paraId="577094A5"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15035B9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CDDFEB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823955" w14:textId="77777777" w:rsidR="00C176C7" w:rsidRPr="00C176C7" w:rsidRDefault="00C176C7" w:rsidP="00C176C7">
            <w:pPr>
              <w:jc w:val="center"/>
              <w:rPr>
                <w:sz w:val="18"/>
                <w:szCs w:val="18"/>
              </w:rPr>
            </w:pPr>
            <w:r w:rsidRPr="00C176C7">
              <w:rPr>
                <w:sz w:val="18"/>
                <w:szCs w:val="18"/>
              </w:rPr>
              <w:t>589.79</w:t>
            </w:r>
          </w:p>
        </w:tc>
      </w:tr>
      <w:tr w:rsidR="00C176C7" w:rsidRPr="00C176C7" w14:paraId="3E9A7B2F" w14:textId="77777777" w:rsidTr="00C176C7">
        <w:trPr>
          <w:trHeight w:val="255"/>
        </w:trPr>
        <w:tc>
          <w:tcPr>
            <w:tcW w:w="825" w:type="dxa"/>
            <w:vMerge/>
            <w:vAlign w:val="center"/>
            <w:hideMark/>
          </w:tcPr>
          <w:p w14:paraId="0F6B58CD" w14:textId="77777777" w:rsidR="00C176C7" w:rsidRPr="00C176C7" w:rsidRDefault="00C176C7" w:rsidP="00C176C7">
            <w:pPr>
              <w:jc w:val="center"/>
              <w:rPr>
                <w:sz w:val="18"/>
                <w:szCs w:val="18"/>
              </w:rPr>
            </w:pPr>
          </w:p>
        </w:tc>
        <w:tc>
          <w:tcPr>
            <w:tcW w:w="2005" w:type="dxa"/>
            <w:vMerge/>
            <w:vAlign w:val="center"/>
            <w:hideMark/>
          </w:tcPr>
          <w:p w14:paraId="243A6D64" w14:textId="77777777" w:rsidR="00C176C7" w:rsidRPr="00C176C7" w:rsidRDefault="00C176C7" w:rsidP="00C176C7">
            <w:pPr>
              <w:jc w:val="center"/>
              <w:rPr>
                <w:sz w:val="18"/>
                <w:szCs w:val="18"/>
              </w:rPr>
            </w:pPr>
          </w:p>
        </w:tc>
        <w:tc>
          <w:tcPr>
            <w:tcW w:w="851" w:type="dxa"/>
            <w:noWrap/>
            <w:vAlign w:val="center"/>
            <w:hideMark/>
          </w:tcPr>
          <w:p w14:paraId="708362A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B6C8BE3"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E3F80F9"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35438D86"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7B9928F0" w14:textId="77777777" w:rsidR="00C176C7" w:rsidRPr="00C176C7" w:rsidRDefault="00C176C7" w:rsidP="00C176C7">
            <w:pPr>
              <w:jc w:val="center"/>
              <w:rPr>
                <w:sz w:val="18"/>
                <w:szCs w:val="18"/>
              </w:rPr>
            </w:pPr>
            <w:r w:rsidRPr="00C176C7">
              <w:rPr>
                <w:sz w:val="18"/>
                <w:szCs w:val="18"/>
              </w:rPr>
              <w:t>2.06</w:t>
            </w:r>
          </w:p>
        </w:tc>
        <w:tc>
          <w:tcPr>
            <w:tcW w:w="826" w:type="dxa"/>
            <w:noWrap/>
            <w:vAlign w:val="center"/>
            <w:hideMark/>
          </w:tcPr>
          <w:p w14:paraId="3DC4888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7B6A14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456BCEB" w14:textId="77777777" w:rsidR="00C176C7" w:rsidRPr="00C176C7" w:rsidRDefault="00C176C7" w:rsidP="00C176C7">
            <w:pPr>
              <w:jc w:val="center"/>
              <w:rPr>
                <w:sz w:val="18"/>
                <w:szCs w:val="18"/>
              </w:rPr>
            </w:pPr>
            <w:r w:rsidRPr="00C176C7">
              <w:rPr>
                <w:sz w:val="18"/>
                <w:szCs w:val="18"/>
              </w:rPr>
              <w:t>593.19</w:t>
            </w:r>
          </w:p>
        </w:tc>
      </w:tr>
      <w:tr w:rsidR="00C176C7" w:rsidRPr="00C176C7" w14:paraId="6FD45637" w14:textId="77777777" w:rsidTr="00C176C7">
        <w:trPr>
          <w:trHeight w:val="255"/>
        </w:trPr>
        <w:tc>
          <w:tcPr>
            <w:tcW w:w="825" w:type="dxa"/>
            <w:vMerge/>
            <w:vAlign w:val="center"/>
            <w:hideMark/>
          </w:tcPr>
          <w:p w14:paraId="47747EA2" w14:textId="77777777" w:rsidR="00C176C7" w:rsidRPr="00C176C7" w:rsidRDefault="00C176C7" w:rsidP="00C176C7">
            <w:pPr>
              <w:jc w:val="center"/>
              <w:rPr>
                <w:sz w:val="18"/>
                <w:szCs w:val="18"/>
              </w:rPr>
            </w:pPr>
          </w:p>
        </w:tc>
        <w:tc>
          <w:tcPr>
            <w:tcW w:w="2005" w:type="dxa"/>
            <w:vMerge/>
            <w:vAlign w:val="center"/>
            <w:hideMark/>
          </w:tcPr>
          <w:p w14:paraId="5B2AEE68" w14:textId="77777777" w:rsidR="00C176C7" w:rsidRPr="00C176C7" w:rsidRDefault="00C176C7" w:rsidP="00C176C7">
            <w:pPr>
              <w:jc w:val="center"/>
              <w:rPr>
                <w:sz w:val="18"/>
                <w:szCs w:val="18"/>
              </w:rPr>
            </w:pPr>
          </w:p>
        </w:tc>
        <w:tc>
          <w:tcPr>
            <w:tcW w:w="851" w:type="dxa"/>
            <w:noWrap/>
            <w:vAlign w:val="center"/>
            <w:hideMark/>
          </w:tcPr>
          <w:p w14:paraId="1908F8A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837F597"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5D549F1"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2828335"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23F06E3C"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59C1AF7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6744C0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694A6EA" w14:textId="77777777" w:rsidR="00C176C7" w:rsidRPr="00C176C7" w:rsidRDefault="00C176C7" w:rsidP="00C176C7">
            <w:pPr>
              <w:jc w:val="center"/>
              <w:rPr>
                <w:sz w:val="18"/>
                <w:szCs w:val="18"/>
              </w:rPr>
            </w:pPr>
            <w:r w:rsidRPr="00C176C7">
              <w:rPr>
                <w:sz w:val="18"/>
                <w:szCs w:val="18"/>
              </w:rPr>
              <w:t>616.81</w:t>
            </w:r>
          </w:p>
        </w:tc>
      </w:tr>
      <w:tr w:rsidR="00C176C7" w:rsidRPr="00C176C7" w14:paraId="244A5371" w14:textId="77777777" w:rsidTr="00C176C7">
        <w:trPr>
          <w:trHeight w:val="255"/>
        </w:trPr>
        <w:tc>
          <w:tcPr>
            <w:tcW w:w="825" w:type="dxa"/>
            <w:vMerge/>
            <w:vAlign w:val="center"/>
            <w:hideMark/>
          </w:tcPr>
          <w:p w14:paraId="3FFC7BCF" w14:textId="77777777" w:rsidR="00C176C7" w:rsidRPr="00C176C7" w:rsidRDefault="00C176C7" w:rsidP="00C176C7">
            <w:pPr>
              <w:jc w:val="center"/>
              <w:rPr>
                <w:sz w:val="18"/>
                <w:szCs w:val="18"/>
              </w:rPr>
            </w:pPr>
          </w:p>
        </w:tc>
        <w:tc>
          <w:tcPr>
            <w:tcW w:w="2005" w:type="dxa"/>
            <w:vMerge w:val="restart"/>
            <w:noWrap/>
            <w:vAlign w:val="center"/>
            <w:hideMark/>
          </w:tcPr>
          <w:p w14:paraId="5426898B"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65776F1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1ECA349"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E4105A1"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7F81D0B8" w14:textId="77777777" w:rsidR="00C176C7" w:rsidRPr="00C176C7" w:rsidRDefault="00C176C7" w:rsidP="00C176C7">
            <w:pPr>
              <w:jc w:val="center"/>
              <w:rPr>
                <w:sz w:val="18"/>
                <w:szCs w:val="18"/>
              </w:rPr>
            </w:pPr>
            <w:r w:rsidRPr="00C176C7">
              <w:rPr>
                <w:sz w:val="18"/>
                <w:szCs w:val="18"/>
              </w:rPr>
              <w:t>390.94</w:t>
            </w:r>
          </w:p>
        </w:tc>
        <w:tc>
          <w:tcPr>
            <w:tcW w:w="826" w:type="dxa"/>
            <w:noWrap/>
            <w:vAlign w:val="center"/>
            <w:hideMark/>
          </w:tcPr>
          <w:p w14:paraId="32311DE1" w14:textId="77777777" w:rsidR="00C176C7" w:rsidRPr="00C176C7" w:rsidRDefault="00C176C7" w:rsidP="00C176C7">
            <w:pPr>
              <w:jc w:val="center"/>
              <w:rPr>
                <w:sz w:val="18"/>
                <w:szCs w:val="18"/>
              </w:rPr>
            </w:pPr>
            <w:r w:rsidRPr="00C176C7">
              <w:rPr>
                <w:sz w:val="18"/>
                <w:szCs w:val="18"/>
              </w:rPr>
              <w:t>67.89</w:t>
            </w:r>
          </w:p>
        </w:tc>
        <w:tc>
          <w:tcPr>
            <w:tcW w:w="826" w:type="dxa"/>
            <w:noWrap/>
            <w:vAlign w:val="center"/>
            <w:hideMark/>
          </w:tcPr>
          <w:p w14:paraId="2153FE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E4822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6380A1" w14:textId="77777777" w:rsidR="00C176C7" w:rsidRPr="00C176C7" w:rsidRDefault="00C176C7" w:rsidP="00C176C7">
            <w:pPr>
              <w:jc w:val="center"/>
              <w:rPr>
                <w:sz w:val="18"/>
                <w:szCs w:val="18"/>
              </w:rPr>
            </w:pPr>
            <w:r w:rsidRPr="00C176C7">
              <w:rPr>
                <w:sz w:val="18"/>
                <w:szCs w:val="18"/>
              </w:rPr>
              <w:t>390.94</w:t>
            </w:r>
          </w:p>
        </w:tc>
      </w:tr>
      <w:tr w:rsidR="00C176C7" w:rsidRPr="00C176C7" w14:paraId="5EE3E1D4" w14:textId="77777777" w:rsidTr="00C176C7">
        <w:trPr>
          <w:trHeight w:val="255"/>
        </w:trPr>
        <w:tc>
          <w:tcPr>
            <w:tcW w:w="825" w:type="dxa"/>
            <w:vMerge/>
            <w:vAlign w:val="center"/>
            <w:hideMark/>
          </w:tcPr>
          <w:p w14:paraId="526FDD4F" w14:textId="77777777" w:rsidR="00C176C7" w:rsidRPr="00C176C7" w:rsidRDefault="00C176C7" w:rsidP="00C176C7">
            <w:pPr>
              <w:jc w:val="center"/>
              <w:rPr>
                <w:sz w:val="18"/>
                <w:szCs w:val="18"/>
              </w:rPr>
            </w:pPr>
          </w:p>
        </w:tc>
        <w:tc>
          <w:tcPr>
            <w:tcW w:w="2005" w:type="dxa"/>
            <w:vMerge/>
            <w:vAlign w:val="center"/>
            <w:hideMark/>
          </w:tcPr>
          <w:p w14:paraId="2889EF93" w14:textId="77777777" w:rsidR="00C176C7" w:rsidRPr="00C176C7" w:rsidRDefault="00C176C7" w:rsidP="00C176C7">
            <w:pPr>
              <w:jc w:val="center"/>
              <w:rPr>
                <w:sz w:val="18"/>
                <w:szCs w:val="18"/>
              </w:rPr>
            </w:pPr>
          </w:p>
        </w:tc>
        <w:tc>
          <w:tcPr>
            <w:tcW w:w="851" w:type="dxa"/>
            <w:noWrap/>
            <w:vAlign w:val="center"/>
            <w:hideMark/>
          </w:tcPr>
          <w:p w14:paraId="4EB8A601"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CC558C5"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9EB4054"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310FAA49" w14:textId="77777777" w:rsidR="00C176C7" w:rsidRPr="00C176C7" w:rsidRDefault="00C176C7" w:rsidP="00C176C7">
            <w:pPr>
              <w:jc w:val="center"/>
              <w:rPr>
                <w:sz w:val="18"/>
                <w:szCs w:val="18"/>
              </w:rPr>
            </w:pPr>
            <w:r w:rsidRPr="00C176C7">
              <w:rPr>
                <w:sz w:val="18"/>
                <w:szCs w:val="18"/>
              </w:rPr>
              <w:t>398.27</w:t>
            </w:r>
          </w:p>
        </w:tc>
        <w:tc>
          <w:tcPr>
            <w:tcW w:w="826" w:type="dxa"/>
            <w:noWrap/>
            <w:vAlign w:val="center"/>
            <w:hideMark/>
          </w:tcPr>
          <w:p w14:paraId="41048F35" w14:textId="77777777" w:rsidR="00C176C7" w:rsidRPr="00C176C7" w:rsidRDefault="00C176C7" w:rsidP="00C176C7">
            <w:pPr>
              <w:jc w:val="center"/>
              <w:rPr>
                <w:sz w:val="18"/>
                <w:szCs w:val="18"/>
              </w:rPr>
            </w:pPr>
            <w:r w:rsidRPr="00C176C7">
              <w:rPr>
                <w:sz w:val="18"/>
                <w:szCs w:val="18"/>
              </w:rPr>
              <w:t>67.76</w:t>
            </w:r>
          </w:p>
        </w:tc>
        <w:tc>
          <w:tcPr>
            <w:tcW w:w="826" w:type="dxa"/>
            <w:noWrap/>
            <w:vAlign w:val="center"/>
            <w:hideMark/>
          </w:tcPr>
          <w:p w14:paraId="66F6B2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1E64F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13C11B" w14:textId="77777777" w:rsidR="00C176C7" w:rsidRPr="00C176C7" w:rsidRDefault="00C176C7" w:rsidP="00C176C7">
            <w:pPr>
              <w:jc w:val="center"/>
              <w:rPr>
                <w:sz w:val="18"/>
                <w:szCs w:val="18"/>
              </w:rPr>
            </w:pPr>
            <w:r w:rsidRPr="00C176C7">
              <w:rPr>
                <w:sz w:val="18"/>
                <w:szCs w:val="18"/>
              </w:rPr>
              <w:t>398.27</w:t>
            </w:r>
          </w:p>
        </w:tc>
      </w:tr>
      <w:tr w:rsidR="00C176C7" w:rsidRPr="00C176C7" w14:paraId="6912F045" w14:textId="77777777" w:rsidTr="00C176C7">
        <w:trPr>
          <w:trHeight w:val="255"/>
        </w:trPr>
        <w:tc>
          <w:tcPr>
            <w:tcW w:w="825" w:type="dxa"/>
            <w:vMerge/>
            <w:vAlign w:val="center"/>
            <w:hideMark/>
          </w:tcPr>
          <w:p w14:paraId="675B649F" w14:textId="77777777" w:rsidR="00C176C7" w:rsidRPr="00C176C7" w:rsidRDefault="00C176C7" w:rsidP="00C176C7">
            <w:pPr>
              <w:jc w:val="center"/>
              <w:rPr>
                <w:sz w:val="18"/>
                <w:szCs w:val="18"/>
              </w:rPr>
            </w:pPr>
          </w:p>
        </w:tc>
        <w:tc>
          <w:tcPr>
            <w:tcW w:w="2005" w:type="dxa"/>
            <w:vMerge/>
            <w:vAlign w:val="center"/>
            <w:hideMark/>
          </w:tcPr>
          <w:p w14:paraId="3830031A" w14:textId="77777777" w:rsidR="00C176C7" w:rsidRPr="00C176C7" w:rsidRDefault="00C176C7" w:rsidP="00C176C7">
            <w:pPr>
              <w:jc w:val="center"/>
              <w:rPr>
                <w:sz w:val="18"/>
                <w:szCs w:val="18"/>
              </w:rPr>
            </w:pPr>
          </w:p>
        </w:tc>
        <w:tc>
          <w:tcPr>
            <w:tcW w:w="851" w:type="dxa"/>
            <w:noWrap/>
            <w:vAlign w:val="center"/>
            <w:hideMark/>
          </w:tcPr>
          <w:p w14:paraId="24F3C00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61AC69A"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3C41D7AA"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4FB66CE" w14:textId="77777777" w:rsidR="00C176C7" w:rsidRPr="00C176C7" w:rsidRDefault="00C176C7" w:rsidP="00C176C7">
            <w:pPr>
              <w:jc w:val="center"/>
              <w:rPr>
                <w:sz w:val="18"/>
                <w:szCs w:val="18"/>
              </w:rPr>
            </w:pPr>
            <w:r w:rsidRPr="00C176C7">
              <w:rPr>
                <w:sz w:val="18"/>
                <w:szCs w:val="18"/>
              </w:rPr>
              <w:t>402.63</w:t>
            </w:r>
          </w:p>
        </w:tc>
        <w:tc>
          <w:tcPr>
            <w:tcW w:w="826" w:type="dxa"/>
            <w:noWrap/>
            <w:vAlign w:val="center"/>
            <w:hideMark/>
          </w:tcPr>
          <w:p w14:paraId="7BA3C2B3" w14:textId="77777777" w:rsidR="00C176C7" w:rsidRPr="00C176C7" w:rsidRDefault="00C176C7" w:rsidP="00C176C7">
            <w:pPr>
              <w:jc w:val="center"/>
              <w:rPr>
                <w:sz w:val="18"/>
                <w:szCs w:val="18"/>
              </w:rPr>
            </w:pPr>
            <w:r w:rsidRPr="00C176C7">
              <w:rPr>
                <w:sz w:val="18"/>
                <w:szCs w:val="18"/>
              </w:rPr>
              <w:t>67.62</w:t>
            </w:r>
          </w:p>
        </w:tc>
        <w:tc>
          <w:tcPr>
            <w:tcW w:w="826" w:type="dxa"/>
            <w:noWrap/>
            <w:vAlign w:val="center"/>
            <w:hideMark/>
          </w:tcPr>
          <w:p w14:paraId="547153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9857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648A1A" w14:textId="77777777" w:rsidR="00C176C7" w:rsidRPr="00C176C7" w:rsidRDefault="00C176C7" w:rsidP="00C176C7">
            <w:pPr>
              <w:jc w:val="center"/>
              <w:rPr>
                <w:sz w:val="18"/>
                <w:szCs w:val="18"/>
              </w:rPr>
            </w:pPr>
            <w:r w:rsidRPr="00C176C7">
              <w:rPr>
                <w:sz w:val="18"/>
                <w:szCs w:val="18"/>
              </w:rPr>
              <w:t>402.63</w:t>
            </w:r>
          </w:p>
        </w:tc>
      </w:tr>
      <w:tr w:rsidR="00C176C7" w:rsidRPr="00C176C7" w14:paraId="2FB4C55B" w14:textId="77777777" w:rsidTr="00C176C7">
        <w:trPr>
          <w:trHeight w:val="255"/>
        </w:trPr>
        <w:tc>
          <w:tcPr>
            <w:tcW w:w="825" w:type="dxa"/>
            <w:vMerge/>
            <w:vAlign w:val="center"/>
            <w:hideMark/>
          </w:tcPr>
          <w:p w14:paraId="16986554" w14:textId="77777777" w:rsidR="00C176C7" w:rsidRPr="00C176C7" w:rsidRDefault="00C176C7" w:rsidP="00C176C7">
            <w:pPr>
              <w:jc w:val="center"/>
              <w:rPr>
                <w:sz w:val="18"/>
                <w:szCs w:val="18"/>
              </w:rPr>
            </w:pPr>
          </w:p>
        </w:tc>
        <w:tc>
          <w:tcPr>
            <w:tcW w:w="2005" w:type="dxa"/>
            <w:vMerge w:val="restart"/>
            <w:noWrap/>
            <w:vAlign w:val="center"/>
            <w:hideMark/>
          </w:tcPr>
          <w:p w14:paraId="6F740E5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5256529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4AADC18"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39CA66E0" w14:textId="77777777" w:rsidR="00C176C7" w:rsidRPr="00C176C7" w:rsidRDefault="00C176C7" w:rsidP="00C176C7">
            <w:pPr>
              <w:jc w:val="center"/>
              <w:rPr>
                <w:sz w:val="18"/>
                <w:szCs w:val="18"/>
              </w:rPr>
            </w:pPr>
            <w:r w:rsidRPr="00C176C7">
              <w:rPr>
                <w:sz w:val="18"/>
                <w:szCs w:val="18"/>
              </w:rPr>
              <w:t>105.64</w:t>
            </w:r>
          </w:p>
        </w:tc>
        <w:tc>
          <w:tcPr>
            <w:tcW w:w="826" w:type="dxa"/>
            <w:noWrap/>
            <w:vAlign w:val="center"/>
            <w:hideMark/>
          </w:tcPr>
          <w:p w14:paraId="24D97745" w14:textId="77777777" w:rsidR="00C176C7" w:rsidRPr="00C176C7" w:rsidRDefault="00C176C7" w:rsidP="00C176C7">
            <w:pPr>
              <w:jc w:val="center"/>
              <w:rPr>
                <w:sz w:val="18"/>
                <w:szCs w:val="18"/>
              </w:rPr>
            </w:pPr>
            <w:r w:rsidRPr="00C176C7">
              <w:rPr>
                <w:sz w:val="18"/>
                <w:szCs w:val="18"/>
              </w:rPr>
              <w:t>138.50</w:t>
            </w:r>
          </w:p>
        </w:tc>
        <w:tc>
          <w:tcPr>
            <w:tcW w:w="826" w:type="dxa"/>
            <w:noWrap/>
            <w:vAlign w:val="center"/>
            <w:hideMark/>
          </w:tcPr>
          <w:p w14:paraId="45C14804" w14:textId="77777777" w:rsidR="00C176C7" w:rsidRPr="00C176C7" w:rsidRDefault="00C176C7" w:rsidP="00C176C7">
            <w:pPr>
              <w:jc w:val="center"/>
              <w:rPr>
                <w:sz w:val="18"/>
                <w:szCs w:val="18"/>
              </w:rPr>
            </w:pPr>
            <w:r w:rsidRPr="00C176C7">
              <w:rPr>
                <w:sz w:val="18"/>
                <w:szCs w:val="18"/>
              </w:rPr>
              <w:t>68.32</w:t>
            </w:r>
          </w:p>
        </w:tc>
        <w:tc>
          <w:tcPr>
            <w:tcW w:w="826" w:type="dxa"/>
            <w:noWrap/>
            <w:vAlign w:val="center"/>
            <w:hideMark/>
          </w:tcPr>
          <w:p w14:paraId="22F492E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B46C6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AF8601" w14:textId="77777777" w:rsidR="00C176C7" w:rsidRPr="00C176C7" w:rsidRDefault="00C176C7" w:rsidP="00C176C7">
            <w:pPr>
              <w:jc w:val="center"/>
              <w:rPr>
                <w:sz w:val="18"/>
                <w:szCs w:val="18"/>
              </w:rPr>
            </w:pPr>
            <w:r w:rsidRPr="00C176C7">
              <w:rPr>
                <w:sz w:val="18"/>
                <w:szCs w:val="18"/>
              </w:rPr>
              <w:t>138.50</w:t>
            </w:r>
          </w:p>
        </w:tc>
      </w:tr>
      <w:tr w:rsidR="00C176C7" w:rsidRPr="00C176C7" w14:paraId="723B03E6" w14:textId="77777777" w:rsidTr="00C176C7">
        <w:trPr>
          <w:trHeight w:val="255"/>
        </w:trPr>
        <w:tc>
          <w:tcPr>
            <w:tcW w:w="825" w:type="dxa"/>
            <w:vMerge/>
            <w:vAlign w:val="center"/>
            <w:hideMark/>
          </w:tcPr>
          <w:p w14:paraId="45040A9A" w14:textId="77777777" w:rsidR="00C176C7" w:rsidRPr="00C176C7" w:rsidRDefault="00C176C7" w:rsidP="00C176C7">
            <w:pPr>
              <w:jc w:val="center"/>
              <w:rPr>
                <w:sz w:val="18"/>
                <w:szCs w:val="18"/>
              </w:rPr>
            </w:pPr>
          </w:p>
        </w:tc>
        <w:tc>
          <w:tcPr>
            <w:tcW w:w="2005" w:type="dxa"/>
            <w:vMerge/>
            <w:vAlign w:val="center"/>
            <w:hideMark/>
          </w:tcPr>
          <w:p w14:paraId="471787EB" w14:textId="77777777" w:rsidR="00C176C7" w:rsidRPr="00C176C7" w:rsidRDefault="00C176C7" w:rsidP="00C176C7">
            <w:pPr>
              <w:jc w:val="center"/>
              <w:rPr>
                <w:sz w:val="18"/>
                <w:szCs w:val="18"/>
              </w:rPr>
            </w:pPr>
          </w:p>
        </w:tc>
        <w:tc>
          <w:tcPr>
            <w:tcW w:w="851" w:type="dxa"/>
            <w:noWrap/>
            <w:vAlign w:val="center"/>
            <w:hideMark/>
          </w:tcPr>
          <w:p w14:paraId="6CC6114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591682D"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36562D3D" w14:textId="77777777" w:rsidR="00C176C7" w:rsidRPr="00C176C7" w:rsidRDefault="00C176C7" w:rsidP="00C176C7">
            <w:pPr>
              <w:jc w:val="center"/>
              <w:rPr>
                <w:sz w:val="18"/>
                <w:szCs w:val="18"/>
              </w:rPr>
            </w:pPr>
            <w:r w:rsidRPr="00C176C7">
              <w:rPr>
                <w:sz w:val="18"/>
                <w:szCs w:val="18"/>
              </w:rPr>
              <w:t>105.78</w:t>
            </w:r>
          </w:p>
        </w:tc>
        <w:tc>
          <w:tcPr>
            <w:tcW w:w="826" w:type="dxa"/>
            <w:noWrap/>
            <w:vAlign w:val="center"/>
            <w:hideMark/>
          </w:tcPr>
          <w:p w14:paraId="23123B0E" w14:textId="77777777" w:rsidR="00C176C7" w:rsidRPr="00C176C7" w:rsidRDefault="00C176C7" w:rsidP="00C176C7">
            <w:pPr>
              <w:jc w:val="center"/>
              <w:rPr>
                <w:sz w:val="18"/>
                <w:szCs w:val="18"/>
              </w:rPr>
            </w:pPr>
            <w:r w:rsidRPr="00C176C7">
              <w:rPr>
                <w:sz w:val="18"/>
                <w:szCs w:val="18"/>
              </w:rPr>
              <w:t>138.26</w:t>
            </w:r>
          </w:p>
        </w:tc>
        <w:tc>
          <w:tcPr>
            <w:tcW w:w="826" w:type="dxa"/>
            <w:noWrap/>
            <w:vAlign w:val="center"/>
            <w:hideMark/>
          </w:tcPr>
          <w:p w14:paraId="0D703CEA" w14:textId="77777777" w:rsidR="00C176C7" w:rsidRPr="00C176C7" w:rsidRDefault="00C176C7" w:rsidP="00C176C7">
            <w:pPr>
              <w:jc w:val="center"/>
              <w:rPr>
                <w:sz w:val="18"/>
                <w:szCs w:val="18"/>
              </w:rPr>
            </w:pPr>
            <w:r w:rsidRPr="00C176C7">
              <w:rPr>
                <w:sz w:val="18"/>
                <w:szCs w:val="18"/>
              </w:rPr>
              <w:t>70.73</w:t>
            </w:r>
          </w:p>
        </w:tc>
        <w:tc>
          <w:tcPr>
            <w:tcW w:w="826" w:type="dxa"/>
            <w:noWrap/>
            <w:vAlign w:val="center"/>
            <w:hideMark/>
          </w:tcPr>
          <w:p w14:paraId="25DD92A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05012F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F48910" w14:textId="77777777" w:rsidR="00C176C7" w:rsidRPr="00C176C7" w:rsidRDefault="00C176C7" w:rsidP="00C176C7">
            <w:pPr>
              <w:jc w:val="center"/>
              <w:rPr>
                <w:sz w:val="18"/>
                <w:szCs w:val="18"/>
              </w:rPr>
            </w:pPr>
            <w:r w:rsidRPr="00C176C7">
              <w:rPr>
                <w:sz w:val="18"/>
                <w:szCs w:val="18"/>
              </w:rPr>
              <w:t>138.26</w:t>
            </w:r>
          </w:p>
        </w:tc>
      </w:tr>
      <w:tr w:rsidR="00C176C7" w:rsidRPr="00C176C7" w14:paraId="5F252789" w14:textId="77777777" w:rsidTr="00C176C7">
        <w:trPr>
          <w:trHeight w:val="255"/>
        </w:trPr>
        <w:tc>
          <w:tcPr>
            <w:tcW w:w="825" w:type="dxa"/>
            <w:vMerge/>
            <w:vAlign w:val="center"/>
            <w:hideMark/>
          </w:tcPr>
          <w:p w14:paraId="5D118DA2" w14:textId="77777777" w:rsidR="00C176C7" w:rsidRPr="00C176C7" w:rsidRDefault="00C176C7" w:rsidP="00C176C7">
            <w:pPr>
              <w:jc w:val="center"/>
              <w:rPr>
                <w:sz w:val="18"/>
                <w:szCs w:val="18"/>
              </w:rPr>
            </w:pPr>
          </w:p>
        </w:tc>
        <w:tc>
          <w:tcPr>
            <w:tcW w:w="2005" w:type="dxa"/>
            <w:vMerge/>
            <w:vAlign w:val="center"/>
            <w:hideMark/>
          </w:tcPr>
          <w:p w14:paraId="05735C18" w14:textId="77777777" w:rsidR="00C176C7" w:rsidRPr="00C176C7" w:rsidRDefault="00C176C7" w:rsidP="00C176C7">
            <w:pPr>
              <w:jc w:val="center"/>
              <w:rPr>
                <w:sz w:val="18"/>
                <w:szCs w:val="18"/>
              </w:rPr>
            </w:pPr>
          </w:p>
        </w:tc>
        <w:tc>
          <w:tcPr>
            <w:tcW w:w="851" w:type="dxa"/>
            <w:noWrap/>
            <w:vAlign w:val="center"/>
            <w:hideMark/>
          </w:tcPr>
          <w:p w14:paraId="35A0A8D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F79E258"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31ED4A8C" w14:textId="77777777" w:rsidR="00C176C7" w:rsidRPr="00C176C7" w:rsidRDefault="00C176C7" w:rsidP="00C176C7">
            <w:pPr>
              <w:jc w:val="center"/>
              <w:rPr>
                <w:sz w:val="18"/>
                <w:szCs w:val="18"/>
              </w:rPr>
            </w:pPr>
            <w:r w:rsidRPr="00C176C7">
              <w:rPr>
                <w:sz w:val="18"/>
                <w:szCs w:val="18"/>
              </w:rPr>
              <w:t>106.99</w:t>
            </w:r>
          </w:p>
        </w:tc>
        <w:tc>
          <w:tcPr>
            <w:tcW w:w="826" w:type="dxa"/>
            <w:noWrap/>
            <w:vAlign w:val="center"/>
            <w:hideMark/>
          </w:tcPr>
          <w:p w14:paraId="7751AB02" w14:textId="77777777" w:rsidR="00C176C7" w:rsidRPr="00C176C7" w:rsidRDefault="00C176C7" w:rsidP="00C176C7">
            <w:pPr>
              <w:jc w:val="center"/>
              <w:rPr>
                <w:sz w:val="18"/>
                <w:szCs w:val="18"/>
              </w:rPr>
            </w:pPr>
            <w:r w:rsidRPr="00C176C7">
              <w:rPr>
                <w:sz w:val="18"/>
                <w:szCs w:val="18"/>
              </w:rPr>
              <w:t>138.23</w:t>
            </w:r>
          </w:p>
        </w:tc>
        <w:tc>
          <w:tcPr>
            <w:tcW w:w="826" w:type="dxa"/>
            <w:noWrap/>
            <w:vAlign w:val="center"/>
            <w:hideMark/>
          </w:tcPr>
          <w:p w14:paraId="131A56E1" w14:textId="77777777" w:rsidR="00C176C7" w:rsidRPr="00C176C7" w:rsidRDefault="00C176C7" w:rsidP="00C176C7">
            <w:pPr>
              <w:jc w:val="center"/>
              <w:rPr>
                <w:sz w:val="18"/>
                <w:szCs w:val="18"/>
              </w:rPr>
            </w:pPr>
            <w:r w:rsidRPr="00C176C7">
              <w:rPr>
                <w:sz w:val="18"/>
                <w:szCs w:val="18"/>
              </w:rPr>
              <w:t>70.64</w:t>
            </w:r>
          </w:p>
        </w:tc>
        <w:tc>
          <w:tcPr>
            <w:tcW w:w="826" w:type="dxa"/>
            <w:noWrap/>
            <w:vAlign w:val="center"/>
            <w:hideMark/>
          </w:tcPr>
          <w:p w14:paraId="74839F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88F853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4F61234" w14:textId="77777777" w:rsidR="00C176C7" w:rsidRPr="00C176C7" w:rsidRDefault="00C176C7" w:rsidP="00C176C7">
            <w:pPr>
              <w:jc w:val="center"/>
              <w:rPr>
                <w:sz w:val="18"/>
                <w:szCs w:val="18"/>
              </w:rPr>
            </w:pPr>
            <w:r w:rsidRPr="00C176C7">
              <w:rPr>
                <w:sz w:val="18"/>
                <w:szCs w:val="18"/>
              </w:rPr>
              <w:t>138.23</w:t>
            </w:r>
          </w:p>
        </w:tc>
      </w:tr>
      <w:tr w:rsidR="00C176C7" w:rsidRPr="00C176C7" w14:paraId="5C5646FE" w14:textId="77777777" w:rsidTr="00C176C7">
        <w:trPr>
          <w:trHeight w:val="255"/>
        </w:trPr>
        <w:tc>
          <w:tcPr>
            <w:tcW w:w="825" w:type="dxa"/>
            <w:vMerge/>
            <w:vAlign w:val="center"/>
            <w:hideMark/>
          </w:tcPr>
          <w:p w14:paraId="2F6A9A06" w14:textId="77777777" w:rsidR="00C176C7" w:rsidRPr="00C176C7" w:rsidRDefault="00C176C7" w:rsidP="00C176C7">
            <w:pPr>
              <w:jc w:val="center"/>
              <w:rPr>
                <w:sz w:val="18"/>
                <w:szCs w:val="18"/>
              </w:rPr>
            </w:pPr>
          </w:p>
        </w:tc>
        <w:tc>
          <w:tcPr>
            <w:tcW w:w="2005" w:type="dxa"/>
            <w:vMerge w:val="restart"/>
            <w:noWrap/>
            <w:vAlign w:val="center"/>
            <w:hideMark/>
          </w:tcPr>
          <w:p w14:paraId="27A39732"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49EC29C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40BEEF2"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8DA751B"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4FCB79AE"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4C07DF21"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6507C37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5E1805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0595F2" w14:textId="77777777" w:rsidR="00C176C7" w:rsidRPr="00C176C7" w:rsidRDefault="00C176C7" w:rsidP="00C176C7">
            <w:pPr>
              <w:jc w:val="center"/>
              <w:rPr>
                <w:sz w:val="18"/>
                <w:szCs w:val="18"/>
              </w:rPr>
            </w:pPr>
            <w:r w:rsidRPr="00C176C7">
              <w:rPr>
                <w:sz w:val="18"/>
                <w:szCs w:val="18"/>
              </w:rPr>
              <w:t>48.88</w:t>
            </w:r>
          </w:p>
        </w:tc>
      </w:tr>
      <w:tr w:rsidR="00C176C7" w:rsidRPr="00C176C7" w14:paraId="2D812BDE" w14:textId="77777777" w:rsidTr="00C176C7">
        <w:trPr>
          <w:trHeight w:val="255"/>
        </w:trPr>
        <w:tc>
          <w:tcPr>
            <w:tcW w:w="825" w:type="dxa"/>
            <w:vMerge/>
            <w:vAlign w:val="center"/>
            <w:hideMark/>
          </w:tcPr>
          <w:p w14:paraId="74EE758E" w14:textId="77777777" w:rsidR="00C176C7" w:rsidRPr="00C176C7" w:rsidRDefault="00C176C7" w:rsidP="00C176C7">
            <w:pPr>
              <w:jc w:val="center"/>
              <w:rPr>
                <w:sz w:val="18"/>
                <w:szCs w:val="18"/>
              </w:rPr>
            </w:pPr>
          </w:p>
        </w:tc>
        <w:tc>
          <w:tcPr>
            <w:tcW w:w="2005" w:type="dxa"/>
            <w:vMerge/>
            <w:vAlign w:val="center"/>
            <w:hideMark/>
          </w:tcPr>
          <w:p w14:paraId="7B20CF61" w14:textId="77777777" w:rsidR="00C176C7" w:rsidRPr="00C176C7" w:rsidRDefault="00C176C7" w:rsidP="00C176C7">
            <w:pPr>
              <w:jc w:val="center"/>
              <w:rPr>
                <w:sz w:val="18"/>
                <w:szCs w:val="18"/>
              </w:rPr>
            </w:pPr>
          </w:p>
        </w:tc>
        <w:tc>
          <w:tcPr>
            <w:tcW w:w="851" w:type="dxa"/>
            <w:noWrap/>
            <w:vAlign w:val="center"/>
            <w:hideMark/>
          </w:tcPr>
          <w:p w14:paraId="34C0B3C0"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FBC9BCC"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1B1D326"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7DFE442C"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1E8A575A"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3C45EBD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175704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60E6BF" w14:textId="77777777" w:rsidR="00C176C7" w:rsidRPr="00C176C7" w:rsidRDefault="00C176C7" w:rsidP="00C176C7">
            <w:pPr>
              <w:jc w:val="center"/>
              <w:rPr>
                <w:sz w:val="18"/>
                <w:szCs w:val="18"/>
              </w:rPr>
            </w:pPr>
            <w:r w:rsidRPr="00C176C7">
              <w:rPr>
                <w:sz w:val="18"/>
                <w:szCs w:val="18"/>
              </w:rPr>
              <w:t>47.72</w:t>
            </w:r>
          </w:p>
        </w:tc>
      </w:tr>
      <w:tr w:rsidR="00C176C7" w:rsidRPr="00C176C7" w14:paraId="2F44DA6F" w14:textId="77777777" w:rsidTr="00C176C7">
        <w:trPr>
          <w:trHeight w:val="255"/>
        </w:trPr>
        <w:tc>
          <w:tcPr>
            <w:tcW w:w="825" w:type="dxa"/>
            <w:vMerge/>
            <w:vAlign w:val="center"/>
            <w:hideMark/>
          </w:tcPr>
          <w:p w14:paraId="4F7CAE80" w14:textId="77777777" w:rsidR="00C176C7" w:rsidRPr="00C176C7" w:rsidRDefault="00C176C7" w:rsidP="00C176C7">
            <w:pPr>
              <w:jc w:val="center"/>
              <w:rPr>
                <w:sz w:val="18"/>
                <w:szCs w:val="18"/>
              </w:rPr>
            </w:pPr>
          </w:p>
        </w:tc>
        <w:tc>
          <w:tcPr>
            <w:tcW w:w="2005" w:type="dxa"/>
            <w:vMerge/>
            <w:vAlign w:val="center"/>
            <w:hideMark/>
          </w:tcPr>
          <w:p w14:paraId="7D3F4FF2" w14:textId="77777777" w:rsidR="00C176C7" w:rsidRPr="00C176C7" w:rsidRDefault="00C176C7" w:rsidP="00C176C7">
            <w:pPr>
              <w:jc w:val="center"/>
              <w:rPr>
                <w:sz w:val="18"/>
                <w:szCs w:val="18"/>
              </w:rPr>
            </w:pPr>
          </w:p>
        </w:tc>
        <w:tc>
          <w:tcPr>
            <w:tcW w:w="851" w:type="dxa"/>
            <w:noWrap/>
            <w:vAlign w:val="center"/>
            <w:hideMark/>
          </w:tcPr>
          <w:p w14:paraId="00EAE2E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E0EEE90"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DE2EAD3"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75575DCA"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33B616FA"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6B9C53C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745F24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16C3549" w14:textId="77777777" w:rsidR="00C176C7" w:rsidRPr="00C176C7" w:rsidRDefault="00C176C7" w:rsidP="00C176C7">
            <w:pPr>
              <w:jc w:val="center"/>
              <w:rPr>
                <w:sz w:val="18"/>
                <w:szCs w:val="18"/>
              </w:rPr>
            </w:pPr>
            <w:r w:rsidRPr="00C176C7">
              <w:rPr>
                <w:sz w:val="18"/>
                <w:szCs w:val="18"/>
              </w:rPr>
              <w:t>49.27</w:t>
            </w:r>
          </w:p>
        </w:tc>
      </w:tr>
      <w:tr w:rsidR="00C176C7" w:rsidRPr="00C176C7" w14:paraId="5B6D308F" w14:textId="77777777" w:rsidTr="00C176C7">
        <w:trPr>
          <w:trHeight w:val="255"/>
        </w:trPr>
        <w:tc>
          <w:tcPr>
            <w:tcW w:w="825" w:type="dxa"/>
            <w:vMerge/>
            <w:vAlign w:val="center"/>
            <w:hideMark/>
          </w:tcPr>
          <w:p w14:paraId="7F7C8E8B" w14:textId="77777777" w:rsidR="00C176C7" w:rsidRPr="00C176C7" w:rsidRDefault="00C176C7" w:rsidP="00C176C7">
            <w:pPr>
              <w:jc w:val="center"/>
              <w:rPr>
                <w:sz w:val="18"/>
                <w:szCs w:val="18"/>
              </w:rPr>
            </w:pPr>
          </w:p>
        </w:tc>
        <w:tc>
          <w:tcPr>
            <w:tcW w:w="2005" w:type="dxa"/>
            <w:vMerge w:val="restart"/>
            <w:noWrap/>
            <w:vAlign w:val="center"/>
            <w:hideMark/>
          </w:tcPr>
          <w:p w14:paraId="6875550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784AFC2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FB92B01"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DB3AB7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0C6CA6D" w14:textId="77777777" w:rsidR="00C176C7" w:rsidRPr="00C176C7" w:rsidRDefault="00C176C7" w:rsidP="00C176C7">
            <w:pPr>
              <w:jc w:val="center"/>
              <w:rPr>
                <w:sz w:val="18"/>
                <w:szCs w:val="18"/>
              </w:rPr>
            </w:pPr>
            <w:r w:rsidRPr="00C176C7">
              <w:rPr>
                <w:sz w:val="18"/>
                <w:szCs w:val="18"/>
              </w:rPr>
              <w:t>528.85</w:t>
            </w:r>
          </w:p>
        </w:tc>
        <w:tc>
          <w:tcPr>
            <w:tcW w:w="826" w:type="dxa"/>
            <w:noWrap/>
            <w:vAlign w:val="center"/>
            <w:hideMark/>
          </w:tcPr>
          <w:p w14:paraId="4550A6A4"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4215C2C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DD7CD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0C3C2B" w14:textId="77777777" w:rsidR="00C176C7" w:rsidRPr="00C176C7" w:rsidRDefault="00C176C7" w:rsidP="00C176C7">
            <w:pPr>
              <w:jc w:val="center"/>
              <w:rPr>
                <w:sz w:val="18"/>
                <w:szCs w:val="18"/>
              </w:rPr>
            </w:pPr>
            <w:r w:rsidRPr="00C176C7">
              <w:rPr>
                <w:sz w:val="18"/>
                <w:szCs w:val="18"/>
              </w:rPr>
              <w:t>528.85</w:t>
            </w:r>
          </w:p>
        </w:tc>
      </w:tr>
      <w:tr w:rsidR="00C176C7" w:rsidRPr="00C176C7" w14:paraId="5782C2B0" w14:textId="77777777" w:rsidTr="00C176C7">
        <w:trPr>
          <w:trHeight w:val="255"/>
        </w:trPr>
        <w:tc>
          <w:tcPr>
            <w:tcW w:w="825" w:type="dxa"/>
            <w:vMerge/>
            <w:vAlign w:val="center"/>
            <w:hideMark/>
          </w:tcPr>
          <w:p w14:paraId="06ECD038" w14:textId="77777777" w:rsidR="00C176C7" w:rsidRPr="00C176C7" w:rsidRDefault="00C176C7" w:rsidP="00C176C7">
            <w:pPr>
              <w:jc w:val="center"/>
              <w:rPr>
                <w:sz w:val="18"/>
                <w:szCs w:val="18"/>
              </w:rPr>
            </w:pPr>
          </w:p>
        </w:tc>
        <w:tc>
          <w:tcPr>
            <w:tcW w:w="2005" w:type="dxa"/>
            <w:vMerge/>
            <w:vAlign w:val="center"/>
            <w:hideMark/>
          </w:tcPr>
          <w:p w14:paraId="45FCA7E5" w14:textId="77777777" w:rsidR="00C176C7" w:rsidRPr="00C176C7" w:rsidRDefault="00C176C7" w:rsidP="00C176C7">
            <w:pPr>
              <w:jc w:val="center"/>
              <w:rPr>
                <w:sz w:val="18"/>
                <w:szCs w:val="18"/>
              </w:rPr>
            </w:pPr>
          </w:p>
        </w:tc>
        <w:tc>
          <w:tcPr>
            <w:tcW w:w="851" w:type="dxa"/>
            <w:noWrap/>
            <w:vAlign w:val="center"/>
            <w:hideMark/>
          </w:tcPr>
          <w:p w14:paraId="08C1D4D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F0EC4A7"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449AE2E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4FFA684" w14:textId="77777777" w:rsidR="00C176C7" w:rsidRPr="00C176C7" w:rsidRDefault="00C176C7" w:rsidP="00C176C7">
            <w:pPr>
              <w:jc w:val="center"/>
              <w:rPr>
                <w:sz w:val="18"/>
                <w:szCs w:val="18"/>
              </w:rPr>
            </w:pPr>
            <w:r w:rsidRPr="00C176C7">
              <w:rPr>
                <w:sz w:val="18"/>
                <w:szCs w:val="18"/>
              </w:rPr>
              <w:t>528.00</w:t>
            </w:r>
          </w:p>
        </w:tc>
        <w:tc>
          <w:tcPr>
            <w:tcW w:w="826" w:type="dxa"/>
            <w:noWrap/>
            <w:vAlign w:val="center"/>
            <w:hideMark/>
          </w:tcPr>
          <w:p w14:paraId="5EA3CD53"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4D08CBE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836C8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E8654A" w14:textId="77777777" w:rsidR="00C176C7" w:rsidRPr="00C176C7" w:rsidRDefault="00C176C7" w:rsidP="00C176C7">
            <w:pPr>
              <w:jc w:val="center"/>
              <w:rPr>
                <w:sz w:val="18"/>
                <w:szCs w:val="18"/>
              </w:rPr>
            </w:pPr>
            <w:r w:rsidRPr="00C176C7">
              <w:rPr>
                <w:sz w:val="18"/>
                <w:szCs w:val="18"/>
              </w:rPr>
              <w:t>528.00</w:t>
            </w:r>
          </w:p>
        </w:tc>
      </w:tr>
      <w:tr w:rsidR="00C176C7" w:rsidRPr="00C176C7" w14:paraId="624EBD99" w14:textId="77777777" w:rsidTr="00C176C7">
        <w:trPr>
          <w:trHeight w:val="255"/>
        </w:trPr>
        <w:tc>
          <w:tcPr>
            <w:tcW w:w="825" w:type="dxa"/>
            <w:vMerge/>
            <w:vAlign w:val="center"/>
            <w:hideMark/>
          </w:tcPr>
          <w:p w14:paraId="4E73CF0D" w14:textId="77777777" w:rsidR="00C176C7" w:rsidRPr="00C176C7" w:rsidRDefault="00C176C7" w:rsidP="00C176C7">
            <w:pPr>
              <w:jc w:val="center"/>
              <w:rPr>
                <w:sz w:val="18"/>
                <w:szCs w:val="18"/>
              </w:rPr>
            </w:pPr>
          </w:p>
        </w:tc>
        <w:tc>
          <w:tcPr>
            <w:tcW w:w="2005" w:type="dxa"/>
            <w:vMerge/>
            <w:vAlign w:val="center"/>
            <w:hideMark/>
          </w:tcPr>
          <w:p w14:paraId="4BDAFBE4" w14:textId="77777777" w:rsidR="00C176C7" w:rsidRPr="00C176C7" w:rsidRDefault="00C176C7" w:rsidP="00C176C7">
            <w:pPr>
              <w:jc w:val="center"/>
              <w:rPr>
                <w:sz w:val="18"/>
                <w:szCs w:val="18"/>
              </w:rPr>
            </w:pPr>
          </w:p>
        </w:tc>
        <w:tc>
          <w:tcPr>
            <w:tcW w:w="851" w:type="dxa"/>
            <w:noWrap/>
            <w:vAlign w:val="center"/>
            <w:hideMark/>
          </w:tcPr>
          <w:p w14:paraId="2AFE2F5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46A404A"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B315F7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028AA42" w14:textId="77777777" w:rsidR="00C176C7" w:rsidRPr="00C176C7" w:rsidRDefault="00C176C7" w:rsidP="00C176C7">
            <w:pPr>
              <w:jc w:val="center"/>
              <w:rPr>
                <w:sz w:val="18"/>
                <w:szCs w:val="18"/>
              </w:rPr>
            </w:pPr>
            <w:r w:rsidRPr="00C176C7">
              <w:rPr>
                <w:sz w:val="18"/>
                <w:szCs w:val="18"/>
              </w:rPr>
              <w:t>527.33</w:t>
            </w:r>
          </w:p>
        </w:tc>
        <w:tc>
          <w:tcPr>
            <w:tcW w:w="826" w:type="dxa"/>
            <w:noWrap/>
            <w:vAlign w:val="center"/>
            <w:hideMark/>
          </w:tcPr>
          <w:p w14:paraId="53185EC5"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68F89FA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10CB3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4FD944" w14:textId="77777777" w:rsidR="00C176C7" w:rsidRPr="00C176C7" w:rsidRDefault="00C176C7" w:rsidP="00C176C7">
            <w:pPr>
              <w:jc w:val="center"/>
              <w:rPr>
                <w:sz w:val="18"/>
                <w:szCs w:val="18"/>
              </w:rPr>
            </w:pPr>
            <w:r w:rsidRPr="00C176C7">
              <w:rPr>
                <w:sz w:val="18"/>
                <w:szCs w:val="18"/>
              </w:rPr>
              <w:t>527.33</w:t>
            </w:r>
          </w:p>
        </w:tc>
      </w:tr>
      <w:tr w:rsidR="00C176C7" w:rsidRPr="00C176C7" w14:paraId="050DA944" w14:textId="77777777" w:rsidTr="00C176C7">
        <w:trPr>
          <w:trHeight w:val="255"/>
        </w:trPr>
        <w:tc>
          <w:tcPr>
            <w:tcW w:w="825" w:type="dxa"/>
            <w:vMerge w:val="restart"/>
            <w:noWrap/>
            <w:vAlign w:val="center"/>
            <w:hideMark/>
          </w:tcPr>
          <w:p w14:paraId="01CC83C2" w14:textId="77777777" w:rsidR="00C176C7" w:rsidRPr="00C176C7" w:rsidRDefault="00C176C7" w:rsidP="00C176C7">
            <w:pPr>
              <w:jc w:val="center"/>
              <w:rPr>
                <w:sz w:val="18"/>
                <w:szCs w:val="18"/>
              </w:rPr>
            </w:pPr>
            <w:r w:rsidRPr="00C176C7">
              <w:rPr>
                <w:sz w:val="18"/>
                <w:szCs w:val="18"/>
              </w:rPr>
              <w:t>JHP5</w:t>
            </w:r>
          </w:p>
        </w:tc>
        <w:tc>
          <w:tcPr>
            <w:tcW w:w="2005" w:type="dxa"/>
            <w:vMerge w:val="restart"/>
            <w:noWrap/>
            <w:vAlign w:val="center"/>
            <w:hideMark/>
          </w:tcPr>
          <w:p w14:paraId="1DE74F8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4DE3457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2ECB907"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6E83105D"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3517C349" w14:textId="77777777" w:rsidR="00C176C7" w:rsidRPr="00C176C7" w:rsidRDefault="00C176C7" w:rsidP="00C176C7">
            <w:pPr>
              <w:jc w:val="center"/>
              <w:rPr>
                <w:sz w:val="18"/>
                <w:szCs w:val="18"/>
              </w:rPr>
            </w:pPr>
            <w:r w:rsidRPr="00C176C7">
              <w:rPr>
                <w:sz w:val="18"/>
                <w:szCs w:val="18"/>
              </w:rPr>
              <w:t>597.59</w:t>
            </w:r>
          </w:p>
        </w:tc>
        <w:tc>
          <w:tcPr>
            <w:tcW w:w="826" w:type="dxa"/>
            <w:noWrap/>
            <w:vAlign w:val="center"/>
            <w:hideMark/>
          </w:tcPr>
          <w:p w14:paraId="6BAB98F7" w14:textId="77777777" w:rsidR="00C176C7" w:rsidRPr="00C176C7" w:rsidRDefault="00C176C7" w:rsidP="00C176C7">
            <w:pPr>
              <w:jc w:val="center"/>
              <w:rPr>
                <w:sz w:val="18"/>
                <w:szCs w:val="18"/>
              </w:rPr>
            </w:pPr>
            <w:r w:rsidRPr="00C176C7">
              <w:rPr>
                <w:sz w:val="18"/>
                <w:szCs w:val="18"/>
              </w:rPr>
              <w:t>2.91</w:t>
            </w:r>
          </w:p>
        </w:tc>
        <w:tc>
          <w:tcPr>
            <w:tcW w:w="826" w:type="dxa"/>
            <w:noWrap/>
            <w:vAlign w:val="center"/>
            <w:hideMark/>
          </w:tcPr>
          <w:p w14:paraId="31182694"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68CD68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40DEB6D" w14:textId="77777777" w:rsidR="00C176C7" w:rsidRPr="00C176C7" w:rsidRDefault="00C176C7" w:rsidP="00C176C7">
            <w:pPr>
              <w:jc w:val="center"/>
              <w:rPr>
                <w:sz w:val="18"/>
                <w:szCs w:val="18"/>
              </w:rPr>
            </w:pPr>
            <w:r w:rsidRPr="00C176C7">
              <w:rPr>
                <w:sz w:val="18"/>
                <w:szCs w:val="18"/>
              </w:rPr>
              <w:t>611.58</w:t>
            </w:r>
          </w:p>
        </w:tc>
      </w:tr>
      <w:tr w:rsidR="00C176C7" w:rsidRPr="00C176C7" w14:paraId="68FB314C" w14:textId="77777777" w:rsidTr="00C176C7">
        <w:trPr>
          <w:trHeight w:val="255"/>
        </w:trPr>
        <w:tc>
          <w:tcPr>
            <w:tcW w:w="825" w:type="dxa"/>
            <w:vMerge/>
            <w:vAlign w:val="center"/>
            <w:hideMark/>
          </w:tcPr>
          <w:p w14:paraId="7823420F" w14:textId="77777777" w:rsidR="00C176C7" w:rsidRPr="00C176C7" w:rsidRDefault="00C176C7" w:rsidP="00C176C7">
            <w:pPr>
              <w:jc w:val="center"/>
              <w:rPr>
                <w:sz w:val="18"/>
                <w:szCs w:val="18"/>
              </w:rPr>
            </w:pPr>
          </w:p>
        </w:tc>
        <w:tc>
          <w:tcPr>
            <w:tcW w:w="2005" w:type="dxa"/>
            <w:vMerge/>
            <w:vAlign w:val="center"/>
            <w:hideMark/>
          </w:tcPr>
          <w:p w14:paraId="7BAA27AA" w14:textId="77777777" w:rsidR="00C176C7" w:rsidRPr="00C176C7" w:rsidRDefault="00C176C7" w:rsidP="00C176C7">
            <w:pPr>
              <w:jc w:val="center"/>
              <w:rPr>
                <w:sz w:val="18"/>
                <w:szCs w:val="18"/>
              </w:rPr>
            </w:pPr>
          </w:p>
        </w:tc>
        <w:tc>
          <w:tcPr>
            <w:tcW w:w="851" w:type="dxa"/>
            <w:noWrap/>
            <w:vAlign w:val="center"/>
            <w:hideMark/>
          </w:tcPr>
          <w:p w14:paraId="49C0AC7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FA4B62E"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6CEDECF5"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7EA862B8" w14:textId="77777777" w:rsidR="00C176C7" w:rsidRPr="00C176C7" w:rsidRDefault="00C176C7" w:rsidP="00C176C7">
            <w:pPr>
              <w:jc w:val="center"/>
              <w:rPr>
                <w:sz w:val="18"/>
                <w:szCs w:val="18"/>
              </w:rPr>
            </w:pPr>
            <w:r w:rsidRPr="00C176C7">
              <w:rPr>
                <w:sz w:val="18"/>
                <w:szCs w:val="18"/>
              </w:rPr>
              <w:t>606.48</w:t>
            </w:r>
          </w:p>
        </w:tc>
        <w:tc>
          <w:tcPr>
            <w:tcW w:w="826" w:type="dxa"/>
            <w:noWrap/>
            <w:vAlign w:val="center"/>
            <w:hideMark/>
          </w:tcPr>
          <w:p w14:paraId="1CE02674" w14:textId="77777777" w:rsidR="00C176C7" w:rsidRPr="00C176C7" w:rsidRDefault="00C176C7" w:rsidP="00C176C7">
            <w:pPr>
              <w:jc w:val="center"/>
              <w:rPr>
                <w:sz w:val="18"/>
                <w:szCs w:val="18"/>
              </w:rPr>
            </w:pPr>
            <w:r w:rsidRPr="00C176C7">
              <w:rPr>
                <w:sz w:val="18"/>
                <w:szCs w:val="18"/>
              </w:rPr>
              <w:t>2.87</w:t>
            </w:r>
          </w:p>
        </w:tc>
        <w:tc>
          <w:tcPr>
            <w:tcW w:w="826" w:type="dxa"/>
            <w:noWrap/>
            <w:vAlign w:val="center"/>
            <w:hideMark/>
          </w:tcPr>
          <w:p w14:paraId="5E30027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2DC40C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6AE54E3" w14:textId="77777777" w:rsidR="00C176C7" w:rsidRPr="00C176C7" w:rsidRDefault="00C176C7" w:rsidP="00C176C7">
            <w:pPr>
              <w:jc w:val="center"/>
              <w:rPr>
                <w:sz w:val="18"/>
                <w:szCs w:val="18"/>
              </w:rPr>
            </w:pPr>
            <w:r w:rsidRPr="00C176C7">
              <w:rPr>
                <w:sz w:val="18"/>
                <w:szCs w:val="18"/>
              </w:rPr>
              <w:t>621.35</w:t>
            </w:r>
          </w:p>
        </w:tc>
      </w:tr>
      <w:tr w:rsidR="00C176C7" w:rsidRPr="00C176C7" w14:paraId="7A341B96" w14:textId="77777777" w:rsidTr="00C176C7">
        <w:trPr>
          <w:trHeight w:val="255"/>
        </w:trPr>
        <w:tc>
          <w:tcPr>
            <w:tcW w:w="825" w:type="dxa"/>
            <w:vMerge/>
            <w:vAlign w:val="center"/>
            <w:hideMark/>
          </w:tcPr>
          <w:p w14:paraId="079F3097" w14:textId="77777777" w:rsidR="00C176C7" w:rsidRPr="00C176C7" w:rsidRDefault="00C176C7" w:rsidP="00C176C7">
            <w:pPr>
              <w:jc w:val="center"/>
              <w:rPr>
                <w:sz w:val="18"/>
                <w:szCs w:val="18"/>
              </w:rPr>
            </w:pPr>
          </w:p>
        </w:tc>
        <w:tc>
          <w:tcPr>
            <w:tcW w:w="2005" w:type="dxa"/>
            <w:vMerge/>
            <w:vAlign w:val="center"/>
            <w:hideMark/>
          </w:tcPr>
          <w:p w14:paraId="0117CDA0" w14:textId="77777777" w:rsidR="00C176C7" w:rsidRPr="00C176C7" w:rsidRDefault="00C176C7" w:rsidP="00C176C7">
            <w:pPr>
              <w:jc w:val="center"/>
              <w:rPr>
                <w:sz w:val="18"/>
                <w:szCs w:val="18"/>
              </w:rPr>
            </w:pPr>
          </w:p>
        </w:tc>
        <w:tc>
          <w:tcPr>
            <w:tcW w:w="851" w:type="dxa"/>
            <w:noWrap/>
            <w:vAlign w:val="center"/>
            <w:hideMark/>
          </w:tcPr>
          <w:p w14:paraId="0938328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BF6BF0E"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540C5DE7"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797B58F5" w14:textId="77777777" w:rsidR="00C176C7" w:rsidRPr="00C176C7" w:rsidRDefault="00C176C7" w:rsidP="00C176C7">
            <w:pPr>
              <w:jc w:val="center"/>
              <w:rPr>
                <w:sz w:val="18"/>
                <w:szCs w:val="18"/>
              </w:rPr>
            </w:pPr>
            <w:r w:rsidRPr="00C176C7">
              <w:rPr>
                <w:sz w:val="18"/>
                <w:szCs w:val="18"/>
              </w:rPr>
              <w:t>601.77</w:t>
            </w:r>
          </w:p>
        </w:tc>
        <w:tc>
          <w:tcPr>
            <w:tcW w:w="826" w:type="dxa"/>
            <w:noWrap/>
            <w:vAlign w:val="center"/>
            <w:hideMark/>
          </w:tcPr>
          <w:p w14:paraId="0C109A61" w14:textId="77777777" w:rsidR="00C176C7" w:rsidRPr="00C176C7" w:rsidRDefault="00C176C7" w:rsidP="00C176C7">
            <w:pPr>
              <w:jc w:val="center"/>
              <w:rPr>
                <w:sz w:val="18"/>
                <w:szCs w:val="18"/>
              </w:rPr>
            </w:pPr>
            <w:r w:rsidRPr="00C176C7">
              <w:rPr>
                <w:sz w:val="18"/>
                <w:szCs w:val="18"/>
              </w:rPr>
              <w:t>2.96</w:t>
            </w:r>
          </w:p>
        </w:tc>
        <w:tc>
          <w:tcPr>
            <w:tcW w:w="826" w:type="dxa"/>
            <w:noWrap/>
            <w:vAlign w:val="center"/>
            <w:hideMark/>
          </w:tcPr>
          <w:p w14:paraId="73FF39F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15F20C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786128" w14:textId="77777777" w:rsidR="00C176C7" w:rsidRPr="00C176C7" w:rsidRDefault="00C176C7" w:rsidP="00C176C7">
            <w:pPr>
              <w:jc w:val="center"/>
              <w:rPr>
                <w:sz w:val="18"/>
                <w:szCs w:val="18"/>
              </w:rPr>
            </w:pPr>
            <w:r w:rsidRPr="00C176C7">
              <w:rPr>
                <w:sz w:val="18"/>
                <w:szCs w:val="18"/>
              </w:rPr>
              <w:t>616.17</w:t>
            </w:r>
          </w:p>
        </w:tc>
      </w:tr>
      <w:tr w:rsidR="00C176C7" w:rsidRPr="00C176C7" w14:paraId="29485AC8" w14:textId="77777777" w:rsidTr="00C176C7">
        <w:trPr>
          <w:trHeight w:val="255"/>
        </w:trPr>
        <w:tc>
          <w:tcPr>
            <w:tcW w:w="825" w:type="dxa"/>
            <w:vMerge/>
            <w:vAlign w:val="center"/>
            <w:hideMark/>
          </w:tcPr>
          <w:p w14:paraId="3C134473" w14:textId="77777777" w:rsidR="00C176C7" w:rsidRPr="00C176C7" w:rsidRDefault="00C176C7" w:rsidP="00C176C7">
            <w:pPr>
              <w:jc w:val="center"/>
              <w:rPr>
                <w:sz w:val="18"/>
                <w:szCs w:val="18"/>
              </w:rPr>
            </w:pPr>
          </w:p>
        </w:tc>
        <w:tc>
          <w:tcPr>
            <w:tcW w:w="2005" w:type="dxa"/>
            <w:vMerge w:val="restart"/>
            <w:noWrap/>
            <w:vAlign w:val="center"/>
            <w:hideMark/>
          </w:tcPr>
          <w:p w14:paraId="4A35CC77"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CF1BF2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13F37C6"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614B8364"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28FC72B7" w14:textId="77777777" w:rsidR="00C176C7" w:rsidRPr="00C176C7" w:rsidRDefault="00C176C7" w:rsidP="00C176C7">
            <w:pPr>
              <w:jc w:val="center"/>
              <w:rPr>
                <w:sz w:val="18"/>
                <w:szCs w:val="18"/>
              </w:rPr>
            </w:pPr>
            <w:r w:rsidRPr="00C176C7">
              <w:rPr>
                <w:sz w:val="18"/>
                <w:szCs w:val="18"/>
              </w:rPr>
              <w:t>601.77</w:t>
            </w:r>
          </w:p>
        </w:tc>
        <w:tc>
          <w:tcPr>
            <w:tcW w:w="826" w:type="dxa"/>
            <w:noWrap/>
            <w:vAlign w:val="center"/>
            <w:hideMark/>
          </w:tcPr>
          <w:p w14:paraId="77C992B8" w14:textId="77777777" w:rsidR="00C176C7" w:rsidRPr="00C176C7" w:rsidRDefault="00C176C7" w:rsidP="00C176C7">
            <w:pPr>
              <w:jc w:val="center"/>
              <w:rPr>
                <w:sz w:val="18"/>
                <w:szCs w:val="18"/>
              </w:rPr>
            </w:pPr>
            <w:r w:rsidRPr="00C176C7">
              <w:rPr>
                <w:sz w:val="18"/>
                <w:szCs w:val="18"/>
              </w:rPr>
              <w:t>2.97</w:t>
            </w:r>
          </w:p>
        </w:tc>
        <w:tc>
          <w:tcPr>
            <w:tcW w:w="826" w:type="dxa"/>
            <w:noWrap/>
            <w:vAlign w:val="center"/>
            <w:hideMark/>
          </w:tcPr>
          <w:p w14:paraId="0B0E9E8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AE5248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B6DCFB" w14:textId="77777777" w:rsidR="00C176C7" w:rsidRPr="00C176C7" w:rsidRDefault="00C176C7" w:rsidP="00C176C7">
            <w:pPr>
              <w:jc w:val="center"/>
              <w:rPr>
                <w:sz w:val="18"/>
                <w:szCs w:val="18"/>
              </w:rPr>
            </w:pPr>
            <w:r w:rsidRPr="00C176C7">
              <w:rPr>
                <w:sz w:val="18"/>
                <w:szCs w:val="18"/>
              </w:rPr>
              <w:t>616.17</w:t>
            </w:r>
          </w:p>
        </w:tc>
      </w:tr>
      <w:tr w:rsidR="00C176C7" w:rsidRPr="00C176C7" w14:paraId="2DB29BB0" w14:textId="77777777" w:rsidTr="00C176C7">
        <w:trPr>
          <w:trHeight w:val="255"/>
        </w:trPr>
        <w:tc>
          <w:tcPr>
            <w:tcW w:w="825" w:type="dxa"/>
            <w:vMerge/>
            <w:vAlign w:val="center"/>
            <w:hideMark/>
          </w:tcPr>
          <w:p w14:paraId="57CF7D14" w14:textId="77777777" w:rsidR="00C176C7" w:rsidRPr="00C176C7" w:rsidRDefault="00C176C7" w:rsidP="00C176C7">
            <w:pPr>
              <w:jc w:val="center"/>
              <w:rPr>
                <w:sz w:val="18"/>
                <w:szCs w:val="18"/>
              </w:rPr>
            </w:pPr>
          </w:p>
        </w:tc>
        <w:tc>
          <w:tcPr>
            <w:tcW w:w="2005" w:type="dxa"/>
            <w:vMerge/>
            <w:vAlign w:val="center"/>
            <w:hideMark/>
          </w:tcPr>
          <w:p w14:paraId="4DFE3A9C" w14:textId="77777777" w:rsidR="00C176C7" w:rsidRPr="00C176C7" w:rsidRDefault="00C176C7" w:rsidP="00C176C7">
            <w:pPr>
              <w:jc w:val="center"/>
              <w:rPr>
                <w:sz w:val="18"/>
                <w:szCs w:val="18"/>
              </w:rPr>
            </w:pPr>
          </w:p>
        </w:tc>
        <w:tc>
          <w:tcPr>
            <w:tcW w:w="851" w:type="dxa"/>
            <w:noWrap/>
            <w:vAlign w:val="center"/>
            <w:hideMark/>
          </w:tcPr>
          <w:p w14:paraId="2D1B646A"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EE80603"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63B49D9"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5B8D02D7" w14:textId="77777777" w:rsidR="00C176C7" w:rsidRPr="00C176C7" w:rsidRDefault="00C176C7" w:rsidP="00C176C7">
            <w:pPr>
              <w:jc w:val="center"/>
              <w:rPr>
                <w:sz w:val="18"/>
                <w:szCs w:val="18"/>
              </w:rPr>
            </w:pPr>
            <w:r w:rsidRPr="00C176C7">
              <w:rPr>
                <w:sz w:val="18"/>
                <w:szCs w:val="18"/>
              </w:rPr>
              <w:t>606.48</w:t>
            </w:r>
          </w:p>
        </w:tc>
        <w:tc>
          <w:tcPr>
            <w:tcW w:w="826" w:type="dxa"/>
            <w:noWrap/>
            <w:vAlign w:val="center"/>
            <w:hideMark/>
          </w:tcPr>
          <w:p w14:paraId="4BB2D96E" w14:textId="77777777" w:rsidR="00C176C7" w:rsidRPr="00C176C7" w:rsidRDefault="00C176C7" w:rsidP="00C176C7">
            <w:pPr>
              <w:jc w:val="center"/>
              <w:rPr>
                <w:sz w:val="18"/>
                <w:szCs w:val="18"/>
              </w:rPr>
            </w:pPr>
            <w:r w:rsidRPr="00C176C7">
              <w:rPr>
                <w:sz w:val="18"/>
                <w:szCs w:val="18"/>
              </w:rPr>
              <w:t>2.88</w:t>
            </w:r>
          </w:p>
        </w:tc>
        <w:tc>
          <w:tcPr>
            <w:tcW w:w="826" w:type="dxa"/>
            <w:noWrap/>
            <w:vAlign w:val="center"/>
            <w:hideMark/>
          </w:tcPr>
          <w:p w14:paraId="274C3D4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D8CC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1EABD3" w14:textId="77777777" w:rsidR="00C176C7" w:rsidRPr="00C176C7" w:rsidRDefault="00C176C7" w:rsidP="00C176C7">
            <w:pPr>
              <w:jc w:val="center"/>
              <w:rPr>
                <w:sz w:val="18"/>
                <w:szCs w:val="18"/>
              </w:rPr>
            </w:pPr>
            <w:r w:rsidRPr="00C176C7">
              <w:rPr>
                <w:sz w:val="18"/>
                <w:szCs w:val="18"/>
              </w:rPr>
              <w:t>621.36</w:t>
            </w:r>
          </w:p>
        </w:tc>
      </w:tr>
      <w:tr w:rsidR="00C176C7" w:rsidRPr="00C176C7" w14:paraId="0C24FC55" w14:textId="77777777" w:rsidTr="00C176C7">
        <w:trPr>
          <w:trHeight w:val="255"/>
        </w:trPr>
        <w:tc>
          <w:tcPr>
            <w:tcW w:w="825" w:type="dxa"/>
            <w:vMerge/>
            <w:vAlign w:val="center"/>
            <w:hideMark/>
          </w:tcPr>
          <w:p w14:paraId="380B8734" w14:textId="77777777" w:rsidR="00C176C7" w:rsidRPr="00C176C7" w:rsidRDefault="00C176C7" w:rsidP="00C176C7">
            <w:pPr>
              <w:jc w:val="center"/>
              <w:rPr>
                <w:sz w:val="18"/>
                <w:szCs w:val="18"/>
              </w:rPr>
            </w:pPr>
          </w:p>
        </w:tc>
        <w:tc>
          <w:tcPr>
            <w:tcW w:w="2005" w:type="dxa"/>
            <w:vMerge/>
            <w:vAlign w:val="center"/>
            <w:hideMark/>
          </w:tcPr>
          <w:p w14:paraId="2D4EAEAF" w14:textId="77777777" w:rsidR="00C176C7" w:rsidRPr="00C176C7" w:rsidRDefault="00C176C7" w:rsidP="00C176C7">
            <w:pPr>
              <w:jc w:val="center"/>
              <w:rPr>
                <w:sz w:val="18"/>
                <w:szCs w:val="18"/>
              </w:rPr>
            </w:pPr>
          </w:p>
        </w:tc>
        <w:tc>
          <w:tcPr>
            <w:tcW w:w="851" w:type="dxa"/>
            <w:noWrap/>
            <w:vAlign w:val="center"/>
            <w:hideMark/>
          </w:tcPr>
          <w:p w14:paraId="3E902C6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C04CB3B"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1EF55F6B"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465A3C33" w14:textId="77777777" w:rsidR="00C176C7" w:rsidRPr="00C176C7" w:rsidRDefault="00C176C7" w:rsidP="00C176C7">
            <w:pPr>
              <w:jc w:val="center"/>
              <w:rPr>
                <w:sz w:val="18"/>
                <w:szCs w:val="18"/>
              </w:rPr>
            </w:pPr>
            <w:r w:rsidRPr="00C176C7">
              <w:rPr>
                <w:sz w:val="18"/>
                <w:szCs w:val="18"/>
              </w:rPr>
              <w:t>597.59</w:t>
            </w:r>
          </w:p>
        </w:tc>
        <w:tc>
          <w:tcPr>
            <w:tcW w:w="826" w:type="dxa"/>
            <w:noWrap/>
            <w:vAlign w:val="center"/>
            <w:hideMark/>
          </w:tcPr>
          <w:p w14:paraId="0EC45070" w14:textId="77777777" w:rsidR="00C176C7" w:rsidRPr="00C176C7" w:rsidRDefault="00C176C7" w:rsidP="00C176C7">
            <w:pPr>
              <w:jc w:val="center"/>
              <w:rPr>
                <w:sz w:val="18"/>
                <w:szCs w:val="18"/>
              </w:rPr>
            </w:pPr>
            <w:r w:rsidRPr="00C176C7">
              <w:rPr>
                <w:sz w:val="18"/>
                <w:szCs w:val="18"/>
              </w:rPr>
              <w:t>2.92</w:t>
            </w:r>
          </w:p>
        </w:tc>
        <w:tc>
          <w:tcPr>
            <w:tcW w:w="826" w:type="dxa"/>
            <w:noWrap/>
            <w:vAlign w:val="center"/>
            <w:hideMark/>
          </w:tcPr>
          <w:p w14:paraId="1C4E9F5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F43D7D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8BB7FDC" w14:textId="77777777" w:rsidR="00C176C7" w:rsidRPr="00C176C7" w:rsidRDefault="00C176C7" w:rsidP="00C176C7">
            <w:pPr>
              <w:jc w:val="center"/>
              <w:rPr>
                <w:sz w:val="18"/>
                <w:szCs w:val="18"/>
              </w:rPr>
            </w:pPr>
            <w:r w:rsidRPr="00C176C7">
              <w:rPr>
                <w:sz w:val="18"/>
                <w:szCs w:val="18"/>
              </w:rPr>
              <w:t>611.58</w:t>
            </w:r>
          </w:p>
        </w:tc>
      </w:tr>
      <w:tr w:rsidR="00C176C7" w:rsidRPr="00C176C7" w14:paraId="26C39ADD" w14:textId="77777777" w:rsidTr="00C176C7">
        <w:trPr>
          <w:trHeight w:val="255"/>
        </w:trPr>
        <w:tc>
          <w:tcPr>
            <w:tcW w:w="825" w:type="dxa"/>
            <w:vMerge/>
            <w:vAlign w:val="center"/>
            <w:hideMark/>
          </w:tcPr>
          <w:p w14:paraId="01F10174" w14:textId="77777777" w:rsidR="00C176C7" w:rsidRPr="00C176C7" w:rsidRDefault="00C176C7" w:rsidP="00C176C7">
            <w:pPr>
              <w:jc w:val="center"/>
              <w:rPr>
                <w:sz w:val="18"/>
                <w:szCs w:val="18"/>
              </w:rPr>
            </w:pPr>
          </w:p>
        </w:tc>
        <w:tc>
          <w:tcPr>
            <w:tcW w:w="2005" w:type="dxa"/>
            <w:vMerge w:val="restart"/>
            <w:noWrap/>
            <w:vAlign w:val="center"/>
            <w:hideMark/>
          </w:tcPr>
          <w:p w14:paraId="15D177F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1FF2FFE5"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84FA62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32A69F61"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3D3D2B53" w14:textId="77777777" w:rsidR="00C176C7" w:rsidRPr="00C176C7" w:rsidRDefault="00C176C7" w:rsidP="00C176C7">
            <w:pPr>
              <w:jc w:val="center"/>
              <w:rPr>
                <w:sz w:val="18"/>
                <w:szCs w:val="18"/>
              </w:rPr>
            </w:pPr>
            <w:r w:rsidRPr="00C176C7">
              <w:rPr>
                <w:sz w:val="18"/>
                <w:szCs w:val="18"/>
              </w:rPr>
              <w:t>391.25</w:t>
            </w:r>
          </w:p>
        </w:tc>
        <w:tc>
          <w:tcPr>
            <w:tcW w:w="826" w:type="dxa"/>
            <w:noWrap/>
            <w:vAlign w:val="center"/>
            <w:hideMark/>
          </w:tcPr>
          <w:p w14:paraId="6EB3D5E2" w14:textId="77777777" w:rsidR="00C176C7" w:rsidRPr="00C176C7" w:rsidRDefault="00C176C7" w:rsidP="00C176C7">
            <w:pPr>
              <w:jc w:val="center"/>
              <w:rPr>
                <w:sz w:val="18"/>
                <w:szCs w:val="18"/>
              </w:rPr>
            </w:pPr>
            <w:r w:rsidRPr="00C176C7">
              <w:rPr>
                <w:sz w:val="18"/>
                <w:szCs w:val="18"/>
              </w:rPr>
              <w:t>66.96</w:t>
            </w:r>
          </w:p>
        </w:tc>
        <w:tc>
          <w:tcPr>
            <w:tcW w:w="826" w:type="dxa"/>
            <w:noWrap/>
            <w:vAlign w:val="center"/>
            <w:hideMark/>
          </w:tcPr>
          <w:p w14:paraId="04212AE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78884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1034BA" w14:textId="77777777" w:rsidR="00C176C7" w:rsidRPr="00C176C7" w:rsidRDefault="00C176C7" w:rsidP="00C176C7">
            <w:pPr>
              <w:jc w:val="center"/>
              <w:rPr>
                <w:sz w:val="18"/>
                <w:szCs w:val="18"/>
              </w:rPr>
            </w:pPr>
            <w:r w:rsidRPr="00C176C7">
              <w:rPr>
                <w:sz w:val="18"/>
                <w:szCs w:val="18"/>
              </w:rPr>
              <w:t>391.25</w:t>
            </w:r>
          </w:p>
        </w:tc>
      </w:tr>
      <w:tr w:rsidR="00C176C7" w:rsidRPr="00C176C7" w14:paraId="50611333" w14:textId="77777777" w:rsidTr="00C176C7">
        <w:trPr>
          <w:trHeight w:val="255"/>
        </w:trPr>
        <w:tc>
          <w:tcPr>
            <w:tcW w:w="825" w:type="dxa"/>
            <w:vMerge/>
            <w:vAlign w:val="center"/>
            <w:hideMark/>
          </w:tcPr>
          <w:p w14:paraId="3918DB37" w14:textId="77777777" w:rsidR="00C176C7" w:rsidRPr="00C176C7" w:rsidRDefault="00C176C7" w:rsidP="00C176C7">
            <w:pPr>
              <w:jc w:val="center"/>
              <w:rPr>
                <w:sz w:val="18"/>
                <w:szCs w:val="18"/>
              </w:rPr>
            </w:pPr>
          </w:p>
        </w:tc>
        <w:tc>
          <w:tcPr>
            <w:tcW w:w="2005" w:type="dxa"/>
            <w:vMerge/>
            <w:vAlign w:val="center"/>
            <w:hideMark/>
          </w:tcPr>
          <w:p w14:paraId="099E9909" w14:textId="77777777" w:rsidR="00C176C7" w:rsidRPr="00C176C7" w:rsidRDefault="00C176C7" w:rsidP="00C176C7">
            <w:pPr>
              <w:jc w:val="center"/>
              <w:rPr>
                <w:sz w:val="18"/>
                <w:szCs w:val="18"/>
              </w:rPr>
            </w:pPr>
          </w:p>
        </w:tc>
        <w:tc>
          <w:tcPr>
            <w:tcW w:w="851" w:type="dxa"/>
            <w:noWrap/>
            <w:vAlign w:val="center"/>
            <w:hideMark/>
          </w:tcPr>
          <w:p w14:paraId="2461AFC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2A075E0"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0D6E864"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7F9E323F" w14:textId="77777777" w:rsidR="00C176C7" w:rsidRPr="00C176C7" w:rsidRDefault="00C176C7" w:rsidP="00C176C7">
            <w:pPr>
              <w:jc w:val="center"/>
              <w:rPr>
                <w:sz w:val="18"/>
                <w:szCs w:val="18"/>
              </w:rPr>
            </w:pPr>
            <w:r w:rsidRPr="00C176C7">
              <w:rPr>
                <w:sz w:val="18"/>
                <w:szCs w:val="18"/>
              </w:rPr>
              <w:t>397.66</w:t>
            </w:r>
          </w:p>
        </w:tc>
        <w:tc>
          <w:tcPr>
            <w:tcW w:w="826" w:type="dxa"/>
            <w:noWrap/>
            <w:vAlign w:val="center"/>
            <w:hideMark/>
          </w:tcPr>
          <w:p w14:paraId="72FA86B5" w14:textId="77777777" w:rsidR="00C176C7" w:rsidRPr="00C176C7" w:rsidRDefault="00C176C7" w:rsidP="00C176C7">
            <w:pPr>
              <w:jc w:val="center"/>
              <w:rPr>
                <w:sz w:val="18"/>
                <w:szCs w:val="18"/>
              </w:rPr>
            </w:pPr>
            <w:r w:rsidRPr="00C176C7">
              <w:rPr>
                <w:sz w:val="18"/>
                <w:szCs w:val="18"/>
              </w:rPr>
              <w:t>66.81</w:t>
            </w:r>
          </w:p>
        </w:tc>
        <w:tc>
          <w:tcPr>
            <w:tcW w:w="826" w:type="dxa"/>
            <w:noWrap/>
            <w:vAlign w:val="center"/>
            <w:hideMark/>
          </w:tcPr>
          <w:p w14:paraId="100EB64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73AA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654DA9" w14:textId="77777777" w:rsidR="00C176C7" w:rsidRPr="00C176C7" w:rsidRDefault="00C176C7" w:rsidP="00C176C7">
            <w:pPr>
              <w:jc w:val="center"/>
              <w:rPr>
                <w:sz w:val="18"/>
                <w:szCs w:val="18"/>
              </w:rPr>
            </w:pPr>
            <w:r w:rsidRPr="00C176C7">
              <w:rPr>
                <w:sz w:val="18"/>
                <w:szCs w:val="18"/>
              </w:rPr>
              <w:t>397.66</w:t>
            </w:r>
          </w:p>
        </w:tc>
      </w:tr>
      <w:tr w:rsidR="00C176C7" w:rsidRPr="00C176C7" w14:paraId="257D6789" w14:textId="77777777" w:rsidTr="00C176C7">
        <w:trPr>
          <w:trHeight w:val="255"/>
        </w:trPr>
        <w:tc>
          <w:tcPr>
            <w:tcW w:w="825" w:type="dxa"/>
            <w:vMerge/>
            <w:vAlign w:val="center"/>
            <w:hideMark/>
          </w:tcPr>
          <w:p w14:paraId="372A7E51" w14:textId="77777777" w:rsidR="00C176C7" w:rsidRPr="00C176C7" w:rsidRDefault="00C176C7" w:rsidP="00C176C7">
            <w:pPr>
              <w:jc w:val="center"/>
              <w:rPr>
                <w:sz w:val="18"/>
                <w:szCs w:val="18"/>
              </w:rPr>
            </w:pPr>
          </w:p>
        </w:tc>
        <w:tc>
          <w:tcPr>
            <w:tcW w:w="2005" w:type="dxa"/>
            <w:vMerge/>
            <w:vAlign w:val="center"/>
            <w:hideMark/>
          </w:tcPr>
          <w:p w14:paraId="743CCDC0" w14:textId="77777777" w:rsidR="00C176C7" w:rsidRPr="00C176C7" w:rsidRDefault="00C176C7" w:rsidP="00C176C7">
            <w:pPr>
              <w:jc w:val="center"/>
              <w:rPr>
                <w:sz w:val="18"/>
                <w:szCs w:val="18"/>
              </w:rPr>
            </w:pPr>
          </w:p>
        </w:tc>
        <w:tc>
          <w:tcPr>
            <w:tcW w:w="851" w:type="dxa"/>
            <w:noWrap/>
            <w:vAlign w:val="center"/>
            <w:hideMark/>
          </w:tcPr>
          <w:p w14:paraId="5BAE474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7F0FA1B"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02B7C810"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5F82B0A7" w14:textId="77777777" w:rsidR="00C176C7" w:rsidRPr="00C176C7" w:rsidRDefault="00C176C7" w:rsidP="00C176C7">
            <w:pPr>
              <w:jc w:val="center"/>
              <w:rPr>
                <w:sz w:val="18"/>
                <w:szCs w:val="18"/>
              </w:rPr>
            </w:pPr>
            <w:r w:rsidRPr="00C176C7">
              <w:rPr>
                <w:sz w:val="18"/>
                <w:szCs w:val="18"/>
              </w:rPr>
              <w:t>401.59</w:t>
            </w:r>
          </w:p>
        </w:tc>
        <w:tc>
          <w:tcPr>
            <w:tcW w:w="826" w:type="dxa"/>
            <w:noWrap/>
            <w:vAlign w:val="center"/>
            <w:hideMark/>
          </w:tcPr>
          <w:p w14:paraId="33BFE245" w14:textId="77777777" w:rsidR="00C176C7" w:rsidRPr="00C176C7" w:rsidRDefault="00C176C7" w:rsidP="00C176C7">
            <w:pPr>
              <w:jc w:val="center"/>
              <w:rPr>
                <w:sz w:val="18"/>
                <w:szCs w:val="18"/>
              </w:rPr>
            </w:pPr>
            <w:r w:rsidRPr="00C176C7">
              <w:rPr>
                <w:sz w:val="18"/>
                <w:szCs w:val="18"/>
              </w:rPr>
              <w:t>66.71</w:t>
            </w:r>
          </w:p>
        </w:tc>
        <w:tc>
          <w:tcPr>
            <w:tcW w:w="826" w:type="dxa"/>
            <w:noWrap/>
            <w:vAlign w:val="center"/>
            <w:hideMark/>
          </w:tcPr>
          <w:p w14:paraId="635835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FFBD5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F1AA0" w14:textId="77777777" w:rsidR="00C176C7" w:rsidRPr="00C176C7" w:rsidRDefault="00C176C7" w:rsidP="00C176C7">
            <w:pPr>
              <w:jc w:val="center"/>
              <w:rPr>
                <w:sz w:val="18"/>
                <w:szCs w:val="18"/>
              </w:rPr>
            </w:pPr>
            <w:r w:rsidRPr="00C176C7">
              <w:rPr>
                <w:sz w:val="18"/>
                <w:szCs w:val="18"/>
              </w:rPr>
              <w:t>401.59</w:t>
            </w:r>
          </w:p>
        </w:tc>
      </w:tr>
      <w:tr w:rsidR="00C176C7" w:rsidRPr="00C176C7" w14:paraId="0EAA364A" w14:textId="77777777" w:rsidTr="00C176C7">
        <w:trPr>
          <w:trHeight w:val="255"/>
        </w:trPr>
        <w:tc>
          <w:tcPr>
            <w:tcW w:w="825" w:type="dxa"/>
            <w:vMerge/>
            <w:vAlign w:val="center"/>
            <w:hideMark/>
          </w:tcPr>
          <w:p w14:paraId="56F9AC8A" w14:textId="77777777" w:rsidR="00C176C7" w:rsidRPr="00C176C7" w:rsidRDefault="00C176C7" w:rsidP="00C176C7">
            <w:pPr>
              <w:jc w:val="center"/>
              <w:rPr>
                <w:sz w:val="18"/>
                <w:szCs w:val="18"/>
              </w:rPr>
            </w:pPr>
          </w:p>
        </w:tc>
        <w:tc>
          <w:tcPr>
            <w:tcW w:w="2005" w:type="dxa"/>
            <w:vMerge w:val="restart"/>
            <w:noWrap/>
            <w:vAlign w:val="center"/>
            <w:hideMark/>
          </w:tcPr>
          <w:p w14:paraId="435D05B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62B0562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1E603DD"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102F0C21"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77F11577" w14:textId="77777777" w:rsidR="00C176C7" w:rsidRPr="00C176C7" w:rsidRDefault="00C176C7" w:rsidP="00C176C7">
            <w:pPr>
              <w:jc w:val="center"/>
              <w:rPr>
                <w:sz w:val="18"/>
                <w:szCs w:val="18"/>
              </w:rPr>
            </w:pPr>
            <w:r w:rsidRPr="00C176C7">
              <w:rPr>
                <w:sz w:val="18"/>
                <w:szCs w:val="18"/>
              </w:rPr>
              <w:t>142.10</w:t>
            </w:r>
          </w:p>
        </w:tc>
        <w:tc>
          <w:tcPr>
            <w:tcW w:w="826" w:type="dxa"/>
            <w:noWrap/>
            <w:vAlign w:val="center"/>
            <w:hideMark/>
          </w:tcPr>
          <w:p w14:paraId="76D1815F" w14:textId="77777777" w:rsidR="00C176C7" w:rsidRPr="00C176C7" w:rsidRDefault="00C176C7" w:rsidP="00C176C7">
            <w:pPr>
              <w:jc w:val="center"/>
              <w:rPr>
                <w:sz w:val="18"/>
                <w:szCs w:val="18"/>
              </w:rPr>
            </w:pPr>
            <w:r w:rsidRPr="00C176C7">
              <w:rPr>
                <w:sz w:val="18"/>
                <w:szCs w:val="18"/>
              </w:rPr>
              <w:t>69.98</w:t>
            </w:r>
          </w:p>
        </w:tc>
        <w:tc>
          <w:tcPr>
            <w:tcW w:w="826" w:type="dxa"/>
            <w:noWrap/>
            <w:vAlign w:val="center"/>
            <w:hideMark/>
          </w:tcPr>
          <w:p w14:paraId="5E5CFF3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B6C10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174B21" w14:textId="77777777" w:rsidR="00C176C7" w:rsidRPr="00C176C7" w:rsidRDefault="00C176C7" w:rsidP="00C176C7">
            <w:pPr>
              <w:jc w:val="center"/>
              <w:rPr>
                <w:sz w:val="18"/>
                <w:szCs w:val="18"/>
              </w:rPr>
            </w:pPr>
            <w:r w:rsidRPr="00C176C7">
              <w:rPr>
                <w:sz w:val="18"/>
                <w:szCs w:val="18"/>
              </w:rPr>
              <w:t>142.10</w:t>
            </w:r>
          </w:p>
        </w:tc>
      </w:tr>
      <w:tr w:rsidR="00C176C7" w:rsidRPr="00C176C7" w14:paraId="621D8BD3" w14:textId="77777777" w:rsidTr="00C176C7">
        <w:trPr>
          <w:trHeight w:val="255"/>
        </w:trPr>
        <w:tc>
          <w:tcPr>
            <w:tcW w:w="825" w:type="dxa"/>
            <w:vMerge/>
            <w:vAlign w:val="center"/>
            <w:hideMark/>
          </w:tcPr>
          <w:p w14:paraId="32F16DC1" w14:textId="77777777" w:rsidR="00C176C7" w:rsidRPr="00C176C7" w:rsidRDefault="00C176C7" w:rsidP="00C176C7">
            <w:pPr>
              <w:jc w:val="center"/>
              <w:rPr>
                <w:sz w:val="18"/>
                <w:szCs w:val="18"/>
              </w:rPr>
            </w:pPr>
          </w:p>
        </w:tc>
        <w:tc>
          <w:tcPr>
            <w:tcW w:w="2005" w:type="dxa"/>
            <w:vMerge/>
            <w:vAlign w:val="center"/>
            <w:hideMark/>
          </w:tcPr>
          <w:p w14:paraId="730C59C8" w14:textId="77777777" w:rsidR="00C176C7" w:rsidRPr="00C176C7" w:rsidRDefault="00C176C7" w:rsidP="00C176C7">
            <w:pPr>
              <w:jc w:val="center"/>
              <w:rPr>
                <w:sz w:val="18"/>
                <w:szCs w:val="18"/>
              </w:rPr>
            </w:pPr>
          </w:p>
        </w:tc>
        <w:tc>
          <w:tcPr>
            <w:tcW w:w="851" w:type="dxa"/>
            <w:noWrap/>
            <w:vAlign w:val="center"/>
            <w:hideMark/>
          </w:tcPr>
          <w:p w14:paraId="3BDD313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FB6B413"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0F26F840"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650E5D54" w14:textId="77777777" w:rsidR="00C176C7" w:rsidRPr="00C176C7" w:rsidRDefault="00C176C7" w:rsidP="00C176C7">
            <w:pPr>
              <w:jc w:val="center"/>
              <w:rPr>
                <w:sz w:val="18"/>
                <w:szCs w:val="18"/>
              </w:rPr>
            </w:pPr>
            <w:r w:rsidRPr="00C176C7">
              <w:rPr>
                <w:sz w:val="18"/>
                <w:szCs w:val="18"/>
              </w:rPr>
              <w:t>143.35</w:t>
            </w:r>
          </w:p>
        </w:tc>
        <w:tc>
          <w:tcPr>
            <w:tcW w:w="826" w:type="dxa"/>
            <w:noWrap/>
            <w:vAlign w:val="center"/>
            <w:hideMark/>
          </w:tcPr>
          <w:p w14:paraId="731F548D" w14:textId="77777777" w:rsidR="00C176C7" w:rsidRPr="00C176C7" w:rsidRDefault="00C176C7" w:rsidP="00C176C7">
            <w:pPr>
              <w:jc w:val="center"/>
              <w:rPr>
                <w:sz w:val="18"/>
                <w:szCs w:val="18"/>
              </w:rPr>
            </w:pPr>
            <w:r w:rsidRPr="00C176C7">
              <w:rPr>
                <w:sz w:val="18"/>
                <w:szCs w:val="18"/>
              </w:rPr>
              <w:t>69.81</w:t>
            </w:r>
          </w:p>
        </w:tc>
        <w:tc>
          <w:tcPr>
            <w:tcW w:w="826" w:type="dxa"/>
            <w:noWrap/>
            <w:vAlign w:val="center"/>
            <w:hideMark/>
          </w:tcPr>
          <w:p w14:paraId="13FB9AC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6DEAB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D20BDB" w14:textId="77777777" w:rsidR="00C176C7" w:rsidRPr="00C176C7" w:rsidRDefault="00C176C7" w:rsidP="00C176C7">
            <w:pPr>
              <w:jc w:val="center"/>
              <w:rPr>
                <w:sz w:val="18"/>
                <w:szCs w:val="18"/>
              </w:rPr>
            </w:pPr>
            <w:r w:rsidRPr="00C176C7">
              <w:rPr>
                <w:sz w:val="18"/>
                <w:szCs w:val="18"/>
              </w:rPr>
              <w:t>143.35</w:t>
            </w:r>
          </w:p>
        </w:tc>
      </w:tr>
      <w:tr w:rsidR="00C176C7" w:rsidRPr="00C176C7" w14:paraId="69350992" w14:textId="77777777" w:rsidTr="00C176C7">
        <w:trPr>
          <w:trHeight w:val="255"/>
        </w:trPr>
        <w:tc>
          <w:tcPr>
            <w:tcW w:w="825" w:type="dxa"/>
            <w:vMerge/>
            <w:vAlign w:val="center"/>
            <w:hideMark/>
          </w:tcPr>
          <w:p w14:paraId="228A117E" w14:textId="77777777" w:rsidR="00C176C7" w:rsidRPr="00C176C7" w:rsidRDefault="00C176C7" w:rsidP="00C176C7">
            <w:pPr>
              <w:jc w:val="center"/>
              <w:rPr>
                <w:sz w:val="18"/>
                <w:szCs w:val="18"/>
              </w:rPr>
            </w:pPr>
          </w:p>
        </w:tc>
        <w:tc>
          <w:tcPr>
            <w:tcW w:w="2005" w:type="dxa"/>
            <w:vMerge/>
            <w:vAlign w:val="center"/>
            <w:hideMark/>
          </w:tcPr>
          <w:p w14:paraId="25CDE192" w14:textId="77777777" w:rsidR="00C176C7" w:rsidRPr="00C176C7" w:rsidRDefault="00C176C7" w:rsidP="00C176C7">
            <w:pPr>
              <w:jc w:val="center"/>
              <w:rPr>
                <w:sz w:val="18"/>
                <w:szCs w:val="18"/>
              </w:rPr>
            </w:pPr>
          </w:p>
        </w:tc>
        <w:tc>
          <w:tcPr>
            <w:tcW w:w="851" w:type="dxa"/>
            <w:noWrap/>
            <w:vAlign w:val="center"/>
            <w:hideMark/>
          </w:tcPr>
          <w:p w14:paraId="66536CD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984376C"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504EFB9B"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01174D31" w14:textId="77777777" w:rsidR="00C176C7" w:rsidRPr="00C176C7" w:rsidRDefault="00C176C7" w:rsidP="00C176C7">
            <w:pPr>
              <w:jc w:val="center"/>
              <w:rPr>
                <w:sz w:val="18"/>
                <w:szCs w:val="18"/>
              </w:rPr>
            </w:pPr>
            <w:r w:rsidRPr="00C176C7">
              <w:rPr>
                <w:sz w:val="18"/>
                <w:szCs w:val="18"/>
              </w:rPr>
              <w:t>143.39</w:t>
            </w:r>
          </w:p>
        </w:tc>
        <w:tc>
          <w:tcPr>
            <w:tcW w:w="826" w:type="dxa"/>
            <w:noWrap/>
            <w:vAlign w:val="center"/>
            <w:hideMark/>
          </w:tcPr>
          <w:p w14:paraId="75F90925" w14:textId="77777777" w:rsidR="00C176C7" w:rsidRPr="00C176C7" w:rsidRDefault="00C176C7" w:rsidP="00C176C7">
            <w:pPr>
              <w:jc w:val="center"/>
              <w:rPr>
                <w:sz w:val="18"/>
                <w:szCs w:val="18"/>
              </w:rPr>
            </w:pPr>
            <w:r w:rsidRPr="00C176C7">
              <w:rPr>
                <w:sz w:val="18"/>
                <w:szCs w:val="18"/>
              </w:rPr>
              <w:t>69.77</w:t>
            </w:r>
          </w:p>
        </w:tc>
        <w:tc>
          <w:tcPr>
            <w:tcW w:w="826" w:type="dxa"/>
            <w:noWrap/>
            <w:vAlign w:val="center"/>
            <w:hideMark/>
          </w:tcPr>
          <w:p w14:paraId="6DE0C1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5B422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04B232" w14:textId="77777777" w:rsidR="00C176C7" w:rsidRPr="00C176C7" w:rsidRDefault="00C176C7" w:rsidP="00C176C7">
            <w:pPr>
              <w:jc w:val="center"/>
              <w:rPr>
                <w:sz w:val="18"/>
                <w:szCs w:val="18"/>
              </w:rPr>
            </w:pPr>
            <w:r w:rsidRPr="00C176C7">
              <w:rPr>
                <w:sz w:val="18"/>
                <w:szCs w:val="18"/>
              </w:rPr>
              <w:t>143.39</w:t>
            </w:r>
          </w:p>
        </w:tc>
      </w:tr>
      <w:tr w:rsidR="00C176C7" w:rsidRPr="00C176C7" w14:paraId="414675B0" w14:textId="77777777" w:rsidTr="00C176C7">
        <w:trPr>
          <w:trHeight w:val="255"/>
        </w:trPr>
        <w:tc>
          <w:tcPr>
            <w:tcW w:w="825" w:type="dxa"/>
            <w:vMerge/>
            <w:vAlign w:val="center"/>
            <w:hideMark/>
          </w:tcPr>
          <w:p w14:paraId="32BD04F9" w14:textId="77777777" w:rsidR="00C176C7" w:rsidRPr="00C176C7" w:rsidRDefault="00C176C7" w:rsidP="00C176C7">
            <w:pPr>
              <w:jc w:val="center"/>
              <w:rPr>
                <w:sz w:val="18"/>
                <w:szCs w:val="18"/>
              </w:rPr>
            </w:pPr>
          </w:p>
        </w:tc>
        <w:tc>
          <w:tcPr>
            <w:tcW w:w="2005" w:type="dxa"/>
            <w:vMerge w:val="restart"/>
            <w:noWrap/>
            <w:vAlign w:val="center"/>
            <w:hideMark/>
          </w:tcPr>
          <w:p w14:paraId="1874A39E"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4DB5B21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E7E50C8"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5EEDF17B"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6955D9F1" w14:textId="77777777" w:rsidR="00C176C7" w:rsidRPr="00C176C7" w:rsidRDefault="00C176C7" w:rsidP="00C176C7">
            <w:pPr>
              <w:jc w:val="center"/>
              <w:rPr>
                <w:sz w:val="18"/>
                <w:szCs w:val="18"/>
              </w:rPr>
            </w:pPr>
            <w:r w:rsidRPr="00C176C7">
              <w:rPr>
                <w:sz w:val="18"/>
                <w:szCs w:val="18"/>
              </w:rPr>
              <w:t>62.33</w:t>
            </w:r>
          </w:p>
        </w:tc>
        <w:tc>
          <w:tcPr>
            <w:tcW w:w="826" w:type="dxa"/>
            <w:noWrap/>
            <w:vAlign w:val="center"/>
            <w:hideMark/>
          </w:tcPr>
          <w:p w14:paraId="1D96DFB9" w14:textId="77777777" w:rsidR="00C176C7" w:rsidRPr="00C176C7" w:rsidRDefault="00C176C7" w:rsidP="00C176C7">
            <w:pPr>
              <w:jc w:val="center"/>
              <w:rPr>
                <w:sz w:val="18"/>
                <w:szCs w:val="18"/>
              </w:rPr>
            </w:pPr>
            <w:r w:rsidRPr="00C176C7">
              <w:rPr>
                <w:sz w:val="18"/>
                <w:szCs w:val="18"/>
              </w:rPr>
              <w:t>0.86</w:t>
            </w:r>
          </w:p>
        </w:tc>
        <w:tc>
          <w:tcPr>
            <w:tcW w:w="826" w:type="dxa"/>
            <w:noWrap/>
            <w:vAlign w:val="center"/>
            <w:hideMark/>
          </w:tcPr>
          <w:p w14:paraId="401188A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BB3932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3222DDE" w14:textId="77777777" w:rsidR="00C176C7" w:rsidRPr="00C176C7" w:rsidRDefault="00C176C7" w:rsidP="00C176C7">
            <w:pPr>
              <w:jc w:val="center"/>
              <w:rPr>
                <w:sz w:val="18"/>
                <w:szCs w:val="18"/>
              </w:rPr>
            </w:pPr>
            <w:r w:rsidRPr="00C176C7">
              <w:rPr>
                <w:sz w:val="18"/>
                <w:szCs w:val="18"/>
              </w:rPr>
              <w:t>42.88</w:t>
            </w:r>
          </w:p>
        </w:tc>
      </w:tr>
      <w:tr w:rsidR="00C176C7" w:rsidRPr="00C176C7" w14:paraId="7034EFCD" w14:textId="77777777" w:rsidTr="00C176C7">
        <w:trPr>
          <w:trHeight w:val="255"/>
        </w:trPr>
        <w:tc>
          <w:tcPr>
            <w:tcW w:w="825" w:type="dxa"/>
            <w:vMerge/>
            <w:vAlign w:val="center"/>
            <w:hideMark/>
          </w:tcPr>
          <w:p w14:paraId="471DCB30" w14:textId="77777777" w:rsidR="00C176C7" w:rsidRPr="00C176C7" w:rsidRDefault="00C176C7" w:rsidP="00C176C7">
            <w:pPr>
              <w:jc w:val="center"/>
              <w:rPr>
                <w:sz w:val="18"/>
                <w:szCs w:val="18"/>
              </w:rPr>
            </w:pPr>
          </w:p>
        </w:tc>
        <w:tc>
          <w:tcPr>
            <w:tcW w:w="2005" w:type="dxa"/>
            <w:vMerge/>
            <w:vAlign w:val="center"/>
            <w:hideMark/>
          </w:tcPr>
          <w:p w14:paraId="5D08B9A4" w14:textId="77777777" w:rsidR="00C176C7" w:rsidRPr="00C176C7" w:rsidRDefault="00C176C7" w:rsidP="00C176C7">
            <w:pPr>
              <w:jc w:val="center"/>
              <w:rPr>
                <w:sz w:val="18"/>
                <w:szCs w:val="18"/>
              </w:rPr>
            </w:pPr>
          </w:p>
        </w:tc>
        <w:tc>
          <w:tcPr>
            <w:tcW w:w="851" w:type="dxa"/>
            <w:noWrap/>
            <w:vAlign w:val="center"/>
            <w:hideMark/>
          </w:tcPr>
          <w:p w14:paraId="32C6B42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BFAF5E5"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35B819F9"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72C93FBE" w14:textId="77777777" w:rsidR="00C176C7" w:rsidRPr="00C176C7" w:rsidRDefault="00C176C7" w:rsidP="00C176C7">
            <w:pPr>
              <w:jc w:val="center"/>
              <w:rPr>
                <w:sz w:val="18"/>
                <w:szCs w:val="18"/>
              </w:rPr>
            </w:pPr>
            <w:r w:rsidRPr="00C176C7">
              <w:rPr>
                <w:sz w:val="18"/>
                <w:szCs w:val="18"/>
              </w:rPr>
              <w:t>63.06</w:t>
            </w:r>
          </w:p>
        </w:tc>
        <w:tc>
          <w:tcPr>
            <w:tcW w:w="826" w:type="dxa"/>
            <w:noWrap/>
            <w:vAlign w:val="center"/>
            <w:hideMark/>
          </w:tcPr>
          <w:p w14:paraId="2D9F5782"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4ECD6E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CFCB94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65D9BF6" w14:textId="77777777" w:rsidR="00C176C7" w:rsidRPr="00C176C7" w:rsidRDefault="00C176C7" w:rsidP="00C176C7">
            <w:pPr>
              <w:jc w:val="center"/>
              <w:rPr>
                <w:sz w:val="18"/>
                <w:szCs w:val="18"/>
              </w:rPr>
            </w:pPr>
            <w:r w:rsidRPr="00C176C7">
              <w:rPr>
                <w:sz w:val="18"/>
                <w:szCs w:val="18"/>
              </w:rPr>
              <w:t>43.69</w:t>
            </w:r>
          </w:p>
        </w:tc>
      </w:tr>
      <w:tr w:rsidR="00C176C7" w:rsidRPr="00C176C7" w14:paraId="0843C479" w14:textId="77777777" w:rsidTr="00C176C7">
        <w:trPr>
          <w:trHeight w:val="255"/>
        </w:trPr>
        <w:tc>
          <w:tcPr>
            <w:tcW w:w="825" w:type="dxa"/>
            <w:vMerge/>
            <w:vAlign w:val="center"/>
            <w:hideMark/>
          </w:tcPr>
          <w:p w14:paraId="39E07798" w14:textId="77777777" w:rsidR="00C176C7" w:rsidRPr="00C176C7" w:rsidRDefault="00C176C7" w:rsidP="00C176C7">
            <w:pPr>
              <w:jc w:val="center"/>
              <w:rPr>
                <w:sz w:val="18"/>
                <w:szCs w:val="18"/>
              </w:rPr>
            </w:pPr>
          </w:p>
        </w:tc>
        <w:tc>
          <w:tcPr>
            <w:tcW w:w="2005" w:type="dxa"/>
            <w:vMerge/>
            <w:vAlign w:val="center"/>
            <w:hideMark/>
          </w:tcPr>
          <w:p w14:paraId="7358E040" w14:textId="77777777" w:rsidR="00C176C7" w:rsidRPr="00C176C7" w:rsidRDefault="00C176C7" w:rsidP="00C176C7">
            <w:pPr>
              <w:jc w:val="center"/>
              <w:rPr>
                <w:sz w:val="18"/>
                <w:szCs w:val="18"/>
              </w:rPr>
            </w:pPr>
          </w:p>
        </w:tc>
        <w:tc>
          <w:tcPr>
            <w:tcW w:w="851" w:type="dxa"/>
            <w:noWrap/>
            <w:vAlign w:val="center"/>
            <w:hideMark/>
          </w:tcPr>
          <w:p w14:paraId="339FF5E1"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AA891AE"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4FE98AFD"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4D85F063" w14:textId="77777777" w:rsidR="00C176C7" w:rsidRPr="00C176C7" w:rsidRDefault="00C176C7" w:rsidP="00C176C7">
            <w:pPr>
              <w:jc w:val="center"/>
              <w:rPr>
                <w:sz w:val="18"/>
                <w:szCs w:val="18"/>
              </w:rPr>
            </w:pPr>
            <w:r w:rsidRPr="00C176C7">
              <w:rPr>
                <w:sz w:val="18"/>
                <w:szCs w:val="18"/>
              </w:rPr>
              <w:t>54.98</w:t>
            </w:r>
          </w:p>
        </w:tc>
        <w:tc>
          <w:tcPr>
            <w:tcW w:w="826" w:type="dxa"/>
            <w:noWrap/>
            <w:vAlign w:val="center"/>
            <w:hideMark/>
          </w:tcPr>
          <w:p w14:paraId="2663F60F" w14:textId="77777777" w:rsidR="00C176C7" w:rsidRPr="00C176C7" w:rsidRDefault="00C176C7" w:rsidP="00C176C7">
            <w:pPr>
              <w:jc w:val="center"/>
              <w:rPr>
                <w:sz w:val="18"/>
                <w:szCs w:val="18"/>
              </w:rPr>
            </w:pPr>
            <w:r w:rsidRPr="00C176C7">
              <w:rPr>
                <w:sz w:val="18"/>
                <w:szCs w:val="18"/>
              </w:rPr>
              <w:t>0.32</w:t>
            </w:r>
          </w:p>
        </w:tc>
        <w:tc>
          <w:tcPr>
            <w:tcW w:w="826" w:type="dxa"/>
            <w:noWrap/>
            <w:vAlign w:val="center"/>
            <w:hideMark/>
          </w:tcPr>
          <w:p w14:paraId="63E36D1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6DD352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4C96D9" w14:textId="77777777" w:rsidR="00C176C7" w:rsidRPr="00C176C7" w:rsidRDefault="00C176C7" w:rsidP="00C176C7">
            <w:pPr>
              <w:jc w:val="center"/>
              <w:rPr>
                <w:sz w:val="18"/>
                <w:szCs w:val="18"/>
              </w:rPr>
            </w:pPr>
            <w:r w:rsidRPr="00C176C7">
              <w:rPr>
                <w:sz w:val="18"/>
                <w:szCs w:val="18"/>
              </w:rPr>
              <w:t>34.80</w:t>
            </w:r>
          </w:p>
        </w:tc>
      </w:tr>
      <w:tr w:rsidR="00C176C7" w:rsidRPr="00C176C7" w14:paraId="48E962BB" w14:textId="77777777" w:rsidTr="00C176C7">
        <w:trPr>
          <w:trHeight w:val="255"/>
        </w:trPr>
        <w:tc>
          <w:tcPr>
            <w:tcW w:w="825" w:type="dxa"/>
            <w:vMerge/>
            <w:vAlign w:val="center"/>
            <w:hideMark/>
          </w:tcPr>
          <w:p w14:paraId="2AD50DEE" w14:textId="77777777" w:rsidR="00C176C7" w:rsidRPr="00C176C7" w:rsidRDefault="00C176C7" w:rsidP="00C176C7">
            <w:pPr>
              <w:jc w:val="center"/>
              <w:rPr>
                <w:sz w:val="18"/>
                <w:szCs w:val="18"/>
              </w:rPr>
            </w:pPr>
          </w:p>
        </w:tc>
        <w:tc>
          <w:tcPr>
            <w:tcW w:w="2005" w:type="dxa"/>
            <w:vMerge w:val="restart"/>
            <w:noWrap/>
            <w:vAlign w:val="center"/>
            <w:hideMark/>
          </w:tcPr>
          <w:p w14:paraId="4A84313C"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4C61B97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C14EEEF"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A1F257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7ECE328" w14:textId="77777777" w:rsidR="00C176C7" w:rsidRPr="00C176C7" w:rsidRDefault="00C176C7" w:rsidP="00C176C7">
            <w:pPr>
              <w:jc w:val="center"/>
              <w:rPr>
                <w:sz w:val="18"/>
                <w:szCs w:val="18"/>
              </w:rPr>
            </w:pPr>
            <w:r w:rsidRPr="00C176C7">
              <w:rPr>
                <w:sz w:val="18"/>
                <w:szCs w:val="18"/>
              </w:rPr>
              <w:t>530.16</w:t>
            </w:r>
          </w:p>
        </w:tc>
        <w:tc>
          <w:tcPr>
            <w:tcW w:w="826" w:type="dxa"/>
            <w:noWrap/>
            <w:vAlign w:val="center"/>
            <w:hideMark/>
          </w:tcPr>
          <w:p w14:paraId="25D32D5B" w14:textId="77777777" w:rsidR="00C176C7" w:rsidRPr="00C176C7" w:rsidRDefault="00C176C7" w:rsidP="00C176C7">
            <w:pPr>
              <w:jc w:val="center"/>
              <w:rPr>
                <w:sz w:val="18"/>
                <w:szCs w:val="18"/>
              </w:rPr>
            </w:pPr>
            <w:r w:rsidRPr="00C176C7">
              <w:rPr>
                <w:sz w:val="18"/>
                <w:szCs w:val="18"/>
              </w:rPr>
              <w:t>94.78</w:t>
            </w:r>
          </w:p>
        </w:tc>
        <w:tc>
          <w:tcPr>
            <w:tcW w:w="826" w:type="dxa"/>
            <w:noWrap/>
            <w:vAlign w:val="center"/>
            <w:hideMark/>
          </w:tcPr>
          <w:p w14:paraId="317FBBE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5837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46C467" w14:textId="77777777" w:rsidR="00C176C7" w:rsidRPr="00C176C7" w:rsidRDefault="00C176C7" w:rsidP="00C176C7">
            <w:pPr>
              <w:jc w:val="center"/>
              <w:rPr>
                <w:sz w:val="18"/>
                <w:szCs w:val="18"/>
              </w:rPr>
            </w:pPr>
            <w:r w:rsidRPr="00C176C7">
              <w:rPr>
                <w:sz w:val="18"/>
                <w:szCs w:val="18"/>
              </w:rPr>
              <w:t>530.16</w:t>
            </w:r>
          </w:p>
        </w:tc>
      </w:tr>
      <w:tr w:rsidR="00C176C7" w:rsidRPr="00C176C7" w14:paraId="3D93D1EF" w14:textId="77777777" w:rsidTr="00C176C7">
        <w:trPr>
          <w:trHeight w:val="255"/>
        </w:trPr>
        <w:tc>
          <w:tcPr>
            <w:tcW w:w="825" w:type="dxa"/>
            <w:vMerge/>
            <w:vAlign w:val="center"/>
            <w:hideMark/>
          </w:tcPr>
          <w:p w14:paraId="3C7D8C6E" w14:textId="77777777" w:rsidR="00C176C7" w:rsidRPr="00C176C7" w:rsidRDefault="00C176C7" w:rsidP="00C176C7">
            <w:pPr>
              <w:jc w:val="center"/>
              <w:rPr>
                <w:sz w:val="18"/>
                <w:szCs w:val="18"/>
              </w:rPr>
            </w:pPr>
          </w:p>
        </w:tc>
        <w:tc>
          <w:tcPr>
            <w:tcW w:w="2005" w:type="dxa"/>
            <w:vMerge/>
            <w:vAlign w:val="center"/>
            <w:hideMark/>
          </w:tcPr>
          <w:p w14:paraId="37813266" w14:textId="77777777" w:rsidR="00C176C7" w:rsidRPr="00C176C7" w:rsidRDefault="00C176C7" w:rsidP="00C176C7">
            <w:pPr>
              <w:jc w:val="center"/>
              <w:rPr>
                <w:sz w:val="18"/>
                <w:szCs w:val="18"/>
              </w:rPr>
            </w:pPr>
          </w:p>
        </w:tc>
        <w:tc>
          <w:tcPr>
            <w:tcW w:w="851" w:type="dxa"/>
            <w:noWrap/>
            <w:vAlign w:val="center"/>
            <w:hideMark/>
          </w:tcPr>
          <w:p w14:paraId="7277561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672F4EF4"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1CF4DE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9010CE1" w14:textId="77777777" w:rsidR="00C176C7" w:rsidRPr="00C176C7" w:rsidRDefault="00C176C7" w:rsidP="00C176C7">
            <w:pPr>
              <w:jc w:val="center"/>
              <w:rPr>
                <w:sz w:val="18"/>
                <w:szCs w:val="18"/>
              </w:rPr>
            </w:pPr>
            <w:r w:rsidRPr="00C176C7">
              <w:rPr>
                <w:sz w:val="18"/>
                <w:szCs w:val="18"/>
              </w:rPr>
              <w:t>528.98</w:t>
            </w:r>
          </w:p>
        </w:tc>
        <w:tc>
          <w:tcPr>
            <w:tcW w:w="826" w:type="dxa"/>
            <w:noWrap/>
            <w:vAlign w:val="center"/>
            <w:hideMark/>
          </w:tcPr>
          <w:p w14:paraId="38581CEF" w14:textId="77777777" w:rsidR="00C176C7" w:rsidRPr="00C176C7" w:rsidRDefault="00C176C7" w:rsidP="00C176C7">
            <w:pPr>
              <w:jc w:val="center"/>
              <w:rPr>
                <w:sz w:val="18"/>
                <w:szCs w:val="18"/>
              </w:rPr>
            </w:pPr>
            <w:r w:rsidRPr="00C176C7">
              <w:rPr>
                <w:sz w:val="18"/>
                <w:szCs w:val="18"/>
              </w:rPr>
              <w:t>94.68</w:t>
            </w:r>
          </w:p>
        </w:tc>
        <w:tc>
          <w:tcPr>
            <w:tcW w:w="826" w:type="dxa"/>
            <w:noWrap/>
            <w:vAlign w:val="center"/>
            <w:hideMark/>
          </w:tcPr>
          <w:p w14:paraId="275AC6C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8A4D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28E987" w14:textId="77777777" w:rsidR="00C176C7" w:rsidRPr="00C176C7" w:rsidRDefault="00C176C7" w:rsidP="00C176C7">
            <w:pPr>
              <w:jc w:val="center"/>
              <w:rPr>
                <w:sz w:val="18"/>
                <w:szCs w:val="18"/>
              </w:rPr>
            </w:pPr>
            <w:r w:rsidRPr="00C176C7">
              <w:rPr>
                <w:sz w:val="18"/>
                <w:szCs w:val="18"/>
              </w:rPr>
              <w:t>528.98</w:t>
            </w:r>
          </w:p>
        </w:tc>
      </w:tr>
      <w:tr w:rsidR="00C176C7" w:rsidRPr="00C176C7" w14:paraId="01959FBD" w14:textId="77777777" w:rsidTr="00C176C7">
        <w:trPr>
          <w:trHeight w:val="255"/>
        </w:trPr>
        <w:tc>
          <w:tcPr>
            <w:tcW w:w="825" w:type="dxa"/>
            <w:vMerge/>
            <w:vAlign w:val="center"/>
            <w:hideMark/>
          </w:tcPr>
          <w:p w14:paraId="6AE99B42" w14:textId="77777777" w:rsidR="00C176C7" w:rsidRPr="00C176C7" w:rsidRDefault="00C176C7" w:rsidP="00C176C7">
            <w:pPr>
              <w:jc w:val="center"/>
              <w:rPr>
                <w:sz w:val="18"/>
                <w:szCs w:val="18"/>
              </w:rPr>
            </w:pPr>
          </w:p>
        </w:tc>
        <w:tc>
          <w:tcPr>
            <w:tcW w:w="2005" w:type="dxa"/>
            <w:vMerge/>
            <w:vAlign w:val="center"/>
            <w:hideMark/>
          </w:tcPr>
          <w:p w14:paraId="1EF62039" w14:textId="77777777" w:rsidR="00C176C7" w:rsidRPr="00C176C7" w:rsidRDefault="00C176C7" w:rsidP="00C176C7">
            <w:pPr>
              <w:jc w:val="center"/>
              <w:rPr>
                <w:sz w:val="18"/>
                <w:szCs w:val="18"/>
              </w:rPr>
            </w:pPr>
          </w:p>
        </w:tc>
        <w:tc>
          <w:tcPr>
            <w:tcW w:w="851" w:type="dxa"/>
            <w:noWrap/>
            <w:vAlign w:val="center"/>
            <w:hideMark/>
          </w:tcPr>
          <w:p w14:paraId="633EFE40"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2ACCB66"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3A03BBF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C4F614E" w14:textId="77777777" w:rsidR="00C176C7" w:rsidRPr="00C176C7" w:rsidRDefault="00C176C7" w:rsidP="00C176C7">
            <w:pPr>
              <w:jc w:val="center"/>
              <w:rPr>
                <w:sz w:val="18"/>
                <w:szCs w:val="18"/>
              </w:rPr>
            </w:pPr>
            <w:r w:rsidRPr="00C176C7">
              <w:rPr>
                <w:sz w:val="18"/>
                <w:szCs w:val="18"/>
              </w:rPr>
              <w:t>528.10</w:t>
            </w:r>
          </w:p>
        </w:tc>
        <w:tc>
          <w:tcPr>
            <w:tcW w:w="826" w:type="dxa"/>
            <w:noWrap/>
            <w:vAlign w:val="center"/>
            <w:hideMark/>
          </w:tcPr>
          <w:p w14:paraId="4C54C500" w14:textId="77777777" w:rsidR="00C176C7" w:rsidRPr="00C176C7" w:rsidRDefault="00C176C7" w:rsidP="00C176C7">
            <w:pPr>
              <w:jc w:val="center"/>
              <w:rPr>
                <w:sz w:val="18"/>
                <w:szCs w:val="18"/>
              </w:rPr>
            </w:pPr>
            <w:r w:rsidRPr="00C176C7">
              <w:rPr>
                <w:sz w:val="18"/>
                <w:szCs w:val="18"/>
              </w:rPr>
              <w:t>94.59</w:t>
            </w:r>
          </w:p>
        </w:tc>
        <w:tc>
          <w:tcPr>
            <w:tcW w:w="826" w:type="dxa"/>
            <w:noWrap/>
            <w:vAlign w:val="center"/>
            <w:hideMark/>
          </w:tcPr>
          <w:p w14:paraId="6B167EC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0A296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E23199" w14:textId="77777777" w:rsidR="00C176C7" w:rsidRPr="00C176C7" w:rsidRDefault="00C176C7" w:rsidP="00C176C7">
            <w:pPr>
              <w:jc w:val="center"/>
              <w:rPr>
                <w:sz w:val="18"/>
                <w:szCs w:val="18"/>
              </w:rPr>
            </w:pPr>
            <w:r w:rsidRPr="00C176C7">
              <w:rPr>
                <w:sz w:val="18"/>
                <w:szCs w:val="18"/>
              </w:rPr>
              <w:t>528.10</w:t>
            </w:r>
          </w:p>
        </w:tc>
      </w:tr>
      <w:tr w:rsidR="00C176C7" w:rsidRPr="00C176C7" w14:paraId="1E0C0DD4" w14:textId="77777777" w:rsidTr="00C176C7">
        <w:trPr>
          <w:trHeight w:val="255"/>
        </w:trPr>
        <w:tc>
          <w:tcPr>
            <w:tcW w:w="825" w:type="dxa"/>
            <w:vMerge w:val="restart"/>
            <w:noWrap/>
            <w:vAlign w:val="center"/>
            <w:hideMark/>
          </w:tcPr>
          <w:p w14:paraId="641DD187" w14:textId="77777777" w:rsidR="00C176C7" w:rsidRPr="00C176C7" w:rsidRDefault="00C176C7" w:rsidP="00C176C7">
            <w:pPr>
              <w:jc w:val="center"/>
              <w:rPr>
                <w:sz w:val="18"/>
                <w:szCs w:val="18"/>
              </w:rPr>
            </w:pPr>
            <w:r w:rsidRPr="00C176C7">
              <w:rPr>
                <w:sz w:val="18"/>
                <w:szCs w:val="18"/>
              </w:rPr>
              <w:t>JHP6</w:t>
            </w:r>
          </w:p>
        </w:tc>
        <w:tc>
          <w:tcPr>
            <w:tcW w:w="2005" w:type="dxa"/>
            <w:vMerge w:val="restart"/>
            <w:noWrap/>
            <w:vAlign w:val="center"/>
            <w:hideMark/>
          </w:tcPr>
          <w:p w14:paraId="66FC06E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6DA1AF9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ED96434"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4E61BF3"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2ACAF2E6"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46D52F2E"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7B7FD87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29F53F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5663BAB" w14:textId="77777777" w:rsidR="00C176C7" w:rsidRPr="00C176C7" w:rsidRDefault="00C176C7" w:rsidP="00C176C7">
            <w:pPr>
              <w:jc w:val="center"/>
              <w:rPr>
                <w:sz w:val="18"/>
                <w:szCs w:val="18"/>
              </w:rPr>
            </w:pPr>
            <w:r w:rsidRPr="00C176C7">
              <w:rPr>
                <w:sz w:val="18"/>
                <w:szCs w:val="18"/>
              </w:rPr>
              <w:t>617.27</w:t>
            </w:r>
          </w:p>
        </w:tc>
      </w:tr>
      <w:tr w:rsidR="00C176C7" w:rsidRPr="00C176C7" w14:paraId="73D368BD" w14:textId="77777777" w:rsidTr="00C176C7">
        <w:trPr>
          <w:trHeight w:val="255"/>
        </w:trPr>
        <w:tc>
          <w:tcPr>
            <w:tcW w:w="825" w:type="dxa"/>
            <w:vMerge/>
            <w:vAlign w:val="center"/>
            <w:hideMark/>
          </w:tcPr>
          <w:p w14:paraId="4F7B3769" w14:textId="77777777" w:rsidR="00C176C7" w:rsidRPr="00C176C7" w:rsidRDefault="00C176C7" w:rsidP="00C176C7">
            <w:pPr>
              <w:jc w:val="center"/>
              <w:rPr>
                <w:sz w:val="18"/>
                <w:szCs w:val="18"/>
              </w:rPr>
            </w:pPr>
          </w:p>
        </w:tc>
        <w:tc>
          <w:tcPr>
            <w:tcW w:w="2005" w:type="dxa"/>
            <w:vMerge/>
            <w:vAlign w:val="center"/>
            <w:hideMark/>
          </w:tcPr>
          <w:p w14:paraId="4509963B" w14:textId="77777777" w:rsidR="00C176C7" w:rsidRPr="00C176C7" w:rsidRDefault="00C176C7" w:rsidP="00C176C7">
            <w:pPr>
              <w:jc w:val="center"/>
              <w:rPr>
                <w:sz w:val="18"/>
                <w:szCs w:val="18"/>
              </w:rPr>
            </w:pPr>
          </w:p>
        </w:tc>
        <w:tc>
          <w:tcPr>
            <w:tcW w:w="851" w:type="dxa"/>
            <w:noWrap/>
            <w:vAlign w:val="center"/>
            <w:hideMark/>
          </w:tcPr>
          <w:p w14:paraId="1BD51C2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9A66314"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F33DEB7"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63F3F443"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20EE89C1" w14:textId="77777777" w:rsidR="00C176C7" w:rsidRPr="00C176C7" w:rsidRDefault="00C176C7" w:rsidP="00C176C7">
            <w:pPr>
              <w:jc w:val="center"/>
              <w:rPr>
                <w:sz w:val="18"/>
                <w:szCs w:val="18"/>
              </w:rPr>
            </w:pPr>
            <w:r w:rsidRPr="00C176C7">
              <w:rPr>
                <w:sz w:val="18"/>
                <w:szCs w:val="18"/>
              </w:rPr>
              <w:t>2.05</w:t>
            </w:r>
          </w:p>
        </w:tc>
        <w:tc>
          <w:tcPr>
            <w:tcW w:w="826" w:type="dxa"/>
            <w:noWrap/>
            <w:vAlign w:val="center"/>
            <w:hideMark/>
          </w:tcPr>
          <w:p w14:paraId="7A277BAA"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7C01EB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06668E9" w14:textId="77777777" w:rsidR="00C176C7" w:rsidRPr="00C176C7" w:rsidRDefault="00C176C7" w:rsidP="00C176C7">
            <w:pPr>
              <w:jc w:val="center"/>
              <w:rPr>
                <w:sz w:val="18"/>
                <w:szCs w:val="18"/>
              </w:rPr>
            </w:pPr>
            <w:r w:rsidRPr="00C176C7">
              <w:rPr>
                <w:sz w:val="18"/>
                <w:szCs w:val="18"/>
              </w:rPr>
              <w:t>592.77</w:t>
            </w:r>
          </w:p>
        </w:tc>
      </w:tr>
      <w:tr w:rsidR="00C176C7" w:rsidRPr="00C176C7" w14:paraId="4664E7B7" w14:textId="77777777" w:rsidTr="00C176C7">
        <w:trPr>
          <w:trHeight w:val="255"/>
        </w:trPr>
        <w:tc>
          <w:tcPr>
            <w:tcW w:w="825" w:type="dxa"/>
            <w:vMerge/>
            <w:vAlign w:val="center"/>
            <w:hideMark/>
          </w:tcPr>
          <w:p w14:paraId="10662069" w14:textId="77777777" w:rsidR="00C176C7" w:rsidRPr="00C176C7" w:rsidRDefault="00C176C7" w:rsidP="00C176C7">
            <w:pPr>
              <w:jc w:val="center"/>
              <w:rPr>
                <w:sz w:val="18"/>
                <w:szCs w:val="18"/>
              </w:rPr>
            </w:pPr>
          </w:p>
        </w:tc>
        <w:tc>
          <w:tcPr>
            <w:tcW w:w="2005" w:type="dxa"/>
            <w:vMerge/>
            <w:vAlign w:val="center"/>
            <w:hideMark/>
          </w:tcPr>
          <w:p w14:paraId="38F626D9" w14:textId="77777777" w:rsidR="00C176C7" w:rsidRPr="00C176C7" w:rsidRDefault="00C176C7" w:rsidP="00C176C7">
            <w:pPr>
              <w:jc w:val="center"/>
              <w:rPr>
                <w:sz w:val="18"/>
                <w:szCs w:val="18"/>
              </w:rPr>
            </w:pPr>
          </w:p>
        </w:tc>
        <w:tc>
          <w:tcPr>
            <w:tcW w:w="851" w:type="dxa"/>
            <w:noWrap/>
            <w:vAlign w:val="center"/>
            <w:hideMark/>
          </w:tcPr>
          <w:p w14:paraId="563D305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4746DD3"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01A5E091"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53A4D4E5" w14:textId="77777777" w:rsidR="00C176C7" w:rsidRPr="00C176C7" w:rsidRDefault="00C176C7" w:rsidP="00C176C7">
            <w:pPr>
              <w:jc w:val="center"/>
              <w:rPr>
                <w:sz w:val="18"/>
                <w:szCs w:val="18"/>
              </w:rPr>
            </w:pPr>
            <w:r w:rsidRPr="00C176C7">
              <w:rPr>
                <w:sz w:val="18"/>
                <w:szCs w:val="18"/>
              </w:rPr>
              <w:t>577.07</w:t>
            </w:r>
          </w:p>
        </w:tc>
        <w:tc>
          <w:tcPr>
            <w:tcW w:w="826" w:type="dxa"/>
            <w:noWrap/>
            <w:vAlign w:val="center"/>
            <w:hideMark/>
          </w:tcPr>
          <w:p w14:paraId="75883433" w14:textId="77777777" w:rsidR="00C176C7" w:rsidRPr="00C176C7" w:rsidRDefault="00C176C7" w:rsidP="00C176C7">
            <w:pPr>
              <w:jc w:val="center"/>
              <w:rPr>
                <w:sz w:val="18"/>
                <w:szCs w:val="18"/>
              </w:rPr>
            </w:pPr>
            <w:r w:rsidRPr="00C176C7">
              <w:rPr>
                <w:sz w:val="18"/>
                <w:szCs w:val="18"/>
              </w:rPr>
              <w:t>2.1</w:t>
            </w:r>
          </w:p>
        </w:tc>
        <w:tc>
          <w:tcPr>
            <w:tcW w:w="826" w:type="dxa"/>
            <w:noWrap/>
            <w:vAlign w:val="center"/>
            <w:hideMark/>
          </w:tcPr>
          <w:p w14:paraId="05477A1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224B8D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D34E04" w14:textId="77777777" w:rsidR="00C176C7" w:rsidRPr="00C176C7" w:rsidRDefault="00C176C7" w:rsidP="00C176C7">
            <w:pPr>
              <w:jc w:val="center"/>
              <w:rPr>
                <w:sz w:val="18"/>
                <w:szCs w:val="18"/>
              </w:rPr>
            </w:pPr>
            <w:r w:rsidRPr="00C176C7">
              <w:rPr>
                <w:sz w:val="18"/>
                <w:szCs w:val="18"/>
              </w:rPr>
              <w:t>588.38</w:t>
            </w:r>
          </w:p>
        </w:tc>
      </w:tr>
      <w:tr w:rsidR="00C176C7" w:rsidRPr="00C176C7" w14:paraId="1407E25E" w14:textId="77777777" w:rsidTr="00C176C7">
        <w:trPr>
          <w:trHeight w:val="255"/>
        </w:trPr>
        <w:tc>
          <w:tcPr>
            <w:tcW w:w="825" w:type="dxa"/>
            <w:vMerge/>
            <w:vAlign w:val="center"/>
            <w:hideMark/>
          </w:tcPr>
          <w:p w14:paraId="281A1F7D" w14:textId="77777777" w:rsidR="00C176C7" w:rsidRPr="00C176C7" w:rsidRDefault="00C176C7" w:rsidP="00C176C7">
            <w:pPr>
              <w:jc w:val="center"/>
              <w:rPr>
                <w:sz w:val="18"/>
                <w:szCs w:val="18"/>
              </w:rPr>
            </w:pPr>
          </w:p>
        </w:tc>
        <w:tc>
          <w:tcPr>
            <w:tcW w:w="2005" w:type="dxa"/>
            <w:vMerge w:val="restart"/>
            <w:noWrap/>
            <w:vAlign w:val="center"/>
            <w:hideMark/>
          </w:tcPr>
          <w:p w14:paraId="0D36C73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9865E4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2DBB1F3"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414656D3"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427DA230" w14:textId="77777777" w:rsidR="00C176C7" w:rsidRPr="00C176C7" w:rsidRDefault="00C176C7" w:rsidP="00C176C7">
            <w:pPr>
              <w:jc w:val="center"/>
              <w:rPr>
                <w:sz w:val="18"/>
                <w:szCs w:val="18"/>
              </w:rPr>
            </w:pPr>
            <w:r w:rsidRPr="00C176C7">
              <w:rPr>
                <w:sz w:val="18"/>
                <w:szCs w:val="18"/>
              </w:rPr>
              <w:t>624.01</w:t>
            </w:r>
          </w:p>
        </w:tc>
        <w:tc>
          <w:tcPr>
            <w:tcW w:w="826" w:type="dxa"/>
            <w:noWrap/>
            <w:vAlign w:val="center"/>
            <w:hideMark/>
          </w:tcPr>
          <w:p w14:paraId="68C3EB7E" w14:textId="77777777" w:rsidR="00C176C7" w:rsidRPr="00C176C7" w:rsidRDefault="00C176C7" w:rsidP="00C176C7">
            <w:pPr>
              <w:jc w:val="center"/>
              <w:rPr>
                <w:sz w:val="18"/>
                <w:szCs w:val="18"/>
              </w:rPr>
            </w:pPr>
            <w:r w:rsidRPr="00C176C7">
              <w:rPr>
                <w:sz w:val="18"/>
                <w:szCs w:val="18"/>
              </w:rPr>
              <w:t>94.98</w:t>
            </w:r>
          </w:p>
        </w:tc>
        <w:tc>
          <w:tcPr>
            <w:tcW w:w="826" w:type="dxa"/>
            <w:noWrap/>
            <w:vAlign w:val="center"/>
            <w:hideMark/>
          </w:tcPr>
          <w:p w14:paraId="3F2E3BB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BB6518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632ED1" w14:textId="77777777" w:rsidR="00C176C7" w:rsidRPr="00C176C7" w:rsidRDefault="00C176C7" w:rsidP="00C176C7">
            <w:pPr>
              <w:jc w:val="center"/>
              <w:rPr>
                <w:sz w:val="18"/>
                <w:szCs w:val="18"/>
              </w:rPr>
            </w:pPr>
            <w:r w:rsidRPr="00C176C7">
              <w:rPr>
                <w:sz w:val="18"/>
                <w:szCs w:val="18"/>
              </w:rPr>
              <w:t>640.89</w:t>
            </w:r>
          </w:p>
        </w:tc>
      </w:tr>
      <w:tr w:rsidR="00C176C7" w:rsidRPr="00C176C7" w14:paraId="75784B4A" w14:textId="77777777" w:rsidTr="00C176C7">
        <w:trPr>
          <w:trHeight w:val="255"/>
        </w:trPr>
        <w:tc>
          <w:tcPr>
            <w:tcW w:w="825" w:type="dxa"/>
            <w:vMerge/>
            <w:vAlign w:val="center"/>
            <w:hideMark/>
          </w:tcPr>
          <w:p w14:paraId="0D83ECD8" w14:textId="77777777" w:rsidR="00C176C7" w:rsidRPr="00C176C7" w:rsidRDefault="00C176C7" w:rsidP="00C176C7">
            <w:pPr>
              <w:jc w:val="center"/>
              <w:rPr>
                <w:sz w:val="18"/>
                <w:szCs w:val="18"/>
              </w:rPr>
            </w:pPr>
          </w:p>
        </w:tc>
        <w:tc>
          <w:tcPr>
            <w:tcW w:w="2005" w:type="dxa"/>
            <w:vMerge/>
            <w:vAlign w:val="center"/>
            <w:hideMark/>
          </w:tcPr>
          <w:p w14:paraId="1921D2E4" w14:textId="77777777" w:rsidR="00C176C7" w:rsidRPr="00C176C7" w:rsidRDefault="00C176C7" w:rsidP="00C176C7">
            <w:pPr>
              <w:jc w:val="center"/>
              <w:rPr>
                <w:sz w:val="18"/>
                <w:szCs w:val="18"/>
              </w:rPr>
            </w:pPr>
          </w:p>
        </w:tc>
        <w:tc>
          <w:tcPr>
            <w:tcW w:w="851" w:type="dxa"/>
            <w:noWrap/>
            <w:vAlign w:val="center"/>
            <w:hideMark/>
          </w:tcPr>
          <w:p w14:paraId="41A4460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62036AA"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2CDDFEB6"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5B81559F" w14:textId="77777777" w:rsidR="00C176C7" w:rsidRPr="00C176C7" w:rsidRDefault="00C176C7" w:rsidP="00C176C7">
            <w:pPr>
              <w:jc w:val="center"/>
              <w:rPr>
                <w:sz w:val="18"/>
                <w:szCs w:val="18"/>
              </w:rPr>
            </w:pPr>
            <w:r w:rsidRPr="00C176C7">
              <w:rPr>
                <w:sz w:val="18"/>
                <w:szCs w:val="18"/>
              </w:rPr>
              <w:t>624.19</w:t>
            </w:r>
          </w:p>
        </w:tc>
        <w:tc>
          <w:tcPr>
            <w:tcW w:w="826" w:type="dxa"/>
            <w:noWrap/>
            <w:vAlign w:val="center"/>
            <w:hideMark/>
          </w:tcPr>
          <w:p w14:paraId="0BBE95DF" w14:textId="77777777" w:rsidR="00C176C7" w:rsidRPr="00C176C7" w:rsidRDefault="00C176C7" w:rsidP="00C176C7">
            <w:pPr>
              <w:jc w:val="center"/>
              <w:rPr>
                <w:sz w:val="18"/>
                <w:szCs w:val="18"/>
              </w:rPr>
            </w:pPr>
            <w:r w:rsidRPr="00C176C7">
              <w:rPr>
                <w:sz w:val="18"/>
                <w:szCs w:val="18"/>
              </w:rPr>
              <w:t>94.87</w:t>
            </w:r>
          </w:p>
        </w:tc>
        <w:tc>
          <w:tcPr>
            <w:tcW w:w="826" w:type="dxa"/>
            <w:noWrap/>
            <w:vAlign w:val="center"/>
            <w:hideMark/>
          </w:tcPr>
          <w:p w14:paraId="29884F1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D4E552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26B846" w14:textId="77777777" w:rsidR="00C176C7" w:rsidRPr="00C176C7" w:rsidRDefault="00C176C7" w:rsidP="00C176C7">
            <w:pPr>
              <w:jc w:val="center"/>
              <w:rPr>
                <w:sz w:val="18"/>
                <w:szCs w:val="18"/>
              </w:rPr>
            </w:pPr>
            <w:r w:rsidRPr="00C176C7">
              <w:rPr>
                <w:sz w:val="18"/>
                <w:szCs w:val="18"/>
              </w:rPr>
              <w:t>641.11</w:t>
            </w:r>
          </w:p>
        </w:tc>
      </w:tr>
      <w:tr w:rsidR="00C176C7" w:rsidRPr="00C176C7" w14:paraId="3383F9D2" w14:textId="77777777" w:rsidTr="00C176C7">
        <w:trPr>
          <w:trHeight w:val="255"/>
        </w:trPr>
        <w:tc>
          <w:tcPr>
            <w:tcW w:w="825" w:type="dxa"/>
            <w:vMerge/>
            <w:vAlign w:val="center"/>
            <w:hideMark/>
          </w:tcPr>
          <w:p w14:paraId="22ED4B73" w14:textId="77777777" w:rsidR="00C176C7" w:rsidRPr="00C176C7" w:rsidRDefault="00C176C7" w:rsidP="00C176C7">
            <w:pPr>
              <w:jc w:val="center"/>
              <w:rPr>
                <w:sz w:val="18"/>
                <w:szCs w:val="18"/>
              </w:rPr>
            </w:pPr>
          </w:p>
        </w:tc>
        <w:tc>
          <w:tcPr>
            <w:tcW w:w="2005" w:type="dxa"/>
            <w:vMerge/>
            <w:vAlign w:val="center"/>
            <w:hideMark/>
          </w:tcPr>
          <w:p w14:paraId="04742E1B" w14:textId="77777777" w:rsidR="00C176C7" w:rsidRPr="00C176C7" w:rsidRDefault="00C176C7" w:rsidP="00C176C7">
            <w:pPr>
              <w:jc w:val="center"/>
              <w:rPr>
                <w:sz w:val="18"/>
                <w:szCs w:val="18"/>
              </w:rPr>
            </w:pPr>
          </w:p>
        </w:tc>
        <w:tc>
          <w:tcPr>
            <w:tcW w:w="851" w:type="dxa"/>
            <w:noWrap/>
            <w:vAlign w:val="center"/>
            <w:hideMark/>
          </w:tcPr>
          <w:p w14:paraId="7819858A"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6250722"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558F4A8A"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752B69E5" w14:textId="77777777" w:rsidR="00C176C7" w:rsidRPr="00C176C7" w:rsidRDefault="00C176C7" w:rsidP="00C176C7">
            <w:pPr>
              <w:jc w:val="center"/>
              <w:rPr>
                <w:sz w:val="18"/>
                <w:szCs w:val="18"/>
              </w:rPr>
            </w:pPr>
            <w:r w:rsidRPr="00C176C7">
              <w:rPr>
                <w:sz w:val="18"/>
                <w:szCs w:val="18"/>
              </w:rPr>
              <w:t>624.99</w:t>
            </w:r>
          </w:p>
        </w:tc>
        <w:tc>
          <w:tcPr>
            <w:tcW w:w="826" w:type="dxa"/>
            <w:noWrap/>
            <w:vAlign w:val="center"/>
            <w:hideMark/>
          </w:tcPr>
          <w:p w14:paraId="1D8A6743" w14:textId="77777777" w:rsidR="00C176C7" w:rsidRPr="00C176C7" w:rsidRDefault="00C176C7" w:rsidP="00C176C7">
            <w:pPr>
              <w:jc w:val="center"/>
              <w:rPr>
                <w:sz w:val="18"/>
                <w:szCs w:val="18"/>
              </w:rPr>
            </w:pPr>
            <w:r w:rsidRPr="00C176C7">
              <w:rPr>
                <w:sz w:val="18"/>
                <w:szCs w:val="18"/>
              </w:rPr>
              <w:t>94.95</w:t>
            </w:r>
          </w:p>
        </w:tc>
        <w:tc>
          <w:tcPr>
            <w:tcW w:w="826" w:type="dxa"/>
            <w:noWrap/>
            <w:vAlign w:val="center"/>
            <w:hideMark/>
          </w:tcPr>
          <w:p w14:paraId="61A82C8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BC2652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BAE9481" w14:textId="77777777" w:rsidR="00C176C7" w:rsidRPr="00C176C7" w:rsidRDefault="00C176C7" w:rsidP="00C176C7">
            <w:pPr>
              <w:jc w:val="center"/>
              <w:rPr>
                <w:sz w:val="18"/>
                <w:szCs w:val="18"/>
              </w:rPr>
            </w:pPr>
            <w:r w:rsidRPr="00C176C7">
              <w:rPr>
                <w:sz w:val="18"/>
                <w:szCs w:val="18"/>
              </w:rPr>
              <w:t>641.64</w:t>
            </w:r>
          </w:p>
        </w:tc>
      </w:tr>
      <w:tr w:rsidR="00C176C7" w:rsidRPr="00C176C7" w14:paraId="6CC5F081" w14:textId="77777777" w:rsidTr="00C176C7">
        <w:trPr>
          <w:trHeight w:val="255"/>
        </w:trPr>
        <w:tc>
          <w:tcPr>
            <w:tcW w:w="825" w:type="dxa"/>
            <w:vMerge/>
            <w:vAlign w:val="center"/>
            <w:hideMark/>
          </w:tcPr>
          <w:p w14:paraId="6913C8C6" w14:textId="77777777" w:rsidR="00C176C7" w:rsidRPr="00C176C7" w:rsidRDefault="00C176C7" w:rsidP="00C176C7">
            <w:pPr>
              <w:jc w:val="center"/>
              <w:rPr>
                <w:sz w:val="18"/>
                <w:szCs w:val="18"/>
              </w:rPr>
            </w:pPr>
          </w:p>
        </w:tc>
        <w:tc>
          <w:tcPr>
            <w:tcW w:w="2005" w:type="dxa"/>
            <w:vMerge w:val="restart"/>
            <w:noWrap/>
            <w:vAlign w:val="center"/>
            <w:hideMark/>
          </w:tcPr>
          <w:p w14:paraId="370A4BD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210B5C6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BE3CBB5"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7D0AA9C1"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1D1F4A80" w14:textId="77777777" w:rsidR="00C176C7" w:rsidRPr="00C176C7" w:rsidRDefault="00C176C7" w:rsidP="00C176C7">
            <w:pPr>
              <w:jc w:val="center"/>
              <w:rPr>
                <w:sz w:val="18"/>
                <w:szCs w:val="18"/>
              </w:rPr>
            </w:pPr>
            <w:r w:rsidRPr="00C176C7">
              <w:rPr>
                <w:sz w:val="18"/>
                <w:szCs w:val="18"/>
              </w:rPr>
              <w:t>540.73</w:t>
            </w:r>
          </w:p>
        </w:tc>
        <w:tc>
          <w:tcPr>
            <w:tcW w:w="826" w:type="dxa"/>
            <w:noWrap/>
            <w:vAlign w:val="center"/>
            <w:hideMark/>
          </w:tcPr>
          <w:p w14:paraId="5479CDDE" w14:textId="77777777" w:rsidR="00C176C7" w:rsidRPr="00C176C7" w:rsidRDefault="00C176C7" w:rsidP="00C176C7">
            <w:pPr>
              <w:jc w:val="center"/>
              <w:rPr>
                <w:sz w:val="18"/>
                <w:szCs w:val="18"/>
              </w:rPr>
            </w:pPr>
            <w:r w:rsidRPr="00C176C7">
              <w:rPr>
                <w:sz w:val="18"/>
                <w:szCs w:val="18"/>
              </w:rPr>
              <w:t>0.72</w:t>
            </w:r>
          </w:p>
        </w:tc>
        <w:tc>
          <w:tcPr>
            <w:tcW w:w="826" w:type="dxa"/>
            <w:noWrap/>
            <w:vAlign w:val="center"/>
            <w:hideMark/>
          </w:tcPr>
          <w:p w14:paraId="5FDB8E6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4F397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10BA40" w14:textId="77777777" w:rsidR="00C176C7" w:rsidRPr="00C176C7" w:rsidRDefault="00C176C7" w:rsidP="00C176C7">
            <w:pPr>
              <w:jc w:val="center"/>
              <w:rPr>
                <w:sz w:val="18"/>
                <w:szCs w:val="18"/>
              </w:rPr>
            </w:pPr>
            <w:r w:rsidRPr="00C176C7">
              <w:rPr>
                <w:sz w:val="18"/>
                <w:szCs w:val="18"/>
              </w:rPr>
              <w:t>540.73</w:t>
            </w:r>
          </w:p>
        </w:tc>
      </w:tr>
      <w:tr w:rsidR="00C176C7" w:rsidRPr="00C176C7" w14:paraId="641E89F5" w14:textId="77777777" w:rsidTr="00C176C7">
        <w:trPr>
          <w:trHeight w:val="255"/>
        </w:trPr>
        <w:tc>
          <w:tcPr>
            <w:tcW w:w="825" w:type="dxa"/>
            <w:vMerge/>
            <w:vAlign w:val="center"/>
            <w:hideMark/>
          </w:tcPr>
          <w:p w14:paraId="00A87B1B" w14:textId="77777777" w:rsidR="00C176C7" w:rsidRPr="00C176C7" w:rsidRDefault="00C176C7" w:rsidP="00C176C7">
            <w:pPr>
              <w:jc w:val="center"/>
              <w:rPr>
                <w:sz w:val="18"/>
                <w:szCs w:val="18"/>
              </w:rPr>
            </w:pPr>
          </w:p>
        </w:tc>
        <w:tc>
          <w:tcPr>
            <w:tcW w:w="2005" w:type="dxa"/>
            <w:vMerge/>
            <w:vAlign w:val="center"/>
            <w:hideMark/>
          </w:tcPr>
          <w:p w14:paraId="5A876032" w14:textId="77777777" w:rsidR="00C176C7" w:rsidRPr="00C176C7" w:rsidRDefault="00C176C7" w:rsidP="00C176C7">
            <w:pPr>
              <w:jc w:val="center"/>
              <w:rPr>
                <w:sz w:val="18"/>
                <w:szCs w:val="18"/>
              </w:rPr>
            </w:pPr>
          </w:p>
        </w:tc>
        <w:tc>
          <w:tcPr>
            <w:tcW w:w="851" w:type="dxa"/>
            <w:noWrap/>
            <w:vAlign w:val="center"/>
            <w:hideMark/>
          </w:tcPr>
          <w:p w14:paraId="1682508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0575136"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0D3511E"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55DBD732" w14:textId="77777777" w:rsidR="00C176C7" w:rsidRPr="00C176C7" w:rsidRDefault="00C176C7" w:rsidP="00C176C7">
            <w:pPr>
              <w:jc w:val="center"/>
              <w:rPr>
                <w:sz w:val="18"/>
                <w:szCs w:val="18"/>
              </w:rPr>
            </w:pPr>
            <w:r w:rsidRPr="00C176C7">
              <w:rPr>
                <w:sz w:val="18"/>
                <w:szCs w:val="18"/>
              </w:rPr>
              <w:t>538.28</w:t>
            </w:r>
          </w:p>
        </w:tc>
        <w:tc>
          <w:tcPr>
            <w:tcW w:w="826" w:type="dxa"/>
            <w:noWrap/>
            <w:vAlign w:val="center"/>
            <w:hideMark/>
          </w:tcPr>
          <w:p w14:paraId="6DDB7732" w14:textId="77777777" w:rsidR="00C176C7" w:rsidRPr="00C176C7" w:rsidRDefault="00C176C7" w:rsidP="00C176C7">
            <w:pPr>
              <w:jc w:val="center"/>
              <w:rPr>
                <w:sz w:val="18"/>
                <w:szCs w:val="18"/>
              </w:rPr>
            </w:pPr>
            <w:r w:rsidRPr="00C176C7">
              <w:rPr>
                <w:sz w:val="18"/>
                <w:szCs w:val="18"/>
              </w:rPr>
              <w:t>0.36</w:t>
            </w:r>
          </w:p>
        </w:tc>
        <w:tc>
          <w:tcPr>
            <w:tcW w:w="826" w:type="dxa"/>
            <w:noWrap/>
            <w:vAlign w:val="center"/>
            <w:hideMark/>
          </w:tcPr>
          <w:p w14:paraId="1778B7C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D2FBFB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BD98DB6" w14:textId="77777777" w:rsidR="00C176C7" w:rsidRPr="00C176C7" w:rsidRDefault="00C176C7" w:rsidP="00C176C7">
            <w:pPr>
              <w:jc w:val="center"/>
              <w:rPr>
                <w:sz w:val="18"/>
                <w:szCs w:val="18"/>
              </w:rPr>
            </w:pPr>
            <w:r w:rsidRPr="00C176C7">
              <w:rPr>
                <w:sz w:val="18"/>
                <w:szCs w:val="18"/>
              </w:rPr>
              <w:t>538.28</w:t>
            </w:r>
          </w:p>
        </w:tc>
      </w:tr>
      <w:tr w:rsidR="00C176C7" w:rsidRPr="00C176C7" w14:paraId="28CED6DC" w14:textId="77777777" w:rsidTr="00C176C7">
        <w:trPr>
          <w:trHeight w:val="255"/>
        </w:trPr>
        <w:tc>
          <w:tcPr>
            <w:tcW w:w="825" w:type="dxa"/>
            <w:vMerge/>
            <w:vAlign w:val="center"/>
            <w:hideMark/>
          </w:tcPr>
          <w:p w14:paraId="029F6C2D" w14:textId="77777777" w:rsidR="00C176C7" w:rsidRPr="00C176C7" w:rsidRDefault="00C176C7" w:rsidP="00C176C7">
            <w:pPr>
              <w:jc w:val="center"/>
              <w:rPr>
                <w:sz w:val="18"/>
                <w:szCs w:val="18"/>
              </w:rPr>
            </w:pPr>
          </w:p>
        </w:tc>
        <w:tc>
          <w:tcPr>
            <w:tcW w:w="2005" w:type="dxa"/>
            <w:vMerge/>
            <w:vAlign w:val="center"/>
            <w:hideMark/>
          </w:tcPr>
          <w:p w14:paraId="3905AA9A" w14:textId="77777777" w:rsidR="00C176C7" w:rsidRPr="00C176C7" w:rsidRDefault="00C176C7" w:rsidP="00C176C7">
            <w:pPr>
              <w:jc w:val="center"/>
              <w:rPr>
                <w:sz w:val="18"/>
                <w:szCs w:val="18"/>
              </w:rPr>
            </w:pPr>
          </w:p>
        </w:tc>
        <w:tc>
          <w:tcPr>
            <w:tcW w:w="851" w:type="dxa"/>
            <w:noWrap/>
            <w:vAlign w:val="center"/>
            <w:hideMark/>
          </w:tcPr>
          <w:p w14:paraId="296EAEE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6381C40"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01A0784E"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0433EC88" w14:textId="77777777" w:rsidR="00C176C7" w:rsidRPr="00C176C7" w:rsidRDefault="00C176C7" w:rsidP="00C176C7">
            <w:pPr>
              <w:jc w:val="center"/>
              <w:rPr>
                <w:sz w:val="18"/>
                <w:szCs w:val="18"/>
              </w:rPr>
            </w:pPr>
            <w:r w:rsidRPr="00C176C7">
              <w:rPr>
                <w:sz w:val="18"/>
                <w:szCs w:val="18"/>
              </w:rPr>
              <w:t>490.99</w:t>
            </w:r>
          </w:p>
        </w:tc>
        <w:tc>
          <w:tcPr>
            <w:tcW w:w="826" w:type="dxa"/>
            <w:noWrap/>
            <w:vAlign w:val="center"/>
            <w:hideMark/>
          </w:tcPr>
          <w:p w14:paraId="5705C69E" w14:textId="77777777" w:rsidR="00C176C7" w:rsidRPr="00C176C7" w:rsidRDefault="00C176C7" w:rsidP="00C176C7">
            <w:pPr>
              <w:jc w:val="center"/>
              <w:rPr>
                <w:sz w:val="18"/>
                <w:szCs w:val="18"/>
              </w:rPr>
            </w:pPr>
            <w:r w:rsidRPr="00C176C7">
              <w:rPr>
                <w:sz w:val="18"/>
                <w:szCs w:val="18"/>
              </w:rPr>
              <w:t>0.04</w:t>
            </w:r>
          </w:p>
        </w:tc>
        <w:tc>
          <w:tcPr>
            <w:tcW w:w="826" w:type="dxa"/>
            <w:noWrap/>
            <w:vAlign w:val="center"/>
            <w:hideMark/>
          </w:tcPr>
          <w:p w14:paraId="13A17CF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44CB7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3EF1CC" w14:textId="77777777" w:rsidR="00C176C7" w:rsidRPr="00C176C7" w:rsidRDefault="00C176C7" w:rsidP="00C176C7">
            <w:pPr>
              <w:jc w:val="center"/>
              <w:rPr>
                <w:sz w:val="18"/>
                <w:szCs w:val="18"/>
              </w:rPr>
            </w:pPr>
            <w:r w:rsidRPr="00C176C7">
              <w:rPr>
                <w:sz w:val="18"/>
                <w:szCs w:val="18"/>
              </w:rPr>
              <w:t>490.99</w:t>
            </w:r>
          </w:p>
        </w:tc>
      </w:tr>
      <w:tr w:rsidR="00C176C7" w:rsidRPr="00C176C7" w14:paraId="2F78601E" w14:textId="77777777" w:rsidTr="00C176C7">
        <w:trPr>
          <w:trHeight w:val="255"/>
        </w:trPr>
        <w:tc>
          <w:tcPr>
            <w:tcW w:w="825" w:type="dxa"/>
            <w:vMerge/>
            <w:vAlign w:val="center"/>
            <w:hideMark/>
          </w:tcPr>
          <w:p w14:paraId="22156ECB" w14:textId="77777777" w:rsidR="00C176C7" w:rsidRPr="00C176C7" w:rsidRDefault="00C176C7" w:rsidP="00C176C7">
            <w:pPr>
              <w:jc w:val="center"/>
              <w:rPr>
                <w:sz w:val="18"/>
                <w:szCs w:val="18"/>
              </w:rPr>
            </w:pPr>
          </w:p>
        </w:tc>
        <w:tc>
          <w:tcPr>
            <w:tcW w:w="2005" w:type="dxa"/>
            <w:vMerge w:val="restart"/>
            <w:noWrap/>
            <w:vAlign w:val="center"/>
            <w:hideMark/>
          </w:tcPr>
          <w:p w14:paraId="2B48366B"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C5C641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F788931"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E33F78A" w14:textId="77777777" w:rsidR="00C176C7" w:rsidRPr="00C176C7" w:rsidRDefault="00C176C7" w:rsidP="00C176C7">
            <w:pPr>
              <w:jc w:val="center"/>
              <w:rPr>
                <w:sz w:val="18"/>
                <w:szCs w:val="18"/>
              </w:rPr>
            </w:pPr>
            <w:r w:rsidRPr="00C176C7">
              <w:rPr>
                <w:sz w:val="18"/>
                <w:szCs w:val="18"/>
              </w:rPr>
              <w:t>111.32</w:t>
            </w:r>
          </w:p>
        </w:tc>
        <w:tc>
          <w:tcPr>
            <w:tcW w:w="826" w:type="dxa"/>
            <w:noWrap/>
            <w:vAlign w:val="center"/>
            <w:hideMark/>
          </w:tcPr>
          <w:p w14:paraId="0AAC41B4" w14:textId="77777777" w:rsidR="00C176C7" w:rsidRPr="00C176C7" w:rsidRDefault="00C176C7" w:rsidP="00C176C7">
            <w:pPr>
              <w:jc w:val="center"/>
              <w:rPr>
                <w:sz w:val="18"/>
                <w:szCs w:val="18"/>
              </w:rPr>
            </w:pPr>
            <w:r w:rsidRPr="00C176C7">
              <w:rPr>
                <w:sz w:val="18"/>
                <w:szCs w:val="18"/>
              </w:rPr>
              <w:t>128.31</w:t>
            </w:r>
          </w:p>
        </w:tc>
        <w:tc>
          <w:tcPr>
            <w:tcW w:w="826" w:type="dxa"/>
            <w:noWrap/>
            <w:vAlign w:val="center"/>
            <w:hideMark/>
          </w:tcPr>
          <w:p w14:paraId="0D613E55" w14:textId="77777777" w:rsidR="00C176C7" w:rsidRPr="00C176C7" w:rsidRDefault="00C176C7" w:rsidP="00C176C7">
            <w:pPr>
              <w:jc w:val="center"/>
              <w:rPr>
                <w:sz w:val="18"/>
                <w:szCs w:val="18"/>
              </w:rPr>
            </w:pPr>
            <w:r w:rsidRPr="00C176C7">
              <w:rPr>
                <w:sz w:val="18"/>
                <w:szCs w:val="18"/>
              </w:rPr>
              <w:t>4.25</w:t>
            </w:r>
          </w:p>
        </w:tc>
        <w:tc>
          <w:tcPr>
            <w:tcW w:w="826" w:type="dxa"/>
            <w:noWrap/>
            <w:vAlign w:val="center"/>
            <w:hideMark/>
          </w:tcPr>
          <w:p w14:paraId="66A0EF3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706BF0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DADDB5" w14:textId="77777777" w:rsidR="00C176C7" w:rsidRPr="00C176C7" w:rsidRDefault="00C176C7" w:rsidP="00C176C7">
            <w:pPr>
              <w:jc w:val="center"/>
              <w:rPr>
                <w:sz w:val="18"/>
                <w:szCs w:val="18"/>
              </w:rPr>
            </w:pPr>
            <w:r w:rsidRPr="00C176C7">
              <w:rPr>
                <w:sz w:val="18"/>
                <w:szCs w:val="18"/>
              </w:rPr>
              <w:t>128.31</w:t>
            </w:r>
          </w:p>
        </w:tc>
      </w:tr>
      <w:tr w:rsidR="00C176C7" w:rsidRPr="00C176C7" w14:paraId="0F55E254" w14:textId="77777777" w:rsidTr="00C176C7">
        <w:trPr>
          <w:trHeight w:val="255"/>
        </w:trPr>
        <w:tc>
          <w:tcPr>
            <w:tcW w:w="825" w:type="dxa"/>
            <w:vMerge/>
            <w:vAlign w:val="center"/>
            <w:hideMark/>
          </w:tcPr>
          <w:p w14:paraId="380C1FF0" w14:textId="77777777" w:rsidR="00C176C7" w:rsidRPr="00C176C7" w:rsidRDefault="00C176C7" w:rsidP="00C176C7">
            <w:pPr>
              <w:jc w:val="center"/>
              <w:rPr>
                <w:sz w:val="18"/>
                <w:szCs w:val="18"/>
              </w:rPr>
            </w:pPr>
          </w:p>
        </w:tc>
        <w:tc>
          <w:tcPr>
            <w:tcW w:w="2005" w:type="dxa"/>
            <w:vMerge/>
            <w:vAlign w:val="center"/>
            <w:hideMark/>
          </w:tcPr>
          <w:p w14:paraId="44320724" w14:textId="77777777" w:rsidR="00C176C7" w:rsidRPr="00C176C7" w:rsidRDefault="00C176C7" w:rsidP="00C176C7">
            <w:pPr>
              <w:jc w:val="center"/>
              <w:rPr>
                <w:sz w:val="18"/>
                <w:szCs w:val="18"/>
              </w:rPr>
            </w:pPr>
          </w:p>
        </w:tc>
        <w:tc>
          <w:tcPr>
            <w:tcW w:w="851" w:type="dxa"/>
            <w:noWrap/>
            <w:vAlign w:val="center"/>
            <w:hideMark/>
          </w:tcPr>
          <w:p w14:paraId="4E48B87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6D94C2D"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94C34DC" w14:textId="77777777" w:rsidR="00C176C7" w:rsidRPr="00C176C7" w:rsidRDefault="00C176C7" w:rsidP="00C176C7">
            <w:pPr>
              <w:jc w:val="center"/>
              <w:rPr>
                <w:sz w:val="18"/>
                <w:szCs w:val="18"/>
              </w:rPr>
            </w:pPr>
            <w:r w:rsidRPr="00C176C7">
              <w:rPr>
                <w:sz w:val="18"/>
                <w:szCs w:val="18"/>
              </w:rPr>
              <w:t>111.46</w:t>
            </w:r>
          </w:p>
        </w:tc>
        <w:tc>
          <w:tcPr>
            <w:tcW w:w="826" w:type="dxa"/>
            <w:noWrap/>
            <w:vAlign w:val="center"/>
            <w:hideMark/>
          </w:tcPr>
          <w:p w14:paraId="2B94C5F2" w14:textId="77777777" w:rsidR="00C176C7" w:rsidRPr="00C176C7" w:rsidRDefault="00C176C7" w:rsidP="00C176C7">
            <w:pPr>
              <w:jc w:val="center"/>
              <w:rPr>
                <w:sz w:val="18"/>
                <w:szCs w:val="18"/>
              </w:rPr>
            </w:pPr>
            <w:r w:rsidRPr="00C176C7">
              <w:rPr>
                <w:sz w:val="18"/>
                <w:szCs w:val="18"/>
              </w:rPr>
              <w:t>126.80</w:t>
            </w:r>
          </w:p>
        </w:tc>
        <w:tc>
          <w:tcPr>
            <w:tcW w:w="826" w:type="dxa"/>
            <w:noWrap/>
            <w:vAlign w:val="center"/>
            <w:hideMark/>
          </w:tcPr>
          <w:p w14:paraId="057AAF95" w14:textId="77777777" w:rsidR="00C176C7" w:rsidRPr="00C176C7" w:rsidRDefault="00C176C7" w:rsidP="00C176C7">
            <w:pPr>
              <w:jc w:val="center"/>
              <w:rPr>
                <w:sz w:val="18"/>
                <w:szCs w:val="18"/>
              </w:rPr>
            </w:pPr>
            <w:r w:rsidRPr="00C176C7">
              <w:rPr>
                <w:sz w:val="18"/>
                <w:szCs w:val="18"/>
              </w:rPr>
              <w:t>0.35</w:t>
            </w:r>
          </w:p>
        </w:tc>
        <w:tc>
          <w:tcPr>
            <w:tcW w:w="826" w:type="dxa"/>
            <w:noWrap/>
            <w:vAlign w:val="center"/>
            <w:hideMark/>
          </w:tcPr>
          <w:p w14:paraId="4EAE925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31CC3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373DF9B" w14:textId="77777777" w:rsidR="00C176C7" w:rsidRPr="00C176C7" w:rsidRDefault="00C176C7" w:rsidP="00C176C7">
            <w:pPr>
              <w:jc w:val="center"/>
              <w:rPr>
                <w:sz w:val="18"/>
                <w:szCs w:val="18"/>
              </w:rPr>
            </w:pPr>
            <w:r w:rsidRPr="00C176C7">
              <w:rPr>
                <w:sz w:val="18"/>
                <w:szCs w:val="18"/>
              </w:rPr>
              <w:t>126.80</w:t>
            </w:r>
          </w:p>
        </w:tc>
      </w:tr>
      <w:tr w:rsidR="00C176C7" w:rsidRPr="00C176C7" w14:paraId="3ABCBD5F" w14:textId="77777777" w:rsidTr="00C176C7">
        <w:trPr>
          <w:trHeight w:val="255"/>
        </w:trPr>
        <w:tc>
          <w:tcPr>
            <w:tcW w:w="825" w:type="dxa"/>
            <w:vMerge/>
            <w:vAlign w:val="center"/>
            <w:hideMark/>
          </w:tcPr>
          <w:p w14:paraId="6CD859A6" w14:textId="77777777" w:rsidR="00C176C7" w:rsidRPr="00C176C7" w:rsidRDefault="00C176C7" w:rsidP="00C176C7">
            <w:pPr>
              <w:jc w:val="center"/>
              <w:rPr>
                <w:sz w:val="18"/>
                <w:szCs w:val="18"/>
              </w:rPr>
            </w:pPr>
          </w:p>
        </w:tc>
        <w:tc>
          <w:tcPr>
            <w:tcW w:w="2005" w:type="dxa"/>
            <w:vMerge/>
            <w:vAlign w:val="center"/>
            <w:hideMark/>
          </w:tcPr>
          <w:p w14:paraId="42F42ACB" w14:textId="77777777" w:rsidR="00C176C7" w:rsidRPr="00C176C7" w:rsidRDefault="00C176C7" w:rsidP="00C176C7">
            <w:pPr>
              <w:jc w:val="center"/>
              <w:rPr>
                <w:sz w:val="18"/>
                <w:szCs w:val="18"/>
              </w:rPr>
            </w:pPr>
          </w:p>
        </w:tc>
        <w:tc>
          <w:tcPr>
            <w:tcW w:w="851" w:type="dxa"/>
            <w:noWrap/>
            <w:vAlign w:val="center"/>
            <w:hideMark/>
          </w:tcPr>
          <w:p w14:paraId="2C1A806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FBC6395"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49450A25" w14:textId="77777777" w:rsidR="00C176C7" w:rsidRPr="00C176C7" w:rsidRDefault="00C176C7" w:rsidP="00C176C7">
            <w:pPr>
              <w:jc w:val="center"/>
              <w:rPr>
                <w:sz w:val="18"/>
                <w:szCs w:val="18"/>
              </w:rPr>
            </w:pPr>
            <w:r w:rsidRPr="00C176C7">
              <w:rPr>
                <w:sz w:val="18"/>
                <w:szCs w:val="18"/>
              </w:rPr>
              <w:t>112.74</w:t>
            </w:r>
          </w:p>
        </w:tc>
        <w:tc>
          <w:tcPr>
            <w:tcW w:w="826" w:type="dxa"/>
            <w:noWrap/>
            <w:vAlign w:val="center"/>
            <w:hideMark/>
          </w:tcPr>
          <w:p w14:paraId="78A2FE10" w14:textId="77777777" w:rsidR="00C176C7" w:rsidRPr="00C176C7" w:rsidRDefault="00C176C7" w:rsidP="00C176C7">
            <w:pPr>
              <w:jc w:val="center"/>
              <w:rPr>
                <w:sz w:val="18"/>
                <w:szCs w:val="18"/>
              </w:rPr>
            </w:pPr>
            <w:r w:rsidRPr="00C176C7">
              <w:rPr>
                <w:sz w:val="18"/>
                <w:szCs w:val="18"/>
              </w:rPr>
              <w:t>133.97</w:t>
            </w:r>
          </w:p>
        </w:tc>
        <w:tc>
          <w:tcPr>
            <w:tcW w:w="826" w:type="dxa"/>
            <w:noWrap/>
            <w:vAlign w:val="center"/>
            <w:hideMark/>
          </w:tcPr>
          <w:p w14:paraId="1FF996BD" w14:textId="77777777" w:rsidR="00C176C7" w:rsidRPr="00C176C7" w:rsidRDefault="00C176C7" w:rsidP="00C176C7">
            <w:pPr>
              <w:jc w:val="center"/>
              <w:rPr>
                <w:sz w:val="18"/>
                <w:szCs w:val="18"/>
              </w:rPr>
            </w:pPr>
            <w:r w:rsidRPr="00C176C7">
              <w:rPr>
                <w:sz w:val="18"/>
                <w:szCs w:val="18"/>
              </w:rPr>
              <w:t>0.23</w:t>
            </w:r>
          </w:p>
        </w:tc>
        <w:tc>
          <w:tcPr>
            <w:tcW w:w="826" w:type="dxa"/>
            <w:noWrap/>
            <w:vAlign w:val="center"/>
            <w:hideMark/>
          </w:tcPr>
          <w:p w14:paraId="45188B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BCF6F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5A27FC" w14:textId="77777777" w:rsidR="00C176C7" w:rsidRPr="00C176C7" w:rsidRDefault="00C176C7" w:rsidP="00C176C7">
            <w:pPr>
              <w:jc w:val="center"/>
              <w:rPr>
                <w:sz w:val="18"/>
                <w:szCs w:val="18"/>
              </w:rPr>
            </w:pPr>
            <w:r w:rsidRPr="00C176C7">
              <w:rPr>
                <w:sz w:val="18"/>
                <w:szCs w:val="18"/>
              </w:rPr>
              <w:t>133.97</w:t>
            </w:r>
          </w:p>
        </w:tc>
      </w:tr>
      <w:tr w:rsidR="00C176C7" w:rsidRPr="00C176C7" w14:paraId="022DAF81" w14:textId="77777777" w:rsidTr="00C176C7">
        <w:trPr>
          <w:trHeight w:val="255"/>
        </w:trPr>
        <w:tc>
          <w:tcPr>
            <w:tcW w:w="825" w:type="dxa"/>
            <w:vMerge/>
            <w:vAlign w:val="center"/>
            <w:hideMark/>
          </w:tcPr>
          <w:p w14:paraId="75B9C2A5" w14:textId="77777777" w:rsidR="00C176C7" w:rsidRPr="00C176C7" w:rsidRDefault="00C176C7" w:rsidP="00C176C7">
            <w:pPr>
              <w:jc w:val="center"/>
              <w:rPr>
                <w:sz w:val="18"/>
                <w:szCs w:val="18"/>
              </w:rPr>
            </w:pPr>
          </w:p>
        </w:tc>
        <w:tc>
          <w:tcPr>
            <w:tcW w:w="2005" w:type="dxa"/>
            <w:vMerge w:val="restart"/>
            <w:noWrap/>
            <w:vAlign w:val="center"/>
            <w:hideMark/>
          </w:tcPr>
          <w:p w14:paraId="726D2BAD"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61316FE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09DD119"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016B7511"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1276BD82"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7050DDC5"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6958C71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DDA8A9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4044091" w14:textId="77777777" w:rsidR="00C176C7" w:rsidRPr="00C176C7" w:rsidRDefault="00C176C7" w:rsidP="00C176C7">
            <w:pPr>
              <w:jc w:val="center"/>
              <w:rPr>
                <w:sz w:val="18"/>
                <w:szCs w:val="18"/>
              </w:rPr>
            </w:pPr>
            <w:r w:rsidRPr="00C176C7">
              <w:rPr>
                <w:sz w:val="18"/>
                <w:szCs w:val="18"/>
              </w:rPr>
              <w:t>48.88</w:t>
            </w:r>
          </w:p>
        </w:tc>
      </w:tr>
      <w:tr w:rsidR="00C176C7" w:rsidRPr="00C176C7" w14:paraId="39393FA2" w14:textId="77777777" w:rsidTr="00C176C7">
        <w:trPr>
          <w:trHeight w:val="255"/>
        </w:trPr>
        <w:tc>
          <w:tcPr>
            <w:tcW w:w="825" w:type="dxa"/>
            <w:vMerge/>
            <w:vAlign w:val="center"/>
            <w:hideMark/>
          </w:tcPr>
          <w:p w14:paraId="2DB29D83" w14:textId="77777777" w:rsidR="00C176C7" w:rsidRPr="00C176C7" w:rsidRDefault="00C176C7" w:rsidP="00C176C7">
            <w:pPr>
              <w:jc w:val="center"/>
              <w:rPr>
                <w:sz w:val="18"/>
                <w:szCs w:val="18"/>
              </w:rPr>
            </w:pPr>
          </w:p>
        </w:tc>
        <w:tc>
          <w:tcPr>
            <w:tcW w:w="2005" w:type="dxa"/>
            <w:vMerge/>
            <w:vAlign w:val="center"/>
            <w:hideMark/>
          </w:tcPr>
          <w:p w14:paraId="38518688" w14:textId="77777777" w:rsidR="00C176C7" w:rsidRPr="00C176C7" w:rsidRDefault="00C176C7" w:rsidP="00C176C7">
            <w:pPr>
              <w:jc w:val="center"/>
              <w:rPr>
                <w:sz w:val="18"/>
                <w:szCs w:val="18"/>
              </w:rPr>
            </w:pPr>
          </w:p>
        </w:tc>
        <w:tc>
          <w:tcPr>
            <w:tcW w:w="851" w:type="dxa"/>
            <w:noWrap/>
            <w:vAlign w:val="center"/>
            <w:hideMark/>
          </w:tcPr>
          <w:p w14:paraId="2AA2D50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3D2CA7A"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8AE83DD"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2A056B16"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2CE9EE81"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256F979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51755B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3F5F56" w14:textId="77777777" w:rsidR="00C176C7" w:rsidRPr="00C176C7" w:rsidRDefault="00C176C7" w:rsidP="00C176C7">
            <w:pPr>
              <w:jc w:val="center"/>
              <w:rPr>
                <w:sz w:val="18"/>
                <w:szCs w:val="18"/>
              </w:rPr>
            </w:pPr>
            <w:r w:rsidRPr="00C176C7">
              <w:rPr>
                <w:sz w:val="18"/>
                <w:szCs w:val="18"/>
              </w:rPr>
              <w:t>47.72</w:t>
            </w:r>
          </w:p>
        </w:tc>
      </w:tr>
      <w:tr w:rsidR="00C176C7" w:rsidRPr="00C176C7" w14:paraId="36884DA1" w14:textId="77777777" w:rsidTr="00C176C7">
        <w:trPr>
          <w:trHeight w:val="255"/>
        </w:trPr>
        <w:tc>
          <w:tcPr>
            <w:tcW w:w="825" w:type="dxa"/>
            <w:vMerge/>
            <w:vAlign w:val="center"/>
            <w:hideMark/>
          </w:tcPr>
          <w:p w14:paraId="644AF813" w14:textId="77777777" w:rsidR="00C176C7" w:rsidRPr="00C176C7" w:rsidRDefault="00C176C7" w:rsidP="00C176C7">
            <w:pPr>
              <w:jc w:val="center"/>
              <w:rPr>
                <w:sz w:val="18"/>
                <w:szCs w:val="18"/>
              </w:rPr>
            </w:pPr>
          </w:p>
        </w:tc>
        <w:tc>
          <w:tcPr>
            <w:tcW w:w="2005" w:type="dxa"/>
            <w:vMerge/>
            <w:vAlign w:val="center"/>
            <w:hideMark/>
          </w:tcPr>
          <w:p w14:paraId="2B1BE305" w14:textId="77777777" w:rsidR="00C176C7" w:rsidRPr="00C176C7" w:rsidRDefault="00C176C7" w:rsidP="00C176C7">
            <w:pPr>
              <w:jc w:val="center"/>
              <w:rPr>
                <w:sz w:val="18"/>
                <w:szCs w:val="18"/>
              </w:rPr>
            </w:pPr>
          </w:p>
        </w:tc>
        <w:tc>
          <w:tcPr>
            <w:tcW w:w="851" w:type="dxa"/>
            <w:noWrap/>
            <w:vAlign w:val="center"/>
            <w:hideMark/>
          </w:tcPr>
          <w:p w14:paraId="67E102C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E3506A1"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134C2303"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6AE7D95E"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5B8ADC97"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793D66F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3A50BD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DC34058" w14:textId="77777777" w:rsidR="00C176C7" w:rsidRPr="00C176C7" w:rsidRDefault="00C176C7" w:rsidP="00C176C7">
            <w:pPr>
              <w:jc w:val="center"/>
              <w:rPr>
                <w:sz w:val="18"/>
                <w:szCs w:val="18"/>
              </w:rPr>
            </w:pPr>
            <w:r w:rsidRPr="00C176C7">
              <w:rPr>
                <w:sz w:val="18"/>
                <w:szCs w:val="18"/>
              </w:rPr>
              <w:t>49.27</w:t>
            </w:r>
          </w:p>
        </w:tc>
      </w:tr>
      <w:tr w:rsidR="00C176C7" w:rsidRPr="00C176C7" w14:paraId="461CDE73" w14:textId="77777777" w:rsidTr="00C176C7">
        <w:trPr>
          <w:trHeight w:val="255"/>
        </w:trPr>
        <w:tc>
          <w:tcPr>
            <w:tcW w:w="825" w:type="dxa"/>
            <w:vMerge/>
            <w:vAlign w:val="center"/>
            <w:hideMark/>
          </w:tcPr>
          <w:p w14:paraId="2616F547" w14:textId="77777777" w:rsidR="00C176C7" w:rsidRPr="00C176C7" w:rsidRDefault="00C176C7" w:rsidP="00C176C7">
            <w:pPr>
              <w:jc w:val="center"/>
              <w:rPr>
                <w:sz w:val="18"/>
                <w:szCs w:val="18"/>
              </w:rPr>
            </w:pPr>
          </w:p>
        </w:tc>
        <w:tc>
          <w:tcPr>
            <w:tcW w:w="2005" w:type="dxa"/>
            <w:vMerge w:val="restart"/>
            <w:noWrap/>
            <w:vAlign w:val="center"/>
            <w:hideMark/>
          </w:tcPr>
          <w:p w14:paraId="59CC6BD3"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12515EF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6B5C183"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5CDA1D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CC7B55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4848F76"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4C809F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6C02F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BBC90E" w14:textId="77777777" w:rsidR="00C176C7" w:rsidRPr="00C176C7" w:rsidRDefault="00C176C7" w:rsidP="00C176C7">
            <w:pPr>
              <w:jc w:val="center"/>
              <w:rPr>
                <w:sz w:val="18"/>
                <w:szCs w:val="18"/>
              </w:rPr>
            </w:pPr>
            <w:r w:rsidRPr="00C176C7">
              <w:rPr>
                <w:sz w:val="18"/>
                <w:szCs w:val="18"/>
              </w:rPr>
              <w:t>-428.60</w:t>
            </w:r>
          </w:p>
        </w:tc>
      </w:tr>
      <w:tr w:rsidR="00C176C7" w:rsidRPr="00C176C7" w14:paraId="73177B32" w14:textId="77777777" w:rsidTr="00C176C7">
        <w:trPr>
          <w:trHeight w:val="255"/>
        </w:trPr>
        <w:tc>
          <w:tcPr>
            <w:tcW w:w="825" w:type="dxa"/>
            <w:vMerge/>
            <w:vAlign w:val="center"/>
            <w:hideMark/>
          </w:tcPr>
          <w:p w14:paraId="5C8EBCBD" w14:textId="77777777" w:rsidR="00C176C7" w:rsidRPr="00C176C7" w:rsidRDefault="00C176C7" w:rsidP="00C176C7">
            <w:pPr>
              <w:jc w:val="center"/>
              <w:rPr>
                <w:sz w:val="18"/>
                <w:szCs w:val="18"/>
              </w:rPr>
            </w:pPr>
          </w:p>
        </w:tc>
        <w:tc>
          <w:tcPr>
            <w:tcW w:w="2005" w:type="dxa"/>
            <w:vMerge/>
            <w:vAlign w:val="center"/>
            <w:hideMark/>
          </w:tcPr>
          <w:p w14:paraId="6AEB8C21" w14:textId="77777777" w:rsidR="00C176C7" w:rsidRPr="00C176C7" w:rsidRDefault="00C176C7" w:rsidP="00C176C7">
            <w:pPr>
              <w:jc w:val="center"/>
              <w:rPr>
                <w:sz w:val="18"/>
                <w:szCs w:val="18"/>
              </w:rPr>
            </w:pPr>
          </w:p>
        </w:tc>
        <w:tc>
          <w:tcPr>
            <w:tcW w:w="851" w:type="dxa"/>
            <w:noWrap/>
            <w:vAlign w:val="center"/>
            <w:hideMark/>
          </w:tcPr>
          <w:p w14:paraId="696BB64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643D08BA"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1484AB3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0A999E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580FCFE"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076753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7B89C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60BBF5" w14:textId="77777777" w:rsidR="00C176C7" w:rsidRPr="00C176C7" w:rsidRDefault="00C176C7" w:rsidP="00C176C7">
            <w:pPr>
              <w:jc w:val="center"/>
              <w:rPr>
                <w:sz w:val="18"/>
                <w:szCs w:val="18"/>
              </w:rPr>
            </w:pPr>
            <w:r w:rsidRPr="00C176C7">
              <w:rPr>
                <w:sz w:val="18"/>
                <w:szCs w:val="18"/>
              </w:rPr>
              <w:t>-428.60</w:t>
            </w:r>
          </w:p>
        </w:tc>
      </w:tr>
      <w:tr w:rsidR="00C176C7" w:rsidRPr="00C176C7" w14:paraId="7505FDBE" w14:textId="77777777" w:rsidTr="00C176C7">
        <w:trPr>
          <w:trHeight w:val="255"/>
        </w:trPr>
        <w:tc>
          <w:tcPr>
            <w:tcW w:w="825" w:type="dxa"/>
            <w:vMerge/>
            <w:vAlign w:val="center"/>
            <w:hideMark/>
          </w:tcPr>
          <w:p w14:paraId="66DE1B28" w14:textId="77777777" w:rsidR="00C176C7" w:rsidRPr="00C176C7" w:rsidRDefault="00C176C7" w:rsidP="00C176C7">
            <w:pPr>
              <w:jc w:val="center"/>
              <w:rPr>
                <w:sz w:val="18"/>
                <w:szCs w:val="18"/>
              </w:rPr>
            </w:pPr>
          </w:p>
        </w:tc>
        <w:tc>
          <w:tcPr>
            <w:tcW w:w="2005" w:type="dxa"/>
            <w:vMerge/>
            <w:vAlign w:val="center"/>
            <w:hideMark/>
          </w:tcPr>
          <w:p w14:paraId="71C4C03E" w14:textId="77777777" w:rsidR="00C176C7" w:rsidRPr="00C176C7" w:rsidRDefault="00C176C7" w:rsidP="00C176C7">
            <w:pPr>
              <w:jc w:val="center"/>
              <w:rPr>
                <w:sz w:val="18"/>
                <w:szCs w:val="18"/>
              </w:rPr>
            </w:pPr>
          </w:p>
        </w:tc>
        <w:tc>
          <w:tcPr>
            <w:tcW w:w="851" w:type="dxa"/>
            <w:noWrap/>
            <w:vAlign w:val="center"/>
            <w:hideMark/>
          </w:tcPr>
          <w:p w14:paraId="24100E40"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6FF6D51"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0117B8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9BC4E8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81E114C"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648A728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E59017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9AB45C" w14:textId="77777777" w:rsidR="00C176C7" w:rsidRPr="00C176C7" w:rsidRDefault="00C176C7" w:rsidP="00C176C7">
            <w:pPr>
              <w:jc w:val="center"/>
              <w:rPr>
                <w:sz w:val="18"/>
                <w:szCs w:val="18"/>
              </w:rPr>
            </w:pPr>
            <w:r w:rsidRPr="00C176C7">
              <w:rPr>
                <w:sz w:val="18"/>
                <w:szCs w:val="18"/>
              </w:rPr>
              <w:t>-428.60</w:t>
            </w:r>
          </w:p>
        </w:tc>
      </w:tr>
    </w:tbl>
    <w:p w14:paraId="15A62459" w14:textId="77777777" w:rsidR="009E3338" w:rsidRDefault="009E3338" w:rsidP="00214D46">
      <w:pPr>
        <w:widowControl/>
        <w:jc w:val="left"/>
      </w:pPr>
      <w:bookmarkStart w:id="105" w:name="_Toc517106284"/>
    </w:p>
    <w:p w14:paraId="5051BBE1" w14:textId="066AB481" w:rsidR="00214D46" w:rsidRPr="00214D46" w:rsidRDefault="00B55998" w:rsidP="00214D46">
      <w:pPr>
        <w:pStyle w:val="3"/>
      </w:pPr>
      <w:bookmarkStart w:id="106" w:name="_Toc533406486"/>
      <w:r w:rsidRPr="00214D46">
        <w:rPr>
          <w:rFonts w:hint="eastAsia"/>
        </w:rPr>
        <w:t>上游进出水口闸门井</w:t>
      </w:r>
      <w:r w:rsidR="0017141B" w:rsidRPr="00214D46">
        <w:rPr>
          <w:rFonts w:hint="eastAsia"/>
        </w:rPr>
        <w:t>结果</w:t>
      </w:r>
      <w:bookmarkEnd w:id="105"/>
      <w:bookmarkEnd w:id="106"/>
    </w:p>
    <w:p w14:paraId="4E6AE45D" w14:textId="77777777" w:rsidR="0017141B" w:rsidRPr="0028422F" w:rsidRDefault="0017141B" w:rsidP="0017141B">
      <w:pPr>
        <w:jc w:val="center"/>
        <w:rPr>
          <w:b/>
        </w:rPr>
      </w:pPr>
      <w:r w:rsidRPr="0028422F">
        <w:rPr>
          <w:b/>
        </w:rPr>
        <w:t>表</w:t>
      </w:r>
      <w:r w:rsidR="00BA759D">
        <w:rPr>
          <w:rFonts w:hint="eastAsia"/>
          <w:b/>
        </w:rPr>
        <w:t>5</w:t>
      </w:r>
      <w:r w:rsidR="008F7AA3">
        <w:rPr>
          <w:rFonts w:hint="eastAsia"/>
          <w:b/>
        </w:rPr>
        <w:t>-</w:t>
      </w:r>
      <w:r w:rsidR="00DC3EC9">
        <w:rPr>
          <w:rFonts w:hint="eastAsia"/>
          <w:b/>
        </w:rPr>
        <w:t>11</w:t>
      </w:r>
      <w:r w:rsidR="00B55998">
        <w:rPr>
          <w:b/>
        </w:rPr>
        <w:t xml:space="preserve">  </w:t>
      </w:r>
      <w:r w:rsidR="00B55998">
        <w:rPr>
          <w:rFonts w:hint="eastAsia"/>
          <w:b/>
        </w:rPr>
        <w:t>水轮机工况</w:t>
      </w:r>
      <w:r>
        <w:rPr>
          <w:b/>
        </w:rPr>
        <w:t>上游</w:t>
      </w:r>
      <w:r w:rsidR="00B55998">
        <w:rPr>
          <w:rFonts w:hint="eastAsia"/>
          <w:b/>
        </w:rPr>
        <w:t>进出水口闸门井</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F93CA6" w:rsidRPr="00BA55B8" w14:paraId="5FC28B80" w14:textId="77777777" w:rsidTr="0012557E">
        <w:trPr>
          <w:cantSplit/>
          <w:trHeight w:val="1362"/>
          <w:jc w:val="center"/>
        </w:trPr>
        <w:tc>
          <w:tcPr>
            <w:tcW w:w="488" w:type="pct"/>
            <w:vAlign w:val="center"/>
          </w:tcPr>
          <w:p w14:paraId="75C791C8" w14:textId="77777777" w:rsidR="00F93CA6" w:rsidRPr="00BA55B8" w:rsidRDefault="00F93CA6" w:rsidP="0012557E">
            <w:pPr>
              <w:jc w:val="center"/>
              <w:rPr>
                <w:sz w:val="18"/>
                <w:szCs w:val="18"/>
              </w:rPr>
            </w:pPr>
            <w:r w:rsidRPr="00BA55B8">
              <w:rPr>
                <w:sz w:val="18"/>
                <w:szCs w:val="18"/>
              </w:rPr>
              <w:t>工况</w:t>
            </w:r>
          </w:p>
        </w:tc>
        <w:tc>
          <w:tcPr>
            <w:tcW w:w="542" w:type="pct"/>
            <w:vAlign w:val="center"/>
          </w:tcPr>
          <w:p w14:paraId="59D914C6" w14:textId="77777777" w:rsidR="00F93CA6" w:rsidRPr="00BA55B8" w:rsidRDefault="00F93CA6" w:rsidP="0012557E">
            <w:pPr>
              <w:jc w:val="center"/>
              <w:rPr>
                <w:sz w:val="18"/>
                <w:szCs w:val="18"/>
              </w:rPr>
            </w:pPr>
            <w:r w:rsidRPr="00BA55B8">
              <w:rPr>
                <w:sz w:val="18"/>
                <w:szCs w:val="18"/>
              </w:rPr>
              <w:t>初始水位</w:t>
            </w:r>
            <w:r w:rsidRPr="00BA55B8">
              <w:rPr>
                <w:sz w:val="18"/>
                <w:szCs w:val="18"/>
              </w:rPr>
              <w:t>(m)</w:t>
            </w:r>
          </w:p>
        </w:tc>
        <w:tc>
          <w:tcPr>
            <w:tcW w:w="544" w:type="pct"/>
            <w:vAlign w:val="center"/>
          </w:tcPr>
          <w:p w14:paraId="77FECFAF" w14:textId="77777777" w:rsidR="00F93CA6" w:rsidRPr="00BA55B8" w:rsidRDefault="00F93CA6" w:rsidP="0012557E">
            <w:pPr>
              <w:jc w:val="center"/>
              <w:rPr>
                <w:sz w:val="18"/>
                <w:szCs w:val="18"/>
              </w:rPr>
            </w:pPr>
            <w:r w:rsidRPr="00BA55B8">
              <w:rPr>
                <w:sz w:val="18"/>
                <w:szCs w:val="18"/>
              </w:rPr>
              <w:t>最高涌浪</w:t>
            </w:r>
            <w:r w:rsidRPr="00BA55B8">
              <w:rPr>
                <w:sz w:val="18"/>
                <w:szCs w:val="18"/>
              </w:rPr>
              <w:t>(m)</w:t>
            </w:r>
          </w:p>
        </w:tc>
        <w:tc>
          <w:tcPr>
            <w:tcW w:w="497" w:type="pct"/>
            <w:vAlign w:val="center"/>
          </w:tcPr>
          <w:p w14:paraId="05727207"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44" w:type="pct"/>
            <w:vAlign w:val="center"/>
          </w:tcPr>
          <w:p w14:paraId="128D16FD" w14:textId="77777777" w:rsidR="00F93CA6" w:rsidRPr="00BA55B8" w:rsidRDefault="00F93CA6" w:rsidP="0012557E">
            <w:pPr>
              <w:jc w:val="center"/>
              <w:rPr>
                <w:sz w:val="18"/>
                <w:szCs w:val="18"/>
              </w:rPr>
            </w:pPr>
            <w:r w:rsidRPr="00BA55B8">
              <w:rPr>
                <w:sz w:val="18"/>
                <w:szCs w:val="18"/>
              </w:rPr>
              <w:t>最低涌浪</w:t>
            </w:r>
            <w:r w:rsidRPr="00BA55B8">
              <w:rPr>
                <w:sz w:val="18"/>
                <w:szCs w:val="18"/>
              </w:rPr>
              <w:t>(m)</w:t>
            </w:r>
          </w:p>
        </w:tc>
        <w:tc>
          <w:tcPr>
            <w:tcW w:w="497" w:type="pct"/>
            <w:vAlign w:val="center"/>
          </w:tcPr>
          <w:p w14:paraId="49B7B456"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47" w:type="pct"/>
            <w:vAlign w:val="center"/>
          </w:tcPr>
          <w:p w14:paraId="278E2B93" w14:textId="77777777" w:rsidR="00F93CA6" w:rsidRPr="00BA55B8" w:rsidRDefault="00F93CA6" w:rsidP="0012557E">
            <w:pPr>
              <w:jc w:val="center"/>
              <w:rPr>
                <w:sz w:val="18"/>
                <w:szCs w:val="18"/>
              </w:rPr>
            </w:pPr>
            <w:r w:rsidRPr="00BA55B8">
              <w:rPr>
                <w:sz w:val="18"/>
                <w:szCs w:val="18"/>
              </w:rPr>
              <w:t>底板向下最大压差</w:t>
            </w:r>
            <w:r w:rsidRPr="00BA55B8">
              <w:rPr>
                <w:sz w:val="18"/>
                <w:szCs w:val="18"/>
              </w:rPr>
              <w:t>(m)</w:t>
            </w:r>
          </w:p>
        </w:tc>
        <w:tc>
          <w:tcPr>
            <w:tcW w:w="497" w:type="pct"/>
            <w:vAlign w:val="center"/>
          </w:tcPr>
          <w:p w14:paraId="142A6233"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50" w:type="pct"/>
            <w:vAlign w:val="center"/>
          </w:tcPr>
          <w:p w14:paraId="3905F00E" w14:textId="77777777" w:rsidR="00F93CA6" w:rsidRPr="00BA55B8" w:rsidRDefault="00F93CA6" w:rsidP="0012557E">
            <w:pPr>
              <w:jc w:val="center"/>
              <w:rPr>
                <w:sz w:val="18"/>
                <w:szCs w:val="18"/>
              </w:rPr>
            </w:pPr>
            <w:r w:rsidRPr="00BA55B8">
              <w:rPr>
                <w:sz w:val="18"/>
                <w:szCs w:val="18"/>
              </w:rPr>
              <w:t>底板向上最大压差</w:t>
            </w:r>
            <w:r w:rsidRPr="00BA55B8">
              <w:rPr>
                <w:sz w:val="18"/>
                <w:szCs w:val="18"/>
              </w:rPr>
              <w:t>(m)</w:t>
            </w:r>
          </w:p>
        </w:tc>
        <w:tc>
          <w:tcPr>
            <w:tcW w:w="494" w:type="pct"/>
            <w:vAlign w:val="center"/>
          </w:tcPr>
          <w:p w14:paraId="33D72566"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r>
      <w:tr w:rsidR="00506FC2" w:rsidRPr="00BA55B8" w14:paraId="710042F1" w14:textId="77777777" w:rsidTr="00506FC2">
        <w:trPr>
          <w:cantSplit/>
          <w:jc w:val="center"/>
        </w:trPr>
        <w:tc>
          <w:tcPr>
            <w:tcW w:w="488" w:type="pct"/>
          </w:tcPr>
          <w:p w14:paraId="456E9859" w14:textId="048B409A" w:rsidR="00506FC2" w:rsidRPr="00BA55B8" w:rsidRDefault="00506FC2" w:rsidP="00506FC2">
            <w:pPr>
              <w:jc w:val="center"/>
              <w:rPr>
                <w:sz w:val="18"/>
                <w:szCs w:val="18"/>
              </w:rPr>
            </w:pPr>
            <w:r w:rsidRPr="00BA55B8">
              <w:rPr>
                <w:sz w:val="18"/>
                <w:szCs w:val="18"/>
              </w:rPr>
              <w:t>SJT1</w:t>
            </w:r>
          </w:p>
        </w:tc>
        <w:tc>
          <w:tcPr>
            <w:tcW w:w="542" w:type="pct"/>
          </w:tcPr>
          <w:p w14:paraId="68E0F05C" w14:textId="6821560C" w:rsidR="00506FC2" w:rsidRPr="00BA55B8" w:rsidRDefault="00506FC2" w:rsidP="00506FC2">
            <w:pPr>
              <w:jc w:val="center"/>
              <w:rPr>
                <w:sz w:val="18"/>
                <w:szCs w:val="18"/>
              </w:rPr>
            </w:pPr>
            <w:r w:rsidRPr="00BA55B8">
              <w:rPr>
                <w:sz w:val="18"/>
                <w:szCs w:val="18"/>
              </w:rPr>
              <w:t>607.86</w:t>
            </w:r>
          </w:p>
        </w:tc>
        <w:tc>
          <w:tcPr>
            <w:tcW w:w="544" w:type="pct"/>
          </w:tcPr>
          <w:p w14:paraId="1871F654" w14:textId="298392D9" w:rsidR="00506FC2" w:rsidRPr="00BA55B8" w:rsidRDefault="00506FC2" w:rsidP="00506FC2">
            <w:pPr>
              <w:jc w:val="center"/>
              <w:rPr>
                <w:sz w:val="18"/>
                <w:szCs w:val="18"/>
              </w:rPr>
            </w:pPr>
            <w:r w:rsidRPr="00BA55B8">
              <w:rPr>
                <w:sz w:val="18"/>
                <w:szCs w:val="18"/>
              </w:rPr>
              <w:t>612.65</w:t>
            </w:r>
          </w:p>
        </w:tc>
        <w:tc>
          <w:tcPr>
            <w:tcW w:w="497" w:type="pct"/>
          </w:tcPr>
          <w:p w14:paraId="6703C67C" w14:textId="5FBE9F61" w:rsidR="00506FC2" w:rsidRPr="00BA55B8" w:rsidRDefault="00506FC2" w:rsidP="00506FC2">
            <w:pPr>
              <w:jc w:val="center"/>
              <w:rPr>
                <w:sz w:val="18"/>
                <w:szCs w:val="18"/>
              </w:rPr>
            </w:pPr>
            <w:r w:rsidRPr="00BA55B8">
              <w:rPr>
                <w:sz w:val="18"/>
                <w:szCs w:val="18"/>
              </w:rPr>
              <w:t>13.39</w:t>
            </w:r>
          </w:p>
        </w:tc>
        <w:tc>
          <w:tcPr>
            <w:tcW w:w="544" w:type="pct"/>
          </w:tcPr>
          <w:p w14:paraId="16E27850" w14:textId="0FBC882E" w:rsidR="00506FC2" w:rsidRPr="00BA55B8" w:rsidRDefault="00506FC2" w:rsidP="00506FC2">
            <w:pPr>
              <w:jc w:val="center"/>
              <w:rPr>
                <w:sz w:val="18"/>
                <w:szCs w:val="18"/>
              </w:rPr>
            </w:pPr>
            <w:r w:rsidRPr="00BA55B8">
              <w:rPr>
                <w:sz w:val="18"/>
                <w:szCs w:val="18"/>
              </w:rPr>
              <w:t>606.05</w:t>
            </w:r>
          </w:p>
        </w:tc>
        <w:tc>
          <w:tcPr>
            <w:tcW w:w="497" w:type="pct"/>
          </w:tcPr>
          <w:p w14:paraId="092E52CF" w14:textId="5DA9BDAD" w:rsidR="00506FC2" w:rsidRPr="00BA55B8" w:rsidRDefault="00506FC2" w:rsidP="00506FC2">
            <w:pPr>
              <w:jc w:val="center"/>
              <w:rPr>
                <w:sz w:val="18"/>
                <w:szCs w:val="18"/>
              </w:rPr>
            </w:pPr>
            <w:r w:rsidRPr="00BA55B8">
              <w:rPr>
                <w:sz w:val="18"/>
                <w:szCs w:val="18"/>
              </w:rPr>
              <w:t>71.89</w:t>
            </w:r>
          </w:p>
        </w:tc>
        <w:tc>
          <w:tcPr>
            <w:tcW w:w="447" w:type="pct"/>
          </w:tcPr>
          <w:p w14:paraId="512B7616" w14:textId="1A2CE50E" w:rsidR="00506FC2" w:rsidRPr="00BA55B8" w:rsidRDefault="00506FC2" w:rsidP="00506FC2">
            <w:pPr>
              <w:jc w:val="center"/>
              <w:rPr>
                <w:sz w:val="18"/>
                <w:szCs w:val="18"/>
              </w:rPr>
            </w:pPr>
            <w:r w:rsidRPr="00BA55B8">
              <w:rPr>
                <w:sz w:val="18"/>
                <w:szCs w:val="18"/>
              </w:rPr>
              <w:t>0.15</w:t>
            </w:r>
          </w:p>
        </w:tc>
        <w:tc>
          <w:tcPr>
            <w:tcW w:w="497" w:type="pct"/>
          </w:tcPr>
          <w:p w14:paraId="0B5E0E40" w14:textId="33935B84" w:rsidR="00506FC2" w:rsidRPr="00BA55B8" w:rsidRDefault="00506FC2" w:rsidP="00506FC2">
            <w:pPr>
              <w:jc w:val="center"/>
              <w:rPr>
                <w:sz w:val="18"/>
                <w:szCs w:val="18"/>
              </w:rPr>
            </w:pPr>
            <w:r w:rsidRPr="00BA55B8">
              <w:rPr>
                <w:sz w:val="18"/>
                <w:szCs w:val="18"/>
              </w:rPr>
              <w:t>36.09</w:t>
            </w:r>
          </w:p>
        </w:tc>
        <w:tc>
          <w:tcPr>
            <w:tcW w:w="450" w:type="pct"/>
          </w:tcPr>
          <w:p w14:paraId="32556213" w14:textId="7766601C" w:rsidR="00506FC2" w:rsidRPr="00BA55B8" w:rsidRDefault="00506FC2" w:rsidP="00506FC2">
            <w:pPr>
              <w:jc w:val="center"/>
              <w:rPr>
                <w:sz w:val="18"/>
                <w:szCs w:val="18"/>
              </w:rPr>
            </w:pPr>
            <w:r w:rsidRPr="00BA55B8">
              <w:rPr>
                <w:sz w:val="18"/>
                <w:szCs w:val="18"/>
              </w:rPr>
              <w:t>0.47</w:t>
            </w:r>
          </w:p>
        </w:tc>
        <w:tc>
          <w:tcPr>
            <w:tcW w:w="494" w:type="pct"/>
          </w:tcPr>
          <w:p w14:paraId="10A04EEB" w14:textId="72977827" w:rsidR="00506FC2" w:rsidRPr="00BA55B8" w:rsidRDefault="00506FC2" w:rsidP="00506FC2">
            <w:pPr>
              <w:jc w:val="center"/>
              <w:rPr>
                <w:sz w:val="18"/>
                <w:szCs w:val="18"/>
              </w:rPr>
            </w:pPr>
            <w:r w:rsidRPr="00BA55B8">
              <w:rPr>
                <w:sz w:val="18"/>
                <w:szCs w:val="18"/>
              </w:rPr>
              <w:t>11.09</w:t>
            </w:r>
          </w:p>
        </w:tc>
      </w:tr>
      <w:tr w:rsidR="00506FC2" w:rsidRPr="00BA55B8" w14:paraId="47089D8A" w14:textId="77777777" w:rsidTr="00506FC2">
        <w:trPr>
          <w:cantSplit/>
          <w:jc w:val="center"/>
        </w:trPr>
        <w:tc>
          <w:tcPr>
            <w:tcW w:w="488" w:type="pct"/>
          </w:tcPr>
          <w:p w14:paraId="321512E2" w14:textId="1060AB82" w:rsidR="00506FC2" w:rsidRPr="00BA55B8" w:rsidRDefault="00506FC2" w:rsidP="00506FC2">
            <w:pPr>
              <w:jc w:val="center"/>
              <w:rPr>
                <w:sz w:val="18"/>
                <w:szCs w:val="18"/>
              </w:rPr>
            </w:pPr>
            <w:r w:rsidRPr="00BA55B8">
              <w:rPr>
                <w:sz w:val="18"/>
                <w:szCs w:val="18"/>
              </w:rPr>
              <w:t>SJT2</w:t>
            </w:r>
          </w:p>
        </w:tc>
        <w:tc>
          <w:tcPr>
            <w:tcW w:w="542" w:type="pct"/>
          </w:tcPr>
          <w:p w14:paraId="39118D42" w14:textId="0C1F6093" w:rsidR="00506FC2" w:rsidRPr="00BA55B8" w:rsidRDefault="00506FC2" w:rsidP="00506FC2">
            <w:pPr>
              <w:jc w:val="center"/>
              <w:rPr>
                <w:sz w:val="18"/>
                <w:szCs w:val="18"/>
              </w:rPr>
            </w:pPr>
            <w:r w:rsidRPr="00BA55B8">
              <w:rPr>
                <w:sz w:val="18"/>
                <w:szCs w:val="18"/>
              </w:rPr>
              <w:t>595.48</w:t>
            </w:r>
          </w:p>
        </w:tc>
        <w:tc>
          <w:tcPr>
            <w:tcW w:w="544" w:type="pct"/>
          </w:tcPr>
          <w:p w14:paraId="7164F11E" w14:textId="6D6BD597" w:rsidR="00506FC2" w:rsidRPr="00BA55B8" w:rsidRDefault="00506FC2" w:rsidP="00506FC2">
            <w:pPr>
              <w:jc w:val="center"/>
              <w:rPr>
                <w:sz w:val="18"/>
                <w:szCs w:val="18"/>
              </w:rPr>
            </w:pPr>
            <w:r w:rsidRPr="00BA55B8">
              <w:rPr>
                <w:sz w:val="18"/>
                <w:szCs w:val="18"/>
              </w:rPr>
              <w:t>602.08</w:t>
            </w:r>
          </w:p>
        </w:tc>
        <w:tc>
          <w:tcPr>
            <w:tcW w:w="497" w:type="pct"/>
          </w:tcPr>
          <w:p w14:paraId="48830B6D" w14:textId="2CF52345" w:rsidR="00506FC2" w:rsidRPr="00BA55B8" w:rsidRDefault="00506FC2" w:rsidP="00506FC2">
            <w:pPr>
              <w:jc w:val="center"/>
              <w:rPr>
                <w:sz w:val="18"/>
                <w:szCs w:val="18"/>
              </w:rPr>
            </w:pPr>
            <w:r w:rsidRPr="00BA55B8">
              <w:rPr>
                <w:sz w:val="18"/>
                <w:szCs w:val="18"/>
              </w:rPr>
              <w:t>15.03</w:t>
            </w:r>
          </w:p>
        </w:tc>
        <w:tc>
          <w:tcPr>
            <w:tcW w:w="544" w:type="pct"/>
          </w:tcPr>
          <w:p w14:paraId="665A346E" w14:textId="474529E0" w:rsidR="00506FC2" w:rsidRPr="00BA55B8" w:rsidRDefault="00506FC2" w:rsidP="00506FC2">
            <w:pPr>
              <w:jc w:val="center"/>
              <w:rPr>
                <w:sz w:val="18"/>
                <w:szCs w:val="18"/>
              </w:rPr>
            </w:pPr>
            <w:r w:rsidRPr="00BA55B8">
              <w:rPr>
                <w:sz w:val="18"/>
                <w:szCs w:val="18"/>
              </w:rPr>
              <w:t>593.26</w:t>
            </w:r>
          </w:p>
        </w:tc>
        <w:tc>
          <w:tcPr>
            <w:tcW w:w="497" w:type="pct"/>
          </w:tcPr>
          <w:p w14:paraId="2D9A4604" w14:textId="7CB36523" w:rsidR="00506FC2" w:rsidRPr="00BA55B8" w:rsidRDefault="00506FC2" w:rsidP="00506FC2">
            <w:pPr>
              <w:jc w:val="center"/>
              <w:rPr>
                <w:sz w:val="18"/>
                <w:szCs w:val="18"/>
              </w:rPr>
            </w:pPr>
            <w:r w:rsidRPr="00BA55B8">
              <w:rPr>
                <w:sz w:val="18"/>
                <w:szCs w:val="18"/>
              </w:rPr>
              <w:t>72.11</w:t>
            </w:r>
          </w:p>
        </w:tc>
        <w:tc>
          <w:tcPr>
            <w:tcW w:w="447" w:type="pct"/>
          </w:tcPr>
          <w:p w14:paraId="127CCA11" w14:textId="5B3EFE64" w:rsidR="00506FC2" w:rsidRPr="00BA55B8" w:rsidRDefault="00506FC2" w:rsidP="00506FC2">
            <w:pPr>
              <w:jc w:val="center"/>
              <w:rPr>
                <w:sz w:val="18"/>
                <w:szCs w:val="18"/>
              </w:rPr>
            </w:pPr>
            <w:r w:rsidRPr="00BA55B8">
              <w:rPr>
                <w:sz w:val="18"/>
                <w:szCs w:val="18"/>
              </w:rPr>
              <w:t>0.67</w:t>
            </w:r>
          </w:p>
        </w:tc>
        <w:tc>
          <w:tcPr>
            <w:tcW w:w="497" w:type="pct"/>
          </w:tcPr>
          <w:p w14:paraId="5860B402" w14:textId="3EF50386" w:rsidR="00506FC2" w:rsidRPr="00BA55B8" w:rsidRDefault="00506FC2" w:rsidP="00506FC2">
            <w:pPr>
              <w:jc w:val="center"/>
              <w:rPr>
                <w:sz w:val="18"/>
                <w:szCs w:val="18"/>
              </w:rPr>
            </w:pPr>
            <w:r w:rsidRPr="00BA55B8">
              <w:rPr>
                <w:sz w:val="18"/>
                <w:szCs w:val="18"/>
              </w:rPr>
              <w:t>18.88</w:t>
            </w:r>
          </w:p>
        </w:tc>
        <w:tc>
          <w:tcPr>
            <w:tcW w:w="450" w:type="pct"/>
          </w:tcPr>
          <w:p w14:paraId="10E695A8" w14:textId="693AE2E4" w:rsidR="00506FC2" w:rsidRPr="00BA55B8" w:rsidRDefault="00506FC2" w:rsidP="00506FC2">
            <w:pPr>
              <w:jc w:val="center"/>
              <w:rPr>
                <w:sz w:val="18"/>
                <w:szCs w:val="18"/>
              </w:rPr>
            </w:pPr>
            <w:r w:rsidRPr="00BA55B8">
              <w:rPr>
                <w:sz w:val="18"/>
                <w:szCs w:val="18"/>
              </w:rPr>
              <w:t>0.42</w:t>
            </w:r>
          </w:p>
        </w:tc>
        <w:tc>
          <w:tcPr>
            <w:tcW w:w="494" w:type="pct"/>
          </w:tcPr>
          <w:p w14:paraId="79081B34" w14:textId="2D83654D" w:rsidR="00506FC2" w:rsidRPr="00BA55B8" w:rsidRDefault="00506FC2" w:rsidP="00506FC2">
            <w:pPr>
              <w:jc w:val="center"/>
              <w:rPr>
                <w:sz w:val="18"/>
                <w:szCs w:val="18"/>
              </w:rPr>
            </w:pPr>
            <w:r w:rsidRPr="00BA55B8">
              <w:rPr>
                <w:sz w:val="18"/>
                <w:szCs w:val="18"/>
              </w:rPr>
              <w:t>27.55</w:t>
            </w:r>
          </w:p>
        </w:tc>
      </w:tr>
      <w:tr w:rsidR="00506FC2" w:rsidRPr="00BA55B8" w14:paraId="14B2D041" w14:textId="77777777" w:rsidTr="00506FC2">
        <w:trPr>
          <w:cantSplit/>
          <w:jc w:val="center"/>
        </w:trPr>
        <w:tc>
          <w:tcPr>
            <w:tcW w:w="488" w:type="pct"/>
          </w:tcPr>
          <w:p w14:paraId="30909685" w14:textId="285039F0" w:rsidR="00506FC2" w:rsidRPr="00BA55B8" w:rsidRDefault="00506FC2" w:rsidP="00506FC2">
            <w:pPr>
              <w:jc w:val="center"/>
              <w:rPr>
                <w:sz w:val="18"/>
                <w:szCs w:val="18"/>
              </w:rPr>
            </w:pPr>
            <w:r w:rsidRPr="00BA55B8">
              <w:rPr>
                <w:sz w:val="18"/>
                <w:szCs w:val="18"/>
              </w:rPr>
              <w:t>SJT3</w:t>
            </w:r>
          </w:p>
        </w:tc>
        <w:tc>
          <w:tcPr>
            <w:tcW w:w="542" w:type="pct"/>
          </w:tcPr>
          <w:p w14:paraId="197FD14A" w14:textId="200A4CF0" w:rsidR="00506FC2" w:rsidRPr="00BA55B8" w:rsidRDefault="00506FC2" w:rsidP="00506FC2">
            <w:pPr>
              <w:jc w:val="center"/>
              <w:rPr>
                <w:sz w:val="18"/>
                <w:szCs w:val="18"/>
              </w:rPr>
            </w:pPr>
            <w:r w:rsidRPr="00BA55B8">
              <w:rPr>
                <w:sz w:val="18"/>
                <w:szCs w:val="18"/>
              </w:rPr>
              <w:t>579.85</w:t>
            </w:r>
          </w:p>
        </w:tc>
        <w:tc>
          <w:tcPr>
            <w:tcW w:w="544" w:type="pct"/>
          </w:tcPr>
          <w:p w14:paraId="578CC778" w14:textId="2C360E70" w:rsidR="00506FC2" w:rsidRPr="00BA55B8" w:rsidRDefault="00506FC2" w:rsidP="00506FC2">
            <w:pPr>
              <w:jc w:val="center"/>
              <w:rPr>
                <w:sz w:val="18"/>
                <w:szCs w:val="18"/>
              </w:rPr>
            </w:pPr>
            <w:r w:rsidRPr="00BA55B8">
              <w:rPr>
                <w:sz w:val="18"/>
                <w:szCs w:val="18"/>
              </w:rPr>
              <w:t>586.15</w:t>
            </w:r>
          </w:p>
        </w:tc>
        <w:tc>
          <w:tcPr>
            <w:tcW w:w="497" w:type="pct"/>
          </w:tcPr>
          <w:p w14:paraId="4ECD1A4A" w14:textId="6AE60E27" w:rsidR="00506FC2" w:rsidRPr="00BA55B8" w:rsidRDefault="00506FC2" w:rsidP="00506FC2">
            <w:pPr>
              <w:jc w:val="center"/>
              <w:rPr>
                <w:sz w:val="18"/>
                <w:szCs w:val="18"/>
              </w:rPr>
            </w:pPr>
            <w:r w:rsidRPr="00BA55B8">
              <w:rPr>
                <w:sz w:val="18"/>
                <w:szCs w:val="18"/>
              </w:rPr>
              <w:t>15.09</w:t>
            </w:r>
          </w:p>
        </w:tc>
        <w:tc>
          <w:tcPr>
            <w:tcW w:w="544" w:type="pct"/>
          </w:tcPr>
          <w:p w14:paraId="2D765E9A" w14:textId="75006F6F" w:rsidR="00506FC2" w:rsidRPr="00BA55B8" w:rsidRDefault="00506FC2" w:rsidP="00506FC2">
            <w:pPr>
              <w:jc w:val="center"/>
              <w:rPr>
                <w:sz w:val="18"/>
                <w:szCs w:val="18"/>
              </w:rPr>
            </w:pPr>
            <w:r w:rsidRPr="00BA55B8">
              <w:rPr>
                <w:sz w:val="18"/>
                <w:szCs w:val="18"/>
              </w:rPr>
              <w:t>577.67</w:t>
            </w:r>
          </w:p>
        </w:tc>
        <w:tc>
          <w:tcPr>
            <w:tcW w:w="497" w:type="pct"/>
          </w:tcPr>
          <w:p w14:paraId="31180BFE" w14:textId="5766D9F7" w:rsidR="00506FC2" w:rsidRPr="00BA55B8" w:rsidRDefault="00506FC2" w:rsidP="00506FC2">
            <w:pPr>
              <w:jc w:val="center"/>
              <w:rPr>
                <w:sz w:val="18"/>
                <w:szCs w:val="18"/>
              </w:rPr>
            </w:pPr>
            <w:r w:rsidRPr="00BA55B8">
              <w:rPr>
                <w:sz w:val="18"/>
                <w:szCs w:val="18"/>
              </w:rPr>
              <w:t>72.29</w:t>
            </w:r>
          </w:p>
        </w:tc>
        <w:tc>
          <w:tcPr>
            <w:tcW w:w="447" w:type="pct"/>
          </w:tcPr>
          <w:p w14:paraId="0290E525" w14:textId="57E97DE0" w:rsidR="00506FC2" w:rsidRPr="00BA55B8" w:rsidRDefault="00506FC2" w:rsidP="00506FC2">
            <w:pPr>
              <w:jc w:val="center"/>
              <w:rPr>
                <w:sz w:val="18"/>
                <w:szCs w:val="18"/>
              </w:rPr>
            </w:pPr>
            <w:r w:rsidRPr="00BA55B8">
              <w:rPr>
                <w:sz w:val="18"/>
                <w:szCs w:val="18"/>
              </w:rPr>
              <w:t>0.6</w:t>
            </w:r>
          </w:p>
        </w:tc>
        <w:tc>
          <w:tcPr>
            <w:tcW w:w="497" w:type="pct"/>
          </w:tcPr>
          <w:p w14:paraId="0BB37611" w14:textId="092DF6A1" w:rsidR="00506FC2" w:rsidRPr="00BA55B8" w:rsidRDefault="00506FC2" w:rsidP="00506FC2">
            <w:pPr>
              <w:jc w:val="center"/>
              <w:rPr>
                <w:sz w:val="18"/>
                <w:szCs w:val="18"/>
              </w:rPr>
            </w:pPr>
            <w:r w:rsidRPr="00BA55B8">
              <w:rPr>
                <w:sz w:val="18"/>
                <w:szCs w:val="18"/>
              </w:rPr>
              <w:t>19.1</w:t>
            </w:r>
          </w:p>
        </w:tc>
        <w:tc>
          <w:tcPr>
            <w:tcW w:w="450" w:type="pct"/>
          </w:tcPr>
          <w:p w14:paraId="7EC51170" w14:textId="1F3C2403" w:rsidR="00506FC2" w:rsidRPr="00BA55B8" w:rsidRDefault="00506FC2" w:rsidP="00506FC2">
            <w:pPr>
              <w:jc w:val="center"/>
              <w:rPr>
                <w:sz w:val="18"/>
                <w:szCs w:val="18"/>
              </w:rPr>
            </w:pPr>
            <w:r w:rsidRPr="00BA55B8">
              <w:rPr>
                <w:sz w:val="18"/>
                <w:szCs w:val="18"/>
              </w:rPr>
              <w:t>0.37</w:t>
            </w:r>
          </w:p>
        </w:tc>
        <w:tc>
          <w:tcPr>
            <w:tcW w:w="494" w:type="pct"/>
          </w:tcPr>
          <w:p w14:paraId="693AED69" w14:textId="2FA0CD13" w:rsidR="00506FC2" w:rsidRPr="00BA55B8" w:rsidRDefault="00506FC2" w:rsidP="00506FC2">
            <w:pPr>
              <w:jc w:val="center"/>
              <w:rPr>
                <w:sz w:val="18"/>
                <w:szCs w:val="18"/>
              </w:rPr>
            </w:pPr>
            <w:r w:rsidRPr="00BA55B8">
              <w:rPr>
                <w:sz w:val="18"/>
                <w:szCs w:val="18"/>
              </w:rPr>
              <w:t>27.55</w:t>
            </w:r>
          </w:p>
        </w:tc>
      </w:tr>
      <w:tr w:rsidR="00506FC2" w:rsidRPr="00BA55B8" w14:paraId="489CB65F" w14:textId="77777777" w:rsidTr="00506FC2">
        <w:trPr>
          <w:cantSplit/>
          <w:jc w:val="center"/>
        </w:trPr>
        <w:tc>
          <w:tcPr>
            <w:tcW w:w="488" w:type="pct"/>
          </w:tcPr>
          <w:p w14:paraId="2AEC11CD" w14:textId="543C05AF" w:rsidR="00506FC2" w:rsidRPr="00BA55B8" w:rsidRDefault="00506FC2" w:rsidP="00506FC2">
            <w:pPr>
              <w:jc w:val="center"/>
              <w:rPr>
                <w:sz w:val="18"/>
                <w:szCs w:val="18"/>
              </w:rPr>
            </w:pPr>
            <w:r w:rsidRPr="00BA55B8">
              <w:rPr>
                <w:sz w:val="18"/>
                <w:szCs w:val="18"/>
              </w:rPr>
              <w:t>SJT4</w:t>
            </w:r>
          </w:p>
        </w:tc>
        <w:tc>
          <w:tcPr>
            <w:tcW w:w="542" w:type="pct"/>
          </w:tcPr>
          <w:p w14:paraId="186EA08E" w14:textId="76BA3C98" w:rsidR="00506FC2" w:rsidRPr="00BA55B8" w:rsidRDefault="00506FC2" w:rsidP="00506FC2">
            <w:pPr>
              <w:jc w:val="center"/>
              <w:rPr>
                <w:sz w:val="18"/>
                <w:szCs w:val="18"/>
              </w:rPr>
            </w:pPr>
            <w:r w:rsidRPr="00BA55B8">
              <w:rPr>
                <w:sz w:val="18"/>
                <w:szCs w:val="18"/>
              </w:rPr>
              <w:t>579.93</w:t>
            </w:r>
          </w:p>
        </w:tc>
        <w:tc>
          <w:tcPr>
            <w:tcW w:w="544" w:type="pct"/>
          </w:tcPr>
          <w:p w14:paraId="67121644" w14:textId="3FF21627" w:rsidR="00506FC2" w:rsidRPr="00BA55B8" w:rsidRDefault="00506FC2" w:rsidP="00506FC2">
            <w:pPr>
              <w:jc w:val="center"/>
              <w:rPr>
                <w:sz w:val="18"/>
                <w:szCs w:val="18"/>
              </w:rPr>
            </w:pPr>
            <w:r w:rsidRPr="00BA55B8">
              <w:rPr>
                <w:sz w:val="18"/>
                <w:szCs w:val="18"/>
              </w:rPr>
              <w:t>580.48</w:t>
            </w:r>
          </w:p>
        </w:tc>
        <w:tc>
          <w:tcPr>
            <w:tcW w:w="497" w:type="pct"/>
          </w:tcPr>
          <w:p w14:paraId="3BED0EC3" w14:textId="10EE2A64" w:rsidR="00506FC2" w:rsidRPr="00BA55B8" w:rsidRDefault="00506FC2" w:rsidP="00506FC2">
            <w:pPr>
              <w:jc w:val="center"/>
              <w:rPr>
                <w:sz w:val="18"/>
                <w:szCs w:val="18"/>
              </w:rPr>
            </w:pPr>
            <w:r w:rsidRPr="00BA55B8">
              <w:rPr>
                <w:sz w:val="18"/>
                <w:szCs w:val="18"/>
              </w:rPr>
              <w:t>75.6</w:t>
            </w:r>
          </w:p>
        </w:tc>
        <w:tc>
          <w:tcPr>
            <w:tcW w:w="544" w:type="pct"/>
          </w:tcPr>
          <w:p w14:paraId="105C2370" w14:textId="09FDF1EE" w:rsidR="00506FC2" w:rsidRPr="00BA55B8" w:rsidRDefault="00506FC2" w:rsidP="00506FC2">
            <w:pPr>
              <w:jc w:val="center"/>
              <w:rPr>
                <w:sz w:val="18"/>
                <w:szCs w:val="18"/>
              </w:rPr>
            </w:pPr>
            <w:r w:rsidRPr="00BA55B8">
              <w:rPr>
                <w:sz w:val="18"/>
                <w:szCs w:val="18"/>
              </w:rPr>
              <w:t>578.82</w:t>
            </w:r>
          </w:p>
        </w:tc>
        <w:tc>
          <w:tcPr>
            <w:tcW w:w="497" w:type="pct"/>
          </w:tcPr>
          <w:p w14:paraId="39C835F0" w14:textId="4AA678F5" w:rsidR="00506FC2" w:rsidRPr="00BA55B8" w:rsidRDefault="00506FC2" w:rsidP="00506FC2">
            <w:pPr>
              <w:jc w:val="center"/>
              <w:rPr>
                <w:sz w:val="18"/>
                <w:szCs w:val="18"/>
              </w:rPr>
            </w:pPr>
            <w:r w:rsidRPr="00BA55B8">
              <w:rPr>
                <w:sz w:val="18"/>
                <w:szCs w:val="18"/>
              </w:rPr>
              <w:t>35.68</w:t>
            </w:r>
          </w:p>
        </w:tc>
        <w:tc>
          <w:tcPr>
            <w:tcW w:w="447" w:type="pct"/>
          </w:tcPr>
          <w:p w14:paraId="50C9FF25" w14:textId="61200C0E" w:rsidR="00506FC2" w:rsidRPr="00BA55B8" w:rsidRDefault="00506FC2" w:rsidP="00506FC2">
            <w:pPr>
              <w:jc w:val="center"/>
              <w:rPr>
                <w:sz w:val="18"/>
                <w:szCs w:val="18"/>
              </w:rPr>
            </w:pPr>
            <w:r w:rsidRPr="00BA55B8">
              <w:rPr>
                <w:sz w:val="18"/>
                <w:szCs w:val="18"/>
              </w:rPr>
              <w:t>0</w:t>
            </w:r>
          </w:p>
        </w:tc>
        <w:tc>
          <w:tcPr>
            <w:tcW w:w="497" w:type="pct"/>
          </w:tcPr>
          <w:p w14:paraId="704E08CD" w14:textId="099D8899" w:rsidR="00506FC2" w:rsidRPr="00BA55B8" w:rsidRDefault="00506FC2" w:rsidP="00506FC2">
            <w:pPr>
              <w:jc w:val="center"/>
              <w:rPr>
                <w:sz w:val="18"/>
                <w:szCs w:val="18"/>
              </w:rPr>
            </w:pPr>
            <w:r w:rsidRPr="00BA55B8">
              <w:rPr>
                <w:sz w:val="18"/>
                <w:szCs w:val="18"/>
              </w:rPr>
              <w:t>14.78</w:t>
            </w:r>
          </w:p>
        </w:tc>
        <w:tc>
          <w:tcPr>
            <w:tcW w:w="450" w:type="pct"/>
          </w:tcPr>
          <w:p w14:paraId="7CB4A2EB" w14:textId="11AB2562" w:rsidR="00506FC2" w:rsidRPr="00BA55B8" w:rsidRDefault="00506FC2" w:rsidP="00506FC2">
            <w:pPr>
              <w:jc w:val="center"/>
              <w:rPr>
                <w:sz w:val="18"/>
                <w:szCs w:val="18"/>
              </w:rPr>
            </w:pPr>
            <w:r w:rsidRPr="00BA55B8">
              <w:rPr>
                <w:sz w:val="18"/>
                <w:szCs w:val="18"/>
              </w:rPr>
              <w:t>0</w:t>
            </w:r>
          </w:p>
        </w:tc>
        <w:tc>
          <w:tcPr>
            <w:tcW w:w="494" w:type="pct"/>
          </w:tcPr>
          <w:p w14:paraId="38DB1AB7" w14:textId="5D3728F7" w:rsidR="00506FC2" w:rsidRPr="00BA55B8" w:rsidRDefault="00506FC2" w:rsidP="00506FC2">
            <w:pPr>
              <w:jc w:val="center"/>
              <w:rPr>
                <w:sz w:val="18"/>
                <w:szCs w:val="18"/>
              </w:rPr>
            </w:pPr>
            <w:r w:rsidRPr="00BA55B8">
              <w:rPr>
                <w:sz w:val="18"/>
                <w:szCs w:val="18"/>
              </w:rPr>
              <w:t>53.84</w:t>
            </w:r>
          </w:p>
        </w:tc>
      </w:tr>
      <w:tr w:rsidR="00506FC2" w:rsidRPr="00BA55B8" w14:paraId="7849FC25" w14:textId="77777777" w:rsidTr="00506FC2">
        <w:trPr>
          <w:cantSplit/>
          <w:jc w:val="center"/>
        </w:trPr>
        <w:tc>
          <w:tcPr>
            <w:tcW w:w="488" w:type="pct"/>
          </w:tcPr>
          <w:p w14:paraId="3F0D36D3" w14:textId="269644AD" w:rsidR="00506FC2" w:rsidRPr="00BA55B8" w:rsidRDefault="00506FC2" w:rsidP="00506FC2">
            <w:pPr>
              <w:jc w:val="center"/>
              <w:rPr>
                <w:sz w:val="18"/>
                <w:szCs w:val="18"/>
              </w:rPr>
            </w:pPr>
            <w:r w:rsidRPr="00BA55B8">
              <w:rPr>
                <w:sz w:val="18"/>
                <w:szCs w:val="18"/>
              </w:rPr>
              <w:t>SJT5</w:t>
            </w:r>
          </w:p>
        </w:tc>
        <w:tc>
          <w:tcPr>
            <w:tcW w:w="542" w:type="pct"/>
          </w:tcPr>
          <w:p w14:paraId="1F12BFEF" w14:textId="2D41781E" w:rsidR="00506FC2" w:rsidRPr="00BA55B8" w:rsidRDefault="00506FC2" w:rsidP="00506FC2">
            <w:pPr>
              <w:jc w:val="center"/>
              <w:rPr>
                <w:sz w:val="18"/>
                <w:szCs w:val="18"/>
              </w:rPr>
            </w:pPr>
            <w:r w:rsidRPr="00BA55B8">
              <w:rPr>
                <w:sz w:val="18"/>
                <w:szCs w:val="18"/>
              </w:rPr>
              <w:t>607.94</w:t>
            </w:r>
          </w:p>
        </w:tc>
        <w:tc>
          <w:tcPr>
            <w:tcW w:w="544" w:type="pct"/>
          </w:tcPr>
          <w:p w14:paraId="2D59E833" w14:textId="673AEEB6" w:rsidR="00506FC2" w:rsidRPr="00BA55B8" w:rsidRDefault="00506FC2" w:rsidP="00506FC2">
            <w:pPr>
              <w:jc w:val="center"/>
              <w:rPr>
                <w:sz w:val="18"/>
                <w:szCs w:val="18"/>
              </w:rPr>
            </w:pPr>
            <w:r w:rsidRPr="00BA55B8">
              <w:rPr>
                <w:sz w:val="18"/>
                <w:szCs w:val="18"/>
              </w:rPr>
              <w:t>611.65</w:t>
            </w:r>
          </w:p>
        </w:tc>
        <w:tc>
          <w:tcPr>
            <w:tcW w:w="497" w:type="pct"/>
          </w:tcPr>
          <w:p w14:paraId="6D2DC517" w14:textId="1389ADEE" w:rsidR="00506FC2" w:rsidRPr="00BA55B8" w:rsidRDefault="00506FC2" w:rsidP="00506FC2">
            <w:pPr>
              <w:jc w:val="center"/>
              <w:rPr>
                <w:sz w:val="18"/>
                <w:szCs w:val="18"/>
              </w:rPr>
            </w:pPr>
            <w:r w:rsidRPr="00BA55B8">
              <w:rPr>
                <w:sz w:val="18"/>
                <w:szCs w:val="18"/>
              </w:rPr>
              <w:t>13.87</w:t>
            </w:r>
          </w:p>
        </w:tc>
        <w:tc>
          <w:tcPr>
            <w:tcW w:w="544" w:type="pct"/>
          </w:tcPr>
          <w:p w14:paraId="0FEEF806" w14:textId="3A734F10" w:rsidR="00506FC2" w:rsidRPr="00BA55B8" w:rsidRDefault="00506FC2" w:rsidP="00506FC2">
            <w:pPr>
              <w:jc w:val="center"/>
              <w:rPr>
                <w:sz w:val="18"/>
                <w:szCs w:val="18"/>
              </w:rPr>
            </w:pPr>
            <w:r w:rsidRPr="00BA55B8">
              <w:rPr>
                <w:sz w:val="18"/>
                <w:szCs w:val="18"/>
              </w:rPr>
              <w:t>606.08</w:t>
            </w:r>
          </w:p>
        </w:tc>
        <w:tc>
          <w:tcPr>
            <w:tcW w:w="497" w:type="pct"/>
          </w:tcPr>
          <w:p w14:paraId="5DADAA9C" w14:textId="2B2D7399" w:rsidR="00506FC2" w:rsidRPr="00BA55B8" w:rsidRDefault="00506FC2" w:rsidP="00506FC2">
            <w:pPr>
              <w:jc w:val="center"/>
              <w:rPr>
                <w:sz w:val="18"/>
                <w:szCs w:val="18"/>
              </w:rPr>
            </w:pPr>
            <w:r w:rsidRPr="00BA55B8">
              <w:rPr>
                <w:sz w:val="18"/>
                <w:szCs w:val="18"/>
              </w:rPr>
              <w:t>70.27</w:t>
            </w:r>
          </w:p>
        </w:tc>
        <w:tc>
          <w:tcPr>
            <w:tcW w:w="447" w:type="pct"/>
          </w:tcPr>
          <w:p w14:paraId="6A7717DC" w14:textId="06C127FB" w:rsidR="00506FC2" w:rsidRPr="00BA55B8" w:rsidRDefault="00506FC2" w:rsidP="00506FC2">
            <w:pPr>
              <w:jc w:val="center"/>
              <w:rPr>
                <w:sz w:val="18"/>
                <w:szCs w:val="18"/>
              </w:rPr>
            </w:pPr>
            <w:r w:rsidRPr="00BA55B8">
              <w:rPr>
                <w:sz w:val="18"/>
                <w:szCs w:val="18"/>
              </w:rPr>
              <w:t>0.18</w:t>
            </w:r>
          </w:p>
        </w:tc>
        <w:tc>
          <w:tcPr>
            <w:tcW w:w="497" w:type="pct"/>
          </w:tcPr>
          <w:p w14:paraId="75DB300E" w14:textId="75B708F1" w:rsidR="00506FC2" w:rsidRPr="00BA55B8" w:rsidRDefault="00506FC2" w:rsidP="00506FC2">
            <w:pPr>
              <w:jc w:val="center"/>
              <w:rPr>
                <w:sz w:val="18"/>
                <w:szCs w:val="18"/>
              </w:rPr>
            </w:pPr>
            <w:r w:rsidRPr="00BA55B8">
              <w:rPr>
                <w:sz w:val="18"/>
                <w:szCs w:val="18"/>
              </w:rPr>
              <w:t>18.38</w:t>
            </w:r>
          </w:p>
        </w:tc>
        <w:tc>
          <w:tcPr>
            <w:tcW w:w="450" w:type="pct"/>
          </w:tcPr>
          <w:p w14:paraId="74CF80D2" w14:textId="4A7C9F6A" w:rsidR="00506FC2" w:rsidRPr="00BA55B8" w:rsidRDefault="00506FC2" w:rsidP="00506FC2">
            <w:pPr>
              <w:jc w:val="center"/>
              <w:rPr>
                <w:sz w:val="18"/>
                <w:szCs w:val="18"/>
              </w:rPr>
            </w:pPr>
            <w:r w:rsidRPr="00BA55B8">
              <w:rPr>
                <w:sz w:val="18"/>
                <w:szCs w:val="18"/>
              </w:rPr>
              <w:t>0.18</w:t>
            </w:r>
          </w:p>
        </w:tc>
        <w:tc>
          <w:tcPr>
            <w:tcW w:w="494" w:type="pct"/>
          </w:tcPr>
          <w:p w14:paraId="578DDC51" w14:textId="5638704E" w:rsidR="00506FC2" w:rsidRPr="00BA55B8" w:rsidRDefault="00506FC2" w:rsidP="00506FC2">
            <w:pPr>
              <w:jc w:val="center"/>
              <w:rPr>
                <w:sz w:val="18"/>
                <w:szCs w:val="18"/>
              </w:rPr>
            </w:pPr>
            <w:r w:rsidRPr="00BA55B8">
              <w:rPr>
                <w:sz w:val="18"/>
                <w:szCs w:val="18"/>
              </w:rPr>
              <w:t>11.09</w:t>
            </w:r>
          </w:p>
        </w:tc>
      </w:tr>
      <w:tr w:rsidR="00506FC2" w:rsidRPr="00BA55B8" w14:paraId="71657018" w14:textId="77777777" w:rsidTr="00506FC2">
        <w:trPr>
          <w:cantSplit/>
          <w:jc w:val="center"/>
        </w:trPr>
        <w:tc>
          <w:tcPr>
            <w:tcW w:w="488" w:type="pct"/>
          </w:tcPr>
          <w:p w14:paraId="495B06C9" w14:textId="06BB6807" w:rsidR="00506FC2" w:rsidRPr="00BA55B8" w:rsidRDefault="00506FC2" w:rsidP="00506FC2">
            <w:pPr>
              <w:jc w:val="center"/>
              <w:rPr>
                <w:sz w:val="18"/>
                <w:szCs w:val="18"/>
              </w:rPr>
            </w:pPr>
            <w:r w:rsidRPr="00BA55B8">
              <w:rPr>
                <w:sz w:val="18"/>
                <w:szCs w:val="18"/>
              </w:rPr>
              <w:t>SJT6</w:t>
            </w:r>
          </w:p>
        </w:tc>
        <w:tc>
          <w:tcPr>
            <w:tcW w:w="542" w:type="pct"/>
          </w:tcPr>
          <w:p w14:paraId="200C9CC5" w14:textId="38C07F3C" w:rsidR="00506FC2" w:rsidRPr="00BA55B8" w:rsidRDefault="00506FC2" w:rsidP="00506FC2">
            <w:pPr>
              <w:jc w:val="center"/>
              <w:rPr>
                <w:sz w:val="18"/>
                <w:szCs w:val="18"/>
              </w:rPr>
            </w:pPr>
            <w:r w:rsidRPr="00BA55B8">
              <w:rPr>
                <w:sz w:val="18"/>
                <w:szCs w:val="18"/>
              </w:rPr>
              <w:t>595.58</w:t>
            </w:r>
          </w:p>
        </w:tc>
        <w:tc>
          <w:tcPr>
            <w:tcW w:w="544" w:type="pct"/>
          </w:tcPr>
          <w:p w14:paraId="1EE6EFFC" w14:textId="1EF064DD" w:rsidR="00506FC2" w:rsidRPr="00BA55B8" w:rsidRDefault="00506FC2" w:rsidP="00506FC2">
            <w:pPr>
              <w:jc w:val="center"/>
              <w:rPr>
                <w:sz w:val="18"/>
                <w:szCs w:val="18"/>
              </w:rPr>
            </w:pPr>
            <w:r w:rsidRPr="00BA55B8">
              <w:rPr>
                <w:sz w:val="18"/>
                <w:szCs w:val="18"/>
              </w:rPr>
              <w:t>599.73</w:t>
            </w:r>
          </w:p>
        </w:tc>
        <w:tc>
          <w:tcPr>
            <w:tcW w:w="497" w:type="pct"/>
          </w:tcPr>
          <w:p w14:paraId="1C9155CA" w14:textId="28649BA5" w:rsidR="00506FC2" w:rsidRPr="00BA55B8" w:rsidRDefault="00506FC2" w:rsidP="00506FC2">
            <w:pPr>
              <w:jc w:val="center"/>
              <w:rPr>
                <w:sz w:val="18"/>
                <w:szCs w:val="18"/>
              </w:rPr>
            </w:pPr>
            <w:r w:rsidRPr="00BA55B8">
              <w:rPr>
                <w:sz w:val="18"/>
                <w:szCs w:val="18"/>
              </w:rPr>
              <w:t>14.85</w:t>
            </w:r>
          </w:p>
        </w:tc>
        <w:tc>
          <w:tcPr>
            <w:tcW w:w="544" w:type="pct"/>
          </w:tcPr>
          <w:p w14:paraId="0E94E58D" w14:textId="28DD0035" w:rsidR="00506FC2" w:rsidRPr="00BA55B8" w:rsidRDefault="00506FC2" w:rsidP="00506FC2">
            <w:pPr>
              <w:jc w:val="center"/>
              <w:rPr>
                <w:sz w:val="18"/>
                <w:szCs w:val="18"/>
              </w:rPr>
            </w:pPr>
            <w:r w:rsidRPr="00BA55B8">
              <w:rPr>
                <w:sz w:val="18"/>
                <w:szCs w:val="18"/>
              </w:rPr>
              <w:t>593.59</w:t>
            </w:r>
          </w:p>
        </w:tc>
        <w:tc>
          <w:tcPr>
            <w:tcW w:w="497" w:type="pct"/>
          </w:tcPr>
          <w:p w14:paraId="01370A6C" w14:textId="44AFDBA0" w:rsidR="00506FC2" w:rsidRPr="00BA55B8" w:rsidRDefault="00506FC2" w:rsidP="00506FC2">
            <w:pPr>
              <w:jc w:val="center"/>
              <w:rPr>
                <w:sz w:val="18"/>
                <w:szCs w:val="18"/>
              </w:rPr>
            </w:pPr>
            <w:r w:rsidRPr="00BA55B8">
              <w:rPr>
                <w:sz w:val="18"/>
                <w:szCs w:val="18"/>
              </w:rPr>
              <w:t>71.18</w:t>
            </w:r>
          </w:p>
        </w:tc>
        <w:tc>
          <w:tcPr>
            <w:tcW w:w="447" w:type="pct"/>
          </w:tcPr>
          <w:p w14:paraId="37978D8D" w14:textId="176CC67B" w:rsidR="00506FC2" w:rsidRPr="00BA55B8" w:rsidRDefault="00506FC2" w:rsidP="00506FC2">
            <w:pPr>
              <w:jc w:val="center"/>
              <w:rPr>
                <w:sz w:val="18"/>
                <w:szCs w:val="18"/>
              </w:rPr>
            </w:pPr>
            <w:r w:rsidRPr="00BA55B8">
              <w:rPr>
                <w:sz w:val="18"/>
                <w:szCs w:val="18"/>
              </w:rPr>
              <w:t>0.28</w:t>
            </w:r>
          </w:p>
        </w:tc>
        <w:tc>
          <w:tcPr>
            <w:tcW w:w="497" w:type="pct"/>
          </w:tcPr>
          <w:p w14:paraId="4C1E3C88" w14:textId="0453C06B" w:rsidR="00506FC2" w:rsidRPr="00BA55B8" w:rsidRDefault="00506FC2" w:rsidP="00506FC2">
            <w:pPr>
              <w:jc w:val="center"/>
              <w:rPr>
                <w:sz w:val="18"/>
                <w:szCs w:val="18"/>
              </w:rPr>
            </w:pPr>
            <w:r w:rsidRPr="00BA55B8">
              <w:rPr>
                <w:sz w:val="18"/>
                <w:szCs w:val="18"/>
              </w:rPr>
              <w:t>35.06</w:t>
            </w:r>
          </w:p>
        </w:tc>
        <w:tc>
          <w:tcPr>
            <w:tcW w:w="450" w:type="pct"/>
          </w:tcPr>
          <w:p w14:paraId="3F04F856" w14:textId="34AC0038" w:rsidR="00506FC2" w:rsidRPr="00BA55B8" w:rsidRDefault="00506FC2" w:rsidP="00506FC2">
            <w:pPr>
              <w:jc w:val="center"/>
              <w:rPr>
                <w:sz w:val="18"/>
                <w:szCs w:val="18"/>
              </w:rPr>
            </w:pPr>
            <w:r w:rsidRPr="00BA55B8">
              <w:rPr>
                <w:sz w:val="18"/>
                <w:szCs w:val="18"/>
              </w:rPr>
              <w:t>0.24</w:t>
            </w:r>
          </w:p>
        </w:tc>
        <w:tc>
          <w:tcPr>
            <w:tcW w:w="494" w:type="pct"/>
          </w:tcPr>
          <w:p w14:paraId="3CB7C74C" w14:textId="6D79205C" w:rsidR="00506FC2" w:rsidRPr="00BA55B8" w:rsidRDefault="00506FC2" w:rsidP="00506FC2">
            <w:pPr>
              <w:jc w:val="center"/>
              <w:rPr>
                <w:sz w:val="18"/>
                <w:szCs w:val="18"/>
              </w:rPr>
            </w:pPr>
            <w:r w:rsidRPr="00BA55B8">
              <w:rPr>
                <w:sz w:val="18"/>
                <w:szCs w:val="18"/>
              </w:rPr>
              <w:t>26.96</w:t>
            </w:r>
          </w:p>
        </w:tc>
      </w:tr>
      <w:tr w:rsidR="00506FC2" w:rsidRPr="00BA55B8" w14:paraId="4FF63765" w14:textId="77777777" w:rsidTr="00506FC2">
        <w:trPr>
          <w:cantSplit/>
          <w:jc w:val="center"/>
        </w:trPr>
        <w:tc>
          <w:tcPr>
            <w:tcW w:w="488" w:type="pct"/>
          </w:tcPr>
          <w:p w14:paraId="5B8A3F7B" w14:textId="2C116C16" w:rsidR="00506FC2" w:rsidRPr="00BA55B8" w:rsidRDefault="00506FC2" w:rsidP="00506FC2">
            <w:pPr>
              <w:jc w:val="center"/>
              <w:rPr>
                <w:sz w:val="18"/>
                <w:szCs w:val="18"/>
              </w:rPr>
            </w:pPr>
            <w:r w:rsidRPr="00BA55B8">
              <w:rPr>
                <w:sz w:val="18"/>
                <w:szCs w:val="18"/>
              </w:rPr>
              <w:t>SJT7</w:t>
            </w:r>
          </w:p>
        </w:tc>
        <w:tc>
          <w:tcPr>
            <w:tcW w:w="542" w:type="pct"/>
          </w:tcPr>
          <w:p w14:paraId="0AACCBD2" w14:textId="5DF530F1" w:rsidR="00506FC2" w:rsidRPr="00BA55B8" w:rsidRDefault="00506FC2" w:rsidP="00506FC2">
            <w:pPr>
              <w:jc w:val="center"/>
              <w:rPr>
                <w:sz w:val="18"/>
                <w:szCs w:val="18"/>
              </w:rPr>
            </w:pPr>
            <w:r w:rsidRPr="00BA55B8">
              <w:rPr>
                <w:sz w:val="18"/>
                <w:szCs w:val="18"/>
              </w:rPr>
              <w:t>579.93</w:t>
            </w:r>
          </w:p>
        </w:tc>
        <w:tc>
          <w:tcPr>
            <w:tcW w:w="544" w:type="pct"/>
          </w:tcPr>
          <w:p w14:paraId="2213F88E" w14:textId="5A8518DF" w:rsidR="00506FC2" w:rsidRPr="00BA55B8" w:rsidRDefault="00506FC2" w:rsidP="00506FC2">
            <w:pPr>
              <w:jc w:val="center"/>
              <w:rPr>
                <w:sz w:val="18"/>
                <w:szCs w:val="18"/>
              </w:rPr>
            </w:pPr>
            <w:r w:rsidRPr="00BA55B8">
              <w:rPr>
                <w:sz w:val="18"/>
                <w:szCs w:val="18"/>
              </w:rPr>
              <w:t>583.92</w:t>
            </w:r>
          </w:p>
        </w:tc>
        <w:tc>
          <w:tcPr>
            <w:tcW w:w="497" w:type="pct"/>
          </w:tcPr>
          <w:p w14:paraId="73331B14" w14:textId="159CB0C2" w:rsidR="00506FC2" w:rsidRPr="00BA55B8" w:rsidRDefault="00506FC2" w:rsidP="00506FC2">
            <w:pPr>
              <w:jc w:val="center"/>
              <w:rPr>
                <w:sz w:val="18"/>
                <w:szCs w:val="18"/>
              </w:rPr>
            </w:pPr>
            <w:r w:rsidRPr="00BA55B8">
              <w:rPr>
                <w:sz w:val="18"/>
                <w:szCs w:val="18"/>
              </w:rPr>
              <w:t>14.89</w:t>
            </w:r>
          </w:p>
        </w:tc>
        <w:tc>
          <w:tcPr>
            <w:tcW w:w="544" w:type="pct"/>
          </w:tcPr>
          <w:p w14:paraId="0AA2B0A6" w14:textId="25AE5F7E" w:rsidR="00506FC2" w:rsidRPr="00BA55B8" w:rsidRDefault="00506FC2" w:rsidP="00506FC2">
            <w:pPr>
              <w:jc w:val="center"/>
              <w:rPr>
                <w:sz w:val="18"/>
                <w:szCs w:val="18"/>
              </w:rPr>
            </w:pPr>
            <w:r w:rsidRPr="00BA55B8">
              <w:rPr>
                <w:sz w:val="18"/>
                <w:szCs w:val="18"/>
              </w:rPr>
              <w:t>577.99</w:t>
            </w:r>
          </w:p>
        </w:tc>
        <w:tc>
          <w:tcPr>
            <w:tcW w:w="497" w:type="pct"/>
          </w:tcPr>
          <w:p w14:paraId="1E5F96D1" w14:textId="5A0F3188" w:rsidR="00506FC2" w:rsidRPr="00BA55B8" w:rsidRDefault="00506FC2" w:rsidP="00506FC2">
            <w:pPr>
              <w:jc w:val="center"/>
              <w:rPr>
                <w:sz w:val="18"/>
                <w:szCs w:val="18"/>
              </w:rPr>
            </w:pPr>
            <w:r w:rsidRPr="00BA55B8">
              <w:rPr>
                <w:sz w:val="18"/>
                <w:szCs w:val="18"/>
              </w:rPr>
              <w:t>71.36</w:t>
            </w:r>
          </w:p>
        </w:tc>
        <w:tc>
          <w:tcPr>
            <w:tcW w:w="447" w:type="pct"/>
          </w:tcPr>
          <w:p w14:paraId="5429807A" w14:textId="6232FCFA" w:rsidR="00506FC2" w:rsidRPr="00BA55B8" w:rsidRDefault="00506FC2" w:rsidP="00506FC2">
            <w:pPr>
              <w:jc w:val="center"/>
              <w:rPr>
                <w:sz w:val="18"/>
                <w:szCs w:val="18"/>
              </w:rPr>
            </w:pPr>
            <w:r w:rsidRPr="00BA55B8">
              <w:rPr>
                <w:sz w:val="18"/>
                <w:szCs w:val="18"/>
              </w:rPr>
              <w:t>0.26</w:t>
            </w:r>
          </w:p>
        </w:tc>
        <w:tc>
          <w:tcPr>
            <w:tcW w:w="497" w:type="pct"/>
          </w:tcPr>
          <w:p w14:paraId="5732BD22" w14:textId="3A74821F" w:rsidR="00506FC2" w:rsidRPr="00BA55B8" w:rsidRDefault="00506FC2" w:rsidP="00506FC2">
            <w:pPr>
              <w:jc w:val="center"/>
              <w:rPr>
                <w:sz w:val="18"/>
                <w:szCs w:val="18"/>
              </w:rPr>
            </w:pPr>
            <w:r w:rsidRPr="00BA55B8">
              <w:rPr>
                <w:sz w:val="18"/>
                <w:szCs w:val="18"/>
              </w:rPr>
              <w:t>35.3</w:t>
            </w:r>
          </w:p>
        </w:tc>
        <w:tc>
          <w:tcPr>
            <w:tcW w:w="450" w:type="pct"/>
          </w:tcPr>
          <w:p w14:paraId="508EA202" w14:textId="70B14C81" w:rsidR="00506FC2" w:rsidRPr="00BA55B8" w:rsidRDefault="00506FC2" w:rsidP="00506FC2">
            <w:pPr>
              <w:jc w:val="center"/>
              <w:rPr>
                <w:sz w:val="18"/>
                <w:szCs w:val="18"/>
              </w:rPr>
            </w:pPr>
            <w:r w:rsidRPr="00BA55B8">
              <w:rPr>
                <w:sz w:val="18"/>
                <w:szCs w:val="18"/>
              </w:rPr>
              <w:t>0.21</w:t>
            </w:r>
          </w:p>
        </w:tc>
        <w:tc>
          <w:tcPr>
            <w:tcW w:w="494" w:type="pct"/>
          </w:tcPr>
          <w:p w14:paraId="0AEA0CB5" w14:textId="52C638A6" w:rsidR="00506FC2" w:rsidRPr="00BA55B8" w:rsidRDefault="00506FC2" w:rsidP="00506FC2">
            <w:pPr>
              <w:jc w:val="center"/>
              <w:rPr>
                <w:sz w:val="18"/>
                <w:szCs w:val="18"/>
              </w:rPr>
            </w:pPr>
            <w:r w:rsidRPr="00BA55B8">
              <w:rPr>
                <w:sz w:val="18"/>
                <w:szCs w:val="18"/>
              </w:rPr>
              <w:t>26.96</w:t>
            </w:r>
          </w:p>
        </w:tc>
      </w:tr>
      <w:tr w:rsidR="00506FC2" w:rsidRPr="00BA55B8" w14:paraId="47CF548E" w14:textId="77777777" w:rsidTr="00506FC2">
        <w:trPr>
          <w:cantSplit/>
          <w:jc w:val="center"/>
        </w:trPr>
        <w:tc>
          <w:tcPr>
            <w:tcW w:w="488" w:type="pct"/>
          </w:tcPr>
          <w:p w14:paraId="33B80E03" w14:textId="2FEC7523" w:rsidR="00506FC2" w:rsidRPr="00BA55B8" w:rsidRDefault="00506FC2" w:rsidP="00506FC2">
            <w:pPr>
              <w:jc w:val="center"/>
              <w:rPr>
                <w:sz w:val="18"/>
                <w:szCs w:val="18"/>
              </w:rPr>
            </w:pPr>
            <w:r w:rsidRPr="00BA55B8">
              <w:rPr>
                <w:sz w:val="18"/>
                <w:szCs w:val="18"/>
              </w:rPr>
              <w:t>SJT8</w:t>
            </w:r>
          </w:p>
        </w:tc>
        <w:tc>
          <w:tcPr>
            <w:tcW w:w="542" w:type="pct"/>
          </w:tcPr>
          <w:p w14:paraId="540165DA" w14:textId="1EA10A82" w:rsidR="00506FC2" w:rsidRPr="00BA55B8" w:rsidRDefault="00506FC2" w:rsidP="00506FC2">
            <w:pPr>
              <w:jc w:val="center"/>
              <w:rPr>
                <w:sz w:val="18"/>
                <w:szCs w:val="18"/>
              </w:rPr>
            </w:pPr>
            <w:r w:rsidRPr="00BA55B8">
              <w:rPr>
                <w:sz w:val="18"/>
                <w:szCs w:val="18"/>
              </w:rPr>
              <w:t>609.36</w:t>
            </w:r>
          </w:p>
        </w:tc>
        <w:tc>
          <w:tcPr>
            <w:tcW w:w="544" w:type="pct"/>
          </w:tcPr>
          <w:p w14:paraId="54AD4E16" w14:textId="28844141" w:rsidR="00506FC2" w:rsidRPr="00BA55B8" w:rsidRDefault="00506FC2" w:rsidP="00506FC2">
            <w:pPr>
              <w:jc w:val="center"/>
              <w:rPr>
                <w:sz w:val="18"/>
                <w:szCs w:val="18"/>
              </w:rPr>
            </w:pPr>
            <w:r w:rsidRPr="00BA55B8">
              <w:rPr>
                <w:sz w:val="18"/>
                <w:szCs w:val="18"/>
              </w:rPr>
              <w:t>613.03</w:t>
            </w:r>
          </w:p>
        </w:tc>
        <w:tc>
          <w:tcPr>
            <w:tcW w:w="497" w:type="pct"/>
          </w:tcPr>
          <w:p w14:paraId="17997F6E" w14:textId="3F65F9C1" w:rsidR="00506FC2" w:rsidRPr="00BA55B8" w:rsidRDefault="00506FC2" w:rsidP="00506FC2">
            <w:pPr>
              <w:jc w:val="center"/>
              <w:rPr>
                <w:sz w:val="18"/>
                <w:szCs w:val="18"/>
              </w:rPr>
            </w:pPr>
            <w:r w:rsidRPr="00BA55B8">
              <w:rPr>
                <w:sz w:val="18"/>
                <w:szCs w:val="18"/>
              </w:rPr>
              <w:t>13.58</w:t>
            </w:r>
          </w:p>
        </w:tc>
        <w:tc>
          <w:tcPr>
            <w:tcW w:w="544" w:type="pct"/>
          </w:tcPr>
          <w:p w14:paraId="76BA65D7" w14:textId="01370EB3" w:rsidR="00506FC2" w:rsidRPr="00BA55B8" w:rsidRDefault="00506FC2" w:rsidP="00506FC2">
            <w:pPr>
              <w:jc w:val="center"/>
              <w:rPr>
                <w:sz w:val="18"/>
                <w:szCs w:val="18"/>
              </w:rPr>
            </w:pPr>
            <w:r w:rsidRPr="00BA55B8">
              <w:rPr>
                <w:sz w:val="18"/>
                <w:szCs w:val="18"/>
              </w:rPr>
              <w:t>608.28</w:t>
            </w:r>
          </w:p>
        </w:tc>
        <w:tc>
          <w:tcPr>
            <w:tcW w:w="497" w:type="pct"/>
          </w:tcPr>
          <w:p w14:paraId="67E1E2DD" w14:textId="61601900" w:rsidR="00506FC2" w:rsidRPr="00BA55B8" w:rsidRDefault="00506FC2" w:rsidP="00506FC2">
            <w:pPr>
              <w:jc w:val="center"/>
              <w:rPr>
                <w:sz w:val="18"/>
                <w:szCs w:val="18"/>
              </w:rPr>
            </w:pPr>
            <w:r w:rsidRPr="00BA55B8">
              <w:rPr>
                <w:sz w:val="18"/>
                <w:szCs w:val="18"/>
              </w:rPr>
              <w:t>75.77</w:t>
            </w:r>
          </w:p>
        </w:tc>
        <w:tc>
          <w:tcPr>
            <w:tcW w:w="447" w:type="pct"/>
          </w:tcPr>
          <w:p w14:paraId="5FC91891" w14:textId="68BF3431" w:rsidR="00506FC2" w:rsidRPr="00BA55B8" w:rsidRDefault="00506FC2" w:rsidP="00506FC2">
            <w:pPr>
              <w:jc w:val="center"/>
              <w:rPr>
                <w:sz w:val="18"/>
                <w:szCs w:val="18"/>
              </w:rPr>
            </w:pPr>
            <w:r w:rsidRPr="00BA55B8">
              <w:rPr>
                <w:sz w:val="18"/>
                <w:szCs w:val="18"/>
              </w:rPr>
              <w:t>0.01</w:t>
            </w:r>
          </w:p>
        </w:tc>
        <w:tc>
          <w:tcPr>
            <w:tcW w:w="497" w:type="pct"/>
          </w:tcPr>
          <w:p w14:paraId="40C05C2D" w14:textId="28CB7222" w:rsidR="00506FC2" w:rsidRPr="00BA55B8" w:rsidRDefault="00506FC2" w:rsidP="00506FC2">
            <w:pPr>
              <w:jc w:val="center"/>
              <w:rPr>
                <w:sz w:val="18"/>
                <w:szCs w:val="18"/>
              </w:rPr>
            </w:pPr>
            <w:r w:rsidRPr="00BA55B8">
              <w:rPr>
                <w:sz w:val="18"/>
                <w:szCs w:val="18"/>
              </w:rPr>
              <w:t>40.34</w:t>
            </w:r>
          </w:p>
        </w:tc>
        <w:tc>
          <w:tcPr>
            <w:tcW w:w="450" w:type="pct"/>
          </w:tcPr>
          <w:p w14:paraId="2E9CFA99" w14:textId="61AE0984" w:rsidR="00506FC2" w:rsidRPr="00BA55B8" w:rsidRDefault="00506FC2" w:rsidP="00506FC2">
            <w:pPr>
              <w:jc w:val="center"/>
              <w:rPr>
                <w:sz w:val="18"/>
                <w:szCs w:val="18"/>
              </w:rPr>
            </w:pPr>
            <w:r w:rsidRPr="00BA55B8">
              <w:rPr>
                <w:sz w:val="18"/>
                <w:szCs w:val="18"/>
              </w:rPr>
              <w:t>0.52</w:t>
            </w:r>
          </w:p>
        </w:tc>
        <w:tc>
          <w:tcPr>
            <w:tcW w:w="494" w:type="pct"/>
          </w:tcPr>
          <w:p w14:paraId="574687A9" w14:textId="36E1C121" w:rsidR="00506FC2" w:rsidRPr="00BA55B8" w:rsidRDefault="00506FC2" w:rsidP="00506FC2">
            <w:pPr>
              <w:jc w:val="center"/>
              <w:rPr>
                <w:sz w:val="18"/>
                <w:szCs w:val="18"/>
              </w:rPr>
            </w:pPr>
            <w:r w:rsidRPr="00BA55B8">
              <w:rPr>
                <w:sz w:val="18"/>
                <w:szCs w:val="18"/>
              </w:rPr>
              <w:t>12.08</w:t>
            </w:r>
          </w:p>
        </w:tc>
      </w:tr>
      <w:tr w:rsidR="0012557E" w:rsidRPr="00BA55B8" w14:paraId="430C097F" w14:textId="77777777" w:rsidTr="0012557E">
        <w:trPr>
          <w:cantSplit/>
          <w:jc w:val="center"/>
        </w:trPr>
        <w:tc>
          <w:tcPr>
            <w:tcW w:w="488" w:type="pct"/>
            <w:vAlign w:val="center"/>
          </w:tcPr>
          <w:p w14:paraId="77EBB695" w14:textId="2676D70A" w:rsidR="0012557E" w:rsidRPr="00BA55B8" w:rsidRDefault="0012557E" w:rsidP="0012557E">
            <w:pPr>
              <w:jc w:val="center"/>
              <w:rPr>
                <w:sz w:val="18"/>
                <w:szCs w:val="18"/>
              </w:rPr>
            </w:pPr>
            <w:r w:rsidRPr="00BA55B8">
              <w:rPr>
                <w:sz w:val="18"/>
                <w:szCs w:val="18"/>
              </w:rPr>
              <w:t>JHT1</w:t>
            </w:r>
          </w:p>
        </w:tc>
        <w:tc>
          <w:tcPr>
            <w:tcW w:w="542" w:type="pct"/>
            <w:vAlign w:val="center"/>
          </w:tcPr>
          <w:p w14:paraId="294AA17F" w14:textId="68926344" w:rsidR="0012557E" w:rsidRPr="00BA55B8" w:rsidRDefault="0012557E" w:rsidP="0012557E">
            <w:pPr>
              <w:jc w:val="center"/>
              <w:rPr>
                <w:sz w:val="18"/>
                <w:szCs w:val="18"/>
              </w:rPr>
            </w:pPr>
            <w:r w:rsidRPr="00BA55B8">
              <w:rPr>
                <w:sz w:val="18"/>
                <w:szCs w:val="18"/>
              </w:rPr>
              <w:t>607.86</w:t>
            </w:r>
          </w:p>
        </w:tc>
        <w:tc>
          <w:tcPr>
            <w:tcW w:w="544" w:type="pct"/>
            <w:vAlign w:val="center"/>
          </w:tcPr>
          <w:p w14:paraId="2F223D09" w14:textId="6CC8D7B6" w:rsidR="0012557E" w:rsidRPr="00BA55B8" w:rsidRDefault="0012557E" w:rsidP="0012557E">
            <w:pPr>
              <w:jc w:val="center"/>
              <w:rPr>
                <w:sz w:val="18"/>
                <w:szCs w:val="18"/>
              </w:rPr>
            </w:pPr>
            <w:r w:rsidRPr="00BA55B8">
              <w:rPr>
                <w:sz w:val="18"/>
                <w:szCs w:val="18"/>
              </w:rPr>
              <w:t>613.72</w:t>
            </w:r>
          </w:p>
        </w:tc>
        <w:tc>
          <w:tcPr>
            <w:tcW w:w="497" w:type="pct"/>
            <w:vAlign w:val="center"/>
          </w:tcPr>
          <w:p w14:paraId="4F8C4913" w14:textId="0BEF1F86" w:rsidR="0012557E" w:rsidRPr="00BA55B8" w:rsidRDefault="0012557E" w:rsidP="0012557E">
            <w:pPr>
              <w:jc w:val="center"/>
              <w:rPr>
                <w:sz w:val="18"/>
                <w:szCs w:val="18"/>
              </w:rPr>
            </w:pPr>
            <w:r w:rsidRPr="00BA55B8">
              <w:rPr>
                <w:sz w:val="18"/>
                <w:szCs w:val="18"/>
              </w:rPr>
              <w:t>14.77</w:t>
            </w:r>
          </w:p>
        </w:tc>
        <w:tc>
          <w:tcPr>
            <w:tcW w:w="544" w:type="pct"/>
            <w:vAlign w:val="center"/>
          </w:tcPr>
          <w:p w14:paraId="53DC50B1" w14:textId="5D259103" w:rsidR="0012557E" w:rsidRPr="00BA55B8" w:rsidRDefault="0012557E" w:rsidP="0012557E">
            <w:pPr>
              <w:jc w:val="center"/>
              <w:rPr>
                <w:sz w:val="18"/>
                <w:szCs w:val="18"/>
              </w:rPr>
            </w:pPr>
            <w:r w:rsidRPr="00BA55B8">
              <w:rPr>
                <w:sz w:val="18"/>
                <w:szCs w:val="18"/>
              </w:rPr>
              <w:t>605.53</w:t>
            </w:r>
          </w:p>
        </w:tc>
        <w:tc>
          <w:tcPr>
            <w:tcW w:w="497" w:type="pct"/>
            <w:vAlign w:val="center"/>
          </w:tcPr>
          <w:p w14:paraId="46107AA1" w14:textId="78AD508A" w:rsidR="0012557E" w:rsidRPr="00BA55B8" w:rsidRDefault="0012557E" w:rsidP="0012557E">
            <w:pPr>
              <w:jc w:val="center"/>
              <w:rPr>
                <w:sz w:val="18"/>
                <w:szCs w:val="18"/>
              </w:rPr>
            </w:pPr>
            <w:r w:rsidRPr="00BA55B8">
              <w:rPr>
                <w:sz w:val="18"/>
                <w:szCs w:val="18"/>
              </w:rPr>
              <w:t>55.53</w:t>
            </w:r>
          </w:p>
        </w:tc>
        <w:tc>
          <w:tcPr>
            <w:tcW w:w="447" w:type="pct"/>
            <w:vAlign w:val="center"/>
          </w:tcPr>
          <w:p w14:paraId="013D54A6" w14:textId="59D5006B" w:rsidR="0012557E" w:rsidRPr="00BA55B8" w:rsidRDefault="0012557E" w:rsidP="0012557E">
            <w:pPr>
              <w:jc w:val="center"/>
              <w:rPr>
                <w:sz w:val="18"/>
                <w:szCs w:val="18"/>
              </w:rPr>
            </w:pPr>
            <w:r w:rsidRPr="00BA55B8">
              <w:rPr>
                <w:sz w:val="18"/>
                <w:szCs w:val="18"/>
              </w:rPr>
              <w:t>0.54</w:t>
            </w:r>
          </w:p>
        </w:tc>
        <w:tc>
          <w:tcPr>
            <w:tcW w:w="497" w:type="pct"/>
            <w:vAlign w:val="center"/>
          </w:tcPr>
          <w:p w14:paraId="28E515D6" w14:textId="0B5A64A8" w:rsidR="0012557E" w:rsidRPr="00BA55B8" w:rsidRDefault="0012557E" w:rsidP="0012557E">
            <w:pPr>
              <w:jc w:val="center"/>
              <w:rPr>
                <w:sz w:val="18"/>
                <w:szCs w:val="18"/>
              </w:rPr>
            </w:pPr>
            <w:r w:rsidRPr="00BA55B8">
              <w:rPr>
                <w:sz w:val="18"/>
                <w:szCs w:val="18"/>
              </w:rPr>
              <w:t>18.88</w:t>
            </w:r>
          </w:p>
        </w:tc>
        <w:tc>
          <w:tcPr>
            <w:tcW w:w="450" w:type="pct"/>
            <w:vAlign w:val="center"/>
          </w:tcPr>
          <w:p w14:paraId="778368B0" w14:textId="5BCC2FEB" w:rsidR="0012557E" w:rsidRPr="00BA55B8" w:rsidRDefault="0012557E" w:rsidP="0012557E">
            <w:pPr>
              <w:jc w:val="center"/>
              <w:rPr>
                <w:sz w:val="18"/>
                <w:szCs w:val="18"/>
              </w:rPr>
            </w:pPr>
            <w:r w:rsidRPr="00BA55B8">
              <w:rPr>
                <w:sz w:val="18"/>
                <w:szCs w:val="18"/>
              </w:rPr>
              <w:t>0.36</w:t>
            </w:r>
          </w:p>
        </w:tc>
        <w:tc>
          <w:tcPr>
            <w:tcW w:w="494" w:type="pct"/>
            <w:vAlign w:val="center"/>
          </w:tcPr>
          <w:p w14:paraId="07542B41" w14:textId="0481B5D9" w:rsidR="0012557E" w:rsidRPr="00BA55B8" w:rsidRDefault="0012557E" w:rsidP="0012557E">
            <w:pPr>
              <w:jc w:val="center"/>
              <w:rPr>
                <w:sz w:val="18"/>
                <w:szCs w:val="18"/>
              </w:rPr>
            </w:pPr>
            <w:r w:rsidRPr="00BA55B8">
              <w:rPr>
                <w:sz w:val="18"/>
                <w:szCs w:val="18"/>
              </w:rPr>
              <w:t>26.91</w:t>
            </w:r>
          </w:p>
        </w:tc>
      </w:tr>
      <w:tr w:rsidR="0012557E" w:rsidRPr="00BA55B8" w14:paraId="7C0A9435" w14:textId="77777777" w:rsidTr="0012557E">
        <w:trPr>
          <w:cantSplit/>
          <w:jc w:val="center"/>
        </w:trPr>
        <w:tc>
          <w:tcPr>
            <w:tcW w:w="488" w:type="pct"/>
            <w:vAlign w:val="center"/>
          </w:tcPr>
          <w:p w14:paraId="3FD51F69" w14:textId="0998AE81" w:rsidR="0012557E" w:rsidRPr="00BA55B8" w:rsidRDefault="0012557E" w:rsidP="0012557E">
            <w:pPr>
              <w:jc w:val="center"/>
              <w:rPr>
                <w:sz w:val="18"/>
                <w:szCs w:val="18"/>
              </w:rPr>
            </w:pPr>
            <w:r w:rsidRPr="00BA55B8">
              <w:rPr>
                <w:sz w:val="18"/>
                <w:szCs w:val="18"/>
              </w:rPr>
              <w:t>JHT2</w:t>
            </w:r>
          </w:p>
        </w:tc>
        <w:tc>
          <w:tcPr>
            <w:tcW w:w="542" w:type="pct"/>
            <w:vAlign w:val="center"/>
          </w:tcPr>
          <w:p w14:paraId="46B4F235" w14:textId="482CB955" w:rsidR="0012557E" w:rsidRPr="00BA55B8" w:rsidRDefault="0012557E" w:rsidP="0012557E">
            <w:pPr>
              <w:jc w:val="center"/>
              <w:rPr>
                <w:sz w:val="18"/>
                <w:szCs w:val="18"/>
              </w:rPr>
            </w:pPr>
            <w:r w:rsidRPr="00BA55B8">
              <w:rPr>
                <w:sz w:val="18"/>
                <w:szCs w:val="18"/>
              </w:rPr>
              <w:t>595.48</w:t>
            </w:r>
          </w:p>
        </w:tc>
        <w:tc>
          <w:tcPr>
            <w:tcW w:w="544" w:type="pct"/>
            <w:vAlign w:val="center"/>
          </w:tcPr>
          <w:p w14:paraId="26BCAA01" w14:textId="763C2595" w:rsidR="0012557E" w:rsidRPr="00BA55B8" w:rsidRDefault="0012557E" w:rsidP="0012557E">
            <w:pPr>
              <w:jc w:val="center"/>
              <w:rPr>
                <w:sz w:val="18"/>
                <w:szCs w:val="18"/>
              </w:rPr>
            </w:pPr>
            <w:r w:rsidRPr="00BA55B8">
              <w:rPr>
                <w:sz w:val="18"/>
                <w:szCs w:val="18"/>
              </w:rPr>
              <w:t>601.72</w:t>
            </w:r>
          </w:p>
        </w:tc>
        <w:tc>
          <w:tcPr>
            <w:tcW w:w="497" w:type="pct"/>
            <w:vAlign w:val="center"/>
          </w:tcPr>
          <w:p w14:paraId="2ED2BE88" w14:textId="0B47B2C5" w:rsidR="0012557E" w:rsidRPr="00BA55B8" w:rsidRDefault="0012557E" w:rsidP="0012557E">
            <w:pPr>
              <w:jc w:val="center"/>
              <w:rPr>
                <w:sz w:val="18"/>
                <w:szCs w:val="18"/>
              </w:rPr>
            </w:pPr>
            <w:r w:rsidRPr="00BA55B8">
              <w:rPr>
                <w:sz w:val="18"/>
                <w:szCs w:val="18"/>
              </w:rPr>
              <w:t>15.2</w:t>
            </w:r>
          </w:p>
        </w:tc>
        <w:tc>
          <w:tcPr>
            <w:tcW w:w="544" w:type="pct"/>
            <w:vAlign w:val="center"/>
          </w:tcPr>
          <w:p w14:paraId="65E43CE6" w14:textId="55F76A03" w:rsidR="0012557E" w:rsidRPr="00BA55B8" w:rsidRDefault="0012557E" w:rsidP="0012557E">
            <w:pPr>
              <w:jc w:val="center"/>
              <w:rPr>
                <w:sz w:val="18"/>
                <w:szCs w:val="18"/>
              </w:rPr>
            </w:pPr>
            <w:r w:rsidRPr="00BA55B8">
              <w:rPr>
                <w:sz w:val="18"/>
                <w:szCs w:val="18"/>
              </w:rPr>
              <w:t>593.35</w:t>
            </w:r>
          </w:p>
        </w:tc>
        <w:tc>
          <w:tcPr>
            <w:tcW w:w="497" w:type="pct"/>
            <w:vAlign w:val="center"/>
          </w:tcPr>
          <w:p w14:paraId="00012710" w14:textId="27838A1E" w:rsidR="0012557E" w:rsidRPr="00BA55B8" w:rsidRDefault="0012557E" w:rsidP="0012557E">
            <w:pPr>
              <w:jc w:val="center"/>
              <w:rPr>
                <w:sz w:val="18"/>
                <w:szCs w:val="18"/>
              </w:rPr>
            </w:pPr>
            <w:r w:rsidRPr="00BA55B8">
              <w:rPr>
                <w:sz w:val="18"/>
                <w:szCs w:val="18"/>
              </w:rPr>
              <w:t>57.22</w:t>
            </w:r>
          </w:p>
        </w:tc>
        <w:tc>
          <w:tcPr>
            <w:tcW w:w="447" w:type="pct"/>
            <w:vAlign w:val="center"/>
          </w:tcPr>
          <w:p w14:paraId="47444CAE" w14:textId="18D2A2D3" w:rsidR="0012557E" w:rsidRPr="00BA55B8" w:rsidRDefault="0012557E" w:rsidP="0012557E">
            <w:pPr>
              <w:jc w:val="center"/>
              <w:rPr>
                <w:sz w:val="18"/>
                <w:szCs w:val="18"/>
              </w:rPr>
            </w:pPr>
            <w:r w:rsidRPr="00BA55B8">
              <w:rPr>
                <w:sz w:val="18"/>
                <w:szCs w:val="18"/>
              </w:rPr>
              <w:t>0.59</w:t>
            </w:r>
          </w:p>
        </w:tc>
        <w:tc>
          <w:tcPr>
            <w:tcW w:w="497" w:type="pct"/>
            <w:vAlign w:val="center"/>
          </w:tcPr>
          <w:p w14:paraId="223E8E13" w14:textId="6B024347" w:rsidR="0012557E" w:rsidRPr="00BA55B8" w:rsidRDefault="0012557E" w:rsidP="0012557E">
            <w:pPr>
              <w:jc w:val="center"/>
              <w:rPr>
                <w:sz w:val="18"/>
                <w:szCs w:val="18"/>
              </w:rPr>
            </w:pPr>
            <w:r w:rsidRPr="00BA55B8">
              <w:rPr>
                <w:sz w:val="18"/>
                <w:szCs w:val="18"/>
              </w:rPr>
              <w:t>19.1</w:t>
            </w:r>
          </w:p>
        </w:tc>
        <w:tc>
          <w:tcPr>
            <w:tcW w:w="450" w:type="pct"/>
            <w:vAlign w:val="center"/>
          </w:tcPr>
          <w:p w14:paraId="54DD2E97" w14:textId="22331AA5" w:rsidR="0012557E" w:rsidRPr="00BA55B8" w:rsidRDefault="0012557E" w:rsidP="0012557E">
            <w:pPr>
              <w:jc w:val="center"/>
              <w:rPr>
                <w:sz w:val="18"/>
                <w:szCs w:val="18"/>
              </w:rPr>
            </w:pPr>
            <w:r w:rsidRPr="00BA55B8">
              <w:rPr>
                <w:sz w:val="18"/>
                <w:szCs w:val="18"/>
              </w:rPr>
              <w:t>0.37</w:t>
            </w:r>
          </w:p>
        </w:tc>
        <w:tc>
          <w:tcPr>
            <w:tcW w:w="494" w:type="pct"/>
            <w:vAlign w:val="center"/>
          </w:tcPr>
          <w:p w14:paraId="44513FD4" w14:textId="026B2412" w:rsidR="0012557E" w:rsidRPr="00BA55B8" w:rsidRDefault="0012557E" w:rsidP="0012557E">
            <w:pPr>
              <w:jc w:val="center"/>
              <w:rPr>
                <w:sz w:val="18"/>
                <w:szCs w:val="18"/>
              </w:rPr>
            </w:pPr>
            <w:r w:rsidRPr="00BA55B8">
              <w:rPr>
                <w:sz w:val="18"/>
                <w:szCs w:val="18"/>
              </w:rPr>
              <w:t>27.55</w:t>
            </w:r>
          </w:p>
        </w:tc>
      </w:tr>
      <w:tr w:rsidR="0012557E" w:rsidRPr="00BA55B8" w14:paraId="665E7525" w14:textId="77777777" w:rsidTr="0012557E">
        <w:trPr>
          <w:cantSplit/>
          <w:jc w:val="center"/>
        </w:trPr>
        <w:tc>
          <w:tcPr>
            <w:tcW w:w="488" w:type="pct"/>
            <w:vAlign w:val="center"/>
          </w:tcPr>
          <w:p w14:paraId="3CE4C08C" w14:textId="137CE8A4" w:rsidR="0012557E" w:rsidRPr="00BA55B8" w:rsidRDefault="0012557E" w:rsidP="0012557E">
            <w:pPr>
              <w:jc w:val="center"/>
              <w:rPr>
                <w:sz w:val="18"/>
                <w:szCs w:val="18"/>
              </w:rPr>
            </w:pPr>
            <w:r w:rsidRPr="00BA55B8">
              <w:rPr>
                <w:sz w:val="18"/>
                <w:szCs w:val="18"/>
              </w:rPr>
              <w:t>JHT3</w:t>
            </w:r>
          </w:p>
        </w:tc>
        <w:tc>
          <w:tcPr>
            <w:tcW w:w="542" w:type="pct"/>
            <w:vAlign w:val="center"/>
          </w:tcPr>
          <w:p w14:paraId="6B617E6C" w14:textId="1D5853EE" w:rsidR="0012557E" w:rsidRPr="00BA55B8" w:rsidRDefault="0012557E" w:rsidP="0012557E">
            <w:pPr>
              <w:jc w:val="center"/>
              <w:rPr>
                <w:sz w:val="18"/>
                <w:szCs w:val="18"/>
              </w:rPr>
            </w:pPr>
            <w:r w:rsidRPr="00BA55B8">
              <w:rPr>
                <w:sz w:val="18"/>
                <w:szCs w:val="18"/>
              </w:rPr>
              <w:t>579.85</w:t>
            </w:r>
          </w:p>
        </w:tc>
        <w:tc>
          <w:tcPr>
            <w:tcW w:w="544" w:type="pct"/>
            <w:vAlign w:val="center"/>
          </w:tcPr>
          <w:p w14:paraId="163BF6CA" w14:textId="5AEDC648" w:rsidR="0012557E" w:rsidRPr="00BA55B8" w:rsidRDefault="0012557E" w:rsidP="0012557E">
            <w:pPr>
              <w:jc w:val="center"/>
              <w:rPr>
                <w:sz w:val="18"/>
                <w:szCs w:val="18"/>
              </w:rPr>
            </w:pPr>
            <w:r w:rsidRPr="00BA55B8">
              <w:rPr>
                <w:sz w:val="18"/>
                <w:szCs w:val="18"/>
              </w:rPr>
              <w:t>585.8</w:t>
            </w:r>
          </w:p>
        </w:tc>
        <w:tc>
          <w:tcPr>
            <w:tcW w:w="497" w:type="pct"/>
            <w:vAlign w:val="center"/>
          </w:tcPr>
          <w:p w14:paraId="1577591C" w14:textId="229F89DB" w:rsidR="0012557E" w:rsidRPr="00BA55B8" w:rsidRDefault="0012557E" w:rsidP="0012557E">
            <w:pPr>
              <w:jc w:val="center"/>
              <w:rPr>
                <w:sz w:val="18"/>
                <w:szCs w:val="18"/>
              </w:rPr>
            </w:pPr>
            <w:r w:rsidRPr="00BA55B8">
              <w:rPr>
                <w:sz w:val="18"/>
                <w:szCs w:val="18"/>
              </w:rPr>
              <w:t>15.26</w:t>
            </w:r>
          </w:p>
        </w:tc>
        <w:tc>
          <w:tcPr>
            <w:tcW w:w="544" w:type="pct"/>
            <w:vAlign w:val="center"/>
          </w:tcPr>
          <w:p w14:paraId="1EA243B7" w14:textId="6FE75173" w:rsidR="0012557E" w:rsidRPr="00BA55B8" w:rsidRDefault="0012557E" w:rsidP="0012557E">
            <w:pPr>
              <w:jc w:val="center"/>
              <w:rPr>
                <w:sz w:val="18"/>
                <w:szCs w:val="18"/>
              </w:rPr>
            </w:pPr>
            <w:r w:rsidRPr="00BA55B8">
              <w:rPr>
                <w:sz w:val="18"/>
                <w:szCs w:val="18"/>
              </w:rPr>
              <w:t>577.84</w:t>
            </w:r>
          </w:p>
        </w:tc>
        <w:tc>
          <w:tcPr>
            <w:tcW w:w="497" w:type="pct"/>
            <w:vAlign w:val="center"/>
          </w:tcPr>
          <w:p w14:paraId="520C9454" w14:textId="01E8D321" w:rsidR="0012557E" w:rsidRPr="00BA55B8" w:rsidRDefault="0012557E" w:rsidP="0012557E">
            <w:pPr>
              <w:jc w:val="center"/>
              <w:rPr>
                <w:sz w:val="18"/>
                <w:szCs w:val="18"/>
              </w:rPr>
            </w:pPr>
            <w:r w:rsidRPr="00BA55B8">
              <w:rPr>
                <w:sz w:val="18"/>
                <w:szCs w:val="18"/>
              </w:rPr>
              <w:t>57.51</w:t>
            </w:r>
          </w:p>
        </w:tc>
        <w:tc>
          <w:tcPr>
            <w:tcW w:w="447" w:type="pct"/>
            <w:vAlign w:val="center"/>
          </w:tcPr>
          <w:p w14:paraId="47A333FB" w14:textId="5D3BBE31" w:rsidR="0012557E" w:rsidRPr="00BA55B8" w:rsidRDefault="0012557E" w:rsidP="0012557E">
            <w:pPr>
              <w:jc w:val="center"/>
              <w:rPr>
                <w:sz w:val="18"/>
                <w:szCs w:val="18"/>
              </w:rPr>
            </w:pPr>
            <w:r w:rsidRPr="00BA55B8">
              <w:rPr>
                <w:sz w:val="18"/>
                <w:szCs w:val="18"/>
              </w:rPr>
              <w:t>0.52</w:t>
            </w:r>
          </w:p>
        </w:tc>
        <w:tc>
          <w:tcPr>
            <w:tcW w:w="497" w:type="pct"/>
            <w:vAlign w:val="center"/>
          </w:tcPr>
          <w:p w14:paraId="5B0DF960" w14:textId="03650F71" w:rsidR="0012557E" w:rsidRPr="00BA55B8" w:rsidRDefault="0012557E" w:rsidP="0012557E">
            <w:pPr>
              <w:jc w:val="center"/>
              <w:rPr>
                <w:sz w:val="18"/>
                <w:szCs w:val="18"/>
              </w:rPr>
            </w:pPr>
            <w:r w:rsidRPr="00BA55B8">
              <w:rPr>
                <w:sz w:val="18"/>
                <w:szCs w:val="18"/>
              </w:rPr>
              <w:t>19.1</w:t>
            </w:r>
          </w:p>
        </w:tc>
        <w:tc>
          <w:tcPr>
            <w:tcW w:w="450" w:type="pct"/>
            <w:vAlign w:val="center"/>
          </w:tcPr>
          <w:p w14:paraId="4224C5DF" w14:textId="527F2C29" w:rsidR="0012557E" w:rsidRPr="00BA55B8" w:rsidRDefault="0012557E" w:rsidP="0012557E">
            <w:pPr>
              <w:jc w:val="center"/>
              <w:rPr>
                <w:sz w:val="18"/>
                <w:szCs w:val="18"/>
              </w:rPr>
            </w:pPr>
            <w:r w:rsidRPr="00BA55B8">
              <w:rPr>
                <w:sz w:val="18"/>
                <w:szCs w:val="18"/>
              </w:rPr>
              <w:t>0.32</w:t>
            </w:r>
          </w:p>
        </w:tc>
        <w:tc>
          <w:tcPr>
            <w:tcW w:w="494" w:type="pct"/>
            <w:vAlign w:val="center"/>
          </w:tcPr>
          <w:p w14:paraId="17C7C85E" w14:textId="441DE1AC" w:rsidR="0012557E" w:rsidRPr="00BA55B8" w:rsidRDefault="0012557E" w:rsidP="0012557E">
            <w:pPr>
              <w:jc w:val="center"/>
              <w:rPr>
                <w:sz w:val="18"/>
                <w:szCs w:val="18"/>
              </w:rPr>
            </w:pPr>
            <w:r w:rsidRPr="00BA55B8">
              <w:rPr>
                <w:sz w:val="18"/>
                <w:szCs w:val="18"/>
              </w:rPr>
              <w:t>27.72</w:t>
            </w:r>
          </w:p>
        </w:tc>
      </w:tr>
      <w:tr w:rsidR="0012557E" w:rsidRPr="00BA55B8" w14:paraId="6EDFEE93" w14:textId="77777777" w:rsidTr="0012557E">
        <w:trPr>
          <w:cantSplit/>
          <w:jc w:val="center"/>
        </w:trPr>
        <w:tc>
          <w:tcPr>
            <w:tcW w:w="488" w:type="pct"/>
            <w:vAlign w:val="center"/>
          </w:tcPr>
          <w:p w14:paraId="50C0F2B8" w14:textId="1AC229DD" w:rsidR="0012557E" w:rsidRPr="00BA55B8" w:rsidRDefault="0012557E" w:rsidP="0012557E">
            <w:pPr>
              <w:jc w:val="center"/>
              <w:rPr>
                <w:sz w:val="18"/>
                <w:szCs w:val="18"/>
              </w:rPr>
            </w:pPr>
            <w:r w:rsidRPr="00BA55B8">
              <w:rPr>
                <w:sz w:val="18"/>
                <w:szCs w:val="18"/>
              </w:rPr>
              <w:t>JHT4</w:t>
            </w:r>
          </w:p>
        </w:tc>
        <w:tc>
          <w:tcPr>
            <w:tcW w:w="542" w:type="pct"/>
            <w:vAlign w:val="center"/>
          </w:tcPr>
          <w:p w14:paraId="60AD2D41" w14:textId="3DF8B58F" w:rsidR="0012557E" w:rsidRPr="00BA55B8" w:rsidRDefault="0012557E" w:rsidP="0012557E">
            <w:pPr>
              <w:jc w:val="center"/>
              <w:rPr>
                <w:sz w:val="18"/>
                <w:szCs w:val="18"/>
              </w:rPr>
            </w:pPr>
            <w:r w:rsidRPr="00BA55B8">
              <w:rPr>
                <w:sz w:val="18"/>
                <w:szCs w:val="18"/>
              </w:rPr>
              <w:t>607.94</w:t>
            </w:r>
          </w:p>
        </w:tc>
        <w:tc>
          <w:tcPr>
            <w:tcW w:w="544" w:type="pct"/>
            <w:vAlign w:val="center"/>
          </w:tcPr>
          <w:p w14:paraId="6EADFCAA" w14:textId="5C21954C" w:rsidR="0012557E" w:rsidRPr="00BA55B8" w:rsidRDefault="0012557E" w:rsidP="0012557E">
            <w:pPr>
              <w:jc w:val="center"/>
              <w:rPr>
                <w:sz w:val="18"/>
                <w:szCs w:val="18"/>
              </w:rPr>
            </w:pPr>
            <w:r w:rsidRPr="00BA55B8">
              <w:rPr>
                <w:sz w:val="18"/>
                <w:szCs w:val="18"/>
              </w:rPr>
              <w:t>611.42</w:t>
            </w:r>
          </w:p>
        </w:tc>
        <w:tc>
          <w:tcPr>
            <w:tcW w:w="497" w:type="pct"/>
            <w:vAlign w:val="center"/>
          </w:tcPr>
          <w:p w14:paraId="23C2EEBC" w14:textId="5B0554AB" w:rsidR="0012557E" w:rsidRPr="00BA55B8" w:rsidRDefault="0012557E" w:rsidP="0012557E">
            <w:pPr>
              <w:jc w:val="center"/>
              <w:rPr>
                <w:sz w:val="18"/>
                <w:szCs w:val="18"/>
              </w:rPr>
            </w:pPr>
            <w:r w:rsidRPr="00BA55B8">
              <w:rPr>
                <w:sz w:val="18"/>
                <w:szCs w:val="18"/>
              </w:rPr>
              <w:t>14.77</w:t>
            </w:r>
          </w:p>
        </w:tc>
        <w:tc>
          <w:tcPr>
            <w:tcW w:w="544" w:type="pct"/>
            <w:vAlign w:val="center"/>
          </w:tcPr>
          <w:p w14:paraId="084D6835" w14:textId="42C17C1B" w:rsidR="0012557E" w:rsidRPr="00BA55B8" w:rsidRDefault="0012557E" w:rsidP="0012557E">
            <w:pPr>
              <w:jc w:val="center"/>
              <w:rPr>
                <w:sz w:val="18"/>
                <w:szCs w:val="18"/>
              </w:rPr>
            </w:pPr>
            <w:r w:rsidRPr="00BA55B8">
              <w:rPr>
                <w:sz w:val="18"/>
                <w:szCs w:val="18"/>
              </w:rPr>
              <w:t>605.98</w:t>
            </w:r>
          </w:p>
        </w:tc>
        <w:tc>
          <w:tcPr>
            <w:tcW w:w="497" w:type="pct"/>
            <w:vAlign w:val="center"/>
          </w:tcPr>
          <w:p w14:paraId="1CA37ECA" w14:textId="3786CCF2" w:rsidR="0012557E" w:rsidRPr="00BA55B8" w:rsidRDefault="0012557E" w:rsidP="0012557E">
            <w:pPr>
              <w:jc w:val="center"/>
              <w:rPr>
                <w:sz w:val="18"/>
                <w:szCs w:val="18"/>
              </w:rPr>
            </w:pPr>
            <w:r w:rsidRPr="00BA55B8">
              <w:rPr>
                <w:sz w:val="18"/>
                <w:szCs w:val="18"/>
              </w:rPr>
              <w:t>55.15</w:t>
            </w:r>
          </w:p>
        </w:tc>
        <w:tc>
          <w:tcPr>
            <w:tcW w:w="447" w:type="pct"/>
            <w:vAlign w:val="center"/>
          </w:tcPr>
          <w:p w14:paraId="4743D470" w14:textId="1565CDF2" w:rsidR="0012557E" w:rsidRPr="00BA55B8" w:rsidRDefault="0012557E" w:rsidP="0012557E">
            <w:pPr>
              <w:jc w:val="center"/>
              <w:rPr>
                <w:sz w:val="18"/>
                <w:szCs w:val="18"/>
              </w:rPr>
            </w:pPr>
            <w:r w:rsidRPr="00BA55B8">
              <w:rPr>
                <w:sz w:val="18"/>
                <w:szCs w:val="18"/>
              </w:rPr>
              <w:t>0.21</w:t>
            </w:r>
          </w:p>
        </w:tc>
        <w:tc>
          <w:tcPr>
            <w:tcW w:w="497" w:type="pct"/>
            <w:vAlign w:val="center"/>
          </w:tcPr>
          <w:p w14:paraId="1039AA5A" w14:textId="2BFB59CA" w:rsidR="0012557E" w:rsidRPr="00BA55B8" w:rsidRDefault="0012557E" w:rsidP="0012557E">
            <w:pPr>
              <w:jc w:val="center"/>
              <w:rPr>
                <w:sz w:val="18"/>
                <w:szCs w:val="18"/>
              </w:rPr>
            </w:pPr>
            <w:r w:rsidRPr="00BA55B8">
              <w:rPr>
                <w:sz w:val="18"/>
                <w:szCs w:val="18"/>
              </w:rPr>
              <w:t>35.3</w:t>
            </w:r>
          </w:p>
        </w:tc>
        <w:tc>
          <w:tcPr>
            <w:tcW w:w="450" w:type="pct"/>
            <w:vAlign w:val="center"/>
          </w:tcPr>
          <w:p w14:paraId="0F48F41F" w14:textId="5FE90611" w:rsidR="0012557E" w:rsidRPr="00BA55B8" w:rsidRDefault="0012557E" w:rsidP="0012557E">
            <w:pPr>
              <w:jc w:val="center"/>
              <w:rPr>
                <w:sz w:val="18"/>
                <w:szCs w:val="18"/>
              </w:rPr>
            </w:pPr>
            <w:r w:rsidRPr="00BA55B8">
              <w:rPr>
                <w:sz w:val="18"/>
                <w:szCs w:val="18"/>
              </w:rPr>
              <w:t>0.16</w:t>
            </w:r>
          </w:p>
        </w:tc>
        <w:tc>
          <w:tcPr>
            <w:tcW w:w="494" w:type="pct"/>
            <w:vAlign w:val="center"/>
          </w:tcPr>
          <w:p w14:paraId="7CCA104A" w14:textId="0E493FCC" w:rsidR="0012557E" w:rsidRPr="00BA55B8" w:rsidRDefault="0012557E" w:rsidP="0012557E">
            <w:pPr>
              <w:jc w:val="center"/>
              <w:rPr>
                <w:sz w:val="18"/>
                <w:szCs w:val="18"/>
              </w:rPr>
            </w:pPr>
            <w:r w:rsidRPr="00BA55B8">
              <w:rPr>
                <w:sz w:val="18"/>
                <w:szCs w:val="18"/>
              </w:rPr>
              <w:t>26.93</w:t>
            </w:r>
          </w:p>
        </w:tc>
      </w:tr>
      <w:tr w:rsidR="0012557E" w:rsidRPr="00BA55B8" w14:paraId="14498526" w14:textId="77777777" w:rsidTr="0012557E">
        <w:trPr>
          <w:cantSplit/>
          <w:jc w:val="center"/>
        </w:trPr>
        <w:tc>
          <w:tcPr>
            <w:tcW w:w="488" w:type="pct"/>
            <w:vAlign w:val="center"/>
          </w:tcPr>
          <w:p w14:paraId="1FD07BCF" w14:textId="303BE9E4" w:rsidR="0012557E" w:rsidRPr="00BA55B8" w:rsidRDefault="0012557E" w:rsidP="0012557E">
            <w:pPr>
              <w:jc w:val="center"/>
              <w:rPr>
                <w:sz w:val="18"/>
                <w:szCs w:val="18"/>
              </w:rPr>
            </w:pPr>
            <w:r w:rsidRPr="00BA55B8">
              <w:rPr>
                <w:sz w:val="18"/>
                <w:szCs w:val="18"/>
              </w:rPr>
              <w:lastRenderedPageBreak/>
              <w:t>JHT5</w:t>
            </w:r>
          </w:p>
        </w:tc>
        <w:tc>
          <w:tcPr>
            <w:tcW w:w="542" w:type="pct"/>
            <w:vAlign w:val="center"/>
          </w:tcPr>
          <w:p w14:paraId="24508D12" w14:textId="67159477" w:rsidR="0012557E" w:rsidRPr="00BA55B8" w:rsidRDefault="0012557E" w:rsidP="0012557E">
            <w:pPr>
              <w:jc w:val="center"/>
              <w:rPr>
                <w:sz w:val="18"/>
                <w:szCs w:val="18"/>
              </w:rPr>
            </w:pPr>
            <w:r w:rsidRPr="00BA55B8">
              <w:rPr>
                <w:sz w:val="18"/>
                <w:szCs w:val="18"/>
              </w:rPr>
              <w:t>595.58</w:t>
            </w:r>
          </w:p>
        </w:tc>
        <w:tc>
          <w:tcPr>
            <w:tcW w:w="544" w:type="pct"/>
            <w:vAlign w:val="center"/>
          </w:tcPr>
          <w:p w14:paraId="4140ACA7" w14:textId="4DB4C797" w:rsidR="0012557E" w:rsidRPr="00BA55B8" w:rsidRDefault="0012557E" w:rsidP="0012557E">
            <w:pPr>
              <w:jc w:val="center"/>
              <w:rPr>
                <w:sz w:val="18"/>
                <w:szCs w:val="18"/>
              </w:rPr>
            </w:pPr>
            <w:r w:rsidRPr="00BA55B8">
              <w:rPr>
                <w:sz w:val="18"/>
                <w:szCs w:val="18"/>
              </w:rPr>
              <w:t>599.44</w:t>
            </w:r>
          </w:p>
        </w:tc>
        <w:tc>
          <w:tcPr>
            <w:tcW w:w="497" w:type="pct"/>
            <w:vAlign w:val="center"/>
          </w:tcPr>
          <w:p w14:paraId="692C5696" w14:textId="2DE550A1" w:rsidR="0012557E" w:rsidRPr="00BA55B8" w:rsidRDefault="0012557E" w:rsidP="0012557E">
            <w:pPr>
              <w:jc w:val="center"/>
              <w:rPr>
                <w:sz w:val="18"/>
                <w:szCs w:val="18"/>
              </w:rPr>
            </w:pPr>
            <w:r w:rsidRPr="00BA55B8">
              <w:rPr>
                <w:sz w:val="18"/>
                <w:szCs w:val="18"/>
              </w:rPr>
              <w:t>15.13</w:t>
            </w:r>
          </w:p>
        </w:tc>
        <w:tc>
          <w:tcPr>
            <w:tcW w:w="544" w:type="pct"/>
            <w:vAlign w:val="center"/>
          </w:tcPr>
          <w:p w14:paraId="6502A31D" w14:textId="7A1C060C" w:rsidR="0012557E" w:rsidRPr="00BA55B8" w:rsidRDefault="0012557E" w:rsidP="0012557E">
            <w:pPr>
              <w:jc w:val="center"/>
              <w:rPr>
                <w:sz w:val="18"/>
                <w:szCs w:val="18"/>
              </w:rPr>
            </w:pPr>
            <w:r w:rsidRPr="00BA55B8">
              <w:rPr>
                <w:sz w:val="18"/>
                <w:szCs w:val="18"/>
              </w:rPr>
              <w:t>593.59</w:t>
            </w:r>
          </w:p>
        </w:tc>
        <w:tc>
          <w:tcPr>
            <w:tcW w:w="497" w:type="pct"/>
            <w:vAlign w:val="center"/>
          </w:tcPr>
          <w:p w14:paraId="31387B95" w14:textId="29A415CE" w:rsidR="0012557E" w:rsidRPr="00BA55B8" w:rsidRDefault="0012557E" w:rsidP="0012557E">
            <w:pPr>
              <w:jc w:val="center"/>
              <w:rPr>
                <w:sz w:val="18"/>
                <w:szCs w:val="18"/>
              </w:rPr>
            </w:pPr>
            <w:r w:rsidRPr="00BA55B8">
              <w:rPr>
                <w:sz w:val="18"/>
                <w:szCs w:val="18"/>
              </w:rPr>
              <w:t>56.29</w:t>
            </w:r>
          </w:p>
        </w:tc>
        <w:tc>
          <w:tcPr>
            <w:tcW w:w="447" w:type="pct"/>
            <w:vAlign w:val="center"/>
          </w:tcPr>
          <w:p w14:paraId="5EE9DA1E" w14:textId="76F8FBAA" w:rsidR="0012557E" w:rsidRPr="00BA55B8" w:rsidRDefault="0012557E" w:rsidP="0012557E">
            <w:pPr>
              <w:jc w:val="center"/>
              <w:rPr>
                <w:sz w:val="18"/>
                <w:szCs w:val="18"/>
              </w:rPr>
            </w:pPr>
            <w:r w:rsidRPr="00BA55B8">
              <w:rPr>
                <w:sz w:val="18"/>
                <w:szCs w:val="18"/>
              </w:rPr>
              <w:t>0.25</w:t>
            </w:r>
          </w:p>
        </w:tc>
        <w:tc>
          <w:tcPr>
            <w:tcW w:w="497" w:type="pct"/>
            <w:vAlign w:val="center"/>
          </w:tcPr>
          <w:p w14:paraId="4C61ACAE" w14:textId="2C86675B" w:rsidR="0012557E" w:rsidRPr="00BA55B8" w:rsidRDefault="0012557E" w:rsidP="0012557E">
            <w:pPr>
              <w:jc w:val="center"/>
              <w:rPr>
                <w:sz w:val="18"/>
                <w:szCs w:val="18"/>
              </w:rPr>
            </w:pPr>
            <w:r w:rsidRPr="00BA55B8">
              <w:rPr>
                <w:sz w:val="18"/>
                <w:szCs w:val="18"/>
              </w:rPr>
              <w:t>36.1</w:t>
            </w:r>
          </w:p>
        </w:tc>
        <w:tc>
          <w:tcPr>
            <w:tcW w:w="450" w:type="pct"/>
            <w:vAlign w:val="center"/>
          </w:tcPr>
          <w:p w14:paraId="5A2A6BBF" w14:textId="698362D7" w:rsidR="0012557E" w:rsidRPr="00BA55B8" w:rsidRDefault="0012557E" w:rsidP="0012557E">
            <w:pPr>
              <w:jc w:val="center"/>
              <w:rPr>
                <w:sz w:val="18"/>
                <w:szCs w:val="18"/>
              </w:rPr>
            </w:pPr>
            <w:r w:rsidRPr="00BA55B8">
              <w:rPr>
                <w:sz w:val="18"/>
                <w:szCs w:val="18"/>
              </w:rPr>
              <w:t>0.19</w:t>
            </w:r>
          </w:p>
        </w:tc>
        <w:tc>
          <w:tcPr>
            <w:tcW w:w="494" w:type="pct"/>
            <w:vAlign w:val="center"/>
          </w:tcPr>
          <w:p w14:paraId="287464BE" w14:textId="21530C2F" w:rsidR="0012557E" w:rsidRPr="00BA55B8" w:rsidRDefault="0012557E" w:rsidP="0012557E">
            <w:pPr>
              <w:jc w:val="center"/>
              <w:rPr>
                <w:sz w:val="18"/>
                <w:szCs w:val="18"/>
              </w:rPr>
            </w:pPr>
            <w:r w:rsidRPr="00BA55B8">
              <w:rPr>
                <w:sz w:val="18"/>
                <w:szCs w:val="18"/>
              </w:rPr>
              <w:t>27.61</w:t>
            </w:r>
          </w:p>
        </w:tc>
      </w:tr>
      <w:tr w:rsidR="0012557E" w:rsidRPr="00BA55B8" w14:paraId="41AB4EF7" w14:textId="77777777" w:rsidTr="0012557E">
        <w:trPr>
          <w:cantSplit/>
          <w:jc w:val="center"/>
        </w:trPr>
        <w:tc>
          <w:tcPr>
            <w:tcW w:w="488" w:type="pct"/>
            <w:vAlign w:val="center"/>
          </w:tcPr>
          <w:p w14:paraId="6385B827" w14:textId="4D9DE460" w:rsidR="0012557E" w:rsidRPr="00BA55B8" w:rsidRDefault="0012557E" w:rsidP="0012557E">
            <w:pPr>
              <w:jc w:val="center"/>
              <w:rPr>
                <w:sz w:val="18"/>
                <w:szCs w:val="18"/>
              </w:rPr>
            </w:pPr>
            <w:r w:rsidRPr="00BA55B8">
              <w:rPr>
                <w:sz w:val="18"/>
                <w:szCs w:val="18"/>
              </w:rPr>
              <w:t>JHT6</w:t>
            </w:r>
          </w:p>
        </w:tc>
        <w:tc>
          <w:tcPr>
            <w:tcW w:w="542" w:type="pct"/>
            <w:vAlign w:val="center"/>
          </w:tcPr>
          <w:p w14:paraId="5DFC2AAC" w14:textId="2077292B" w:rsidR="0012557E" w:rsidRPr="00BA55B8" w:rsidRDefault="0012557E" w:rsidP="0012557E">
            <w:pPr>
              <w:jc w:val="center"/>
              <w:rPr>
                <w:sz w:val="18"/>
                <w:szCs w:val="18"/>
              </w:rPr>
            </w:pPr>
            <w:r w:rsidRPr="00BA55B8">
              <w:rPr>
                <w:sz w:val="18"/>
                <w:szCs w:val="18"/>
              </w:rPr>
              <w:t>579.93</w:t>
            </w:r>
          </w:p>
        </w:tc>
        <w:tc>
          <w:tcPr>
            <w:tcW w:w="544" w:type="pct"/>
            <w:vAlign w:val="center"/>
          </w:tcPr>
          <w:p w14:paraId="2DFDE014" w14:textId="57DE212A" w:rsidR="0012557E" w:rsidRPr="00BA55B8" w:rsidRDefault="0012557E" w:rsidP="0012557E">
            <w:pPr>
              <w:jc w:val="center"/>
              <w:rPr>
                <w:sz w:val="18"/>
                <w:szCs w:val="18"/>
              </w:rPr>
            </w:pPr>
            <w:r w:rsidRPr="00BA55B8">
              <w:rPr>
                <w:sz w:val="18"/>
                <w:szCs w:val="18"/>
              </w:rPr>
              <w:t>583.63</w:t>
            </w:r>
          </w:p>
        </w:tc>
        <w:tc>
          <w:tcPr>
            <w:tcW w:w="497" w:type="pct"/>
            <w:vAlign w:val="center"/>
          </w:tcPr>
          <w:p w14:paraId="7F8A1FB3" w14:textId="657591AA" w:rsidR="0012557E" w:rsidRPr="00BA55B8" w:rsidRDefault="0012557E" w:rsidP="0012557E">
            <w:pPr>
              <w:jc w:val="center"/>
              <w:rPr>
                <w:sz w:val="18"/>
                <w:szCs w:val="18"/>
              </w:rPr>
            </w:pPr>
            <w:r w:rsidRPr="00BA55B8">
              <w:rPr>
                <w:sz w:val="18"/>
                <w:szCs w:val="18"/>
              </w:rPr>
              <w:t>15.19</w:t>
            </w:r>
          </w:p>
        </w:tc>
        <w:tc>
          <w:tcPr>
            <w:tcW w:w="544" w:type="pct"/>
            <w:vAlign w:val="center"/>
          </w:tcPr>
          <w:p w14:paraId="70EF1E52" w14:textId="4D98356D" w:rsidR="0012557E" w:rsidRPr="00BA55B8" w:rsidRDefault="0012557E" w:rsidP="0012557E">
            <w:pPr>
              <w:jc w:val="center"/>
              <w:rPr>
                <w:sz w:val="18"/>
                <w:szCs w:val="18"/>
              </w:rPr>
            </w:pPr>
            <w:r w:rsidRPr="00BA55B8">
              <w:rPr>
                <w:sz w:val="18"/>
                <w:szCs w:val="18"/>
              </w:rPr>
              <w:t>578.05</w:t>
            </w:r>
          </w:p>
        </w:tc>
        <w:tc>
          <w:tcPr>
            <w:tcW w:w="497" w:type="pct"/>
            <w:vAlign w:val="center"/>
          </w:tcPr>
          <w:p w14:paraId="206B1937" w14:textId="1F519600" w:rsidR="0012557E" w:rsidRPr="00BA55B8" w:rsidRDefault="0012557E" w:rsidP="0012557E">
            <w:pPr>
              <w:jc w:val="center"/>
              <w:rPr>
                <w:sz w:val="18"/>
                <w:szCs w:val="18"/>
              </w:rPr>
            </w:pPr>
            <w:r w:rsidRPr="00BA55B8">
              <w:rPr>
                <w:sz w:val="18"/>
                <w:szCs w:val="18"/>
              </w:rPr>
              <w:t>56.62</w:t>
            </w:r>
          </w:p>
        </w:tc>
        <w:tc>
          <w:tcPr>
            <w:tcW w:w="447" w:type="pct"/>
            <w:vAlign w:val="center"/>
          </w:tcPr>
          <w:p w14:paraId="47B31C56" w14:textId="11E0BB8B" w:rsidR="0012557E" w:rsidRPr="00BA55B8" w:rsidRDefault="0012557E" w:rsidP="0012557E">
            <w:pPr>
              <w:jc w:val="center"/>
              <w:rPr>
                <w:sz w:val="18"/>
                <w:szCs w:val="18"/>
              </w:rPr>
            </w:pPr>
            <w:r w:rsidRPr="00BA55B8">
              <w:rPr>
                <w:sz w:val="18"/>
                <w:szCs w:val="18"/>
              </w:rPr>
              <w:t>0.21</w:t>
            </w:r>
          </w:p>
        </w:tc>
        <w:tc>
          <w:tcPr>
            <w:tcW w:w="497" w:type="pct"/>
            <w:vAlign w:val="center"/>
          </w:tcPr>
          <w:p w14:paraId="3D52E26A" w14:textId="6850C71C" w:rsidR="0012557E" w:rsidRPr="00BA55B8" w:rsidRDefault="0012557E" w:rsidP="0012557E">
            <w:pPr>
              <w:jc w:val="center"/>
              <w:rPr>
                <w:sz w:val="18"/>
                <w:szCs w:val="18"/>
              </w:rPr>
            </w:pPr>
            <w:r w:rsidRPr="00BA55B8">
              <w:rPr>
                <w:sz w:val="18"/>
                <w:szCs w:val="18"/>
              </w:rPr>
              <w:t>36.38</w:t>
            </w:r>
          </w:p>
        </w:tc>
        <w:tc>
          <w:tcPr>
            <w:tcW w:w="450" w:type="pct"/>
            <w:vAlign w:val="center"/>
          </w:tcPr>
          <w:p w14:paraId="2FC4C7D0" w14:textId="7FE72B83" w:rsidR="0012557E" w:rsidRPr="00BA55B8" w:rsidRDefault="0012557E" w:rsidP="0012557E">
            <w:pPr>
              <w:jc w:val="center"/>
              <w:rPr>
                <w:sz w:val="18"/>
                <w:szCs w:val="18"/>
              </w:rPr>
            </w:pPr>
            <w:r w:rsidRPr="00BA55B8">
              <w:rPr>
                <w:sz w:val="18"/>
                <w:szCs w:val="18"/>
              </w:rPr>
              <w:t>0.16</w:t>
            </w:r>
          </w:p>
        </w:tc>
        <w:tc>
          <w:tcPr>
            <w:tcW w:w="494" w:type="pct"/>
            <w:vAlign w:val="center"/>
          </w:tcPr>
          <w:p w14:paraId="2B323F18" w14:textId="77D59864" w:rsidR="0012557E" w:rsidRPr="00BA55B8" w:rsidRDefault="0012557E" w:rsidP="0012557E">
            <w:pPr>
              <w:jc w:val="center"/>
              <w:rPr>
                <w:sz w:val="18"/>
                <w:szCs w:val="18"/>
              </w:rPr>
            </w:pPr>
            <w:r w:rsidRPr="00BA55B8">
              <w:rPr>
                <w:sz w:val="18"/>
                <w:szCs w:val="18"/>
              </w:rPr>
              <w:t>27.61</w:t>
            </w:r>
          </w:p>
        </w:tc>
      </w:tr>
      <w:tr w:rsidR="0012557E" w:rsidRPr="00BA55B8" w14:paraId="4CEE62A7" w14:textId="77777777" w:rsidTr="0012557E">
        <w:trPr>
          <w:cantSplit/>
          <w:jc w:val="center"/>
        </w:trPr>
        <w:tc>
          <w:tcPr>
            <w:tcW w:w="488" w:type="pct"/>
            <w:vAlign w:val="center"/>
          </w:tcPr>
          <w:p w14:paraId="64012C00" w14:textId="48D4576E" w:rsidR="0012557E" w:rsidRPr="00BA55B8" w:rsidRDefault="0012557E" w:rsidP="0012557E">
            <w:pPr>
              <w:jc w:val="center"/>
              <w:rPr>
                <w:sz w:val="18"/>
                <w:szCs w:val="18"/>
              </w:rPr>
            </w:pPr>
            <w:r w:rsidRPr="00BA55B8">
              <w:rPr>
                <w:sz w:val="18"/>
                <w:szCs w:val="18"/>
              </w:rPr>
              <w:t>JHT7</w:t>
            </w:r>
          </w:p>
        </w:tc>
        <w:tc>
          <w:tcPr>
            <w:tcW w:w="542" w:type="pct"/>
            <w:vAlign w:val="center"/>
          </w:tcPr>
          <w:p w14:paraId="0FFF0D8E" w14:textId="2BF7538D" w:rsidR="0012557E" w:rsidRPr="00BA55B8" w:rsidRDefault="0012557E" w:rsidP="0012557E">
            <w:pPr>
              <w:jc w:val="center"/>
              <w:rPr>
                <w:sz w:val="18"/>
                <w:szCs w:val="18"/>
              </w:rPr>
            </w:pPr>
            <w:r w:rsidRPr="00BA55B8">
              <w:rPr>
                <w:sz w:val="18"/>
                <w:szCs w:val="18"/>
              </w:rPr>
              <w:t>607.93</w:t>
            </w:r>
          </w:p>
        </w:tc>
        <w:tc>
          <w:tcPr>
            <w:tcW w:w="544" w:type="pct"/>
            <w:vAlign w:val="center"/>
          </w:tcPr>
          <w:p w14:paraId="46B7A8F9" w14:textId="094F11F3" w:rsidR="0012557E" w:rsidRPr="00BA55B8" w:rsidRDefault="0012557E" w:rsidP="0012557E">
            <w:pPr>
              <w:jc w:val="center"/>
              <w:rPr>
                <w:sz w:val="18"/>
                <w:szCs w:val="18"/>
              </w:rPr>
            </w:pPr>
            <w:r w:rsidRPr="00BA55B8">
              <w:rPr>
                <w:sz w:val="18"/>
                <w:szCs w:val="18"/>
              </w:rPr>
              <w:t>615.11</w:t>
            </w:r>
          </w:p>
        </w:tc>
        <w:tc>
          <w:tcPr>
            <w:tcW w:w="497" w:type="pct"/>
            <w:vAlign w:val="center"/>
          </w:tcPr>
          <w:p w14:paraId="0EDA2EA1" w14:textId="23A8C305" w:rsidR="0012557E" w:rsidRPr="00BA55B8" w:rsidRDefault="0012557E" w:rsidP="0012557E">
            <w:pPr>
              <w:jc w:val="center"/>
              <w:rPr>
                <w:sz w:val="18"/>
                <w:szCs w:val="18"/>
              </w:rPr>
            </w:pPr>
            <w:r w:rsidRPr="00BA55B8">
              <w:rPr>
                <w:sz w:val="18"/>
                <w:szCs w:val="18"/>
              </w:rPr>
              <w:t>65.72</w:t>
            </w:r>
          </w:p>
        </w:tc>
        <w:tc>
          <w:tcPr>
            <w:tcW w:w="544" w:type="pct"/>
            <w:vAlign w:val="center"/>
          </w:tcPr>
          <w:p w14:paraId="633B859E" w14:textId="0664A44E" w:rsidR="0012557E" w:rsidRPr="00BA55B8" w:rsidRDefault="0012557E" w:rsidP="0012557E">
            <w:pPr>
              <w:jc w:val="center"/>
              <w:rPr>
                <w:sz w:val="18"/>
                <w:szCs w:val="18"/>
              </w:rPr>
            </w:pPr>
            <w:r w:rsidRPr="00BA55B8">
              <w:rPr>
                <w:sz w:val="18"/>
                <w:szCs w:val="18"/>
              </w:rPr>
              <w:t>605.53</w:t>
            </w:r>
          </w:p>
        </w:tc>
        <w:tc>
          <w:tcPr>
            <w:tcW w:w="497" w:type="pct"/>
            <w:vAlign w:val="center"/>
          </w:tcPr>
          <w:p w14:paraId="7D81E1E6" w14:textId="3F685D05" w:rsidR="0012557E" w:rsidRPr="00BA55B8" w:rsidRDefault="0012557E" w:rsidP="0012557E">
            <w:pPr>
              <w:jc w:val="center"/>
              <w:rPr>
                <w:sz w:val="18"/>
                <w:szCs w:val="18"/>
              </w:rPr>
            </w:pPr>
            <w:r w:rsidRPr="00BA55B8">
              <w:rPr>
                <w:sz w:val="18"/>
                <w:szCs w:val="18"/>
              </w:rPr>
              <w:t>122.03</w:t>
            </w:r>
          </w:p>
        </w:tc>
        <w:tc>
          <w:tcPr>
            <w:tcW w:w="447" w:type="pct"/>
            <w:vAlign w:val="center"/>
          </w:tcPr>
          <w:p w14:paraId="7AC43D25" w14:textId="2C2FFB29" w:rsidR="0012557E" w:rsidRPr="00BA55B8" w:rsidRDefault="0012557E" w:rsidP="0012557E">
            <w:pPr>
              <w:jc w:val="center"/>
              <w:rPr>
                <w:sz w:val="18"/>
                <w:szCs w:val="18"/>
              </w:rPr>
            </w:pPr>
            <w:r w:rsidRPr="00BA55B8">
              <w:rPr>
                <w:sz w:val="18"/>
                <w:szCs w:val="18"/>
              </w:rPr>
              <w:t>0.84</w:t>
            </w:r>
          </w:p>
        </w:tc>
        <w:tc>
          <w:tcPr>
            <w:tcW w:w="497" w:type="pct"/>
            <w:vAlign w:val="center"/>
          </w:tcPr>
          <w:p w14:paraId="556AB9BD" w14:textId="25E97508" w:rsidR="0012557E" w:rsidRPr="00BA55B8" w:rsidRDefault="0012557E" w:rsidP="0012557E">
            <w:pPr>
              <w:jc w:val="center"/>
              <w:rPr>
                <w:sz w:val="18"/>
                <w:szCs w:val="18"/>
              </w:rPr>
            </w:pPr>
            <w:r w:rsidRPr="00BA55B8">
              <w:rPr>
                <w:sz w:val="18"/>
                <w:szCs w:val="18"/>
              </w:rPr>
              <w:t>69.5</w:t>
            </w:r>
          </w:p>
        </w:tc>
        <w:tc>
          <w:tcPr>
            <w:tcW w:w="450" w:type="pct"/>
            <w:vAlign w:val="center"/>
          </w:tcPr>
          <w:p w14:paraId="7A6466E4" w14:textId="6C24B350" w:rsidR="0012557E" w:rsidRPr="00BA55B8" w:rsidRDefault="0012557E" w:rsidP="0012557E">
            <w:pPr>
              <w:jc w:val="center"/>
              <w:rPr>
                <w:sz w:val="18"/>
                <w:szCs w:val="18"/>
              </w:rPr>
            </w:pPr>
            <w:r w:rsidRPr="00BA55B8">
              <w:rPr>
                <w:sz w:val="18"/>
                <w:szCs w:val="18"/>
              </w:rPr>
              <w:t>0.53</w:t>
            </w:r>
          </w:p>
        </w:tc>
        <w:tc>
          <w:tcPr>
            <w:tcW w:w="494" w:type="pct"/>
            <w:vAlign w:val="center"/>
          </w:tcPr>
          <w:p w14:paraId="78CC33DB" w14:textId="326947CD" w:rsidR="0012557E" w:rsidRPr="00BA55B8" w:rsidRDefault="0012557E" w:rsidP="0012557E">
            <w:pPr>
              <w:jc w:val="center"/>
              <w:rPr>
                <w:sz w:val="18"/>
                <w:szCs w:val="18"/>
              </w:rPr>
            </w:pPr>
            <w:r w:rsidRPr="00BA55B8">
              <w:rPr>
                <w:sz w:val="18"/>
                <w:szCs w:val="18"/>
              </w:rPr>
              <w:t>77.95</w:t>
            </w:r>
          </w:p>
        </w:tc>
      </w:tr>
      <w:tr w:rsidR="0012557E" w:rsidRPr="00BA55B8" w14:paraId="6D31E2DD" w14:textId="77777777" w:rsidTr="0012557E">
        <w:trPr>
          <w:cantSplit/>
          <w:jc w:val="center"/>
        </w:trPr>
        <w:tc>
          <w:tcPr>
            <w:tcW w:w="488" w:type="pct"/>
            <w:vAlign w:val="center"/>
          </w:tcPr>
          <w:p w14:paraId="704B7183" w14:textId="3487E775" w:rsidR="0012557E" w:rsidRPr="00BA55B8" w:rsidRDefault="0012557E" w:rsidP="0012557E">
            <w:pPr>
              <w:jc w:val="center"/>
              <w:rPr>
                <w:sz w:val="18"/>
                <w:szCs w:val="18"/>
              </w:rPr>
            </w:pPr>
            <w:r w:rsidRPr="00BA55B8">
              <w:rPr>
                <w:sz w:val="18"/>
                <w:szCs w:val="18"/>
              </w:rPr>
              <w:t>JHT8</w:t>
            </w:r>
          </w:p>
        </w:tc>
        <w:tc>
          <w:tcPr>
            <w:tcW w:w="542" w:type="pct"/>
            <w:vAlign w:val="center"/>
          </w:tcPr>
          <w:p w14:paraId="7A861436" w14:textId="62C9F357" w:rsidR="0012557E" w:rsidRPr="00BA55B8" w:rsidRDefault="0012557E" w:rsidP="0012557E">
            <w:pPr>
              <w:jc w:val="center"/>
              <w:rPr>
                <w:sz w:val="18"/>
                <w:szCs w:val="18"/>
              </w:rPr>
            </w:pPr>
            <w:r w:rsidRPr="00BA55B8">
              <w:rPr>
                <w:sz w:val="18"/>
                <w:szCs w:val="18"/>
              </w:rPr>
              <w:t>607.93</w:t>
            </w:r>
          </w:p>
        </w:tc>
        <w:tc>
          <w:tcPr>
            <w:tcW w:w="544" w:type="pct"/>
            <w:vAlign w:val="center"/>
          </w:tcPr>
          <w:p w14:paraId="04C2578D" w14:textId="4416A797" w:rsidR="0012557E" w:rsidRPr="00BA55B8" w:rsidRDefault="0012557E" w:rsidP="0012557E">
            <w:pPr>
              <w:jc w:val="center"/>
              <w:rPr>
                <w:sz w:val="18"/>
                <w:szCs w:val="18"/>
              </w:rPr>
            </w:pPr>
            <w:r w:rsidRPr="00BA55B8">
              <w:rPr>
                <w:sz w:val="18"/>
                <w:szCs w:val="18"/>
              </w:rPr>
              <w:t>614.78</w:t>
            </w:r>
          </w:p>
        </w:tc>
        <w:tc>
          <w:tcPr>
            <w:tcW w:w="497" w:type="pct"/>
            <w:vAlign w:val="center"/>
          </w:tcPr>
          <w:p w14:paraId="2EA5807C" w14:textId="04322438" w:rsidR="0012557E" w:rsidRPr="00BA55B8" w:rsidRDefault="0012557E" w:rsidP="0012557E">
            <w:pPr>
              <w:jc w:val="center"/>
              <w:rPr>
                <w:sz w:val="18"/>
                <w:szCs w:val="18"/>
              </w:rPr>
            </w:pPr>
            <w:r w:rsidRPr="00BA55B8">
              <w:rPr>
                <w:sz w:val="18"/>
                <w:szCs w:val="18"/>
              </w:rPr>
              <w:t>83.14</w:t>
            </w:r>
          </w:p>
        </w:tc>
        <w:tc>
          <w:tcPr>
            <w:tcW w:w="544" w:type="pct"/>
            <w:vAlign w:val="center"/>
          </w:tcPr>
          <w:p w14:paraId="1E3EDABC" w14:textId="3DC1F984" w:rsidR="0012557E" w:rsidRPr="00BA55B8" w:rsidRDefault="0012557E" w:rsidP="0012557E">
            <w:pPr>
              <w:jc w:val="center"/>
              <w:rPr>
                <w:sz w:val="18"/>
                <w:szCs w:val="18"/>
              </w:rPr>
            </w:pPr>
            <w:r w:rsidRPr="00BA55B8">
              <w:rPr>
                <w:sz w:val="18"/>
                <w:szCs w:val="18"/>
              </w:rPr>
              <w:t>605.52</w:t>
            </w:r>
          </w:p>
        </w:tc>
        <w:tc>
          <w:tcPr>
            <w:tcW w:w="497" w:type="pct"/>
            <w:vAlign w:val="center"/>
          </w:tcPr>
          <w:p w14:paraId="6C5A0EEC" w14:textId="458C0CBF" w:rsidR="0012557E" w:rsidRPr="00BA55B8" w:rsidRDefault="0012557E" w:rsidP="0012557E">
            <w:pPr>
              <w:jc w:val="center"/>
              <w:rPr>
                <w:sz w:val="18"/>
                <w:szCs w:val="18"/>
              </w:rPr>
            </w:pPr>
            <w:r w:rsidRPr="00BA55B8">
              <w:rPr>
                <w:sz w:val="18"/>
                <w:szCs w:val="18"/>
              </w:rPr>
              <w:t>139.29</w:t>
            </w:r>
          </w:p>
        </w:tc>
        <w:tc>
          <w:tcPr>
            <w:tcW w:w="447" w:type="pct"/>
            <w:vAlign w:val="center"/>
          </w:tcPr>
          <w:p w14:paraId="55FB6F84" w14:textId="17214A66" w:rsidR="0012557E" w:rsidRPr="00BA55B8" w:rsidRDefault="0012557E" w:rsidP="0012557E">
            <w:pPr>
              <w:jc w:val="center"/>
              <w:rPr>
                <w:sz w:val="18"/>
                <w:szCs w:val="18"/>
              </w:rPr>
            </w:pPr>
            <w:r w:rsidRPr="00BA55B8">
              <w:rPr>
                <w:sz w:val="18"/>
                <w:szCs w:val="18"/>
              </w:rPr>
              <w:t>0.69</w:t>
            </w:r>
          </w:p>
        </w:tc>
        <w:tc>
          <w:tcPr>
            <w:tcW w:w="497" w:type="pct"/>
            <w:vAlign w:val="center"/>
          </w:tcPr>
          <w:p w14:paraId="29F1F77E" w14:textId="0E171D7B" w:rsidR="0012557E" w:rsidRPr="00BA55B8" w:rsidRDefault="0012557E" w:rsidP="0012557E">
            <w:pPr>
              <w:jc w:val="center"/>
              <w:rPr>
                <w:sz w:val="18"/>
                <w:szCs w:val="18"/>
              </w:rPr>
            </w:pPr>
            <w:r w:rsidRPr="00BA55B8">
              <w:rPr>
                <w:sz w:val="18"/>
                <w:szCs w:val="18"/>
              </w:rPr>
              <w:t>87.14</w:t>
            </w:r>
          </w:p>
        </w:tc>
        <w:tc>
          <w:tcPr>
            <w:tcW w:w="450" w:type="pct"/>
            <w:vAlign w:val="center"/>
          </w:tcPr>
          <w:p w14:paraId="42B05CC3" w14:textId="55EC2D5C" w:rsidR="0012557E" w:rsidRPr="00BA55B8" w:rsidRDefault="0012557E" w:rsidP="0012557E">
            <w:pPr>
              <w:jc w:val="center"/>
              <w:rPr>
                <w:sz w:val="18"/>
                <w:szCs w:val="18"/>
              </w:rPr>
            </w:pPr>
            <w:r w:rsidRPr="00BA55B8">
              <w:rPr>
                <w:sz w:val="18"/>
                <w:szCs w:val="18"/>
              </w:rPr>
              <w:t>0.44</w:t>
            </w:r>
          </w:p>
        </w:tc>
        <w:tc>
          <w:tcPr>
            <w:tcW w:w="494" w:type="pct"/>
            <w:vAlign w:val="center"/>
          </w:tcPr>
          <w:p w14:paraId="02E38354" w14:textId="52F3F617" w:rsidR="0012557E" w:rsidRPr="00BA55B8" w:rsidRDefault="0012557E" w:rsidP="0012557E">
            <w:pPr>
              <w:jc w:val="center"/>
              <w:rPr>
                <w:sz w:val="18"/>
                <w:szCs w:val="18"/>
              </w:rPr>
            </w:pPr>
            <w:r w:rsidRPr="00BA55B8">
              <w:rPr>
                <w:sz w:val="18"/>
                <w:szCs w:val="18"/>
              </w:rPr>
              <w:t>95.3</w:t>
            </w:r>
          </w:p>
        </w:tc>
      </w:tr>
      <w:tr w:rsidR="0012557E" w:rsidRPr="00BA55B8" w14:paraId="794BEC29" w14:textId="77777777" w:rsidTr="0012557E">
        <w:trPr>
          <w:cantSplit/>
          <w:jc w:val="center"/>
        </w:trPr>
        <w:tc>
          <w:tcPr>
            <w:tcW w:w="488" w:type="pct"/>
            <w:vAlign w:val="center"/>
          </w:tcPr>
          <w:p w14:paraId="2DD91EB7" w14:textId="26746F2E" w:rsidR="0012557E" w:rsidRPr="00BA55B8" w:rsidRDefault="0012557E" w:rsidP="0012557E">
            <w:pPr>
              <w:jc w:val="center"/>
              <w:rPr>
                <w:sz w:val="18"/>
                <w:szCs w:val="18"/>
              </w:rPr>
            </w:pPr>
            <w:r w:rsidRPr="00BA55B8">
              <w:rPr>
                <w:sz w:val="18"/>
                <w:szCs w:val="18"/>
              </w:rPr>
              <w:t>JHT9</w:t>
            </w:r>
          </w:p>
        </w:tc>
        <w:tc>
          <w:tcPr>
            <w:tcW w:w="542" w:type="pct"/>
            <w:vAlign w:val="center"/>
          </w:tcPr>
          <w:p w14:paraId="1F2D5DEE" w14:textId="534B54A9" w:rsidR="0012557E" w:rsidRPr="00BA55B8" w:rsidRDefault="0012557E" w:rsidP="0012557E">
            <w:pPr>
              <w:jc w:val="center"/>
              <w:rPr>
                <w:sz w:val="18"/>
                <w:szCs w:val="18"/>
              </w:rPr>
            </w:pPr>
            <w:r w:rsidRPr="00BA55B8">
              <w:rPr>
                <w:sz w:val="18"/>
                <w:szCs w:val="18"/>
              </w:rPr>
              <w:t>607.93</w:t>
            </w:r>
          </w:p>
        </w:tc>
        <w:tc>
          <w:tcPr>
            <w:tcW w:w="544" w:type="pct"/>
            <w:vAlign w:val="center"/>
          </w:tcPr>
          <w:p w14:paraId="2A7934BA" w14:textId="50BCE8A0" w:rsidR="0012557E" w:rsidRPr="00BA55B8" w:rsidRDefault="0012557E" w:rsidP="0012557E">
            <w:pPr>
              <w:jc w:val="center"/>
              <w:rPr>
                <w:sz w:val="18"/>
                <w:szCs w:val="18"/>
              </w:rPr>
            </w:pPr>
            <w:r w:rsidRPr="00BA55B8">
              <w:rPr>
                <w:sz w:val="18"/>
                <w:szCs w:val="18"/>
              </w:rPr>
              <w:t>614.88</w:t>
            </w:r>
          </w:p>
        </w:tc>
        <w:tc>
          <w:tcPr>
            <w:tcW w:w="497" w:type="pct"/>
            <w:vAlign w:val="center"/>
          </w:tcPr>
          <w:p w14:paraId="06E87F11" w14:textId="62FD1EB6" w:rsidR="0012557E" w:rsidRPr="00BA55B8" w:rsidRDefault="0012557E" w:rsidP="0012557E">
            <w:pPr>
              <w:jc w:val="center"/>
              <w:rPr>
                <w:sz w:val="18"/>
                <w:szCs w:val="18"/>
              </w:rPr>
            </w:pPr>
            <w:r w:rsidRPr="00BA55B8">
              <w:rPr>
                <w:sz w:val="18"/>
                <w:szCs w:val="18"/>
              </w:rPr>
              <w:t>80.27</w:t>
            </w:r>
          </w:p>
        </w:tc>
        <w:tc>
          <w:tcPr>
            <w:tcW w:w="544" w:type="pct"/>
            <w:vAlign w:val="center"/>
          </w:tcPr>
          <w:p w14:paraId="205F6B32" w14:textId="68C84816" w:rsidR="0012557E" w:rsidRPr="00BA55B8" w:rsidRDefault="0012557E" w:rsidP="0012557E">
            <w:pPr>
              <w:jc w:val="center"/>
              <w:rPr>
                <w:sz w:val="18"/>
                <w:szCs w:val="18"/>
              </w:rPr>
            </w:pPr>
            <w:r w:rsidRPr="00BA55B8">
              <w:rPr>
                <w:sz w:val="18"/>
                <w:szCs w:val="18"/>
              </w:rPr>
              <w:t>605.51</w:t>
            </w:r>
          </w:p>
        </w:tc>
        <w:tc>
          <w:tcPr>
            <w:tcW w:w="497" w:type="pct"/>
            <w:vAlign w:val="center"/>
          </w:tcPr>
          <w:p w14:paraId="07A0239A" w14:textId="321E5CF6" w:rsidR="0012557E" w:rsidRPr="00BA55B8" w:rsidRDefault="0012557E" w:rsidP="0012557E">
            <w:pPr>
              <w:jc w:val="center"/>
              <w:rPr>
                <w:sz w:val="18"/>
                <w:szCs w:val="18"/>
              </w:rPr>
            </w:pPr>
            <w:r w:rsidRPr="00BA55B8">
              <w:rPr>
                <w:sz w:val="18"/>
                <w:szCs w:val="18"/>
              </w:rPr>
              <w:t>136.45</w:t>
            </w:r>
          </w:p>
        </w:tc>
        <w:tc>
          <w:tcPr>
            <w:tcW w:w="447" w:type="pct"/>
            <w:vAlign w:val="center"/>
          </w:tcPr>
          <w:p w14:paraId="25827488" w14:textId="45EAF019" w:rsidR="0012557E" w:rsidRPr="00BA55B8" w:rsidRDefault="0012557E" w:rsidP="0012557E">
            <w:pPr>
              <w:jc w:val="center"/>
              <w:rPr>
                <w:sz w:val="18"/>
                <w:szCs w:val="18"/>
              </w:rPr>
            </w:pPr>
            <w:r w:rsidRPr="00BA55B8">
              <w:rPr>
                <w:sz w:val="18"/>
                <w:szCs w:val="18"/>
              </w:rPr>
              <w:t>0.71</w:t>
            </w:r>
          </w:p>
        </w:tc>
        <w:tc>
          <w:tcPr>
            <w:tcW w:w="497" w:type="pct"/>
            <w:vAlign w:val="center"/>
          </w:tcPr>
          <w:p w14:paraId="18BD57FB" w14:textId="4E6B230C" w:rsidR="0012557E" w:rsidRPr="00BA55B8" w:rsidRDefault="0012557E" w:rsidP="0012557E">
            <w:pPr>
              <w:jc w:val="center"/>
              <w:rPr>
                <w:sz w:val="18"/>
                <w:szCs w:val="18"/>
              </w:rPr>
            </w:pPr>
            <w:r w:rsidRPr="00BA55B8">
              <w:rPr>
                <w:sz w:val="18"/>
                <w:szCs w:val="18"/>
              </w:rPr>
              <w:t>84.26</w:t>
            </w:r>
          </w:p>
        </w:tc>
        <w:tc>
          <w:tcPr>
            <w:tcW w:w="450" w:type="pct"/>
            <w:vAlign w:val="center"/>
          </w:tcPr>
          <w:p w14:paraId="32E4F21B" w14:textId="620655F5" w:rsidR="0012557E" w:rsidRPr="00BA55B8" w:rsidRDefault="0012557E" w:rsidP="0012557E">
            <w:pPr>
              <w:jc w:val="center"/>
              <w:rPr>
                <w:sz w:val="18"/>
                <w:szCs w:val="18"/>
              </w:rPr>
            </w:pPr>
            <w:r w:rsidRPr="00BA55B8">
              <w:rPr>
                <w:sz w:val="18"/>
                <w:szCs w:val="18"/>
              </w:rPr>
              <w:t>0.44</w:t>
            </w:r>
          </w:p>
        </w:tc>
        <w:tc>
          <w:tcPr>
            <w:tcW w:w="494" w:type="pct"/>
            <w:vAlign w:val="center"/>
          </w:tcPr>
          <w:p w14:paraId="1428B8F3" w14:textId="6B7281A6" w:rsidR="0012557E" w:rsidRPr="00BA55B8" w:rsidRDefault="0012557E" w:rsidP="0012557E">
            <w:pPr>
              <w:jc w:val="center"/>
              <w:rPr>
                <w:sz w:val="18"/>
                <w:szCs w:val="18"/>
              </w:rPr>
            </w:pPr>
            <w:r w:rsidRPr="00BA55B8">
              <w:rPr>
                <w:sz w:val="18"/>
                <w:szCs w:val="18"/>
              </w:rPr>
              <w:t>92.41</w:t>
            </w:r>
          </w:p>
        </w:tc>
      </w:tr>
      <w:tr w:rsidR="00BA55B8" w:rsidRPr="00BA55B8" w14:paraId="50A1D525" w14:textId="77777777" w:rsidTr="00BA55B8">
        <w:trPr>
          <w:cantSplit/>
          <w:jc w:val="center"/>
        </w:trPr>
        <w:tc>
          <w:tcPr>
            <w:tcW w:w="488" w:type="pct"/>
          </w:tcPr>
          <w:p w14:paraId="70AFCF56" w14:textId="44F73731" w:rsidR="00BA55B8" w:rsidRPr="00BA55B8" w:rsidRDefault="00BA55B8" w:rsidP="00BA55B8">
            <w:pPr>
              <w:jc w:val="center"/>
              <w:rPr>
                <w:sz w:val="18"/>
                <w:szCs w:val="18"/>
              </w:rPr>
            </w:pPr>
            <w:r w:rsidRPr="00BA55B8">
              <w:rPr>
                <w:sz w:val="18"/>
                <w:szCs w:val="18"/>
              </w:rPr>
              <w:t>JHT10</w:t>
            </w:r>
          </w:p>
        </w:tc>
        <w:tc>
          <w:tcPr>
            <w:tcW w:w="542" w:type="pct"/>
          </w:tcPr>
          <w:p w14:paraId="0098763C" w14:textId="231A6564" w:rsidR="00BA55B8" w:rsidRPr="00BA55B8" w:rsidRDefault="00BA55B8" w:rsidP="00BA55B8">
            <w:pPr>
              <w:jc w:val="center"/>
              <w:rPr>
                <w:sz w:val="18"/>
                <w:szCs w:val="18"/>
              </w:rPr>
            </w:pPr>
            <w:r w:rsidRPr="00BA55B8">
              <w:rPr>
                <w:sz w:val="18"/>
                <w:szCs w:val="18"/>
              </w:rPr>
              <w:t>579.85</w:t>
            </w:r>
          </w:p>
        </w:tc>
        <w:tc>
          <w:tcPr>
            <w:tcW w:w="544" w:type="pct"/>
          </w:tcPr>
          <w:p w14:paraId="73FC9CAF" w14:textId="79F13450" w:rsidR="00BA55B8" w:rsidRPr="00BA55B8" w:rsidRDefault="00BA55B8" w:rsidP="00BA55B8">
            <w:pPr>
              <w:jc w:val="center"/>
              <w:rPr>
                <w:sz w:val="18"/>
                <w:szCs w:val="18"/>
              </w:rPr>
            </w:pPr>
            <w:r w:rsidRPr="00BA55B8">
              <w:rPr>
                <w:sz w:val="18"/>
                <w:szCs w:val="18"/>
              </w:rPr>
              <w:t>586.15</w:t>
            </w:r>
          </w:p>
        </w:tc>
        <w:tc>
          <w:tcPr>
            <w:tcW w:w="497" w:type="pct"/>
          </w:tcPr>
          <w:p w14:paraId="3D13CAF4" w14:textId="44065BE7" w:rsidR="00BA55B8" w:rsidRPr="00BA55B8" w:rsidRDefault="00BA55B8" w:rsidP="00BA55B8">
            <w:pPr>
              <w:jc w:val="center"/>
              <w:rPr>
                <w:sz w:val="18"/>
                <w:szCs w:val="18"/>
              </w:rPr>
            </w:pPr>
            <w:r w:rsidRPr="00BA55B8">
              <w:rPr>
                <w:sz w:val="18"/>
                <w:szCs w:val="18"/>
              </w:rPr>
              <w:t>15.09</w:t>
            </w:r>
          </w:p>
        </w:tc>
        <w:tc>
          <w:tcPr>
            <w:tcW w:w="544" w:type="pct"/>
          </w:tcPr>
          <w:p w14:paraId="3B5DCEE1" w14:textId="051C3F37" w:rsidR="00BA55B8" w:rsidRPr="00BA55B8" w:rsidRDefault="00BA55B8" w:rsidP="00BA55B8">
            <w:pPr>
              <w:jc w:val="center"/>
              <w:rPr>
                <w:sz w:val="18"/>
                <w:szCs w:val="18"/>
              </w:rPr>
            </w:pPr>
            <w:r w:rsidRPr="00BA55B8">
              <w:rPr>
                <w:sz w:val="18"/>
                <w:szCs w:val="18"/>
              </w:rPr>
              <w:t>577.73</w:t>
            </w:r>
          </w:p>
        </w:tc>
        <w:tc>
          <w:tcPr>
            <w:tcW w:w="497" w:type="pct"/>
          </w:tcPr>
          <w:p w14:paraId="18D65838" w14:textId="6B41C8E8" w:rsidR="00BA55B8" w:rsidRPr="00BA55B8" w:rsidRDefault="00BA55B8" w:rsidP="00BA55B8">
            <w:pPr>
              <w:jc w:val="center"/>
              <w:rPr>
                <w:sz w:val="18"/>
                <w:szCs w:val="18"/>
              </w:rPr>
            </w:pPr>
            <w:r w:rsidRPr="00BA55B8">
              <w:rPr>
                <w:sz w:val="18"/>
                <w:szCs w:val="18"/>
              </w:rPr>
              <w:t>72.38</w:t>
            </w:r>
          </w:p>
        </w:tc>
        <w:tc>
          <w:tcPr>
            <w:tcW w:w="447" w:type="pct"/>
          </w:tcPr>
          <w:p w14:paraId="720324F2" w14:textId="1152C935" w:rsidR="00BA55B8" w:rsidRPr="00BA55B8" w:rsidRDefault="00BA55B8" w:rsidP="00BA55B8">
            <w:pPr>
              <w:jc w:val="center"/>
              <w:rPr>
                <w:sz w:val="18"/>
                <w:szCs w:val="18"/>
              </w:rPr>
            </w:pPr>
            <w:r w:rsidRPr="00BA55B8">
              <w:rPr>
                <w:sz w:val="18"/>
                <w:szCs w:val="18"/>
              </w:rPr>
              <w:t>0.6</w:t>
            </w:r>
          </w:p>
        </w:tc>
        <w:tc>
          <w:tcPr>
            <w:tcW w:w="497" w:type="pct"/>
          </w:tcPr>
          <w:p w14:paraId="7DAD587D" w14:textId="34EEB3DE" w:rsidR="00BA55B8" w:rsidRPr="00BA55B8" w:rsidRDefault="00BA55B8" w:rsidP="00BA55B8">
            <w:pPr>
              <w:jc w:val="center"/>
              <w:rPr>
                <w:sz w:val="18"/>
                <w:szCs w:val="18"/>
              </w:rPr>
            </w:pPr>
            <w:r w:rsidRPr="00BA55B8">
              <w:rPr>
                <w:sz w:val="18"/>
                <w:szCs w:val="18"/>
              </w:rPr>
              <w:t>19.1</w:t>
            </w:r>
          </w:p>
        </w:tc>
        <w:tc>
          <w:tcPr>
            <w:tcW w:w="450" w:type="pct"/>
          </w:tcPr>
          <w:p w14:paraId="7E28A7EC" w14:textId="2AC35420" w:rsidR="00BA55B8" w:rsidRPr="00BA55B8" w:rsidRDefault="00BA55B8" w:rsidP="00BA55B8">
            <w:pPr>
              <w:jc w:val="center"/>
              <w:rPr>
                <w:sz w:val="18"/>
                <w:szCs w:val="18"/>
              </w:rPr>
            </w:pPr>
            <w:r w:rsidRPr="00BA55B8">
              <w:rPr>
                <w:sz w:val="18"/>
                <w:szCs w:val="18"/>
              </w:rPr>
              <w:t>0.37</w:t>
            </w:r>
          </w:p>
        </w:tc>
        <w:tc>
          <w:tcPr>
            <w:tcW w:w="494" w:type="pct"/>
          </w:tcPr>
          <w:p w14:paraId="78BEF3F4" w14:textId="01C5BEA9" w:rsidR="00BA55B8" w:rsidRPr="00BA55B8" w:rsidRDefault="00BA55B8" w:rsidP="00BA55B8">
            <w:pPr>
              <w:jc w:val="center"/>
              <w:rPr>
                <w:sz w:val="18"/>
                <w:szCs w:val="18"/>
              </w:rPr>
            </w:pPr>
            <w:r w:rsidRPr="00BA55B8">
              <w:rPr>
                <w:sz w:val="18"/>
                <w:szCs w:val="18"/>
              </w:rPr>
              <w:t>27.55</w:t>
            </w:r>
          </w:p>
        </w:tc>
      </w:tr>
      <w:tr w:rsidR="00BA55B8" w:rsidRPr="00BA55B8" w14:paraId="3D1C9552" w14:textId="77777777" w:rsidTr="00BA55B8">
        <w:trPr>
          <w:cantSplit/>
          <w:jc w:val="center"/>
        </w:trPr>
        <w:tc>
          <w:tcPr>
            <w:tcW w:w="488" w:type="pct"/>
          </w:tcPr>
          <w:p w14:paraId="6B7ACFDE" w14:textId="3DE99587" w:rsidR="00BA55B8" w:rsidRPr="00BA55B8" w:rsidRDefault="00BA55B8" w:rsidP="00BA55B8">
            <w:pPr>
              <w:jc w:val="center"/>
              <w:rPr>
                <w:sz w:val="18"/>
                <w:szCs w:val="18"/>
              </w:rPr>
            </w:pPr>
            <w:r w:rsidRPr="00BA55B8">
              <w:rPr>
                <w:sz w:val="18"/>
                <w:szCs w:val="18"/>
              </w:rPr>
              <w:t>JHT11</w:t>
            </w:r>
          </w:p>
        </w:tc>
        <w:tc>
          <w:tcPr>
            <w:tcW w:w="542" w:type="pct"/>
          </w:tcPr>
          <w:p w14:paraId="588A558F" w14:textId="16F14F0A" w:rsidR="00BA55B8" w:rsidRPr="00BA55B8" w:rsidRDefault="00BA55B8" w:rsidP="00BA55B8">
            <w:pPr>
              <w:jc w:val="center"/>
              <w:rPr>
                <w:sz w:val="18"/>
                <w:szCs w:val="18"/>
              </w:rPr>
            </w:pPr>
            <w:r w:rsidRPr="00BA55B8">
              <w:rPr>
                <w:sz w:val="18"/>
                <w:szCs w:val="18"/>
              </w:rPr>
              <w:t>579.85</w:t>
            </w:r>
          </w:p>
        </w:tc>
        <w:tc>
          <w:tcPr>
            <w:tcW w:w="544" w:type="pct"/>
          </w:tcPr>
          <w:p w14:paraId="4E0134B4" w14:textId="274D8992" w:rsidR="00BA55B8" w:rsidRPr="00BA55B8" w:rsidRDefault="00BA55B8" w:rsidP="00BA55B8">
            <w:pPr>
              <w:jc w:val="center"/>
              <w:rPr>
                <w:sz w:val="18"/>
                <w:szCs w:val="18"/>
              </w:rPr>
            </w:pPr>
            <w:r w:rsidRPr="00BA55B8">
              <w:rPr>
                <w:sz w:val="18"/>
                <w:szCs w:val="18"/>
              </w:rPr>
              <w:t>586.15</w:t>
            </w:r>
          </w:p>
        </w:tc>
        <w:tc>
          <w:tcPr>
            <w:tcW w:w="497" w:type="pct"/>
          </w:tcPr>
          <w:p w14:paraId="1F4FAA7F" w14:textId="6A54A71F" w:rsidR="00BA55B8" w:rsidRPr="00BA55B8" w:rsidRDefault="00BA55B8" w:rsidP="00BA55B8">
            <w:pPr>
              <w:jc w:val="center"/>
              <w:rPr>
                <w:sz w:val="18"/>
                <w:szCs w:val="18"/>
              </w:rPr>
            </w:pPr>
            <w:r w:rsidRPr="00BA55B8">
              <w:rPr>
                <w:sz w:val="18"/>
                <w:szCs w:val="18"/>
              </w:rPr>
              <w:t>15.09</w:t>
            </w:r>
          </w:p>
        </w:tc>
        <w:tc>
          <w:tcPr>
            <w:tcW w:w="544" w:type="pct"/>
          </w:tcPr>
          <w:p w14:paraId="4E4C7A17" w14:textId="226346F1" w:rsidR="00BA55B8" w:rsidRPr="00BA55B8" w:rsidRDefault="00BA55B8" w:rsidP="00BA55B8">
            <w:pPr>
              <w:jc w:val="center"/>
              <w:rPr>
                <w:sz w:val="18"/>
                <w:szCs w:val="18"/>
              </w:rPr>
            </w:pPr>
            <w:r w:rsidRPr="00BA55B8">
              <w:rPr>
                <w:sz w:val="18"/>
                <w:szCs w:val="18"/>
              </w:rPr>
              <w:t>577.76</w:t>
            </w:r>
          </w:p>
        </w:tc>
        <w:tc>
          <w:tcPr>
            <w:tcW w:w="497" w:type="pct"/>
          </w:tcPr>
          <w:p w14:paraId="66F4A7C9" w14:textId="4135ECC8" w:rsidR="00BA55B8" w:rsidRPr="00BA55B8" w:rsidRDefault="00BA55B8" w:rsidP="00BA55B8">
            <w:pPr>
              <w:jc w:val="center"/>
              <w:rPr>
                <w:sz w:val="18"/>
                <w:szCs w:val="18"/>
              </w:rPr>
            </w:pPr>
            <w:r w:rsidRPr="00BA55B8">
              <w:rPr>
                <w:sz w:val="18"/>
                <w:szCs w:val="18"/>
              </w:rPr>
              <w:t>72.32</w:t>
            </w:r>
          </w:p>
        </w:tc>
        <w:tc>
          <w:tcPr>
            <w:tcW w:w="447" w:type="pct"/>
          </w:tcPr>
          <w:p w14:paraId="52D5A548" w14:textId="6B836EC6" w:rsidR="00BA55B8" w:rsidRPr="00BA55B8" w:rsidRDefault="00BA55B8" w:rsidP="00BA55B8">
            <w:pPr>
              <w:jc w:val="center"/>
              <w:rPr>
                <w:sz w:val="18"/>
                <w:szCs w:val="18"/>
              </w:rPr>
            </w:pPr>
            <w:r w:rsidRPr="00BA55B8">
              <w:rPr>
                <w:sz w:val="18"/>
                <w:szCs w:val="18"/>
              </w:rPr>
              <w:t>0.6</w:t>
            </w:r>
          </w:p>
        </w:tc>
        <w:tc>
          <w:tcPr>
            <w:tcW w:w="497" w:type="pct"/>
          </w:tcPr>
          <w:p w14:paraId="69329E22" w14:textId="4E7FBDC7" w:rsidR="00BA55B8" w:rsidRPr="00BA55B8" w:rsidRDefault="00BA55B8" w:rsidP="00BA55B8">
            <w:pPr>
              <w:jc w:val="center"/>
              <w:rPr>
                <w:sz w:val="18"/>
                <w:szCs w:val="18"/>
              </w:rPr>
            </w:pPr>
            <w:r w:rsidRPr="00BA55B8">
              <w:rPr>
                <w:sz w:val="18"/>
                <w:szCs w:val="18"/>
              </w:rPr>
              <w:t>19.1</w:t>
            </w:r>
          </w:p>
        </w:tc>
        <w:tc>
          <w:tcPr>
            <w:tcW w:w="450" w:type="pct"/>
          </w:tcPr>
          <w:p w14:paraId="55E97C88" w14:textId="4364A5B9" w:rsidR="00BA55B8" w:rsidRPr="00BA55B8" w:rsidRDefault="00BA55B8" w:rsidP="00BA55B8">
            <w:pPr>
              <w:jc w:val="center"/>
              <w:rPr>
                <w:sz w:val="18"/>
                <w:szCs w:val="18"/>
              </w:rPr>
            </w:pPr>
            <w:r w:rsidRPr="00BA55B8">
              <w:rPr>
                <w:sz w:val="18"/>
                <w:szCs w:val="18"/>
              </w:rPr>
              <w:t>0.37</w:t>
            </w:r>
          </w:p>
        </w:tc>
        <w:tc>
          <w:tcPr>
            <w:tcW w:w="494" w:type="pct"/>
          </w:tcPr>
          <w:p w14:paraId="795B42BF" w14:textId="4F104D94" w:rsidR="00BA55B8" w:rsidRPr="00BA55B8" w:rsidRDefault="00BA55B8" w:rsidP="00BA55B8">
            <w:pPr>
              <w:jc w:val="center"/>
              <w:rPr>
                <w:sz w:val="18"/>
                <w:szCs w:val="18"/>
              </w:rPr>
            </w:pPr>
            <w:r w:rsidRPr="00BA55B8">
              <w:rPr>
                <w:sz w:val="18"/>
                <w:szCs w:val="18"/>
              </w:rPr>
              <w:t>27.55</w:t>
            </w:r>
          </w:p>
        </w:tc>
      </w:tr>
      <w:tr w:rsidR="00BA55B8" w:rsidRPr="00BA55B8" w14:paraId="3D2CDE4D" w14:textId="77777777" w:rsidTr="00BA55B8">
        <w:trPr>
          <w:cantSplit/>
          <w:jc w:val="center"/>
        </w:trPr>
        <w:tc>
          <w:tcPr>
            <w:tcW w:w="488" w:type="pct"/>
          </w:tcPr>
          <w:p w14:paraId="4CDC70C8" w14:textId="38CC74A5" w:rsidR="00BA55B8" w:rsidRPr="00BA55B8" w:rsidRDefault="00BA55B8" w:rsidP="00BA55B8">
            <w:pPr>
              <w:jc w:val="center"/>
              <w:rPr>
                <w:color w:val="000000"/>
                <w:kern w:val="0"/>
                <w:sz w:val="18"/>
                <w:szCs w:val="18"/>
              </w:rPr>
            </w:pPr>
            <w:r w:rsidRPr="00BA55B8">
              <w:rPr>
                <w:sz w:val="18"/>
                <w:szCs w:val="18"/>
              </w:rPr>
              <w:t>JHT12</w:t>
            </w:r>
          </w:p>
        </w:tc>
        <w:tc>
          <w:tcPr>
            <w:tcW w:w="542" w:type="pct"/>
          </w:tcPr>
          <w:p w14:paraId="3FDF8F88" w14:textId="22DF590B" w:rsidR="00BA55B8" w:rsidRPr="00BA55B8" w:rsidRDefault="00BA55B8" w:rsidP="00BA55B8">
            <w:pPr>
              <w:jc w:val="center"/>
              <w:rPr>
                <w:sz w:val="18"/>
                <w:szCs w:val="18"/>
              </w:rPr>
            </w:pPr>
            <w:r w:rsidRPr="00BA55B8">
              <w:rPr>
                <w:sz w:val="18"/>
                <w:szCs w:val="18"/>
              </w:rPr>
              <w:t>579.85</w:t>
            </w:r>
          </w:p>
        </w:tc>
        <w:tc>
          <w:tcPr>
            <w:tcW w:w="544" w:type="pct"/>
          </w:tcPr>
          <w:p w14:paraId="7E923D4D" w14:textId="421DD5C5" w:rsidR="00BA55B8" w:rsidRPr="00BA55B8" w:rsidRDefault="00BA55B8" w:rsidP="00BA55B8">
            <w:pPr>
              <w:jc w:val="center"/>
              <w:rPr>
                <w:sz w:val="18"/>
                <w:szCs w:val="18"/>
              </w:rPr>
            </w:pPr>
            <w:r w:rsidRPr="00BA55B8">
              <w:rPr>
                <w:sz w:val="18"/>
                <w:szCs w:val="18"/>
              </w:rPr>
              <w:t>586.15</w:t>
            </w:r>
          </w:p>
        </w:tc>
        <w:tc>
          <w:tcPr>
            <w:tcW w:w="497" w:type="pct"/>
          </w:tcPr>
          <w:p w14:paraId="4B46BE90" w14:textId="1DC9AD25" w:rsidR="00BA55B8" w:rsidRPr="00BA55B8" w:rsidRDefault="00BA55B8" w:rsidP="00BA55B8">
            <w:pPr>
              <w:jc w:val="center"/>
              <w:rPr>
                <w:sz w:val="18"/>
                <w:szCs w:val="18"/>
              </w:rPr>
            </w:pPr>
            <w:r w:rsidRPr="00BA55B8">
              <w:rPr>
                <w:sz w:val="18"/>
                <w:szCs w:val="18"/>
              </w:rPr>
              <w:t>15.09</w:t>
            </w:r>
          </w:p>
        </w:tc>
        <w:tc>
          <w:tcPr>
            <w:tcW w:w="544" w:type="pct"/>
          </w:tcPr>
          <w:p w14:paraId="7409836F" w14:textId="053274B7" w:rsidR="00BA55B8" w:rsidRPr="00BA55B8" w:rsidRDefault="00BA55B8" w:rsidP="00BA55B8">
            <w:pPr>
              <w:jc w:val="center"/>
              <w:rPr>
                <w:sz w:val="18"/>
                <w:szCs w:val="18"/>
              </w:rPr>
            </w:pPr>
            <w:r w:rsidRPr="00BA55B8">
              <w:rPr>
                <w:sz w:val="18"/>
                <w:szCs w:val="18"/>
              </w:rPr>
              <w:t>577.54</w:t>
            </w:r>
          </w:p>
        </w:tc>
        <w:tc>
          <w:tcPr>
            <w:tcW w:w="497" w:type="pct"/>
          </w:tcPr>
          <w:p w14:paraId="2C043375" w14:textId="4BBCF567" w:rsidR="00BA55B8" w:rsidRPr="00BA55B8" w:rsidRDefault="00BA55B8" w:rsidP="00BA55B8">
            <w:pPr>
              <w:jc w:val="center"/>
              <w:rPr>
                <w:sz w:val="18"/>
                <w:szCs w:val="18"/>
              </w:rPr>
            </w:pPr>
            <w:r w:rsidRPr="00BA55B8">
              <w:rPr>
                <w:sz w:val="18"/>
                <w:szCs w:val="18"/>
              </w:rPr>
              <w:t>72.54</w:t>
            </w:r>
          </w:p>
        </w:tc>
        <w:tc>
          <w:tcPr>
            <w:tcW w:w="447" w:type="pct"/>
          </w:tcPr>
          <w:p w14:paraId="3836EC57" w14:textId="6AAA150F" w:rsidR="00BA55B8" w:rsidRPr="00BA55B8" w:rsidRDefault="00BA55B8" w:rsidP="00BA55B8">
            <w:pPr>
              <w:jc w:val="center"/>
              <w:rPr>
                <w:sz w:val="18"/>
                <w:szCs w:val="18"/>
              </w:rPr>
            </w:pPr>
            <w:r w:rsidRPr="00BA55B8">
              <w:rPr>
                <w:sz w:val="18"/>
                <w:szCs w:val="18"/>
              </w:rPr>
              <w:t>0.6</w:t>
            </w:r>
          </w:p>
        </w:tc>
        <w:tc>
          <w:tcPr>
            <w:tcW w:w="497" w:type="pct"/>
          </w:tcPr>
          <w:p w14:paraId="2E15A178" w14:textId="2E2982F2" w:rsidR="00BA55B8" w:rsidRPr="00BA55B8" w:rsidRDefault="00BA55B8" w:rsidP="00BA55B8">
            <w:pPr>
              <w:jc w:val="center"/>
              <w:rPr>
                <w:sz w:val="18"/>
                <w:szCs w:val="18"/>
              </w:rPr>
            </w:pPr>
            <w:r w:rsidRPr="00BA55B8">
              <w:rPr>
                <w:sz w:val="18"/>
                <w:szCs w:val="18"/>
              </w:rPr>
              <w:t>19.1</w:t>
            </w:r>
          </w:p>
        </w:tc>
        <w:tc>
          <w:tcPr>
            <w:tcW w:w="450" w:type="pct"/>
          </w:tcPr>
          <w:p w14:paraId="0EE04699" w14:textId="26B5663D" w:rsidR="00BA55B8" w:rsidRPr="00BA55B8" w:rsidRDefault="00BA55B8" w:rsidP="00BA55B8">
            <w:pPr>
              <w:jc w:val="center"/>
              <w:rPr>
                <w:sz w:val="18"/>
                <w:szCs w:val="18"/>
              </w:rPr>
            </w:pPr>
            <w:r w:rsidRPr="00BA55B8">
              <w:rPr>
                <w:sz w:val="18"/>
                <w:szCs w:val="18"/>
              </w:rPr>
              <w:t>0.37</w:t>
            </w:r>
          </w:p>
        </w:tc>
        <w:tc>
          <w:tcPr>
            <w:tcW w:w="494" w:type="pct"/>
          </w:tcPr>
          <w:p w14:paraId="4D01126E" w14:textId="1BA52549" w:rsidR="00BA55B8" w:rsidRPr="00BA55B8" w:rsidRDefault="00BA55B8" w:rsidP="00BA55B8">
            <w:pPr>
              <w:jc w:val="center"/>
              <w:rPr>
                <w:sz w:val="18"/>
                <w:szCs w:val="18"/>
              </w:rPr>
            </w:pPr>
            <w:r w:rsidRPr="00BA55B8">
              <w:rPr>
                <w:sz w:val="18"/>
                <w:szCs w:val="18"/>
              </w:rPr>
              <w:t>27.55</w:t>
            </w:r>
          </w:p>
        </w:tc>
      </w:tr>
      <w:tr w:rsidR="00BA55B8" w:rsidRPr="00BA55B8" w14:paraId="427DA6D4" w14:textId="77777777" w:rsidTr="00BA55B8">
        <w:trPr>
          <w:cantSplit/>
          <w:jc w:val="center"/>
        </w:trPr>
        <w:tc>
          <w:tcPr>
            <w:tcW w:w="488" w:type="pct"/>
          </w:tcPr>
          <w:p w14:paraId="274510CE" w14:textId="31FEC069" w:rsidR="00BA55B8" w:rsidRPr="00BA55B8" w:rsidRDefault="00BA55B8" w:rsidP="00BA55B8">
            <w:pPr>
              <w:jc w:val="center"/>
              <w:rPr>
                <w:color w:val="000000"/>
                <w:kern w:val="0"/>
                <w:sz w:val="18"/>
                <w:szCs w:val="18"/>
              </w:rPr>
            </w:pPr>
            <w:r w:rsidRPr="00BA55B8">
              <w:rPr>
                <w:sz w:val="18"/>
                <w:szCs w:val="18"/>
              </w:rPr>
              <w:t>JHT13</w:t>
            </w:r>
          </w:p>
        </w:tc>
        <w:tc>
          <w:tcPr>
            <w:tcW w:w="542" w:type="pct"/>
          </w:tcPr>
          <w:p w14:paraId="1FA278B8" w14:textId="4812AF3C" w:rsidR="00BA55B8" w:rsidRPr="00BA55B8" w:rsidRDefault="00BA55B8" w:rsidP="00BA55B8">
            <w:pPr>
              <w:jc w:val="center"/>
              <w:rPr>
                <w:sz w:val="18"/>
                <w:szCs w:val="18"/>
              </w:rPr>
            </w:pPr>
            <w:r w:rsidRPr="00BA55B8">
              <w:rPr>
                <w:sz w:val="18"/>
                <w:szCs w:val="18"/>
              </w:rPr>
              <w:t>607.86</w:t>
            </w:r>
          </w:p>
        </w:tc>
        <w:tc>
          <w:tcPr>
            <w:tcW w:w="544" w:type="pct"/>
          </w:tcPr>
          <w:p w14:paraId="36FDE211" w14:textId="23F0B479" w:rsidR="00BA55B8" w:rsidRPr="00BA55B8" w:rsidRDefault="00BA55B8" w:rsidP="00BA55B8">
            <w:pPr>
              <w:jc w:val="center"/>
              <w:rPr>
                <w:sz w:val="18"/>
                <w:szCs w:val="18"/>
              </w:rPr>
            </w:pPr>
            <w:r w:rsidRPr="00BA55B8">
              <w:rPr>
                <w:sz w:val="18"/>
                <w:szCs w:val="18"/>
              </w:rPr>
              <w:t>612.39</w:t>
            </w:r>
          </w:p>
        </w:tc>
        <w:tc>
          <w:tcPr>
            <w:tcW w:w="497" w:type="pct"/>
          </w:tcPr>
          <w:p w14:paraId="44D67AFF" w14:textId="45B2BC40" w:rsidR="00BA55B8" w:rsidRPr="00BA55B8" w:rsidRDefault="00BA55B8" w:rsidP="00BA55B8">
            <w:pPr>
              <w:jc w:val="center"/>
              <w:rPr>
                <w:sz w:val="18"/>
                <w:szCs w:val="18"/>
              </w:rPr>
            </w:pPr>
            <w:r w:rsidRPr="00BA55B8">
              <w:rPr>
                <w:sz w:val="18"/>
                <w:szCs w:val="18"/>
              </w:rPr>
              <w:t>14.42</w:t>
            </w:r>
          </w:p>
        </w:tc>
        <w:tc>
          <w:tcPr>
            <w:tcW w:w="544" w:type="pct"/>
          </w:tcPr>
          <w:p w14:paraId="733953C9" w14:textId="381678ED" w:rsidR="00BA55B8" w:rsidRPr="00BA55B8" w:rsidRDefault="00BA55B8" w:rsidP="00BA55B8">
            <w:pPr>
              <w:jc w:val="center"/>
              <w:rPr>
                <w:sz w:val="18"/>
                <w:szCs w:val="18"/>
              </w:rPr>
            </w:pPr>
            <w:r w:rsidRPr="00BA55B8">
              <w:rPr>
                <w:sz w:val="18"/>
                <w:szCs w:val="18"/>
              </w:rPr>
              <w:t>606.05</w:t>
            </w:r>
          </w:p>
        </w:tc>
        <w:tc>
          <w:tcPr>
            <w:tcW w:w="497" w:type="pct"/>
          </w:tcPr>
          <w:p w14:paraId="79504D56" w14:textId="5114D223" w:rsidR="00BA55B8" w:rsidRPr="00BA55B8" w:rsidRDefault="00BA55B8" w:rsidP="00BA55B8">
            <w:pPr>
              <w:jc w:val="center"/>
              <w:rPr>
                <w:sz w:val="18"/>
                <w:szCs w:val="18"/>
              </w:rPr>
            </w:pPr>
            <w:r w:rsidRPr="00BA55B8">
              <w:rPr>
                <w:sz w:val="18"/>
                <w:szCs w:val="18"/>
              </w:rPr>
              <w:t>72.46</w:t>
            </w:r>
          </w:p>
        </w:tc>
        <w:tc>
          <w:tcPr>
            <w:tcW w:w="447" w:type="pct"/>
          </w:tcPr>
          <w:p w14:paraId="18B3DE3F" w14:textId="55DE7C4F" w:rsidR="00BA55B8" w:rsidRPr="00BA55B8" w:rsidRDefault="00BA55B8" w:rsidP="00BA55B8">
            <w:pPr>
              <w:jc w:val="center"/>
              <w:rPr>
                <w:sz w:val="18"/>
                <w:szCs w:val="18"/>
              </w:rPr>
            </w:pPr>
            <w:r w:rsidRPr="00BA55B8">
              <w:rPr>
                <w:sz w:val="18"/>
                <w:szCs w:val="18"/>
              </w:rPr>
              <w:t>0.13</w:t>
            </w:r>
          </w:p>
        </w:tc>
        <w:tc>
          <w:tcPr>
            <w:tcW w:w="497" w:type="pct"/>
          </w:tcPr>
          <w:p w14:paraId="4761D00F" w14:textId="51602A2E" w:rsidR="00BA55B8" w:rsidRPr="00BA55B8" w:rsidRDefault="00BA55B8" w:rsidP="00BA55B8">
            <w:pPr>
              <w:jc w:val="center"/>
              <w:rPr>
                <w:sz w:val="18"/>
                <w:szCs w:val="18"/>
              </w:rPr>
            </w:pPr>
            <w:r w:rsidRPr="00BA55B8">
              <w:rPr>
                <w:sz w:val="18"/>
                <w:szCs w:val="18"/>
              </w:rPr>
              <w:t>36.38</w:t>
            </w:r>
          </w:p>
        </w:tc>
        <w:tc>
          <w:tcPr>
            <w:tcW w:w="450" w:type="pct"/>
          </w:tcPr>
          <w:p w14:paraId="0E7799A2" w14:textId="195B2F04" w:rsidR="00BA55B8" w:rsidRPr="00BA55B8" w:rsidRDefault="00BA55B8" w:rsidP="00BA55B8">
            <w:pPr>
              <w:jc w:val="center"/>
              <w:rPr>
                <w:sz w:val="18"/>
                <w:szCs w:val="18"/>
              </w:rPr>
            </w:pPr>
            <w:r w:rsidRPr="00BA55B8">
              <w:rPr>
                <w:sz w:val="18"/>
                <w:szCs w:val="18"/>
              </w:rPr>
              <w:t>0.31</w:t>
            </w:r>
          </w:p>
        </w:tc>
        <w:tc>
          <w:tcPr>
            <w:tcW w:w="494" w:type="pct"/>
          </w:tcPr>
          <w:p w14:paraId="1D4D8896" w14:textId="37FECC70" w:rsidR="00BA55B8" w:rsidRPr="00BA55B8" w:rsidRDefault="00BA55B8" w:rsidP="00BA55B8">
            <w:pPr>
              <w:jc w:val="center"/>
              <w:rPr>
                <w:sz w:val="18"/>
                <w:szCs w:val="18"/>
              </w:rPr>
            </w:pPr>
            <w:r w:rsidRPr="00BA55B8">
              <w:rPr>
                <w:sz w:val="18"/>
                <w:szCs w:val="18"/>
              </w:rPr>
              <w:t>12.14</w:t>
            </w:r>
          </w:p>
        </w:tc>
      </w:tr>
      <w:tr w:rsidR="00BA55B8" w:rsidRPr="00BA55B8" w14:paraId="1DC75C40" w14:textId="77777777" w:rsidTr="00BA55B8">
        <w:trPr>
          <w:cantSplit/>
          <w:jc w:val="center"/>
        </w:trPr>
        <w:tc>
          <w:tcPr>
            <w:tcW w:w="488" w:type="pct"/>
          </w:tcPr>
          <w:p w14:paraId="0C992F0D" w14:textId="21E8DABC" w:rsidR="00BA55B8" w:rsidRPr="00BA55B8" w:rsidRDefault="00BA55B8" w:rsidP="00BA55B8">
            <w:pPr>
              <w:jc w:val="center"/>
              <w:rPr>
                <w:sz w:val="18"/>
                <w:szCs w:val="18"/>
              </w:rPr>
            </w:pPr>
            <w:r w:rsidRPr="00BA55B8">
              <w:rPr>
                <w:sz w:val="18"/>
                <w:szCs w:val="18"/>
              </w:rPr>
              <w:t>JHT14</w:t>
            </w:r>
          </w:p>
        </w:tc>
        <w:tc>
          <w:tcPr>
            <w:tcW w:w="542" w:type="pct"/>
          </w:tcPr>
          <w:p w14:paraId="2BBE2BC6" w14:textId="3C9CFFAA" w:rsidR="00BA55B8" w:rsidRPr="00BA55B8" w:rsidRDefault="00BA55B8" w:rsidP="00BA55B8">
            <w:pPr>
              <w:jc w:val="center"/>
              <w:rPr>
                <w:sz w:val="18"/>
                <w:szCs w:val="18"/>
              </w:rPr>
            </w:pPr>
            <w:r w:rsidRPr="00BA55B8">
              <w:rPr>
                <w:sz w:val="18"/>
                <w:szCs w:val="18"/>
              </w:rPr>
              <w:t>607.86</w:t>
            </w:r>
          </w:p>
        </w:tc>
        <w:tc>
          <w:tcPr>
            <w:tcW w:w="544" w:type="pct"/>
          </w:tcPr>
          <w:p w14:paraId="39A2206C" w14:textId="6ACC0786" w:rsidR="00BA55B8" w:rsidRPr="00BA55B8" w:rsidRDefault="00BA55B8" w:rsidP="00BA55B8">
            <w:pPr>
              <w:jc w:val="center"/>
              <w:rPr>
                <w:sz w:val="18"/>
                <w:szCs w:val="18"/>
              </w:rPr>
            </w:pPr>
            <w:r w:rsidRPr="00BA55B8">
              <w:rPr>
                <w:sz w:val="18"/>
                <w:szCs w:val="18"/>
              </w:rPr>
              <w:t>612.31</w:t>
            </w:r>
          </w:p>
        </w:tc>
        <w:tc>
          <w:tcPr>
            <w:tcW w:w="497" w:type="pct"/>
          </w:tcPr>
          <w:p w14:paraId="1BC2B2BE" w14:textId="1336F679" w:rsidR="00BA55B8" w:rsidRPr="00BA55B8" w:rsidRDefault="00BA55B8" w:rsidP="00BA55B8">
            <w:pPr>
              <w:jc w:val="center"/>
              <w:rPr>
                <w:sz w:val="18"/>
                <w:szCs w:val="18"/>
              </w:rPr>
            </w:pPr>
            <w:r w:rsidRPr="00BA55B8">
              <w:rPr>
                <w:sz w:val="18"/>
                <w:szCs w:val="18"/>
              </w:rPr>
              <w:t>15.83</w:t>
            </w:r>
          </w:p>
        </w:tc>
        <w:tc>
          <w:tcPr>
            <w:tcW w:w="544" w:type="pct"/>
          </w:tcPr>
          <w:p w14:paraId="174FDEE5" w14:textId="3DB98F3A" w:rsidR="00BA55B8" w:rsidRPr="00BA55B8" w:rsidRDefault="00BA55B8" w:rsidP="00BA55B8">
            <w:pPr>
              <w:jc w:val="center"/>
              <w:rPr>
                <w:sz w:val="18"/>
                <w:szCs w:val="18"/>
              </w:rPr>
            </w:pPr>
            <w:r w:rsidRPr="00BA55B8">
              <w:rPr>
                <w:sz w:val="18"/>
                <w:szCs w:val="18"/>
              </w:rPr>
              <w:t>606.09</w:t>
            </w:r>
          </w:p>
        </w:tc>
        <w:tc>
          <w:tcPr>
            <w:tcW w:w="497" w:type="pct"/>
          </w:tcPr>
          <w:p w14:paraId="6E26AFAF" w14:textId="4BFC7738" w:rsidR="00BA55B8" w:rsidRPr="00BA55B8" w:rsidRDefault="00BA55B8" w:rsidP="00BA55B8">
            <w:pPr>
              <w:jc w:val="center"/>
              <w:rPr>
                <w:sz w:val="18"/>
                <w:szCs w:val="18"/>
              </w:rPr>
            </w:pPr>
            <w:r w:rsidRPr="00BA55B8">
              <w:rPr>
                <w:sz w:val="18"/>
                <w:szCs w:val="18"/>
              </w:rPr>
              <w:t>73.84</w:t>
            </w:r>
          </w:p>
        </w:tc>
        <w:tc>
          <w:tcPr>
            <w:tcW w:w="447" w:type="pct"/>
          </w:tcPr>
          <w:p w14:paraId="5D2ECB20" w14:textId="70AEDF40" w:rsidR="00BA55B8" w:rsidRPr="00BA55B8" w:rsidRDefault="00BA55B8" w:rsidP="00BA55B8">
            <w:pPr>
              <w:jc w:val="center"/>
              <w:rPr>
                <w:sz w:val="18"/>
                <w:szCs w:val="18"/>
              </w:rPr>
            </w:pPr>
            <w:r w:rsidRPr="00BA55B8">
              <w:rPr>
                <w:sz w:val="18"/>
                <w:szCs w:val="18"/>
              </w:rPr>
              <w:t>0.11</w:t>
            </w:r>
          </w:p>
        </w:tc>
        <w:tc>
          <w:tcPr>
            <w:tcW w:w="497" w:type="pct"/>
          </w:tcPr>
          <w:p w14:paraId="673382E2" w14:textId="3F881E84" w:rsidR="00BA55B8" w:rsidRPr="00BA55B8" w:rsidRDefault="00BA55B8" w:rsidP="00BA55B8">
            <w:pPr>
              <w:jc w:val="center"/>
              <w:rPr>
                <w:sz w:val="18"/>
                <w:szCs w:val="18"/>
              </w:rPr>
            </w:pPr>
            <w:r w:rsidRPr="00BA55B8">
              <w:rPr>
                <w:sz w:val="18"/>
                <w:szCs w:val="18"/>
              </w:rPr>
              <w:t>37.82</w:t>
            </w:r>
          </w:p>
        </w:tc>
        <w:tc>
          <w:tcPr>
            <w:tcW w:w="450" w:type="pct"/>
          </w:tcPr>
          <w:p w14:paraId="3E310665" w14:textId="0D1CE903" w:rsidR="00BA55B8" w:rsidRPr="00BA55B8" w:rsidRDefault="00BA55B8" w:rsidP="00BA55B8">
            <w:pPr>
              <w:jc w:val="center"/>
              <w:rPr>
                <w:sz w:val="18"/>
                <w:szCs w:val="18"/>
              </w:rPr>
            </w:pPr>
            <w:r w:rsidRPr="00BA55B8">
              <w:rPr>
                <w:sz w:val="18"/>
                <w:szCs w:val="18"/>
              </w:rPr>
              <w:t>0.31</w:t>
            </w:r>
          </w:p>
        </w:tc>
        <w:tc>
          <w:tcPr>
            <w:tcW w:w="494" w:type="pct"/>
          </w:tcPr>
          <w:p w14:paraId="79CF38EA" w14:textId="5D9B8777" w:rsidR="00BA55B8" w:rsidRPr="00BA55B8" w:rsidRDefault="00BA55B8" w:rsidP="00BA55B8">
            <w:pPr>
              <w:jc w:val="center"/>
              <w:rPr>
                <w:sz w:val="18"/>
                <w:szCs w:val="18"/>
              </w:rPr>
            </w:pPr>
            <w:r w:rsidRPr="00BA55B8">
              <w:rPr>
                <w:sz w:val="18"/>
                <w:szCs w:val="18"/>
              </w:rPr>
              <w:t>13.55</w:t>
            </w:r>
          </w:p>
        </w:tc>
      </w:tr>
      <w:tr w:rsidR="00BA55B8" w:rsidRPr="00BA55B8" w14:paraId="61465A33" w14:textId="77777777" w:rsidTr="00BA55B8">
        <w:trPr>
          <w:cantSplit/>
          <w:jc w:val="center"/>
        </w:trPr>
        <w:tc>
          <w:tcPr>
            <w:tcW w:w="488" w:type="pct"/>
          </w:tcPr>
          <w:p w14:paraId="0E00B83C" w14:textId="125DE385" w:rsidR="00BA55B8" w:rsidRPr="00BA55B8" w:rsidRDefault="00BA55B8" w:rsidP="00BA55B8">
            <w:pPr>
              <w:jc w:val="center"/>
              <w:rPr>
                <w:sz w:val="18"/>
                <w:szCs w:val="18"/>
              </w:rPr>
            </w:pPr>
            <w:r w:rsidRPr="00BA55B8">
              <w:rPr>
                <w:sz w:val="18"/>
                <w:szCs w:val="18"/>
              </w:rPr>
              <w:t>JHT15</w:t>
            </w:r>
          </w:p>
        </w:tc>
        <w:tc>
          <w:tcPr>
            <w:tcW w:w="542" w:type="pct"/>
          </w:tcPr>
          <w:p w14:paraId="4CA89F14" w14:textId="6687BD6F" w:rsidR="00BA55B8" w:rsidRPr="00BA55B8" w:rsidRDefault="00BA55B8" w:rsidP="00BA55B8">
            <w:pPr>
              <w:jc w:val="center"/>
              <w:rPr>
                <w:sz w:val="18"/>
                <w:szCs w:val="18"/>
              </w:rPr>
            </w:pPr>
            <w:r w:rsidRPr="00BA55B8">
              <w:rPr>
                <w:sz w:val="18"/>
                <w:szCs w:val="18"/>
              </w:rPr>
              <w:t>607.93</w:t>
            </w:r>
          </w:p>
        </w:tc>
        <w:tc>
          <w:tcPr>
            <w:tcW w:w="544" w:type="pct"/>
          </w:tcPr>
          <w:p w14:paraId="7BEB8E77" w14:textId="1307E2FF" w:rsidR="00BA55B8" w:rsidRPr="00BA55B8" w:rsidRDefault="00BA55B8" w:rsidP="00BA55B8">
            <w:pPr>
              <w:jc w:val="center"/>
              <w:rPr>
                <w:sz w:val="18"/>
                <w:szCs w:val="18"/>
              </w:rPr>
            </w:pPr>
            <w:r w:rsidRPr="00BA55B8">
              <w:rPr>
                <w:sz w:val="18"/>
                <w:szCs w:val="18"/>
              </w:rPr>
              <w:t>612.84</w:t>
            </w:r>
          </w:p>
        </w:tc>
        <w:tc>
          <w:tcPr>
            <w:tcW w:w="497" w:type="pct"/>
          </w:tcPr>
          <w:p w14:paraId="16C56105" w14:textId="6E33D43D" w:rsidR="00BA55B8" w:rsidRPr="00BA55B8" w:rsidRDefault="00BA55B8" w:rsidP="00BA55B8">
            <w:pPr>
              <w:jc w:val="center"/>
              <w:rPr>
                <w:sz w:val="18"/>
                <w:szCs w:val="18"/>
              </w:rPr>
            </w:pPr>
            <w:r w:rsidRPr="00BA55B8">
              <w:rPr>
                <w:sz w:val="18"/>
                <w:szCs w:val="18"/>
              </w:rPr>
              <w:t>69.34</w:t>
            </w:r>
          </w:p>
        </w:tc>
        <w:tc>
          <w:tcPr>
            <w:tcW w:w="544" w:type="pct"/>
          </w:tcPr>
          <w:p w14:paraId="2D27C4F9" w14:textId="2F0B7828" w:rsidR="00BA55B8" w:rsidRPr="00BA55B8" w:rsidRDefault="00BA55B8" w:rsidP="00BA55B8">
            <w:pPr>
              <w:jc w:val="center"/>
              <w:rPr>
                <w:sz w:val="18"/>
                <w:szCs w:val="18"/>
              </w:rPr>
            </w:pPr>
            <w:r w:rsidRPr="00BA55B8">
              <w:rPr>
                <w:sz w:val="18"/>
                <w:szCs w:val="18"/>
              </w:rPr>
              <w:t>606.05</w:t>
            </w:r>
          </w:p>
        </w:tc>
        <w:tc>
          <w:tcPr>
            <w:tcW w:w="497" w:type="pct"/>
          </w:tcPr>
          <w:p w14:paraId="69BC5B39" w14:textId="2AB1344D" w:rsidR="00BA55B8" w:rsidRPr="00BA55B8" w:rsidRDefault="00BA55B8" w:rsidP="00BA55B8">
            <w:pPr>
              <w:jc w:val="center"/>
              <w:rPr>
                <w:sz w:val="18"/>
                <w:szCs w:val="18"/>
              </w:rPr>
            </w:pPr>
            <w:r w:rsidRPr="00BA55B8">
              <w:rPr>
                <w:sz w:val="18"/>
                <w:szCs w:val="18"/>
              </w:rPr>
              <w:t>128.38</w:t>
            </w:r>
          </w:p>
        </w:tc>
        <w:tc>
          <w:tcPr>
            <w:tcW w:w="447" w:type="pct"/>
          </w:tcPr>
          <w:p w14:paraId="7A048095" w14:textId="328E12C9" w:rsidR="00BA55B8" w:rsidRPr="00BA55B8" w:rsidRDefault="00BA55B8" w:rsidP="00BA55B8">
            <w:pPr>
              <w:jc w:val="center"/>
              <w:rPr>
                <w:sz w:val="18"/>
                <w:szCs w:val="18"/>
              </w:rPr>
            </w:pPr>
            <w:r w:rsidRPr="00BA55B8">
              <w:rPr>
                <w:sz w:val="18"/>
                <w:szCs w:val="18"/>
              </w:rPr>
              <w:t>0.13</w:t>
            </w:r>
          </w:p>
        </w:tc>
        <w:tc>
          <w:tcPr>
            <w:tcW w:w="497" w:type="pct"/>
          </w:tcPr>
          <w:p w14:paraId="19C5BD08" w14:textId="5998EFD2" w:rsidR="00BA55B8" w:rsidRPr="00BA55B8" w:rsidRDefault="00BA55B8" w:rsidP="00BA55B8">
            <w:pPr>
              <w:jc w:val="center"/>
              <w:rPr>
                <w:sz w:val="18"/>
                <w:szCs w:val="18"/>
              </w:rPr>
            </w:pPr>
            <w:r w:rsidRPr="00BA55B8">
              <w:rPr>
                <w:sz w:val="18"/>
                <w:szCs w:val="18"/>
              </w:rPr>
              <w:t>92.54</w:t>
            </w:r>
          </w:p>
        </w:tc>
        <w:tc>
          <w:tcPr>
            <w:tcW w:w="450" w:type="pct"/>
          </w:tcPr>
          <w:p w14:paraId="51F19AC5" w14:textId="250B848E" w:rsidR="00BA55B8" w:rsidRPr="00BA55B8" w:rsidRDefault="00BA55B8" w:rsidP="00BA55B8">
            <w:pPr>
              <w:jc w:val="center"/>
              <w:rPr>
                <w:sz w:val="18"/>
                <w:szCs w:val="18"/>
              </w:rPr>
            </w:pPr>
            <w:r w:rsidRPr="00BA55B8">
              <w:rPr>
                <w:sz w:val="18"/>
                <w:szCs w:val="18"/>
              </w:rPr>
              <w:t>0.48</w:t>
            </w:r>
          </w:p>
        </w:tc>
        <w:tc>
          <w:tcPr>
            <w:tcW w:w="494" w:type="pct"/>
          </w:tcPr>
          <w:p w14:paraId="3CCB609E" w14:textId="145048AD" w:rsidR="00BA55B8" w:rsidRPr="00BA55B8" w:rsidRDefault="00BA55B8" w:rsidP="00BA55B8">
            <w:pPr>
              <w:jc w:val="center"/>
              <w:rPr>
                <w:sz w:val="18"/>
                <w:szCs w:val="18"/>
              </w:rPr>
            </w:pPr>
            <w:r w:rsidRPr="00BA55B8">
              <w:rPr>
                <w:sz w:val="18"/>
                <w:szCs w:val="18"/>
              </w:rPr>
              <w:t>67.52</w:t>
            </w:r>
          </w:p>
        </w:tc>
      </w:tr>
      <w:tr w:rsidR="00BA55B8" w:rsidRPr="00BA55B8" w14:paraId="0E3307AE" w14:textId="77777777" w:rsidTr="00BA55B8">
        <w:trPr>
          <w:cantSplit/>
          <w:jc w:val="center"/>
        </w:trPr>
        <w:tc>
          <w:tcPr>
            <w:tcW w:w="488" w:type="pct"/>
          </w:tcPr>
          <w:p w14:paraId="042AC4D1" w14:textId="26DAC9C1" w:rsidR="00BA55B8" w:rsidRPr="00BA55B8" w:rsidRDefault="00BA55B8" w:rsidP="00BA55B8">
            <w:pPr>
              <w:jc w:val="center"/>
              <w:rPr>
                <w:sz w:val="18"/>
                <w:szCs w:val="18"/>
              </w:rPr>
            </w:pPr>
            <w:r w:rsidRPr="00BA55B8">
              <w:rPr>
                <w:sz w:val="18"/>
                <w:szCs w:val="18"/>
              </w:rPr>
              <w:t>JHT16</w:t>
            </w:r>
          </w:p>
        </w:tc>
        <w:tc>
          <w:tcPr>
            <w:tcW w:w="542" w:type="pct"/>
          </w:tcPr>
          <w:p w14:paraId="16C11A5C" w14:textId="2808AF82" w:rsidR="00BA55B8" w:rsidRPr="00BA55B8" w:rsidRDefault="00BA55B8" w:rsidP="00BA55B8">
            <w:pPr>
              <w:jc w:val="center"/>
              <w:rPr>
                <w:sz w:val="18"/>
                <w:szCs w:val="18"/>
              </w:rPr>
            </w:pPr>
            <w:r w:rsidRPr="00BA55B8">
              <w:rPr>
                <w:sz w:val="18"/>
                <w:szCs w:val="18"/>
              </w:rPr>
              <w:t>579.85</w:t>
            </w:r>
          </w:p>
        </w:tc>
        <w:tc>
          <w:tcPr>
            <w:tcW w:w="544" w:type="pct"/>
          </w:tcPr>
          <w:p w14:paraId="091D036F" w14:textId="2AAD2EA5" w:rsidR="00BA55B8" w:rsidRPr="00BA55B8" w:rsidRDefault="00BA55B8" w:rsidP="00BA55B8">
            <w:pPr>
              <w:jc w:val="center"/>
              <w:rPr>
                <w:sz w:val="18"/>
                <w:szCs w:val="18"/>
              </w:rPr>
            </w:pPr>
            <w:r w:rsidRPr="00BA55B8">
              <w:rPr>
                <w:sz w:val="18"/>
                <w:szCs w:val="18"/>
              </w:rPr>
              <w:t>586.15</w:t>
            </w:r>
          </w:p>
        </w:tc>
        <w:tc>
          <w:tcPr>
            <w:tcW w:w="497" w:type="pct"/>
          </w:tcPr>
          <w:p w14:paraId="39195BCB" w14:textId="36877DE3" w:rsidR="00BA55B8" w:rsidRPr="00BA55B8" w:rsidRDefault="00BA55B8" w:rsidP="00BA55B8">
            <w:pPr>
              <w:jc w:val="center"/>
              <w:rPr>
                <w:sz w:val="18"/>
                <w:szCs w:val="18"/>
              </w:rPr>
            </w:pPr>
            <w:r w:rsidRPr="00BA55B8">
              <w:rPr>
                <w:sz w:val="18"/>
                <w:szCs w:val="18"/>
              </w:rPr>
              <w:t>15.09</w:t>
            </w:r>
          </w:p>
        </w:tc>
        <w:tc>
          <w:tcPr>
            <w:tcW w:w="544" w:type="pct"/>
          </w:tcPr>
          <w:p w14:paraId="1CE34381" w14:textId="08C92384" w:rsidR="00BA55B8" w:rsidRPr="00BA55B8" w:rsidRDefault="00BA55B8" w:rsidP="00BA55B8">
            <w:pPr>
              <w:jc w:val="center"/>
              <w:rPr>
                <w:sz w:val="18"/>
                <w:szCs w:val="18"/>
              </w:rPr>
            </w:pPr>
            <w:r w:rsidRPr="00BA55B8">
              <w:rPr>
                <w:sz w:val="18"/>
                <w:szCs w:val="18"/>
              </w:rPr>
              <w:t>577.09</w:t>
            </w:r>
          </w:p>
        </w:tc>
        <w:tc>
          <w:tcPr>
            <w:tcW w:w="497" w:type="pct"/>
          </w:tcPr>
          <w:p w14:paraId="55A16DA6" w14:textId="48180CD8" w:rsidR="00BA55B8" w:rsidRPr="00BA55B8" w:rsidRDefault="00BA55B8" w:rsidP="00BA55B8">
            <w:pPr>
              <w:jc w:val="center"/>
              <w:rPr>
                <w:sz w:val="18"/>
                <w:szCs w:val="18"/>
              </w:rPr>
            </w:pPr>
            <w:r w:rsidRPr="00BA55B8">
              <w:rPr>
                <w:sz w:val="18"/>
                <w:szCs w:val="18"/>
              </w:rPr>
              <w:t>72.24</w:t>
            </w:r>
          </w:p>
        </w:tc>
        <w:tc>
          <w:tcPr>
            <w:tcW w:w="447" w:type="pct"/>
          </w:tcPr>
          <w:p w14:paraId="2CF86594" w14:textId="7E4EC67E" w:rsidR="00BA55B8" w:rsidRPr="00BA55B8" w:rsidRDefault="00BA55B8" w:rsidP="00BA55B8">
            <w:pPr>
              <w:jc w:val="center"/>
              <w:rPr>
                <w:sz w:val="18"/>
                <w:szCs w:val="18"/>
              </w:rPr>
            </w:pPr>
            <w:r w:rsidRPr="00BA55B8">
              <w:rPr>
                <w:sz w:val="18"/>
                <w:szCs w:val="18"/>
              </w:rPr>
              <w:t>0.6</w:t>
            </w:r>
          </w:p>
        </w:tc>
        <w:tc>
          <w:tcPr>
            <w:tcW w:w="497" w:type="pct"/>
          </w:tcPr>
          <w:p w14:paraId="505DA44C" w14:textId="3D689042" w:rsidR="00BA55B8" w:rsidRPr="00BA55B8" w:rsidRDefault="00BA55B8" w:rsidP="00BA55B8">
            <w:pPr>
              <w:jc w:val="center"/>
              <w:rPr>
                <w:sz w:val="18"/>
                <w:szCs w:val="18"/>
              </w:rPr>
            </w:pPr>
            <w:r w:rsidRPr="00BA55B8">
              <w:rPr>
                <w:sz w:val="18"/>
                <w:szCs w:val="18"/>
              </w:rPr>
              <w:t>19.1</w:t>
            </w:r>
          </w:p>
        </w:tc>
        <w:tc>
          <w:tcPr>
            <w:tcW w:w="450" w:type="pct"/>
          </w:tcPr>
          <w:p w14:paraId="3374E707" w14:textId="2DF3E4EF" w:rsidR="00BA55B8" w:rsidRPr="00BA55B8" w:rsidRDefault="00BA55B8" w:rsidP="00BA55B8">
            <w:pPr>
              <w:jc w:val="center"/>
              <w:rPr>
                <w:sz w:val="18"/>
                <w:szCs w:val="18"/>
              </w:rPr>
            </w:pPr>
            <w:r w:rsidRPr="00BA55B8">
              <w:rPr>
                <w:sz w:val="18"/>
                <w:szCs w:val="18"/>
              </w:rPr>
              <w:t>0.37</w:t>
            </w:r>
          </w:p>
        </w:tc>
        <w:tc>
          <w:tcPr>
            <w:tcW w:w="494" w:type="pct"/>
          </w:tcPr>
          <w:p w14:paraId="26CFD535" w14:textId="710AFDA8" w:rsidR="00BA55B8" w:rsidRPr="00BA55B8" w:rsidRDefault="00BA55B8" w:rsidP="00BA55B8">
            <w:pPr>
              <w:jc w:val="center"/>
              <w:rPr>
                <w:sz w:val="18"/>
                <w:szCs w:val="18"/>
              </w:rPr>
            </w:pPr>
            <w:r w:rsidRPr="00BA55B8">
              <w:rPr>
                <w:sz w:val="18"/>
                <w:szCs w:val="18"/>
              </w:rPr>
              <w:t>27.55</w:t>
            </w:r>
          </w:p>
        </w:tc>
      </w:tr>
    </w:tbl>
    <w:p w14:paraId="595224B1" w14:textId="77777777" w:rsidR="00B55998" w:rsidRDefault="00B55998" w:rsidP="00B55998">
      <w:pPr>
        <w:jc w:val="center"/>
        <w:rPr>
          <w:b/>
        </w:rPr>
      </w:pPr>
    </w:p>
    <w:p w14:paraId="2A1C9D09" w14:textId="68054DFB" w:rsidR="00B25F7B" w:rsidRDefault="00B55998" w:rsidP="00B25F7B">
      <w:pPr>
        <w:jc w:val="center"/>
        <w:rPr>
          <w:b/>
        </w:rPr>
      </w:pPr>
      <w:r w:rsidRPr="0028422F">
        <w:rPr>
          <w:b/>
        </w:rPr>
        <w:t>表</w:t>
      </w:r>
      <w:r w:rsidR="00BA759D">
        <w:rPr>
          <w:rFonts w:hint="eastAsia"/>
          <w:b/>
        </w:rPr>
        <w:t>5</w:t>
      </w:r>
      <w:r>
        <w:rPr>
          <w:rFonts w:hint="eastAsia"/>
          <w:b/>
        </w:rPr>
        <w:t>-</w:t>
      </w:r>
      <w:r w:rsidR="00DC3EC9">
        <w:rPr>
          <w:rFonts w:hint="eastAsia"/>
          <w:b/>
        </w:rPr>
        <w:t>12</w:t>
      </w:r>
      <w:r>
        <w:rPr>
          <w:b/>
        </w:rPr>
        <w:t xml:space="preserve">  </w:t>
      </w:r>
      <w:r>
        <w:rPr>
          <w:rFonts w:hint="eastAsia"/>
          <w:b/>
        </w:rPr>
        <w:t>水泵工况</w:t>
      </w:r>
      <w:r>
        <w:rPr>
          <w:b/>
        </w:rPr>
        <w:t>上游</w:t>
      </w:r>
      <w:r>
        <w:rPr>
          <w:rFonts w:hint="eastAsia"/>
          <w:b/>
        </w:rPr>
        <w:t>进出水口闸门井</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67"/>
        <w:gridCol w:w="965"/>
        <w:gridCol w:w="966"/>
        <w:gridCol w:w="964"/>
        <w:gridCol w:w="964"/>
        <w:gridCol w:w="964"/>
        <w:gridCol w:w="964"/>
        <w:gridCol w:w="964"/>
        <w:gridCol w:w="962"/>
        <w:gridCol w:w="958"/>
      </w:tblGrid>
      <w:tr w:rsidR="00B25F7B" w:rsidRPr="002D0E01" w14:paraId="2088AD12" w14:textId="77777777" w:rsidTr="0012557E">
        <w:trPr>
          <w:cantSplit/>
          <w:jc w:val="center"/>
        </w:trPr>
        <w:tc>
          <w:tcPr>
            <w:tcW w:w="502" w:type="pct"/>
            <w:vAlign w:val="center"/>
          </w:tcPr>
          <w:p w14:paraId="754A5CDF" w14:textId="77777777" w:rsidR="00B25F7B" w:rsidRPr="002D0E01" w:rsidRDefault="00B25F7B" w:rsidP="0012557E">
            <w:pPr>
              <w:jc w:val="center"/>
              <w:rPr>
                <w:sz w:val="18"/>
                <w:szCs w:val="18"/>
              </w:rPr>
            </w:pPr>
            <w:r w:rsidRPr="002D0E01">
              <w:rPr>
                <w:sz w:val="18"/>
                <w:szCs w:val="18"/>
              </w:rPr>
              <w:t>工况</w:t>
            </w:r>
          </w:p>
        </w:tc>
        <w:tc>
          <w:tcPr>
            <w:tcW w:w="501" w:type="pct"/>
            <w:vAlign w:val="center"/>
          </w:tcPr>
          <w:p w14:paraId="0121FF25" w14:textId="77777777" w:rsidR="00B25F7B" w:rsidRPr="002D0E01" w:rsidRDefault="00B25F7B" w:rsidP="0012557E">
            <w:pPr>
              <w:jc w:val="center"/>
              <w:rPr>
                <w:sz w:val="18"/>
                <w:szCs w:val="18"/>
              </w:rPr>
            </w:pPr>
            <w:r w:rsidRPr="002D0E01">
              <w:rPr>
                <w:sz w:val="18"/>
                <w:szCs w:val="18"/>
              </w:rPr>
              <w:t>初始水位</w:t>
            </w:r>
            <w:r w:rsidRPr="002D0E01">
              <w:rPr>
                <w:sz w:val="18"/>
                <w:szCs w:val="18"/>
              </w:rPr>
              <w:t>(m)</w:t>
            </w:r>
          </w:p>
        </w:tc>
        <w:tc>
          <w:tcPr>
            <w:tcW w:w="501" w:type="pct"/>
            <w:vAlign w:val="center"/>
          </w:tcPr>
          <w:p w14:paraId="1045F254" w14:textId="77777777" w:rsidR="00B25F7B" w:rsidRPr="002D0E01" w:rsidRDefault="00B25F7B" w:rsidP="0012557E">
            <w:pPr>
              <w:jc w:val="center"/>
              <w:rPr>
                <w:sz w:val="18"/>
                <w:szCs w:val="18"/>
              </w:rPr>
            </w:pPr>
            <w:r w:rsidRPr="002D0E01">
              <w:rPr>
                <w:sz w:val="18"/>
                <w:szCs w:val="18"/>
              </w:rPr>
              <w:t>最高涌浪</w:t>
            </w:r>
            <w:r w:rsidRPr="002D0E01">
              <w:rPr>
                <w:sz w:val="18"/>
                <w:szCs w:val="18"/>
              </w:rPr>
              <w:t>(m)</w:t>
            </w:r>
          </w:p>
        </w:tc>
        <w:tc>
          <w:tcPr>
            <w:tcW w:w="500" w:type="pct"/>
            <w:vAlign w:val="center"/>
          </w:tcPr>
          <w:p w14:paraId="666E49B8"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c>
          <w:tcPr>
            <w:tcW w:w="500" w:type="pct"/>
            <w:vAlign w:val="center"/>
          </w:tcPr>
          <w:p w14:paraId="300F0EF2" w14:textId="77777777" w:rsidR="00B25F7B" w:rsidRPr="002D0E01" w:rsidRDefault="00B25F7B" w:rsidP="0012557E">
            <w:pPr>
              <w:jc w:val="center"/>
              <w:rPr>
                <w:sz w:val="18"/>
                <w:szCs w:val="18"/>
              </w:rPr>
            </w:pPr>
            <w:r w:rsidRPr="002D0E01">
              <w:rPr>
                <w:sz w:val="18"/>
                <w:szCs w:val="18"/>
              </w:rPr>
              <w:t>最低涌浪</w:t>
            </w:r>
            <w:r w:rsidRPr="002D0E01">
              <w:rPr>
                <w:sz w:val="18"/>
                <w:szCs w:val="18"/>
              </w:rPr>
              <w:t>(m)</w:t>
            </w:r>
          </w:p>
        </w:tc>
        <w:tc>
          <w:tcPr>
            <w:tcW w:w="500" w:type="pct"/>
            <w:vAlign w:val="center"/>
          </w:tcPr>
          <w:p w14:paraId="4CBD15B5"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c>
          <w:tcPr>
            <w:tcW w:w="500" w:type="pct"/>
            <w:vAlign w:val="center"/>
          </w:tcPr>
          <w:p w14:paraId="0CF698A6" w14:textId="77777777" w:rsidR="00B25F7B" w:rsidRPr="002D0E01" w:rsidRDefault="00B25F7B" w:rsidP="0012557E">
            <w:pPr>
              <w:jc w:val="center"/>
              <w:rPr>
                <w:sz w:val="18"/>
                <w:szCs w:val="18"/>
              </w:rPr>
            </w:pPr>
            <w:r w:rsidRPr="002D0E01">
              <w:rPr>
                <w:sz w:val="18"/>
                <w:szCs w:val="18"/>
              </w:rPr>
              <w:t>底板向下最大压差</w:t>
            </w:r>
            <w:r w:rsidRPr="002D0E01">
              <w:rPr>
                <w:sz w:val="18"/>
                <w:szCs w:val="18"/>
              </w:rPr>
              <w:t>(m)</w:t>
            </w:r>
          </w:p>
        </w:tc>
        <w:tc>
          <w:tcPr>
            <w:tcW w:w="500" w:type="pct"/>
            <w:vAlign w:val="center"/>
          </w:tcPr>
          <w:p w14:paraId="6B4ACE40"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c>
          <w:tcPr>
            <w:tcW w:w="499" w:type="pct"/>
            <w:vAlign w:val="center"/>
          </w:tcPr>
          <w:p w14:paraId="2FD76510" w14:textId="77777777" w:rsidR="00B25F7B" w:rsidRPr="002D0E01" w:rsidRDefault="00B25F7B" w:rsidP="0012557E">
            <w:pPr>
              <w:jc w:val="center"/>
              <w:rPr>
                <w:sz w:val="18"/>
                <w:szCs w:val="18"/>
              </w:rPr>
            </w:pPr>
            <w:r w:rsidRPr="002D0E01">
              <w:rPr>
                <w:sz w:val="18"/>
                <w:szCs w:val="18"/>
              </w:rPr>
              <w:t>底板向上最大压差</w:t>
            </w:r>
            <w:r w:rsidRPr="002D0E01">
              <w:rPr>
                <w:sz w:val="18"/>
                <w:szCs w:val="18"/>
              </w:rPr>
              <w:t>(m)</w:t>
            </w:r>
          </w:p>
        </w:tc>
        <w:tc>
          <w:tcPr>
            <w:tcW w:w="497" w:type="pct"/>
            <w:vAlign w:val="center"/>
          </w:tcPr>
          <w:p w14:paraId="754CDB5E"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r>
      <w:tr w:rsidR="00BA55B8" w:rsidRPr="002D0E01" w14:paraId="3D5795FC" w14:textId="77777777" w:rsidTr="00BA55B8">
        <w:trPr>
          <w:cantSplit/>
          <w:jc w:val="center"/>
        </w:trPr>
        <w:tc>
          <w:tcPr>
            <w:tcW w:w="502" w:type="pct"/>
          </w:tcPr>
          <w:p w14:paraId="36645233" w14:textId="4BF4521F" w:rsidR="00BA55B8" w:rsidRPr="00BA55B8" w:rsidRDefault="00BA55B8" w:rsidP="00BA55B8">
            <w:pPr>
              <w:jc w:val="center"/>
              <w:rPr>
                <w:sz w:val="18"/>
                <w:szCs w:val="18"/>
              </w:rPr>
            </w:pPr>
            <w:r w:rsidRPr="00BA55B8">
              <w:rPr>
                <w:sz w:val="18"/>
                <w:szCs w:val="18"/>
              </w:rPr>
              <w:t>SJP1</w:t>
            </w:r>
          </w:p>
        </w:tc>
        <w:tc>
          <w:tcPr>
            <w:tcW w:w="501" w:type="pct"/>
          </w:tcPr>
          <w:p w14:paraId="6B75DF06" w14:textId="39344CAC" w:rsidR="00BA55B8" w:rsidRPr="00BA55B8" w:rsidRDefault="00BA55B8" w:rsidP="00BA55B8">
            <w:pPr>
              <w:jc w:val="center"/>
              <w:rPr>
                <w:sz w:val="18"/>
                <w:szCs w:val="18"/>
              </w:rPr>
            </w:pPr>
            <w:r w:rsidRPr="00BA55B8">
              <w:rPr>
                <w:sz w:val="18"/>
                <w:szCs w:val="18"/>
              </w:rPr>
              <w:t>580.41</w:t>
            </w:r>
          </w:p>
        </w:tc>
        <w:tc>
          <w:tcPr>
            <w:tcW w:w="501" w:type="pct"/>
          </w:tcPr>
          <w:p w14:paraId="23F9CA97" w14:textId="6C919EE5" w:rsidR="00BA55B8" w:rsidRPr="00BA55B8" w:rsidRDefault="00BA55B8" w:rsidP="00BA55B8">
            <w:pPr>
              <w:jc w:val="center"/>
              <w:rPr>
                <w:sz w:val="18"/>
                <w:szCs w:val="18"/>
              </w:rPr>
            </w:pPr>
            <w:r w:rsidRPr="00BA55B8">
              <w:rPr>
                <w:sz w:val="18"/>
                <w:szCs w:val="18"/>
              </w:rPr>
              <w:t>584.14</w:t>
            </w:r>
          </w:p>
        </w:tc>
        <w:tc>
          <w:tcPr>
            <w:tcW w:w="500" w:type="pct"/>
          </w:tcPr>
          <w:p w14:paraId="40DDBB6D" w14:textId="1E84E689" w:rsidR="00BA55B8" w:rsidRPr="00BA55B8" w:rsidRDefault="00BA55B8" w:rsidP="00BA55B8">
            <w:pPr>
              <w:jc w:val="center"/>
              <w:rPr>
                <w:sz w:val="18"/>
                <w:szCs w:val="18"/>
              </w:rPr>
            </w:pPr>
            <w:r w:rsidRPr="00BA55B8">
              <w:rPr>
                <w:sz w:val="18"/>
                <w:szCs w:val="18"/>
              </w:rPr>
              <w:t>38.06</w:t>
            </w:r>
          </w:p>
        </w:tc>
        <w:tc>
          <w:tcPr>
            <w:tcW w:w="500" w:type="pct"/>
          </w:tcPr>
          <w:p w14:paraId="156C23C2" w14:textId="12ACAC17" w:rsidR="00BA55B8" w:rsidRPr="00BA55B8" w:rsidRDefault="00BA55B8" w:rsidP="00BA55B8">
            <w:pPr>
              <w:jc w:val="center"/>
              <w:rPr>
                <w:sz w:val="18"/>
                <w:szCs w:val="18"/>
              </w:rPr>
            </w:pPr>
            <w:r w:rsidRPr="00BA55B8">
              <w:rPr>
                <w:sz w:val="18"/>
                <w:szCs w:val="18"/>
              </w:rPr>
              <w:t>571.13</w:t>
            </w:r>
          </w:p>
        </w:tc>
        <w:tc>
          <w:tcPr>
            <w:tcW w:w="500" w:type="pct"/>
          </w:tcPr>
          <w:p w14:paraId="70A4972D" w14:textId="4CA74A9B" w:rsidR="00BA55B8" w:rsidRPr="00BA55B8" w:rsidRDefault="00BA55B8" w:rsidP="00BA55B8">
            <w:pPr>
              <w:jc w:val="center"/>
              <w:rPr>
                <w:sz w:val="18"/>
                <w:szCs w:val="18"/>
              </w:rPr>
            </w:pPr>
            <w:r w:rsidRPr="00BA55B8">
              <w:rPr>
                <w:sz w:val="18"/>
                <w:szCs w:val="18"/>
              </w:rPr>
              <w:t>13.03</w:t>
            </w:r>
          </w:p>
        </w:tc>
        <w:tc>
          <w:tcPr>
            <w:tcW w:w="500" w:type="pct"/>
          </w:tcPr>
          <w:p w14:paraId="7548810C" w14:textId="379FB2CF" w:rsidR="00BA55B8" w:rsidRPr="00BA55B8" w:rsidRDefault="00BA55B8" w:rsidP="00BA55B8">
            <w:pPr>
              <w:jc w:val="center"/>
              <w:rPr>
                <w:sz w:val="18"/>
                <w:szCs w:val="18"/>
              </w:rPr>
            </w:pPr>
            <w:r w:rsidRPr="00BA55B8">
              <w:rPr>
                <w:sz w:val="18"/>
                <w:szCs w:val="18"/>
              </w:rPr>
              <w:t>0.92</w:t>
            </w:r>
          </w:p>
        </w:tc>
        <w:tc>
          <w:tcPr>
            <w:tcW w:w="500" w:type="pct"/>
          </w:tcPr>
          <w:p w14:paraId="798B922E" w14:textId="5A58BF2C" w:rsidR="00BA55B8" w:rsidRPr="00BA55B8" w:rsidRDefault="00BA55B8" w:rsidP="00BA55B8">
            <w:pPr>
              <w:jc w:val="center"/>
              <w:rPr>
                <w:sz w:val="18"/>
                <w:szCs w:val="18"/>
              </w:rPr>
            </w:pPr>
            <w:r w:rsidRPr="00BA55B8">
              <w:rPr>
                <w:sz w:val="18"/>
                <w:szCs w:val="18"/>
              </w:rPr>
              <w:t>8.77</w:t>
            </w:r>
          </w:p>
        </w:tc>
        <w:tc>
          <w:tcPr>
            <w:tcW w:w="499" w:type="pct"/>
          </w:tcPr>
          <w:p w14:paraId="7A73F368" w14:textId="4951B8B9" w:rsidR="00BA55B8" w:rsidRPr="00BA55B8" w:rsidRDefault="00BA55B8" w:rsidP="00BA55B8">
            <w:pPr>
              <w:jc w:val="center"/>
              <w:rPr>
                <w:sz w:val="18"/>
                <w:szCs w:val="18"/>
              </w:rPr>
            </w:pPr>
            <w:r w:rsidRPr="00BA55B8">
              <w:rPr>
                <w:sz w:val="18"/>
                <w:szCs w:val="18"/>
              </w:rPr>
              <w:t>0.68</w:t>
            </w:r>
          </w:p>
        </w:tc>
        <w:tc>
          <w:tcPr>
            <w:tcW w:w="497" w:type="pct"/>
          </w:tcPr>
          <w:p w14:paraId="4D4DD0FF" w14:textId="2A8E94D4" w:rsidR="00BA55B8" w:rsidRPr="00BA55B8" w:rsidRDefault="00BA55B8" w:rsidP="00BA55B8">
            <w:pPr>
              <w:jc w:val="center"/>
              <w:rPr>
                <w:sz w:val="18"/>
                <w:szCs w:val="18"/>
              </w:rPr>
            </w:pPr>
            <w:r w:rsidRPr="00BA55B8">
              <w:rPr>
                <w:sz w:val="18"/>
                <w:szCs w:val="18"/>
              </w:rPr>
              <w:t>33.01</w:t>
            </w:r>
          </w:p>
        </w:tc>
      </w:tr>
      <w:tr w:rsidR="00BA55B8" w:rsidRPr="002D0E01" w14:paraId="5B35A4A0" w14:textId="77777777" w:rsidTr="00BA55B8">
        <w:trPr>
          <w:cantSplit/>
          <w:jc w:val="center"/>
        </w:trPr>
        <w:tc>
          <w:tcPr>
            <w:tcW w:w="502" w:type="pct"/>
          </w:tcPr>
          <w:p w14:paraId="6421CC19" w14:textId="31A30D87" w:rsidR="00BA55B8" w:rsidRPr="00BA55B8" w:rsidRDefault="00BA55B8" w:rsidP="00BA55B8">
            <w:pPr>
              <w:jc w:val="center"/>
              <w:rPr>
                <w:sz w:val="18"/>
                <w:szCs w:val="18"/>
              </w:rPr>
            </w:pPr>
            <w:r w:rsidRPr="00BA55B8">
              <w:rPr>
                <w:sz w:val="18"/>
                <w:szCs w:val="18"/>
              </w:rPr>
              <w:t>SJP2</w:t>
            </w:r>
          </w:p>
        </w:tc>
        <w:tc>
          <w:tcPr>
            <w:tcW w:w="501" w:type="pct"/>
          </w:tcPr>
          <w:p w14:paraId="2D14D199" w14:textId="690BC854" w:rsidR="00BA55B8" w:rsidRPr="00BA55B8" w:rsidRDefault="00BA55B8" w:rsidP="00BA55B8">
            <w:pPr>
              <w:jc w:val="center"/>
              <w:rPr>
                <w:sz w:val="18"/>
                <w:szCs w:val="18"/>
              </w:rPr>
            </w:pPr>
            <w:r w:rsidRPr="00BA55B8">
              <w:rPr>
                <w:sz w:val="18"/>
                <w:szCs w:val="18"/>
              </w:rPr>
              <w:t>608.28</w:t>
            </w:r>
          </w:p>
        </w:tc>
        <w:tc>
          <w:tcPr>
            <w:tcW w:w="501" w:type="pct"/>
          </w:tcPr>
          <w:p w14:paraId="12B9A0A5" w14:textId="20055F8B" w:rsidR="00BA55B8" w:rsidRPr="00BA55B8" w:rsidRDefault="00BA55B8" w:rsidP="00BA55B8">
            <w:pPr>
              <w:jc w:val="center"/>
              <w:rPr>
                <w:sz w:val="18"/>
                <w:szCs w:val="18"/>
              </w:rPr>
            </w:pPr>
            <w:r w:rsidRPr="00BA55B8">
              <w:rPr>
                <w:sz w:val="18"/>
                <w:szCs w:val="18"/>
              </w:rPr>
              <w:t>611.51</w:t>
            </w:r>
          </w:p>
        </w:tc>
        <w:tc>
          <w:tcPr>
            <w:tcW w:w="500" w:type="pct"/>
          </w:tcPr>
          <w:p w14:paraId="7654870C" w14:textId="6CF2C20F" w:rsidR="00BA55B8" w:rsidRPr="00BA55B8" w:rsidRDefault="00BA55B8" w:rsidP="00BA55B8">
            <w:pPr>
              <w:jc w:val="center"/>
              <w:rPr>
                <w:sz w:val="18"/>
                <w:szCs w:val="18"/>
              </w:rPr>
            </w:pPr>
            <w:r w:rsidRPr="00BA55B8">
              <w:rPr>
                <w:sz w:val="18"/>
                <w:szCs w:val="18"/>
              </w:rPr>
              <w:t>36.73</w:t>
            </w:r>
          </w:p>
        </w:tc>
        <w:tc>
          <w:tcPr>
            <w:tcW w:w="500" w:type="pct"/>
          </w:tcPr>
          <w:p w14:paraId="23CDBE8A" w14:textId="30AAFDC9" w:rsidR="00BA55B8" w:rsidRPr="00BA55B8" w:rsidRDefault="00BA55B8" w:rsidP="00BA55B8">
            <w:pPr>
              <w:jc w:val="center"/>
              <w:rPr>
                <w:sz w:val="18"/>
                <w:szCs w:val="18"/>
              </w:rPr>
            </w:pPr>
            <w:r w:rsidRPr="00BA55B8">
              <w:rPr>
                <w:sz w:val="18"/>
                <w:szCs w:val="18"/>
              </w:rPr>
              <w:t>600.12</w:t>
            </w:r>
          </w:p>
        </w:tc>
        <w:tc>
          <w:tcPr>
            <w:tcW w:w="500" w:type="pct"/>
          </w:tcPr>
          <w:p w14:paraId="27136C42" w14:textId="0CE091EC" w:rsidR="00BA55B8" w:rsidRPr="00BA55B8" w:rsidRDefault="00BA55B8" w:rsidP="00BA55B8">
            <w:pPr>
              <w:jc w:val="center"/>
              <w:rPr>
                <w:sz w:val="18"/>
                <w:szCs w:val="18"/>
              </w:rPr>
            </w:pPr>
            <w:r w:rsidRPr="00BA55B8">
              <w:rPr>
                <w:sz w:val="18"/>
                <w:szCs w:val="18"/>
              </w:rPr>
              <w:t>12.61</w:t>
            </w:r>
          </w:p>
        </w:tc>
        <w:tc>
          <w:tcPr>
            <w:tcW w:w="500" w:type="pct"/>
          </w:tcPr>
          <w:p w14:paraId="2F2CD554" w14:textId="344A90F9" w:rsidR="00BA55B8" w:rsidRPr="00BA55B8" w:rsidRDefault="00BA55B8" w:rsidP="00BA55B8">
            <w:pPr>
              <w:jc w:val="center"/>
              <w:rPr>
                <w:sz w:val="18"/>
                <w:szCs w:val="18"/>
              </w:rPr>
            </w:pPr>
            <w:r w:rsidRPr="00BA55B8">
              <w:rPr>
                <w:sz w:val="18"/>
                <w:szCs w:val="18"/>
              </w:rPr>
              <w:t>0.78</w:t>
            </w:r>
          </w:p>
        </w:tc>
        <w:tc>
          <w:tcPr>
            <w:tcW w:w="500" w:type="pct"/>
          </w:tcPr>
          <w:p w14:paraId="6600B794" w14:textId="75DF1004" w:rsidR="00BA55B8" w:rsidRPr="00BA55B8" w:rsidRDefault="00BA55B8" w:rsidP="00BA55B8">
            <w:pPr>
              <w:jc w:val="center"/>
              <w:rPr>
                <w:sz w:val="18"/>
                <w:szCs w:val="18"/>
              </w:rPr>
            </w:pPr>
            <w:r w:rsidRPr="00BA55B8">
              <w:rPr>
                <w:sz w:val="18"/>
                <w:szCs w:val="18"/>
              </w:rPr>
              <w:t>8.38</w:t>
            </w:r>
          </w:p>
        </w:tc>
        <w:tc>
          <w:tcPr>
            <w:tcW w:w="499" w:type="pct"/>
          </w:tcPr>
          <w:p w14:paraId="448F8E38" w14:textId="1DC04F5E" w:rsidR="00BA55B8" w:rsidRPr="00BA55B8" w:rsidRDefault="00BA55B8" w:rsidP="00BA55B8">
            <w:pPr>
              <w:jc w:val="center"/>
              <w:rPr>
                <w:sz w:val="18"/>
                <w:szCs w:val="18"/>
              </w:rPr>
            </w:pPr>
            <w:r w:rsidRPr="00BA55B8">
              <w:rPr>
                <w:sz w:val="18"/>
                <w:szCs w:val="18"/>
              </w:rPr>
              <w:t>0.6</w:t>
            </w:r>
          </w:p>
        </w:tc>
        <w:tc>
          <w:tcPr>
            <w:tcW w:w="497" w:type="pct"/>
          </w:tcPr>
          <w:p w14:paraId="524FD1EF" w14:textId="34857D9E" w:rsidR="00BA55B8" w:rsidRPr="00BA55B8" w:rsidRDefault="00BA55B8" w:rsidP="00BA55B8">
            <w:pPr>
              <w:jc w:val="center"/>
              <w:rPr>
                <w:sz w:val="18"/>
                <w:szCs w:val="18"/>
              </w:rPr>
            </w:pPr>
            <w:r w:rsidRPr="00BA55B8">
              <w:rPr>
                <w:sz w:val="18"/>
                <w:szCs w:val="18"/>
              </w:rPr>
              <w:t>16.78</w:t>
            </w:r>
          </w:p>
        </w:tc>
      </w:tr>
      <w:tr w:rsidR="00BA55B8" w:rsidRPr="002D0E01" w14:paraId="53C26CB5" w14:textId="77777777" w:rsidTr="00BA55B8">
        <w:trPr>
          <w:cantSplit/>
          <w:jc w:val="center"/>
        </w:trPr>
        <w:tc>
          <w:tcPr>
            <w:tcW w:w="502" w:type="pct"/>
          </w:tcPr>
          <w:p w14:paraId="33F9700F" w14:textId="6F7A7178" w:rsidR="00BA55B8" w:rsidRPr="00BA55B8" w:rsidRDefault="00BA55B8" w:rsidP="00BA55B8">
            <w:pPr>
              <w:jc w:val="center"/>
              <w:rPr>
                <w:sz w:val="18"/>
                <w:szCs w:val="18"/>
              </w:rPr>
            </w:pPr>
            <w:r w:rsidRPr="00BA55B8">
              <w:rPr>
                <w:sz w:val="18"/>
                <w:szCs w:val="18"/>
              </w:rPr>
              <w:t>SJP3</w:t>
            </w:r>
          </w:p>
        </w:tc>
        <w:tc>
          <w:tcPr>
            <w:tcW w:w="501" w:type="pct"/>
          </w:tcPr>
          <w:p w14:paraId="30663500" w14:textId="48447101" w:rsidR="00BA55B8" w:rsidRPr="00BA55B8" w:rsidRDefault="00BA55B8" w:rsidP="00BA55B8">
            <w:pPr>
              <w:jc w:val="center"/>
              <w:rPr>
                <w:color w:val="000000"/>
                <w:sz w:val="18"/>
                <w:szCs w:val="18"/>
              </w:rPr>
            </w:pPr>
            <w:r w:rsidRPr="00BA55B8">
              <w:rPr>
                <w:sz w:val="18"/>
                <w:szCs w:val="18"/>
              </w:rPr>
              <w:t>580</w:t>
            </w:r>
          </w:p>
        </w:tc>
        <w:tc>
          <w:tcPr>
            <w:tcW w:w="501" w:type="pct"/>
          </w:tcPr>
          <w:p w14:paraId="5C0C1153" w14:textId="70AF78CB" w:rsidR="00BA55B8" w:rsidRPr="00BA55B8" w:rsidRDefault="00BA55B8" w:rsidP="00BA55B8">
            <w:pPr>
              <w:jc w:val="center"/>
              <w:rPr>
                <w:sz w:val="18"/>
                <w:szCs w:val="18"/>
              </w:rPr>
            </w:pPr>
            <w:r w:rsidRPr="00BA55B8">
              <w:rPr>
                <w:sz w:val="18"/>
                <w:szCs w:val="18"/>
              </w:rPr>
              <w:t>582.8</w:t>
            </w:r>
          </w:p>
        </w:tc>
        <w:tc>
          <w:tcPr>
            <w:tcW w:w="500" w:type="pct"/>
          </w:tcPr>
          <w:p w14:paraId="56018334" w14:textId="7756488B" w:rsidR="00BA55B8" w:rsidRPr="00BA55B8" w:rsidRDefault="00BA55B8" w:rsidP="00BA55B8">
            <w:pPr>
              <w:jc w:val="center"/>
              <w:rPr>
                <w:sz w:val="18"/>
                <w:szCs w:val="18"/>
              </w:rPr>
            </w:pPr>
            <w:r w:rsidRPr="00BA55B8">
              <w:rPr>
                <w:sz w:val="18"/>
                <w:szCs w:val="18"/>
              </w:rPr>
              <w:t>32.18</w:t>
            </w:r>
          </w:p>
        </w:tc>
        <w:tc>
          <w:tcPr>
            <w:tcW w:w="500" w:type="pct"/>
          </w:tcPr>
          <w:p w14:paraId="13134ADE" w14:textId="1965D5A3" w:rsidR="00BA55B8" w:rsidRPr="00BA55B8" w:rsidRDefault="00BA55B8" w:rsidP="00BA55B8">
            <w:pPr>
              <w:jc w:val="center"/>
              <w:rPr>
                <w:sz w:val="18"/>
                <w:szCs w:val="18"/>
              </w:rPr>
            </w:pPr>
            <w:r w:rsidRPr="00BA55B8">
              <w:rPr>
                <w:sz w:val="18"/>
                <w:szCs w:val="18"/>
              </w:rPr>
              <w:t>579.41</w:t>
            </w:r>
          </w:p>
        </w:tc>
        <w:tc>
          <w:tcPr>
            <w:tcW w:w="500" w:type="pct"/>
          </w:tcPr>
          <w:p w14:paraId="662BEC7B" w14:textId="06793F61" w:rsidR="00BA55B8" w:rsidRPr="00BA55B8" w:rsidRDefault="00BA55B8" w:rsidP="00BA55B8">
            <w:pPr>
              <w:jc w:val="center"/>
              <w:rPr>
                <w:sz w:val="18"/>
                <w:szCs w:val="18"/>
              </w:rPr>
            </w:pPr>
            <w:r w:rsidRPr="00BA55B8">
              <w:rPr>
                <w:sz w:val="18"/>
                <w:szCs w:val="18"/>
              </w:rPr>
              <w:t>74.6</w:t>
            </w:r>
          </w:p>
        </w:tc>
        <w:tc>
          <w:tcPr>
            <w:tcW w:w="500" w:type="pct"/>
          </w:tcPr>
          <w:p w14:paraId="3E1C0F9D" w14:textId="18F53DCB" w:rsidR="00BA55B8" w:rsidRPr="00BA55B8" w:rsidRDefault="00BA55B8" w:rsidP="00BA55B8">
            <w:pPr>
              <w:jc w:val="center"/>
              <w:rPr>
                <w:sz w:val="18"/>
                <w:szCs w:val="18"/>
              </w:rPr>
            </w:pPr>
            <w:r w:rsidRPr="00BA55B8">
              <w:rPr>
                <w:sz w:val="18"/>
                <w:szCs w:val="18"/>
              </w:rPr>
              <w:t>0.01</w:t>
            </w:r>
          </w:p>
        </w:tc>
        <w:tc>
          <w:tcPr>
            <w:tcW w:w="500" w:type="pct"/>
          </w:tcPr>
          <w:p w14:paraId="558FC736" w14:textId="0B0EF773" w:rsidR="00BA55B8" w:rsidRPr="00BA55B8" w:rsidRDefault="00BA55B8" w:rsidP="00BA55B8">
            <w:pPr>
              <w:jc w:val="center"/>
              <w:rPr>
                <w:sz w:val="18"/>
                <w:szCs w:val="18"/>
              </w:rPr>
            </w:pPr>
            <w:r w:rsidRPr="00BA55B8">
              <w:rPr>
                <w:sz w:val="18"/>
                <w:szCs w:val="18"/>
              </w:rPr>
              <w:t>38.38</w:t>
            </w:r>
          </w:p>
        </w:tc>
        <w:tc>
          <w:tcPr>
            <w:tcW w:w="499" w:type="pct"/>
          </w:tcPr>
          <w:p w14:paraId="07DA3FE8" w14:textId="6BF580FD" w:rsidR="00BA55B8" w:rsidRPr="00BA55B8" w:rsidRDefault="00BA55B8" w:rsidP="00BA55B8">
            <w:pPr>
              <w:jc w:val="center"/>
              <w:rPr>
                <w:sz w:val="18"/>
                <w:szCs w:val="18"/>
              </w:rPr>
            </w:pPr>
            <w:r w:rsidRPr="00BA55B8">
              <w:rPr>
                <w:sz w:val="18"/>
                <w:szCs w:val="18"/>
              </w:rPr>
              <w:t>0.03</w:t>
            </w:r>
          </w:p>
        </w:tc>
        <w:tc>
          <w:tcPr>
            <w:tcW w:w="497" w:type="pct"/>
          </w:tcPr>
          <w:p w14:paraId="5AD2603A" w14:textId="0B68D07F" w:rsidR="00BA55B8" w:rsidRPr="00BA55B8" w:rsidRDefault="00BA55B8" w:rsidP="00BA55B8">
            <w:pPr>
              <w:jc w:val="center"/>
              <w:rPr>
                <w:sz w:val="18"/>
                <w:szCs w:val="18"/>
              </w:rPr>
            </w:pPr>
            <w:r w:rsidRPr="00BA55B8">
              <w:rPr>
                <w:sz w:val="18"/>
                <w:szCs w:val="18"/>
              </w:rPr>
              <w:t>10.06</w:t>
            </w:r>
          </w:p>
        </w:tc>
      </w:tr>
      <w:tr w:rsidR="00BA55B8" w:rsidRPr="002D0E01" w14:paraId="0DF1ED1E" w14:textId="77777777" w:rsidTr="00BA55B8">
        <w:trPr>
          <w:cantSplit/>
          <w:jc w:val="center"/>
        </w:trPr>
        <w:tc>
          <w:tcPr>
            <w:tcW w:w="502" w:type="pct"/>
          </w:tcPr>
          <w:p w14:paraId="64D13B36" w14:textId="33B5A749" w:rsidR="00BA55B8" w:rsidRPr="00BA55B8" w:rsidRDefault="00BA55B8" w:rsidP="00BA55B8">
            <w:pPr>
              <w:jc w:val="center"/>
              <w:rPr>
                <w:sz w:val="18"/>
                <w:szCs w:val="18"/>
              </w:rPr>
            </w:pPr>
            <w:r w:rsidRPr="00BA55B8">
              <w:rPr>
                <w:sz w:val="18"/>
                <w:szCs w:val="18"/>
              </w:rPr>
              <w:t>SJP4</w:t>
            </w:r>
          </w:p>
        </w:tc>
        <w:tc>
          <w:tcPr>
            <w:tcW w:w="501" w:type="pct"/>
          </w:tcPr>
          <w:p w14:paraId="35B1DF05" w14:textId="45E3276B" w:rsidR="00BA55B8" w:rsidRPr="00BA55B8" w:rsidRDefault="00BA55B8" w:rsidP="00BA55B8">
            <w:pPr>
              <w:jc w:val="center"/>
              <w:rPr>
                <w:color w:val="000000"/>
                <w:sz w:val="18"/>
                <w:szCs w:val="18"/>
              </w:rPr>
            </w:pPr>
            <w:r w:rsidRPr="00BA55B8">
              <w:rPr>
                <w:sz w:val="18"/>
                <w:szCs w:val="18"/>
              </w:rPr>
              <w:t>608</w:t>
            </w:r>
          </w:p>
        </w:tc>
        <w:tc>
          <w:tcPr>
            <w:tcW w:w="501" w:type="pct"/>
          </w:tcPr>
          <w:p w14:paraId="03C586C8" w14:textId="6A317278" w:rsidR="00BA55B8" w:rsidRPr="00BA55B8" w:rsidRDefault="00BA55B8" w:rsidP="00BA55B8">
            <w:pPr>
              <w:jc w:val="center"/>
              <w:rPr>
                <w:sz w:val="18"/>
                <w:szCs w:val="18"/>
              </w:rPr>
            </w:pPr>
            <w:r w:rsidRPr="00BA55B8">
              <w:rPr>
                <w:sz w:val="18"/>
                <w:szCs w:val="18"/>
              </w:rPr>
              <w:t>610.4</w:t>
            </w:r>
          </w:p>
        </w:tc>
        <w:tc>
          <w:tcPr>
            <w:tcW w:w="500" w:type="pct"/>
          </w:tcPr>
          <w:p w14:paraId="4BD05077" w14:textId="7B219D84" w:rsidR="00BA55B8" w:rsidRPr="00BA55B8" w:rsidRDefault="00BA55B8" w:rsidP="00BA55B8">
            <w:pPr>
              <w:jc w:val="center"/>
              <w:rPr>
                <w:sz w:val="18"/>
                <w:szCs w:val="18"/>
              </w:rPr>
            </w:pPr>
            <w:r w:rsidRPr="00BA55B8">
              <w:rPr>
                <w:sz w:val="18"/>
                <w:szCs w:val="18"/>
              </w:rPr>
              <w:t>31.53</w:t>
            </w:r>
          </w:p>
        </w:tc>
        <w:tc>
          <w:tcPr>
            <w:tcW w:w="500" w:type="pct"/>
          </w:tcPr>
          <w:p w14:paraId="11ABCCB6" w14:textId="73F8E8DC" w:rsidR="00BA55B8" w:rsidRPr="00BA55B8" w:rsidRDefault="00BA55B8" w:rsidP="00BA55B8">
            <w:pPr>
              <w:jc w:val="center"/>
              <w:rPr>
                <w:sz w:val="18"/>
                <w:szCs w:val="18"/>
              </w:rPr>
            </w:pPr>
            <w:r w:rsidRPr="00BA55B8">
              <w:rPr>
                <w:sz w:val="18"/>
                <w:szCs w:val="18"/>
              </w:rPr>
              <w:t>607.3</w:t>
            </w:r>
          </w:p>
        </w:tc>
        <w:tc>
          <w:tcPr>
            <w:tcW w:w="500" w:type="pct"/>
          </w:tcPr>
          <w:p w14:paraId="06D90FAD" w14:textId="36C98344" w:rsidR="00BA55B8" w:rsidRPr="00BA55B8" w:rsidRDefault="00BA55B8" w:rsidP="00BA55B8">
            <w:pPr>
              <w:jc w:val="center"/>
              <w:rPr>
                <w:sz w:val="18"/>
                <w:szCs w:val="18"/>
              </w:rPr>
            </w:pPr>
            <w:r w:rsidRPr="00BA55B8">
              <w:rPr>
                <w:sz w:val="18"/>
                <w:szCs w:val="18"/>
              </w:rPr>
              <w:t>73.13</w:t>
            </w:r>
          </w:p>
        </w:tc>
        <w:tc>
          <w:tcPr>
            <w:tcW w:w="500" w:type="pct"/>
          </w:tcPr>
          <w:p w14:paraId="503B241B" w14:textId="65FC36E1" w:rsidR="00BA55B8" w:rsidRPr="00BA55B8" w:rsidRDefault="00BA55B8" w:rsidP="00BA55B8">
            <w:pPr>
              <w:jc w:val="center"/>
              <w:rPr>
                <w:sz w:val="18"/>
                <w:szCs w:val="18"/>
              </w:rPr>
            </w:pPr>
            <w:r w:rsidRPr="00BA55B8">
              <w:rPr>
                <w:sz w:val="18"/>
                <w:szCs w:val="18"/>
              </w:rPr>
              <w:t>0.01</w:t>
            </w:r>
          </w:p>
        </w:tc>
        <w:tc>
          <w:tcPr>
            <w:tcW w:w="500" w:type="pct"/>
          </w:tcPr>
          <w:p w14:paraId="07E50BDC" w14:textId="79FB9E72" w:rsidR="00BA55B8" w:rsidRPr="00BA55B8" w:rsidRDefault="00BA55B8" w:rsidP="00BA55B8">
            <w:pPr>
              <w:jc w:val="center"/>
              <w:rPr>
                <w:sz w:val="18"/>
                <w:szCs w:val="18"/>
              </w:rPr>
            </w:pPr>
            <w:r w:rsidRPr="00BA55B8">
              <w:rPr>
                <w:sz w:val="18"/>
                <w:szCs w:val="18"/>
              </w:rPr>
              <w:t>37.56</w:t>
            </w:r>
          </w:p>
        </w:tc>
        <w:tc>
          <w:tcPr>
            <w:tcW w:w="499" w:type="pct"/>
          </w:tcPr>
          <w:p w14:paraId="7904A78C" w14:textId="5745BB14" w:rsidR="00BA55B8" w:rsidRPr="00BA55B8" w:rsidRDefault="00BA55B8" w:rsidP="00BA55B8">
            <w:pPr>
              <w:jc w:val="center"/>
              <w:rPr>
                <w:sz w:val="18"/>
                <w:szCs w:val="18"/>
              </w:rPr>
            </w:pPr>
            <w:r w:rsidRPr="00BA55B8">
              <w:rPr>
                <w:sz w:val="18"/>
                <w:szCs w:val="18"/>
              </w:rPr>
              <w:t>0.02</w:t>
            </w:r>
          </w:p>
        </w:tc>
        <w:tc>
          <w:tcPr>
            <w:tcW w:w="497" w:type="pct"/>
          </w:tcPr>
          <w:p w14:paraId="429CA1A4" w14:textId="4F562B4D" w:rsidR="00BA55B8" w:rsidRPr="00BA55B8" w:rsidRDefault="00BA55B8" w:rsidP="00BA55B8">
            <w:pPr>
              <w:jc w:val="center"/>
              <w:rPr>
                <w:sz w:val="18"/>
                <w:szCs w:val="18"/>
              </w:rPr>
            </w:pPr>
            <w:r w:rsidRPr="00BA55B8">
              <w:rPr>
                <w:sz w:val="18"/>
                <w:szCs w:val="18"/>
              </w:rPr>
              <w:t>10.78</w:t>
            </w:r>
          </w:p>
        </w:tc>
      </w:tr>
      <w:tr w:rsidR="00BA55B8" w:rsidRPr="002D0E01" w14:paraId="4BD71714" w14:textId="77777777" w:rsidTr="00BA55B8">
        <w:trPr>
          <w:cantSplit/>
          <w:jc w:val="center"/>
        </w:trPr>
        <w:tc>
          <w:tcPr>
            <w:tcW w:w="502" w:type="pct"/>
          </w:tcPr>
          <w:p w14:paraId="2C4D04E9" w14:textId="0E1B2302" w:rsidR="00BA55B8" w:rsidRPr="00BA55B8" w:rsidRDefault="00BA55B8" w:rsidP="00BA55B8">
            <w:pPr>
              <w:jc w:val="center"/>
              <w:rPr>
                <w:sz w:val="18"/>
                <w:szCs w:val="18"/>
              </w:rPr>
            </w:pPr>
            <w:r w:rsidRPr="00BA55B8">
              <w:rPr>
                <w:sz w:val="18"/>
                <w:szCs w:val="18"/>
              </w:rPr>
              <w:t>SJP5</w:t>
            </w:r>
          </w:p>
        </w:tc>
        <w:tc>
          <w:tcPr>
            <w:tcW w:w="501" w:type="pct"/>
          </w:tcPr>
          <w:p w14:paraId="2F7A0733" w14:textId="14974737" w:rsidR="00BA55B8" w:rsidRPr="00BA55B8" w:rsidRDefault="00BA55B8" w:rsidP="00BA55B8">
            <w:pPr>
              <w:jc w:val="center"/>
              <w:rPr>
                <w:sz w:val="18"/>
                <w:szCs w:val="18"/>
              </w:rPr>
            </w:pPr>
            <w:r w:rsidRPr="00BA55B8">
              <w:rPr>
                <w:sz w:val="18"/>
                <w:szCs w:val="18"/>
              </w:rPr>
              <w:t>608.35</w:t>
            </w:r>
          </w:p>
        </w:tc>
        <w:tc>
          <w:tcPr>
            <w:tcW w:w="501" w:type="pct"/>
          </w:tcPr>
          <w:p w14:paraId="7772FA74" w14:textId="609D8714" w:rsidR="00BA55B8" w:rsidRPr="00BA55B8" w:rsidRDefault="00BA55B8" w:rsidP="00BA55B8">
            <w:pPr>
              <w:jc w:val="center"/>
              <w:rPr>
                <w:sz w:val="18"/>
                <w:szCs w:val="18"/>
              </w:rPr>
            </w:pPr>
            <w:r w:rsidRPr="00BA55B8">
              <w:rPr>
                <w:sz w:val="18"/>
                <w:szCs w:val="18"/>
              </w:rPr>
              <w:t>611.56</w:t>
            </w:r>
          </w:p>
        </w:tc>
        <w:tc>
          <w:tcPr>
            <w:tcW w:w="500" w:type="pct"/>
          </w:tcPr>
          <w:p w14:paraId="10FF268F" w14:textId="2FA42078" w:rsidR="00BA55B8" w:rsidRPr="00BA55B8" w:rsidRDefault="00BA55B8" w:rsidP="00BA55B8">
            <w:pPr>
              <w:jc w:val="center"/>
              <w:rPr>
                <w:sz w:val="18"/>
                <w:szCs w:val="18"/>
              </w:rPr>
            </w:pPr>
            <w:r w:rsidRPr="00BA55B8">
              <w:rPr>
                <w:sz w:val="18"/>
                <w:szCs w:val="18"/>
              </w:rPr>
              <w:t>37.04</w:t>
            </w:r>
          </w:p>
        </w:tc>
        <w:tc>
          <w:tcPr>
            <w:tcW w:w="500" w:type="pct"/>
          </w:tcPr>
          <w:p w14:paraId="2776FD83" w14:textId="784184F9" w:rsidR="00BA55B8" w:rsidRPr="00BA55B8" w:rsidRDefault="00BA55B8" w:rsidP="00BA55B8">
            <w:pPr>
              <w:jc w:val="center"/>
              <w:rPr>
                <w:sz w:val="18"/>
                <w:szCs w:val="18"/>
              </w:rPr>
            </w:pPr>
            <w:r w:rsidRPr="00BA55B8">
              <w:rPr>
                <w:sz w:val="18"/>
                <w:szCs w:val="18"/>
              </w:rPr>
              <w:t>599.67</w:t>
            </w:r>
          </w:p>
        </w:tc>
        <w:tc>
          <w:tcPr>
            <w:tcW w:w="500" w:type="pct"/>
          </w:tcPr>
          <w:p w14:paraId="1AE861F5" w14:textId="394903B1" w:rsidR="00BA55B8" w:rsidRPr="00BA55B8" w:rsidRDefault="00BA55B8" w:rsidP="00BA55B8">
            <w:pPr>
              <w:jc w:val="center"/>
              <w:rPr>
                <w:sz w:val="18"/>
                <w:szCs w:val="18"/>
              </w:rPr>
            </w:pPr>
            <w:r w:rsidRPr="00BA55B8">
              <w:rPr>
                <w:sz w:val="18"/>
                <w:szCs w:val="18"/>
              </w:rPr>
              <w:t>12.79</w:t>
            </w:r>
          </w:p>
        </w:tc>
        <w:tc>
          <w:tcPr>
            <w:tcW w:w="500" w:type="pct"/>
          </w:tcPr>
          <w:p w14:paraId="6002C5E6" w14:textId="6F780E41" w:rsidR="00BA55B8" w:rsidRPr="00BA55B8" w:rsidRDefault="00BA55B8" w:rsidP="00BA55B8">
            <w:pPr>
              <w:jc w:val="center"/>
              <w:rPr>
                <w:sz w:val="18"/>
                <w:szCs w:val="18"/>
              </w:rPr>
            </w:pPr>
            <w:r w:rsidRPr="00BA55B8">
              <w:rPr>
                <w:sz w:val="18"/>
                <w:szCs w:val="18"/>
              </w:rPr>
              <w:t>0.88</w:t>
            </w:r>
          </w:p>
        </w:tc>
        <w:tc>
          <w:tcPr>
            <w:tcW w:w="500" w:type="pct"/>
          </w:tcPr>
          <w:p w14:paraId="656EF6D9" w14:textId="6C9724C7" w:rsidR="00BA55B8" w:rsidRPr="00BA55B8" w:rsidRDefault="00BA55B8" w:rsidP="00BA55B8">
            <w:pPr>
              <w:jc w:val="center"/>
              <w:rPr>
                <w:sz w:val="18"/>
                <w:szCs w:val="18"/>
              </w:rPr>
            </w:pPr>
            <w:r w:rsidRPr="00BA55B8">
              <w:rPr>
                <w:sz w:val="18"/>
                <w:szCs w:val="18"/>
              </w:rPr>
              <w:t>8.61</w:t>
            </w:r>
          </w:p>
        </w:tc>
        <w:tc>
          <w:tcPr>
            <w:tcW w:w="499" w:type="pct"/>
          </w:tcPr>
          <w:p w14:paraId="6D00CB0E" w14:textId="043F9FC2" w:rsidR="00BA55B8" w:rsidRPr="00BA55B8" w:rsidRDefault="00BA55B8" w:rsidP="00BA55B8">
            <w:pPr>
              <w:jc w:val="center"/>
              <w:rPr>
                <w:sz w:val="18"/>
                <w:szCs w:val="18"/>
              </w:rPr>
            </w:pPr>
            <w:r w:rsidRPr="00BA55B8">
              <w:rPr>
                <w:sz w:val="18"/>
                <w:szCs w:val="18"/>
              </w:rPr>
              <w:t>0.65</w:t>
            </w:r>
          </w:p>
        </w:tc>
        <w:tc>
          <w:tcPr>
            <w:tcW w:w="497" w:type="pct"/>
          </w:tcPr>
          <w:p w14:paraId="527ACB53" w14:textId="1985E640" w:rsidR="00BA55B8" w:rsidRPr="00BA55B8" w:rsidRDefault="00BA55B8" w:rsidP="00BA55B8">
            <w:pPr>
              <w:jc w:val="center"/>
              <w:rPr>
                <w:sz w:val="18"/>
                <w:szCs w:val="18"/>
              </w:rPr>
            </w:pPr>
            <w:r w:rsidRPr="00BA55B8">
              <w:rPr>
                <w:sz w:val="18"/>
                <w:szCs w:val="18"/>
              </w:rPr>
              <w:t>16.95</w:t>
            </w:r>
          </w:p>
        </w:tc>
      </w:tr>
      <w:tr w:rsidR="00BA55B8" w:rsidRPr="002D0E01" w14:paraId="7B05F0C8" w14:textId="77777777" w:rsidTr="00BA55B8">
        <w:trPr>
          <w:cantSplit/>
          <w:jc w:val="center"/>
        </w:trPr>
        <w:tc>
          <w:tcPr>
            <w:tcW w:w="502" w:type="pct"/>
          </w:tcPr>
          <w:p w14:paraId="159D31A3" w14:textId="4146DC92" w:rsidR="00BA55B8" w:rsidRPr="00BA55B8" w:rsidRDefault="00BA55B8" w:rsidP="00BA55B8">
            <w:pPr>
              <w:jc w:val="center"/>
              <w:rPr>
                <w:sz w:val="18"/>
                <w:szCs w:val="18"/>
              </w:rPr>
            </w:pPr>
            <w:r w:rsidRPr="00BA55B8">
              <w:rPr>
                <w:sz w:val="18"/>
                <w:szCs w:val="18"/>
              </w:rPr>
              <w:t>SJP6</w:t>
            </w:r>
          </w:p>
        </w:tc>
        <w:tc>
          <w:tcPr>
            <w:tcW w:w="501" w:type="pct"/>
          </w:tcPr>
          <w:p w14:paraId="0DCBBEAF" w14:textId="505D7B1A" w:rsidR="00BA55B8" w:rsidRPr="00BA55B8" w:rsidRDefault="00BA55B8" w:rsidP="00BA55B8">
            <w:pPr>
              <w:jc w:val="center"/>
              <w:rPr>
                <w:sz w:val="18"/>
                <w:szCs w:val="18"/>
              </w:rPr>
            </w:pPr>
            <w:r w:rsidRPr="00BA55B8">
              <w:rPr>
                <w:sz w:val="18"/>
                <w:szCs w:val="18"/>
              </w:rPr>
              <w:t>608.35</w:t>
            </w:r>
          </w:p>
        </w:tc>
        <w:tc>
          <w:tcPr>
            <w:tcW w:w="501" w:type="pct"/>
          </w:tcPr>
          <w:p w14:paraId="5C5F016F" w14:textId="5264CE08" w:rsidR="00BA55B8" w:rsidRPr="00BA55B8" w:rsidRDefault="00BA55B8" w:rsidP="00BA55B8">
            <w:pPr>
              <w:jc w:val="center"/>
              <w:rPr>
                <w:sz w:val="18"/>
                <w:szCs w:val="18"/>
              </w:rPr>
            </w:pPr>
            <w:r w:rsidRPr="00BA55B8">
              <w:rPr>
                <w:sz w:val="18"/>
                <w:szCs w:val="18"/>
              </w:rPr>
              <w:t>608.35</w:t>
            </w:r>
          </w:p>
        </w:tc>
        <w:tc>
          <w:tcPr>
            <w:tcW w:w="500" w:type="pct"/>
          </w:tcPr>
          <w:p w14:paraId="43C6F290" w14:textId="54198D20" w:rsidR="00BA55B8" w:rsidRPr="00BA55B8" w:rsidRDefault="00BA55B8" w:rsidP="00BA55B8">
            <w:pPr>
              <w:jc w:val="center"/>
              <w:rPr>
                <w:sz w:val="18"/>
                <w:szCs w:val="18"/>
              </w:rPr>
            </w:pPr>
            <w:r w:rsidRPr="00BA55B8">
              <w:rPr>
                <w:sz w:val="18"/>
                <w:szCs w:val="18"/>
              </w:rPr>
              <w:t>0.01</w:t>
            </w:r>
          </w:p>
        </w:tc>
        <w:tc>
          <w:tcPr>
            <w:tcW w:w="500" w:type="pct"/>
          </w:tcPr>
          <w:p w14:paraId="42546617" w14:textId="2B3EEC79" w:rsidR="00BA55B8" w:rsidRPr="00BA55B8" w:rsidRDefault="00BA55B8" w:rsidP="00BA55B8">
            <w:pPr>
              <w:jc w:val="center"/>
              <w:rPr>
                <w:sz w:val="18"/>
                <w:szCs w:val="18"/>
              </w:rPr>
            </w:pPr>
            <w:r w:rsidRPr="00BA55B8">
              <w:rPr>
                <w:sz w:val="18"/>
                <w:szCs w:val="18"/>
              </w:rPr>
              <w:t>599</w:t>
            </w:r>
          </w:p>
        </w:tc>
        <w:tc>
          <w:tcPr>
            <w:tcW w:w="500" w:type="pct"/>
          </w:tcPr>
          <w:p w14:paraId="3ADD49C9" w14:textId="0B2F6056" w:rsidR="00BA55B8" w:rsidRPr="00BA55B8" w:rsidRDefault="00BA55B8" w:rsidP="00BA55B8">
            <w:pPr>
              <w:jc w:val="center"/>
              <w:rPr>
                <w:sz w:val="18"/>
                <w:szCs w:val="18"/>
              </w:rPr>
            </w:pPr>
            <w:r w:rsidRPr="00BA55B8">
              <w:rPr>
                <w:sz w:val="18"/>
                <w:szCs w:val="18"/>
              </w:rPr>
              <w:t>13.15</w:t>
            </w:r>
          </w:p>
        </w:tc>
        <w:tc>
          <w:tcPr>
            <w:tcW w:w="500" w:type="pct"/>
          </w:tcPr>
          <w:p w14:paraId="56647E28" w14:textId="23627027" w:rsidR="00BA55B8" w:rsidRPr="00BA55B8" w:rsidRDefault="00BA55B8" w:rsidP="00BA55B8">
            <w:pPr>
              <w:jc w:val="center"/>
              <w:rPr>
                <w:sz w:val="18"/>
                <w:szCs w:val="18"/>
              </w:rPr>
            </w:pPr>
            <w:r w:rsidRPr="00BA55B8">
              <w:rPr>
                <w:sz w:val="18"/>
                <w:szCs w:val="18"/>
              </w:rPr>
              <w:t>0.84</w:t>
            </w:r>
          </w:p>
        </w:tc>
        <w:tc>
          <w:tcPr>
            <w:tcW w:w="500" w:type="pct"/>
          </w:tcPr>
          <w:p w14:paraId="6848B213" w14:textId="3AB6C9FD" w:rsidR="00BA55B8" w:rsidRPr="00BA55B8" w:rsidRDefault="00BA55B8" w:rsidP="00BA55B8">
            <w:pPr>
              <w:jc w:val="center"/>
              <w:rPr>
                <w:sz w:val="18"/>
                <w:szCs w:val="18"/>
              </w:rPr>
            </w:pPr>
            <w:r w:rsidRPr="00BA55B8">
              <w:rPr>
                <w:sz w:val="18"/>
                <w:szCs w:val="18"/>
              </w:rPr>
              <w:t>8.79</w:t>
            </w:r>
          </w:p>
        </w:tc>
        <w:tc>
          <w:tcPr>
            <w:tcW w:w="499" w:type="pct"/>
          </w:tcPr>
          <w:p w14:paraId="47E4722C" w14:textId="06251A11" w:rsidR="00BA55B8" w:rsidRPr="00BA55B8" w:rsidRDefault="00BA55B8" w:rsidP="00BA55B8">
            <w:pPr>
              <w:jc w:val="center"/>
              <w:rPr>
                <w:sz w:val="18"/>
                <w:szCs w:val="18"/>
              </w:rPr>
            </w:pPr>
            <w:r w:rsidRPr="00BA55B8">
              <w:rPr>
                <w:sz w:val="18"/>
                <w:szCs w:val="18"/>
              </w:rPr>
              <w:t>0.51</w:t>
            </w:r>
          </w:p>
        </w:tc>
        <w:tc>
          <w:tcPr>
            <w:tcW w:w="497" w:type="pct"/>
          </w:tcPr>
          <w:p w14:paraId="21FCD1B6" w14:textId="51099D94" w:rsidR="00BA55B8" w:rsidRPr="00BA55B8" w:rsidRDefault="00BA55B8" w:rsidP="00BA55B8">
            <w:pPr>
              <w:jc w:val="center"/>
              <w:rPr>
                <w:sz w:val="18"/>
                <w:szCs w:val="18"/>
              </w:rPr>
            </w:pPr>
            <w:r w:rsidRPr="00BA55B8">
              <w:rPr>
                <w:sz w:val="18"/>
                <w:szCs w:val="18"/>
              </w:rPr>
              <w:t>17.12</w:t>
            </w:r>
          </w:p>
        </w:tc>
      </w:tr>
      <w:tr w:rsidR="00BA55B8" w:rsidRPr="002D0E01" w14:paraId="2E93D95B" w14:textId="77777777" w:rsidTr="00BA55B8">
        <w:trPr>
          <w:cantSplit/>
          <w:jc w:val="center"/>
        </w:trPr>
        <w:tc>
          <w:tcPr>
            <w:tcW w:w="502" w:type="pct"/>
          </w:tcPr>
          <w:p w14:paraId="2DF3154E" w14:textId="3FF47568" w:rsidR="00BA55B8" w:rsidRPr="00BA55B8" w:rsidRDefault="00BA55B8" w:rsidP="00BA55B8">
            <w:pPr>
              <w:jc w:val="center"/>
              <w:rPr>
                <w:sz w:val="18"/>
                <w:szCs w:val="18"/>
              </w:rPr>
            </w:pPr>
            <w:r w:rsidRPr="00BA55B8">
              <w:rPr>
                <w:sz w:val="18"/>
                <w:szCs w:val="18"/>
              </w:rPr>
              <w:t>JHP1</w:t>
            </w:r>
          </w:p>
        </w:tc>
        <w:tc>
          <w:tcPr>
            <w:tcW w:w="501" w:type="pct"/>
          </w:tcPr>
          <w:p w14:paraId="4949D7E3" w14:textId="27BA0727" w:rsidR="00BA55B8" w:rsidRPr="00BA55B8" w:rsidRDefault="00BA55B8" w:rsidP="00BA55B8">
            <w:pPr>
              <w:jc w:val="center"/>
              <w:rPr>
                <w:sz w:val="18"/>
                <w:szCs w:val="18"/>
              </w:rPr>
            </w:pPr>
            <w:r w:rsidRPr="00BA55B8">
              <w:rPr>
                <w:sz w:val="18"/>
                <w:szCs w:val="18"/>
              </w:rPr>
              <w:t>580.41</w:t>
            </w:r>
          </w:p>
        </w:tc>
        <w:tc>
          <w:tcPr>
            <w:tcW w:w="501" w:type="pct"/>
          </w:tcPr>
          <w:p w14:paraId="30EBF6C2" w14:textId="76CC3AEC" w:rsidR="00BA55B8" w:rsidRPr="00BA55B8" w:rsidRDefault="00BA55B8" w:rsidP="00BA55B8">
            <w:pPr>
              <w:jc w:val="center"/>
              <w:rPr>
                <w:sz w:val="18"/>
                <w:szCs w:val="18"/>
              </w:rPr>
            </w:pPr>
            <w:r w:rsidRPr="00BA55B8">
              <w:rPr>
                <w:sz w:val="18"/>
                <w:szCs w:val="18"/>
              </w:rPr>
              <w:t>584.74</w:t>
            </w:r>
          </w:p>
        </w:tc>
        <w:tc>
          <w:tcPr>
            <w:tcW w:w="500" w:type="pct"/>
          </w:tcPr>
          <w:p w14:paraId="67663B67" w14:textId="7DEFAE2B" w:rsidR="00BA55B8" w:rsidRPr="00BA55B8" w:rsidRDefault="00BA55B8" w:rsidP="00BA55B8">
            <w:pPr>
              <w:jc w:val="center"/>
              <w:rPr>
                <w:sz w:val="18"/>
                <w:szCs w:val="18"/>
              </w:rPr>
            </w:pPr>
            <w:r w:rsidRPr="00BA55B8">
              <w:rPr>
                <w:sz w:val="18"/>
                <w:szCs w:val="18"/>
              </w:rPr>
              <w:t>38.53</w:t>
            </w:r>
          </w:p>
        </w:tc>
        <w:tc>
          <w:tcPr>
            <w:tcW w:w="500" w:type="pct"/>
          </w:tcPr>
          <w:p w14:paraId="5801D0D5" w14:textId="79D644E9" w:rsidR="00BA55B8" w:rsidRPr="00BA55B8" w:rsidRDefault="00BA55B8" w:rsidP="00BA55B8">
            <w:pPr>
              <w:jc w:val="center"/>
              <w:rPr>
                <w:sz w:val="18"/>
                <w:szCs w:val="18"/>
              </w:rPr>
            </w:pPr>
            <w:r w:rsidRPr="00BA55B8">
              <w:rPr>
                <w:sz w:val="18"/>
                <w:szCs w:val="18"/>
              </w:rPr>
              <w:t>571.05</w:t>
            </w:r>
          </w:p>
        </w:tc>
        <w:tc>
          <w:tcPr>
            <w:tcW w:w="500" w:type="pct"/>
          </w:tcPr>
          <w:p w14:paraId="58B5633A" w14:textId="2EE02FA6" w:rsidR="00BA55B8" w:rsidRPr="00BA55B8" w:rsidRDefault="00BA55B8" w:rsidP="00BA55B8">
            <w:pPr>
              <w:jc w:val="center"/>
              <w:rPr>
                <w:sz w:val="18"/>
                <w:szCs w:val="18"/>
              </w:rPr>
            </w:pPr>
            <w:r w:rsidRPr="00BA55B8">
              <w:rPr>
                <w:sz w:val="18"/>
                <w:szCs w:val="18"/>
              </w:rPr>
              <w:t>13.17</w:t>
            </w:r>
          </w:p>
        </w:tc>
        <w:tc>
          <w:tcPr>
            <w:tcW w:w="500" w:type="pct"/>
          </w:tcPr>
          <w:p w14:paraId="41AC9ED5" w14:textId="6FD09C01" w:rsidR="00BA55B8" w:rsidRPr="00BA55B8" w:rsidRDefault="00BA55B8" w:rsidP="00BA55B8">
            <w:pPr>
              <w:jc w:val="center"/>
              <w:rPr>
                <w:sz w:val="18"/>
                <w:szCs w:val="18"/>
              </w:rPr>
            </w:pPr>
            <w:r w:rsidRPr="00BA55B8">
              <w:rPr>
                <w:sz w:val="18"/>
                <w:szCs w:val="18"/>
              </w:rPr>
              <w:t>0.88</w:t>
            </w:r>
          </w:p>
        </w:tc>
        <w:tc>
          <w:tcPr>
            <w:tcW w:w="500" w:type="pct"/>
          </w:tcPr>
          <w:p w14:paraId="16562766" w14:textId="116D59EA" w:rsidR="00BA55B8" w:rsidRPr="00BA55B8" w:rsidRDefault="00BA55B8" w:rsidP="00BA55B8">
            <w:pPr>
              <w:jc w:val="center"/>
              <w:rPr>
                <w:sz w:val="18"/>
                <w:szCs w:val="18"/>
              </w:rPr>
            </w:pPr>
            <w:r w:rsidRPr="00BA55B8">
              <w:rPr>
                <w:sz w:val="18"/>
                <w:szCs w:val="18"/>
              </w:rPr>
              <w:t>8.78</w:t>
            </w:r>
          </w:p>
        </w:tc>
        <w:tc>
          <w:tcPr>
            <w:tcW w:w="499" w:type="pct"/>
          </w:tcPr>
          <w:p w14:paraId="02323B9E" w14:textId="662C78AB" w:rsidR="00BA55B8" w:rsidRPr="00BA55B8" w:rsidRDefault="00BA55B8" w:rsidP="00BA55B8">
            <w:pPr>
              <w:jc w:val="center"/>
              <w:rPr>
                <w:sz w:val="18"/>
                <w:szCs w:val="18"/>
              </w:rPr>
            </w:pPr>
            <w:r w:rsidRPr="00BA55B8">
              <w:rPr>
                <w:sz w:val="18"/>
                <w:szCs w:val="18"/>
              </w:rPr>
              <w:t>0.8</w:t>
            </w:r>
          </w:p>
        </w:tc>
        <w:tc>
          <w:tcPr>
            <w:tcW w:w="497" w:type="pct"/>
          </w:tcPr>
          <w:p w14:paraId="5C25BB6B" w14:textId="48AE81F9" w:rsidR="00BA55B8" w:rsidRPr="00BA55B8" w:rsidRDefault="00BA55B8" w:rsidP="00BA55B8">
            <w:pPr>
              <w:jc w:val="center"/>
              <w:rPr>
                <w:sz w:val="18"/>
                <w:szCs w:val="18"/>
              </w:rPr>
            </w:pPr>
            <w:r w:rsidRPr="00BA55B8">
              <w:rPr>
                <w:sz w:val="18"/>
                <w:szCs w:val="18"/>
              </w:rPr>
              <w:t>33.31</w:t>
            </w:r>
          </w:p>
        </w:tc>
      </w:tr>
      <w:tr w:rsidR="00BA55B8" w:rsidRPr="002D0E01" w14:paraId="441B9CF5" w14:textId="77777777" w:rsidTr="00BA55B8">
        <w:trPr>
          <w:cantSplit/>
          <w:jc w:val="center"/>
        </w:trPr>
        <w:tc>
          <w:tcPr>
            <w:tcW w:w="502" w:type="pct"/>
          </w:tcPr>
          <w:p w14:paraId="79064E99" w14:textId="12667073" w:rsidR="00BA55B8" w:rsidRPr="00BA55B8" w:rsidRDefault="00BA55B8" w:rsidP="00BA55B8">
            <w:pPr>
              <w:jc w:val="center"/>
              <w:rPr>
                <w:sz w:val="18"/>
                <w:szCs w:val="18"/>
              </w:rPr>
            </w:pPr>
            <w:r w:rsidRPr="00BA55B8">
              <w:rPr>
                <w:sz w:val="18"/>
                <w:szCs w:val="18"/>
              </w:rPr>
              <w:t>JHP2</w:t>
            </w:r>
          </w:p>
        </w:tc>
        <w:tc>
          <w:tcPr>
            <w:tcW w:w="501" w:type="pct"/>
          </w:tcPr>
          <w:p w14:paraId="2AC1756C" w14:textId="0BF296BE" w:rsidR="00BA55B8" w:rsidRPr="00BA55B8" w:rsidRDefault="00BA55B8" w:rsidP="00BA55B8">
            <w:pPr>
              <w:jc w:val="center"/>
              <w:rPr>
                <w:color w:val="000000"/>
                <w:sz w:val="18"/>
                <w:szCs w:val="18"/>
              </w:rPr>
            </w:pPr>
            <w:r w:rsidRPr="00BA55B8">
              <w:rPr>
                <w:sz w:val="18"/>
                <w:szCs w:val="18"/>
              </w:rPr>
              <w:t>580.19</w:t>
            </w:r>
          </w:p>
        </w:tc>
        <w:tc>
          <w:tcPr>
            <w:tcW w:w="501" w:type="pct"/>
          </w:tcPr>
          <w:p w14:paraId="5AC27BEA" w14:textId="7A73BAED" w:rsidR="00BA55B8" w:rsidRPr="00BA55B8" w:rsidRDefault="00BA55B8" w:rsidP="00BA55B8">
            <w:pPr>
              <w:jc w:val="center"/>
              <w:rPr>
                <w:sz w:val="18"/>
                <w:szCs w:val="18"/>
              </w:rPr>
            </w:pPr>
            <w:r w:rsidRPr="00BA55B8">
              <w:rPr>
                <w:sz w:val="18"/>
                <w:szCs w:val="18"/>
              </w:rPr>
              <w:t>581.29</w:t>
            </w:r>
          </w:p>
        </w:tc>
        <w:tc>
          <w:tcPr>
            <w:tcW w:w="500" w:type="pct"/>
          </w:tcPr>
          <w:p w14:paraId="72189C04" w14:textId="0A5CDB46" w:rsidR="00BA55B8" w:rsidRPr="00BA55B8" w:rsidRDefault="00BA55B8" w:rsidP="00BA55B8">
            <w:pPr>
              <w:jc w:val="center"/>
              <w:rPr>
                <w:sz w:val="18"/>
                <w:szCs w:val="18"/>
              </w:rPr>
            </w:pPr>
            <w:r w:rsidRPr="00BA55B8">
              <w:rPr>
                <w:sz w:val="18"/>
                <w:szCs w:val="18"/>
              </w:rPr>
              <w:t>32.8</w:t>
            </w:r>
          </w:p>
        </w:tc>
        <w:tc>
          <w:tcPr>
            <w:tcW w:w="500" w:type="pct"/>
          </w:tcPr>
          <w:p w14:paraId="352647C1" w14:textId="7BF67A8F" w:rsidR="00BA55B8" w:rsidRPr="00BA55B8" w:rsidRDefault="00BA55B8" w:rsidP="00BA55B8">
            <w:pPr>
              <w:jc w:val="center"/>
              <w:rPr>
                <w:sz w:val="18"/>
                <w:szCs w:val="18"/>
              </w:rPr>
            </w:pPr>
            <w:r w:rsidRPr="00BA55B8">
              <w:rPr>
                <w:sz w:val="18"/>
                <w:szCs w:val="18"/>
              </w:rPr>
              <w:t>570.34</w:t>
            </w:r>
          </w:p>
        </w:tc>
        <w:tc>
          <w:tcPr>
            <w:tcW w:w="500" w:type="pct"/>
          </w:tcPr>
          <w:p w14:paraId="189B8C29" w14:textId="6407DAC8" w:rsidR="00BA55B8" w:rsidRPr="00BA55B8" w:rsidRDefault="00BA55B8" w:rsidP="00BA55B8">
            <w:pPr>
              <w:jc w:val="center"/>
              <w:rPr>
                <w:sz w:val="18"/>
                <w:szCs w:val="18"/>
              </w:rPr>
            </w:pPr>
            <w:r w:rsidRPr="00BA55B8">
              <w:rPr>
                <w:sz w:val="18"/>
                <w:szCs w:val="18"/>
              </w:rPr>
              <w:t>64.21</w:t>
            </w:r>
          </w:p>
        </w:tc>
        <w:tc>
          <w:tcPr>
            <w:tcW w:w="500" w:type="pct"/>
          </w:tcPr>
          <w:p w14:paraId="225CBA97" w14:textId="514F69CC" w:rsidR="00BA55B8" w:rsidRPr="00BA55B8" w:rsidRDefault="00BA55B8" w:rsidP="00BA55B8">
            <w:pPr>
              <w:jc w:val="center"/>
              <w:rPr>
                <w:sz w:val="18"/>
                <w:szCs w:val="18"/>
              </w:rPr>
            </w:pPr>
            <w:r w:rsidRPr="00BA55B8">
              <w:rPr>
                <w:sz w:val="18"/>
                <w:szCs w:val="18"/>
              </w:rPr>
              <w:t>0.86</w:t>
            </w:r>
          </w:p>
        </w:tc>
        <w:tc>
          <w:tcPr>
            <w:tcW w:w="500" w:type="pct"/>
          </w:tcPr>
          <w:p w14:paraId="5A6F0773" w14:textId="3E80405E" w:rsidR="00BA55B8" w:rsidRPr="00BA55B8" w:rsidRDefault="00BA55B8" w:rsidP="00BA55B8">
            <w:pPr>
              <w:jc w:val="center"/>
              <w:rPr>
                <w:sz w:val="18"/>
                <w:szCs w:val="18"/>
              </w:rPr>
            </w:pPr>
            <w:r w:rsidRPr="00BA55B8">
              <w:rPr>
                <w:sz w:val="18"/>
                <w:szCs w:val="18"/>
              </w:rPr>
              <w:t>59.87</w:t>
            </w:r>
          </w:p>
        </w:tc>
        <w:tc>
          <w:tcPr>
            <w:tcW w:w="499" w:type="pct"/>
          </w:tcPr>
          <w:p w14:paraId="707DA363" w14:textId="74315C8C" w:rsidR="00BA55B8" w:rsidRPr="00BA55B8" w:rsidRDefault="00BA55B8" w:rsidP="00BA55B8">
            <w:pPr>
              <w:jc w:val="center"/>
              <w:rPr>
                <w:sz w:val="18"/>
                <w:szCs w:val="18"/>
              </w:rPr>
            </w:pPr>
            <w:r w:rsidRPr="00BA55B8">
              <w:rPr>
                <w:sz w:val="18"/>
                <w:szCs w:val="18"/>
              </w:rPr>
              <w:t>0.56</w:t>
            </w:r>
          </w:p>
        </w:tc>
        <w:tc>
          <w:tcPr>
            <w:tcW w:w="497" w:type="pct"/>
          </w:tcPr>
          <w:p w14:paraId="1EF1FA4A" w14:textId="4EFAFDB8" w:rsidR="00BA55B8" w:rsidRPr="00BA55B8" w:rsidRDefault="00BA55B8" w:rsidP="00BA55B8">
            <w:pPr>
              <w:jc w:val="center"/>
              <w:rPr>
                <w:sz w:val="18"/>
                <w:szCs w:val="18"/>
              </w:rPr>
            </w:pPr>
            <w:r w:rsidRPr="00BA55B8">
              <w:rPr>
                <w:sz w:val="18"/>
                <w:szCs w:val="18"/>
              </w:rPr>
              <w:t>68.23</w:t>
            </w:r>
          </w:p>
        </w:tc>
      </w:tr>
      <w:tr w:rsidR="00BA55B8" w:rsidRPr="002D0E01" w14:paraId="7531B156" w14:textId="77777777" w:rsidTr="00BA55B8">
        <w:trPr>
          <w:cantSplit/>
          <w:jc w:val="center"/>
        </w:trPr>
        <w:tc>
          <w:tcPr>
            <w:tcW w:w="502" w:type="pct"/>
          </w:tcPr>
          <w:p w14:paraId="68260877" w14:textId="0A285E3A" w:rsidR="00BA55B8" w:rsidRPr="00BA55B8" w:rsidRDefault="00BA55B8" w:rsidP="00BA55B8">
            <w:pPr>
              <w:jc w:val="center"/>
              <w:rPr>
                <w:sz w:val="18"/>
                <w:szCs w:val="18"/>
              </w:rPr>
            </w:pPr>
            <w:r w:rsidRPr="00BA55B8">
              <w:rPr>
                <w:sz w:val="18"/>
                <w:szCs w:val="18"/>
              </w:rPr>
              <w:t>JHP3</w:t>
            </w:r>
          </w:p>
        </w:tc>
        <w:tc>
          <w:tcPr>
            <w:tcW w:w="501" w:type="pct"/>
          </w:tcPr>
          <w:p w14:paraId="161F9D37" w14:textId="076113D6" w:rsidR="00BA55B8" w:rsidRPr="00BA55B8" w:rsidRDefault="00BA55B8" w:rsidP="00BA55B8">
            <w:pPr>
              <w:jc w:val="center"/>
              <w:rPr>
                <w:sz w:val="18"/>
                <w:szCs w:val="18"/>
              </w:rPr>
            </w:pPr>
            <w:r w:rsidRPr="00BA55B8">
              <w:rPr>
                <w:sz w:val="18"/>
                <w:szCs w:val="18"/>
              </w:rPr>
              <w:t>580.19</w:t>
            </w:r>
          </w:p>
        </w:tc>
        <w:tc>
          <w:tcPr>
            <w:tcW w:w="501" w:type="pct"/>
          </w:tcPr>
          <w:p w14:paraId="55DF149B" w14:textId="45177805" w:rsidR="00BA55B8" w:rsidRPr="00BA55B8" w:rsidRDefault="00BA55B8" w:rsidP="00BA55B8">
            <w:pPr>
              <w:jc w:val="center"/>
              <w:rPr>
                <w:sz w:val="18"/>
                <w:szCs w:val="18"/>
              </w:rPr>
            </w:pPr>
            <w:r w:rsidRPr="00BA55B8">
              <w:rPr>
                <w:sz w:val="18"/>
                <w:szCs w:val="18"/>
              </w:rPr>
              <w:t>581.29</w:t>
            </w:r>
          </w:p>
        </w:tc>
        <w:tc>
          <w:tcPr>
            <w:tcW w:w="500" w:type="pct"/>
          </w:tcPr>
          <w:p w14:paraId="6A265F0A" w14:textId="11195174" w:rsidR="00BA55B8" w:rsidRPr="00BA55B8" w:rsidRDefault="00BA55B8" w:rsidP="00BA55B8">
            <w:pPr>
              <w:jc w:val="center"/>
              <w:rPr>
                <w:sz w:val="18"/>
                <w:szCs w:val="18"/>
              </w:rPr>
            </w:pPr>
            <w:r w:rsidRPr="00BA55B8">
              <w:rPr>
                <w:sz w:val="18"/>
                <w:szCs w:val="18"/>
              </w:rPr>
              <w:t>32.8</w:t>
            </w:r>
          </w:p>
        </w:tc>
        <w:tc>
          <w:tcPr>
            <w:tcW w:w="500" w:type="pct"/>
          </w:tcPr>
          <w:p w14:paraId="5D18EF94" w14:textId="79E90D0A" w:rsidR="00BA55B8" w:rsidRPr="00BA55B8" w:rsidRDefault="00BA55B8" w:rsidP="00BA55B8">
            <w:pPr>
              <w:jc w:val="center"/>
              <w:rPr>
                <w:sz w:val="18"/>
                <w:szCs w:val="18"/>
              </w:rPr>
            </w:pPr>
            <w:r w:rsidRPr="00BA55B8">
              <w:rPr>
                <w:sz w:val="18"/>
                <w:szCs w:val="18"/>
              </w:rPr>
              <w:t>570.47</w:t>
            </w:r>
          </w:p>
        </w:tc>
        <w:tc>
          <w:tcPr>
            <w:tcW w:w="500" w:type="pct"/>
          </w:tcPr>
          <w:p w14:paraId="20ABDEA7" w14:textId="0FDC5BB2" w:rsidR="00BA55B8" w:rsidRPr="00BA55B8" w:rsidRDefault="00BA55B8" w:rsidP="00BA55B8">
            <w:pPr>
              <w:jc w:val="center"/>
              <w:rPr>
                <w:sz w:val="18"/>
                <w:szCs w:val="18"/>
              </w:rPr>
            </w:pPr>
            <w:r w:rsidRPr="00BA55B8">
              <w:rPr>
                <w:sz w:val="18"/>
                <w:szCs w:val="18"/>
              </w:rPr>
              <w:t>72.93</w:t>
            </w:r>
          </w:p>
        </w:tc>
        <w:tc>
          <w:tcPr>
            <w:tcW w:w="500" w:type="pct"/>
          </w:tcPr>
          <w:p w14:paraId="7C8976FE" w14:textId="5B78EB3A" w:rsidR="00BA55B8" w:rsidRPr="00BA55B8" w:rsidRDefault="00BA55B8" w:rsidP="00BA55B8">
            <w:pPr>
              <w:jc w:val="center"/>
              <w:rPr>
                <w:sz w:val="18"/>
                <w:szCs w:val="18"/>
              </w:rPr>
            </w:pPr>
            <w:r w:rsidRPr="00BA55B8">
              <w:rPr>
                <w:sz w:val="18"/>
                <w:szCs w:val="18"/>
              </w:rPr>
              <w:t>0.8</w:t>
            </w:r>
          </w:p>
        </w:tc>
        <w:tc>
          <w:tcPr>
            <w:tcW w:w="500" w:type="pct"/>
          </w:tcPr>
          <w:p w14:paraId="40A6F5AB" w14:textId="14977729" w:rsidR="00BA55B8" w:rsidRPr="00BA55B8" w:rsidRDefault="00BA55B8" w:rsidP="00BA55B8">
            <w:pPr>
              <w:jc w:val="center"/>
              <w:rPr>
                <w:sz w:val="18"/>
                <w:szCs w:val="18"/>
              </w:rPr>
            </w:pPr>
            <w:r w:rsidRPr="00BA55B8">
              <w:rPr>
                <w:sz w:val="18"/>
                <w:szCs w:val="18"/>
              </w:rPr>
              <w:t>68.56</w:t>
            </w:r>
          </w:p>
        </w:tc>
        <w:tc>
          <w:tcPr>
            <w:tcW w:w="499" w:type="pct"/>
          </w:tcPr>
          <w:p w14:paraId="602B83A6" w14:textId="039CF742" w:rsidR="00BA55B8" w:rsidRPr="00BA55B8" w:rsidRDefault="00BA55B8" w:rsidP="00BA55B8">
            <w:pPr>
              <w:jc w:val="center"/>
              <w:rPr>
                <w:sz w:val="18"/>
                <w:szCs w:val="18"/>
              </w:rPr>
            </w:pPr>
            <w:r w:rsidRPr="00BA55B8">
              <w:rPr>
                <w:sz w:val="18"/>
                <w:szCs w:val="18"/>
              </w:rPr>
              <w:t>0.93</w:t>
            </w:r>
          </w:p>
        </w:tc>
        <w:tc>
          <w:tcPr>
            <w:tcW w:w="497" w:type="pct"/>
          </w:tcPr>
          <w:p w14:paraId="0066720B" w14:textId="4CA6D136" w:rsidR="00BA55B8" w:rsidRPr="00BA55B8" w:rsidRDefault="00BA55B8" w:rsidP="00BA55B8">
            <w:pPr>
              <w:jc w:val="center"/>
              <w:rPr>
                <w:sz w:val="18"/>
                <w:szCs w:val="18"/>
              </w:rPr>
            </w:pPr>
            <w:r w:rsidRPr="00BA55B8">
              <w:rPr>
                <w:sz w:val="18"/>
                <w:szCs w:val="18"/>
              </w:rPr>
              <w:t>93.9</w:t>
            </w:r>
          </w:p>
        </w:tc>
      </w:tr>
      <w:tr w:rsidR="00BA55B8" w:rsidRPr="002D0E01" w14:paraId="5F0835AB" w14:textId="77777777" w:rsidTr="00BA55B8">
        <w:trPr>
          <w:cantSplit/>
          <w:jc w:val="center"/>
        </w:trPr>
        <w:tc>
          <w:tcPr>
            <w:tcW w:w="502" w:type="pct"/>
          </w:tcPr>
          <w:p w14:paraId="25958D4C" w14:textId="545C7973" w:rsidR="00BA55B8" w:rsidRPr="00BA55B8" w:rsidRDefault="00BA55B8" w:rsidP="00BA55B8">
            <w:pPr>
              <w:jc w:val="center"/>
              <w:rPr>
                <w:sz w:val="18"/>
                <w:szCs w:val="18"/>
              </w:rPr>
            </w:pPr>
            <w:r w:rsidRPr="00BA55B8">
              <w:rPr>
                <w:sz w:val="18"/>
                <w:szCs w:val="18"/>
              </w:rPr>
              <w:t>JHP4</w:t>
            </w:r>
          </w:p>
        </w:tc>
        <w:tc>
          <w:tcPr>
            <w:tcW w:w="501" w:type="pct"/>
          </w:tcPr>
          <w:p w14:paraId="755A59BF" w14:textId="3770466E" w:rsidR="00BA55B8" w:rsidRPr="00BA55B8" w:rsidRDefault="00BA55B8" w:rsidP="00BA55B8">
            <w:pPr>
              <w:jc w:val="center"/>
              <w:rPr>
                <w:sz w:val="18"/>
                <w:szCs w:val="18"/>
              </w:rPr>
            </w:pPr>
            <w:r w:rsidRPr="00BA55B8">
              <w:rPr>
                <w:sz w:val="18"/>
                <w:szCs w:val="18"/>
              </w:rPr>
              <w:t>580.19</w:t>
            </w:r>
          </w:p>
        </w:tc>
        <w:tc>
          <w:tcPr>
            <w:tcW w:w="501" w:type="pct"/>
          </w:tcPr>
          <w:p w14:paraId="2631FCFC" w14:textId="73776A74" w:rsidR="00BA55B8" w:rsidRPr="00BA55B8" w:rsidRDefault="00BA55B8" w:rsidP="00BA55B8">
            <w:pPr>
              <w:jc w:val="center"/>
              <w:rPr>
                <w:sz w:val="18"/>
                <w:szCs w:val="18"/>
              </w:rPr>
            </w:pPr>
            <w:r w:rsidRPr="00BA55B8">
              <w:rPr>
                <w:sz w:val="18"/>
                <w:szCs w:val="18"/>
              </w:rPr>
              <w:t>581.29</w:t>
            </w:r>
          </w:p>
        </w:tc>
        <w:tc>
          <w:tcPr>
            <w:tcW w:w="500" w:type="pct"/>
          </w:tcPr>
          <w:p w14:paraId="66C3081E" w14:textId="5E1BA814" w:rsidR="00BA55B8" w:rsidRPr="00BA55B8" w:rsidRDefault="00BA55B8" w:rsidP="00BA55B8">
            <w:pPr>
              <w:jc w:val="center"/>
              <w:rPr>
                <w:sz w:val="18"/>
                <w:szCs w:val="18"/>
              </w:rPr>
            </w:pPr>
            <w:r w:rsidRPr="00BA55B8">
              <w:rPr>
                <w:sz w:val="18"/>
                <w:szCs w:val="18"/>
              </w:rPr>
              <w:t>32.8</w:t>
            </w:r>
          </w:p>
        </w:tc>
        <w:tc>
          <w:tcPr>
            <w:tcW w:w="500" w:type="pct"/>
          </w:tcPr>
          <w:p w14:paraId="631B460E" w14:textId="73375E6A" w:rsidR="00BA55B8" w:rsidRPr="00BA55B8" w:rsidRDefault="00BA55B8" w:rsidP="00BA55B8">
            <w:pPr>
              <w:jc w:val="center"/>
              <w:rPr>
                <w:sz w:val="18"/>
                <w:szCs w:val="18"/>
              </w:rPr>
            </w:pPr>
            <w:r w:rsidRPr="00BA55B8">
              <w:rPr>
                <w:sz w:val="18"/>
                <w:szCs w:val="18"/>
              </w:rPr>
              <w:t>570.55</w:t>
            </w:r>
          </w:p>
        </w:tc>
        <w:tc>
          <w:tcPr>
            <w:tcW w:w="500" w:type="pct"/>
          </w:tcPr>
          <w:p w14:paraId="285B7B27" w14:textId="3536B547" w:rsidR="00BA55B8" w:rsidRPr="00BA55B8" w:rsidRDefault="00BA55B8" w:rsidP="00BA55B8">
            <w:pPr>
              <w:jc w:val="center"/>
              <w:rPr>
                <w:sz w:val="18"/>
                <w:szCs w:val="18"/>
              </w:rPr>
            </w:pPr>
            <w:r w:rsidRPr="00BA55B8">
              <w:rPr>
                <w:sz w:val="18"/>
                <w:szCs w:val="18"/>
              </w:rPr>
              <w:t>75.76</w:t>
            </w:r>
          </w:p>
        </w:tc>
        <w:tc>
          <w:tcPr>
            <w:tcW w:w="500" w:type="pct"/>
          </w:tcPr>
          <w:p w14:paraId="58904881" w14:textId="2640B97B" w:rsidR="00BA55B8" w:rsidRPr="00BA55B8" w:rsidRDefault="00BA55B8" w:rsidP="00BA55B8">
            <w:pPr>
              <w:jc w:val="center"/>
              <w:rPr>
                <w:sz w:val="18"/>
                <w:szCs w:val="18"/>
              </w:rPr>
            </w:pPr>
            <w:r w:rsidRPr="00BA55B8">
              <w:rPr>
                <w:sz w:val="18"/>
                <w:szCs w:val="18"/>
              </w:rPr>
              <w:t>0.77</w:t>
            </w:r>
          </w:p>
        </w:tc>
        <w:tc>
          <w:tcPr>
            <w:tcW w:w="500" w:type="pct"/>
          </w:tcPr>
          <w:p w14:paraId="323A65B0" w14:textId="716C3CAB" w:rsidR="00BA55B8" w:rsidRPr="00BA55B8" w:rsidRDefault="00BA55B8" w:rsidP="00BA55B8">
            <w:pPr>
              <w:jc w:val="center"/>
              <w:rPr>
                <w:sz w:val="18"/>
                <w:szCs w:val="18"/>
              </w:rPr>
            </w:pPr>
            <w:r w:rsidRPr="00BA55B8">
              <w:rPr>
                <w:sz w:val="18"/>
                <w:szCs w:val="18"/>
              </w:rPr>
              <w:t>71.38</w:t>
            </w:r>
          </w:p>
        </w:tc>
        <w:tc>
          <w:tcPr>
            <w:tcW w:w="499" w:type="pct"/>
          </w:tcPr>
          <w:p w14:paraId="055BEF34" w14:textId="6E761A7B" w:rsidR="00BA55B8" w:rsidRPr="00BA55B8" w:rsidRDefault="00BA55B8" w:rsidP="00BA55B8">
            <w:pPr>
              <w:jc w:val="center"/>
              <w:rPr>
                <w:sz w:val="18"/>
                <w:szCs w:val="18"/>
              </w:rPr>
            </w:pPr>
            <w:r w:rsidRPr="00BA55B8">
              <w:rPr>
                <w:sz w:val="18"/>
                <w:szCs w:val="18"/>
              </w:rPr>
              <w:t>0.7</w:t>
            </w:r>
          </w:p>
        </w:tc>
        <w:tc>
          <w:tcPr>
            <w:tcW w:w="497" w:type="pct"/>
          </w:tcPr>
          <w:p w14:paraId="32F43E56" w14:textId="6EB27AA0" w:rsidR="00BA55B8" w:rsidRPr="00BA55B8" w:rsidRDefault="00BA55B8" w:rsidP="00BA55B8">
            <w:pPr>
              <w:jc w:val="center"/>
              <w:rPr>
                <w:sz w:val="18"/>
                <w:szCs w:val="18"/>
              </w:rPr>
            </w:pPr>
            <w:r w:rsidRPr="00BA55B8">
              <w:rPr>
                <w:sz w:val="18"/>
                <w:szCs w:val="18"/>
              </w:rPr>
              <w:t>95</w:t>
            </w:r>
          </w:p>
        </w:tc>
      </w:tr>
      <w:tr w:rsidR="00BA55B8" w:rsidRPr="002D0E01" w14:paraId="4667B61A" w14:textId="77777777" w:rsidTr="00BA55B8">
        <w:trPr>
          <w:cantSplit/>
          <w:jc w:val="center"/>
        </w:trPr>
        <w:tc>
          <w:tcPr>
            <w:tcW w:w="502" w:type="pct"/>
            <w:tcBorders>
              <w:bottom w:val="single" w:sz="8" w:space="0" w:color="auto"/>
            </w:tcBorders>
          </w:tcPr>
          <w:p w14:paraId="42836D1D" w14:textId="262EC2FD" w:rsidR="00BA55B8" w:rsidRPr="00BA55B8" w:rsidRDefault="00BA55B8" w:rsidP="00BA55B8">
            <w:pPr>
              <w:jc w:val="center"/>
              <w:rPr>
                <w:sz w:val="18"/>
                <w:szCs w:val="18"/>
              </w:rPr>
            </w:pPr>
            <w:r w:rsidRPr="00BA55B8">
              <w:rPr>
                <w:sz w:val="18"/>
                <w:szCs w:val="18"/>
              </w:rPr>
              <w:t>JHP5</w:t>
            </w:r>
          </w:p>
        </w:tc>
        <w:tc>
          <w:tcPr>
            <w:tcW w:w="501" w:type="pct"/>
            <w:tcBorders>
              <w:bottom w:val="single" w:sz="8" w:space="0" w:color="auto"/>
            </w:tcBorders>
          </w:tcPr>
          <w:p w14:paraId="46FDC6E1" w14:textId="4265ECF7" w:rsidR="00BA55B8" w:rsidRPr="00BA55B8" w:rsidRDefault="00BA55B8" w:rsidP="00BA55B8">
            <w:pPr>
              <w:jc w:val="center"/>
              <w:rPr>
                <w:sz w:val="18"/>
                <w:szCs w:val="18"/>
              </w:rPr>
            </w:pPr>
            <w:r w:rsidRPr="00BA55B8">
              <w:rPr>
                <w:sz w:val="18"/>
                <w:szCs w:val="18"/>
              </w:rPr>
              <w:t>580</w:t>
            </w:r>
          </w:p>
        </w:tc>
        <w:tc>
          <w:tcPr>
            <w:tcW w:w="501" w:type="pct"/>
            <w:tcBorders>
              <w:bottom w:val="single" w:sz="8" w:space="0" w:color="auto"/>
            </w:tcBorders>
          </w:tcPr>
          <w:p w14:paraId="10C37B4F" w14:textId="5AABEC8D" w:rsidR="00BA55B8" w:rsidRPr="00BA55B8" w:rsidRDefault="00BA55B8" w:rsidP="00BA55B8">
            <w:pPr>
              <w:jc w:val="center"/>
              <w:rPr>
                <w:sz w:val="18"/>
                <w:szCs w:val="18"/>
              </w:rPr>
            </w:pPr>
            <w:r w:rsidRPr="00BA55B8">
              <w:rPr>
                <w:sz w:val="18"/>
                <w:szCs w:val="18"/>
              </w:rPr>
              <w:t>582.88</w:t>
            </w:r>
          </w:p>
        </w:tc>
        <w:tc>
          <w:tcPr>
            <w:tcW w:w="500" w:type="pct"/>
            <w:tcBorders>
              <w:bottom w:val="single" w:sz="8" w:space="0" w:color="auto"/>
            </w:tcBorders>
          </w:tcPr>
          <w:p w14:paraId="365E49CF" w14:textId="365A1609" w:rsidR="00BA55B8" w:rsidRPr="00BA55B8" w:rsidRDefault="00BA55B8" w:rsidP="00BA55B8">
            <w:pPr>
              <w:jc w:val="center"/>
              <w:rPr>
                <w:sz w:val="18"/>
                <w:szCs w:val="18"/>
              </w:rPr>
            </w:pPr>
            <w:r w:rsidRPr="00BA55B8">
              <w:rPr>
                <w:sz w:val="18"/>
                <w:szCs w:val="18"/>
              </w:rPr>
              <w:t>34.02</w:t>
            </w:r>
          </w:p>
        </w:tc>
        <w:tc>
          <w:tcPr>
            <w:tcW w:w="500" w:type="pct"/>
            <w:tcBorders>
              <w:bottom w:val="single" w:sz="8" w:space="0" w:color="auto"/>
            </w:tcBorders>
          </w:tcPr>
          <w:p w14:paraId="5A42684F" w14:textId="20103B86" w:rsidR="00BA55B8" w:rsidRPr="00BA55B8" w:rsidRDefault="00BA55B8" w:rsidP="00BA55B8">
            <w:pPr>
              <w:jc w:val="center"/>
              <w:rPr>
                <w:sz w:val="18"/>
                <w:szCs w:val="18"/>
              </w:rPr>
            </w:pPr>
            <w:r w:rsidRPr="00BA55B8">
              <w:rPr>
                <w:sz w:val="18"/>
                <w:szCs w:val="18"/>
              </w:rPr>
              <w:t>569.35</w:t>
            </w:r>
          </w:p>
        </w:tc>
        <w:tc>
          <w:tcPr>
            <w:tcW w:w="500" w:type="pct"/>
            <w:tcBorders>
              <w:bottom w:val="single" w:sz="8" w:space="0" w:color="auto"/>
            </w:tcBorders>
          </w:tcPr>
          <w:p w14:paraId="40A87DEF" w14:textId="037CAE3D" w:rsidR="00BA55B8" w:rsidRPr="00BA55B8" w:rsidRDefault="00BA55B8" w:rsidP="00BA55B8">
            <w:pPr>
              <w:jc w:val="center"/>
              <w:rPr>
                <w:sz w:val="18"/>
                <w:szCs w:val="18"/>
              </w:rPr>
            </w:pPr>
            <w:r w:rsidRPr="00BA55B8">
              <w:rPr>
                <w:sz w:val="18"/>
                <w:szCs w:val="18"/>
              </w:rPr>
              <w:t>74.94</w:t>
            </w:r>
          </w:p>
        </w:tc>
        <w:tc>
          <w:tcPr>
            <w:tcW w:w="500" w:type="pct"/>
            <w:tcBorders>
              <w:bottom w:val="single" w:sz="8" w:space="0" w:color="auto"/>
            </w:tcBorders>
          </w:tcPr>
          <w:p w14:paraId="1AF40E7F" w14:textId="4AEBBCCD" w:rsidR="00BA55B8" w:rsidRPr="00BA55B8" w:rsidRDefault="00BA55B8" w:rsidP="00BA55B8">
            <w:pPr>
              <w:jc w:val="center"/>
              <w:rPr>
                <w:sz w:val="18"/>
                <w:szCs w:val="18"/>
              </w:rPr>
            </w:pPr>
            <w:r w:rsidRPr="00BA55B8">
              <w:rPr>
                <w:sz w:val="18"/>
                <w:szCs w:val="18"/>
              </w:rPr>
              <w:t>0.29</w:t>
            </w:r>
          </w:p>
        </w:tc>
        <w:tc>
          <w:tcPr>
            <w:tcW w:w="500" w:type="pct"/>
            <w:tcBorders>
              <w:bottom w:val="single" w:sz="8" w:space="0" w:color="auto"/>
            </w:tcBorders>
          </w:tcPr>
          <w:p w14:paraId="1FDCDB5B" w14:textId="12E2F015" w:rsidR="00BA55B8" w:rsidRPr="00BA55B8" w:rsidRDefault="00BA55B8" w:rsidP="00BA55B8">
            <w:pPr>
              <w:jc w:val="center"/>
              <w:rPr>
                <w:sz w:val="18"/>
                <w:szCs w:val="18"/>
              </w:rPr>
            </w:pPr>
            <w:r w:rsidRPr="00BA55B8">
              <w:rPr>
                <w:sz w:val="18"/>
                <w:szCs w:val="18"/>
              </w:rPr>
              <w:t>70.56</w:t>
            </w:r>
          </w:p>
        </w:tc>
        <w:tc>
          <w:tcPr>
            <w:tcW w:w="499" w:type="pct"/>
            <w:tcBorders>
              <w:bottom w:val="single" w:sz="8" w:space="0" w:color="auto"/>
            </w:tcBorders>
          </w:tcPr>
          <w:p w14:paraId="76D7F4E4" w14:textId="3A195A77" w:rsidR="00BA55B8" w:rsidRPr="00BA55B8" w:rsidRDefault="00BA55B8" w:rsidP="00BA55B8">
            <w:pPr>
              <w:jc w:val="center"/>
              <w:rPr>
                <w:sz w:val="18"/>
                <w:szCs w:val="18"/>
              </w:rPr>
            </w:pPr>
            <w:r w:rsidRPr="00BA55B8">
              <w:rPr>
                <w:sz w:val="18"/>
                <w:szCs w:val="18"/>
              </w:rPr>
              <w:t>0.55</w:t>
            </w:r>
          </w:p>
        </w:tc>
        <w:tc>
          <w:tcPr>
            <w:tcW w:w="497" w:type="pct"/>
            <w:tcBorders>
              <w:bottom w:val="single" w:sz="8" w:space="0" w:color="auto"/>
            </w:tcBorders>
          </w:tcPr>
          <w:p w14:paraId="55DACFEE" w14:textId="7AABEDB2" w:rsidR="00BA55B8" w:rsidRPr="00BA55B8" w:rsidRDefault="00BA55B8" w:rsidP="00BA55B8">
            <w:pPr>
              <w:jc w:val="center"/>
              <w:rPr>
                <w:sz w:val="18"/>
                <w:szCs w:val="18"/>
              </w:rPr>
            </w:pPr>
            <w:r w:rsidRPr="00BA55B8">
              <w:rPr>
                <w:sz w:val="18"/>
                <w:szCs w:val="18"/>
              </w:rPr>
              <w:t>96.53</w:t>
            </w:r>
          </w:p>
        </w:tc>
      </w:tr>
      <w:tr w:rsidR="00BA55B8" w:rsidRPr="002D0E01" w14:paraId="4BBFC512" w14:textId="77777777" w:rsidTr="00BA55B8">
        <w:trPr>
          <w:cantSplit/>
          <w:jc w:val="center"/>
        </w:trPr>
        <w:tc>
          <w:tcPr>
            <w:tcW w:w="502" w:type="pct"/>
            <w:tcBorders>
              <w:top w:val="single" w:sz="8" w:space="0" w:color="auto"/>
              <w:bottom w:val="single" w:sz="12" w:space="0" w:color="auto"/>
            </w:tcBorders>
          </w:tcPr>
          <w:p w14:paraId="7261460E" w14:textId="6DC52B04" w:rsidR="00BA55B8" w:rsidRPr="00BA55B8" w:rsidRDefault="00BA55B8" w:rsidP="00BA55B8">
            <w:pPr>
              <w:jc w:val="center"/>
              <w:rPr>
                <w:sz w:val="18"/>
                <w:szCs w:val="18"/>
              </w:rPr>
            </w:pPr>
            <w:r w:rsidRPr="00BA55B8">
              <w:rPr>
                <w:sz w:val="18"/>
                <w:szCs w:val="18"/>
              </w:rPr>
              <w:t>JHP6</w:t>
            </w:r>
          </w:p>
        </w:tc>
        <w:tc>
          <w:tcPr>
            <w:tcW w:w="501" w:type="pct"/>
            <w:tcBorders>
              <w:top w:val="single" w:sz="8" w:space="0" w:color="auto"/>
              <w:bottom w:val="single" w:sz="12" w:space="0" w:color="auto"/>
            </w:tcBorders>
          </w:tcPr>
          <w:p w14:paraId="0715AB19" w14:textId="44A02D4D" w:rsidR="00BA55B8" w:rsidRPr="00BA55B8" w:rsidRDefault="00BA55B8" w:rsidP="00BA55B8">
            <w:pPr>
              <w:jc w:val="center"/>
              <w:rPr>
                <w:color w:val="000000"/>
                <w:sz w:val="18"/>
                <w:szCs w:val="18"/>
              </w:rPr>
            </w:pPr>
            <w:r w:rsidRPr="00BA55B8">
              <w:rPr>
                <w:sz w:val="18"/>
                <w:szCs w:val="18"/>
              </w:rPr>
              <w:t>580.19</w:t>
            </w:r>
          </w:p>
        </w:tc>
        <w:tc>
          <w:tcPr>
            <w:tcW w:w="501" w:type="pct"/>
            <w:tcBorders>
              <w:top w:val="single" w:sz="8" w:space="0" w:color="auto"/>
              <w:bottom w:val="single" w:sz="12" w:space="0" w:color="auto"/>
            </w:tcBorders>
          </w:tcPr>
          <w:p w14:paraId="655194A1" w14:textId="4546854C" w:rsidR="00BA55B8" w:rsidRPr="00BA55B8" w:rsidRDefault="00BA55B8" w:rsidP="00BA55B8">
            <w:pPr>
              <w:jc w:val="center"/>
              <w:rPr>
                <w:sz w:val="18"/>
                <w:szCs w:val="18"/>
              </w:rPr>
            </w:pPr>
            <w:r w:rsidRPr="00BA55B8">
              <w:rPr>
                <w:sz w:val="18"/>
                <w:szCs w:val="18"/>
              </w:rPr>
              <w:t>581.29</w:t>
            </w:r>
          </w:p>
        </w:tc>
        <w:tc>
          <w:tcPr>
            <w:tcW w:w="500" w:type="pct"/>
            <w:tcBorders>
              <w:top w:val="single" w:sz="8" w:space="0" w:color="auto"/>
              <w:bottom w:val="single" w:sz="12" w:space="0" w:color="auto"/>
            </w:tcBorders>
          </w:tcPr>
          <w:p w14:paraId="05BFC753" w14:textId="3D416FAA" w:rsidR="00BA55B8" w:rsidRPr="00BA55B8" w:rsidRDefault="00BA55B8" w:rsidP="00BA55B8">
            <w:pPr>
              <w:jc w:val="center"/>
              <w:rPr>
                <w:sz w:val="18"/>
                <w:szCs w:val="18"/>
              </w:rPr>
            </w:pPr>
            <w:r w:rsidRPr="00BA55B8">
              <w:rPr>
                <w:sz w:val="18"/>
                <w:szCs w:val="18"/>
              </w:rPr>
              <w:t>32.8</w:t>
            </w:r>
          </w:p>
        </w:tc>
        <w:tc>
          <w:tcPr>
            <w:tcW w:w="500" w:type="pct"/>
            <w:tcBorders>
              <w:top w:val="single" w:sz="8" w:space="0" w:color="auto"/>
              <w:bottom w:val="single" w:sz="12" w:space="0" w:color="auto"/>
            </w:tcBorders>
          </w:tcPr>
          <w:p w14:paraId="294E5EAC" w14:textId="5E22CADE" w:rsidR="00BA55B8" w:rsidRPr="00BA55B8" w:rsidRDefault="00BA55B8" w:rsidP="00BA55B8">
            <w:pPr>
              <w:jc w:val="center"/>
              <w:rPr>
                <w:sz w:val="18"/>
                <w:szCs w:val="18"/>
              </w:rPr>
            </w:pPr>
            <w:r w:rsidRPr="00BA55B8">
              <w:rPr>
                <w:sz w:val="18"/>
                <w:szCs w:val="18"/>
              </w:rPr>
              <w:t>579.84</w:t>
            </w:r>
          </w:p>
        </w:tc>
        <w:tc>
          <w:tcPr>
            <w:tcW w:w="500" w:type="pct"/>
            <w:tcBorders>
              <w:top w:val="single" w:sz="8" w:space="0" w:color="auto"/>
              <w:bottom w:val="single" w:sz="12" w:space="0" w:color="auto"/>
            </w:tcBorders>
          </w:tcPr>
          <w:p w14:paraId="3E92A3B5" w14:textId="25284628" w:rsidR="00BA55B8" w:rsidRPr="00BA55B8" w:rsidRDefault="00BA55B8" w:rsidP="00BA55B8">
            <w:pPr>
              <w:jc w:val="center"/>
              <w:rPr>
                <w:sz w:val="18"/>
                <w:szCs w:val="18"/>
              </w:rPr>
            </w:pPr>
            <w:r w:rsidRPr="00BA55B8">
              <w:rPr>
                <w:sz w:val="18"/>
                <w:szCs w:val="18"/>
              </w:rPr>
              <w:t>85.5</w:t>
            </w:r>
          </w:p>
        </w:tc>
        <w:tc>
          <w:tcPr>
            <w:tcW w:w="500" w:type="pct"/>
            <w:tcBorders>
              <w:top w:val="single" w:sz="8" w:space="0" w:color="auto"/>
              <w:bottom w:val="single" w:sz="12" w:space="0" w:color="auto"/>
            </w:tcBorders>
          </w:tcPr>
          <w:p w14:paraId="1A9F2B93" w14:textId="5D5692F2" w:rsidR="00BA55B8" w:rsidRPr="00BA55B8" w:rsidRDefault="00BA55B8" w:rsidP="00BA55B8">
            <w:pPr>
              <w:jc w:val="center"/>
              <w:rPr>
                <w:sz w:val="18"/>
                <w:szCs w:val="18"/>
              </w:rPr>
            </w:pPr>
            <w:r w:rsidRPr="00BA55B8">
              <w:rPr>
                <w:sz w:val="18"/>
                <w:szCs w:val="18"/>
              </w:rPr>
              <w:t>0</w:t>
            </w:r>
          </w:p>
        </w:tc>
        <w:tc>
          <w:tcPr>
            <w:tcW w:w="500" w:type="pct"/>
            <w:tcBorders>
              <w:top w:val="single" w:sz="8" w:space="0" w:color="auto"/>
              <w:bottom w:val="single" w:sz="12" w:space="0" w:color="auto"/>
            </w:tcBorders>
          </w:tcPr>
          <w:p w14:paraId="6757718E" w14:textId="6676AFC4" w:rsidR="00BA55B8" w:rsidRPr="00BA55B8" w:rsidRDefault="00BA55B8" w:rsidP="00BA55B8">
            <w:pPr>
              <w:jc w:val="center"/>
              <w:rPr>
                <w:sz w:val="18"/>
                <w:szCs w:val="18"/>
              </w:rPr>
            </w:pPr>
            <w:r w:rsidRPr="00BA55B8">
              <w:rPr>
                <w:sz w:val="18"/>
                <w:szCs w:val="18"/>
              </w:rPr>
              <w:t>52.58</w:t>
            </w:r>
          </w:p>
        </w:tc>
        <w:tc>
          <w:tcPr>
            <w:tcW w:w="499" w:type="pct"/>
            <w:tcBorders>
              <w:top w:val="single" w:sz="8" w:space="0" w:color="auto"/>
              <w:bottom w:val="single" w:sz="12" w:space="0" w:color="auto"/>
            </w:tcBorders>
          </w:tcPr>
          <w:p w14:paraId="20AC358C" w14:textId="65C6DF6B" w:rsidR="00BA55B8" w:rsidRPr="00BA55B8" w:rsidRDefault="00BA55B8" w:rsidP="00BA55B8">
            <w:pPr>
              <w:jc w:val="center"/>
              <w:rPr>
                <w:sz w:val="18"/>
                <w:szCs w:val="18"/>
              </w:rPr>
            </w:pPr>
            <w:r w:rsidRPr="00BA55B8">
              <w:rPr>
                <w:sz w:val="18"/>
                <w:szCs w:val="18"/>
              </w:rPr>
              <w:t>0</w:t>
            </w:r>
          </w:p>
        </w:tc>
        <w:tc>
          <w:tcPr>
            <w:tcW w:w="497" w:type="pct"/>
            <w:tcBorders>
              <w:top w:val="single" w:sz="8" w:space="0" w:color="auto"/>
              <w:bottom w:val="single" w:sz="12" w:space="0" w:color="auto"/>
            </w:tcBorders>
          </w:tcPr>
          <w:p w14:paraId="098EF0FD" w14:textId="5E642179" w:rsidR="00BA55B8" w:rsidRPr="00BA55B8" w:rsidRDefault="00BA55B8" w:rsidP="00BA55B8">
            <w:pPr>
              <w:jc w:val="center"/>
              <w:rPr>
                <w:sz w:val="18"/>
                <w:szCs w:val="18"/>
              </w:rPr>
            </w:pPr>
            <w:r w:rsidRPr="00BA55B8">
              <w:rPr>
                <w:sz w:val="18"/>
                <w:szCs w:val="18"/>
              </w:rPr>
              <w:t>12.09</w:t>
            </w:r>
          </w:p>
        </w:tc>
      </w:tr>
    </w:tbl>
    <w:p w14:paraId="07B4F8FF" w14:textId="3BE2E829" w:rsidR="00214D46" w:rsidRDefault="00214D46" w:rsidP="00DD3D1A">
      <w:pPr>
        <w:widowControl/>
        <w:jc w:val="left"/>
        <w:rPr>
          <w:b/>
        </w:rPr>
      </w:pPr>
    </w:p>
    <w:p w14:paraId="14D8321B" w14:textId="77777777" w:rsidR="0012557E" w:rsidRDefault="0012557E" w:rsidP="0012557E">
      <w:pPr>
        <w:widowControl/>
        <w:jc w:val="left"/>
      </w:pPr>
    </w:p>
    <w:p w14:paraId="4506ECA8" w14:textId="17881642" w:rsidR="0012557E" w:rsidRPr="00214D46" w:rsidRDefault="0012557E" w:rsidP="0012557E">
      <w:pPr>
        <w:pStyle w:val="3"/>
      </w:pPr>
      <w:r w:rsidRPr="00214D46">
        <w:rPr>
          <w:rFonts w:hint="eastAsia"/>
        </w:rPr>
        <w:t>上游</w:t>
      </w:r>
      <w:r>
        <w:rPr>
          <w:rFonts w:hint="eastAsia"/>
        </w:rPr>
        <w:t>调压室</w:t>
      </w:r>
      <w:r w:rsidRPr="00214D46">
        <w:rPr>
          <w:rFonts w:hint="eastAsia"/>
        </w:rPr>
        <w:t>结果</w:t>
      </w:r>
    </w:p>
    <w:p w14:paraId="35B1C15F" w14:textId="27D48053" w:rsidR="0012557E" w:rsidRPr="0028422F" w:rsidRDefault="0012557E" w:rsidP="0012557E">
      <w:pPr>
        <w:jc w:val="center"/>
        <w:rPr>
          <w:b/>
        </w:rPr>
      </w:pPr>
      <w:r w:rsidRPr="0028422F">
        <w:rPr>
          <w:b/>
        </w:rPr>
        <w:t>表</w:t>
      </w:r>
      <w:r>
        <w:rPr>
          <w:rFonts w:hint="eastAsia"/>
          <w:b/>
        </w:rPr>
        <w:t>5-11</w:t>
      </w:r>
      <w:r>
        <w:rPr>
          <w:b/>
        </w:rPr>
        <w:t xml:space="preserve">  </w:t>
      </w:r>
      <w:r>
        <w:rPr>
          <w:rFonts w:hint="eastAsia"/>
          <w:b/>
        </w:rPr>
        <w:t>水轮机工况</w:t>
      </w:r>
      <w:r>
        <w:rPr>
          <w:b/>
        </w:rPr>
        <w:t>上游</w:t>
      </w:r>
      <w:r>
        <w:rPr>
          <w:rFonts w:hint="eastAsia"/>
          <w:b/>
        </w:rPr>
        <w:t>调压室</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12557E" w:rsidRPr="00BA55B8" w14:paraId="715EA88D" w14:textId="77777777" w:rsidTr="0012557E">
        <w:trPr>
          <w:cantSplit/>
          <w:trHeight w:val="1362"/>
          <w:jc w:val="center"/>
        </w:trPr>
        <w:tc>
          <w:tcPr>
            <w:tcW w:w="488" w:type="pct"/>
            <w:vAlign w:val="center"/>
          </w:tcPr>
          <w:p w14:paraId="7F543944" w14:textId="77777777" w:rsidR="0012557E" w:rsidRPr="00BA55B8" w:rsidRDefault="0012557E" w:rsidP="0012557E">
            <w:pPr>
              <w:jc w:val="center"/>
              <w:rPr>
                <w:sz w:val="18"/>
                <w:szCs w:val="18"/>
              </w:rPr>
            </w:pPr>
            <w:r w:rsidRPr="00BA55B8">
              <w:rPr>
                <w:sz w:val="18"/>
                <w:szCs w:val="18"/>
              </w:rPr>
              <w:t>工况</w:t>
            </w:r>
          </w:p>
        </w:tc>
        <w:tc>
          <w:tcPr>
            <w:tcW w:w="542" w:type="pct"/>
            <w:vAlign w:val="center"/>
          </w:tcPr>
          <w:p w14:paraId="5D25EB26" w14:textId="77777777" w:rsidR="0012557E" w:rsidRPr="00BA55B8" w:rsidRDefault="0012557E" w:rsidP="0012557E">
            <w:pPr>
              <w:jc w:val="center"/>
              <w:rPr>
                <w:sz w:val="18"/>
                <w:szCs w:val="18"/>
              </w:rPr>
            </w:pPr>
            <w:r w:rsidRPr="00BA55B8">
              <w:rPr>
                <w:sz w:val="18"/>
                <w:szCs w:val="18"/>
              </w:rPr>
              <w:t>初始水位</w:t>
            </w:r>
            <w:r w:rsidRPr="00BA55B8">
              <w:rPr>
                <w:sz w:val="18"/>
                <w:szCs w:val="18"/>
              </w:rPr>
              <w:t>(m)</w:t>
            </w:r>
          </w:p>
        </w:tc>
        <w:tc>
          <w:tcPr>
            <w:tcW w:w="544" w:type="pct"/>
            <w:vAlign w:val="center"/>
          </w:tcPr>
          <w:p w14:paraId="12BAFDFA" w14:textId="77777777" w:rsidR="0012557E" w:rsidRPr="00BA55B8" w:rsidRDefault="0012557E" w:rsidP="0012557E">
            <w:pPr>
              <w:jc w:val="center"/>
              <w:rPr>
                <w:sz w:val="18"/>
                <w:szCs w:val="18"/>
              </w:rPr>
            </w:pPr>
            <w:r w:rsidRPr="00BA55B8">
              <w:rPr>
                <w:sz w:val="18"/>
                <w:szCs w:val="18"/>
              </w:rPr>
              <w:t>最高涌浪</w:t>
            </w:r>
            <w:r w:rsidRPr="00BA55B8">
              <w:rPr>
                <w:sz w:val="18"/>
                <w:szCs w:val="18"/>
              </w:rPr>
              <w:t>(m)</w:t>
            </w:r>
          </w:p>
        </w:tc>
        <w:tc>
          <w:tcPr>
            <w:tcW w:w="497" w:type="pct"/>
            <w:vAlign w:val="center"/>
          </w:tcPr>
          <w:p w14:paraId="2AAE2C40"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44" w:type="pct"/>
            <w:vAlign w:val="center"/>
          </w:tcPr>
          <w:p w14:paraId="76E45136" w14:textId="77777777" w:rsidR="0012557E" w:rsidRPr="00BA55B8" w:rsidRDefault="0012557E" w:rsidP="0012557E">
            <w:pPr>
              <w:jc w:val="center"/>
              <w:rPr>
                <w:sz w:val="18"/>
                <w:szCs w:val="18"/>
              </w:rPr>
            </w:pPr>
            <w:r w:rsidRPr="00BA55B8">
              <w:rPr>
                <w:sz w:val="18"/>
                <w:szCs w:val="18"/>
              </w:rPr>
              <w:t>最低涌浪</w:t>
            </w:r>
            <w:r w:rsidRPr="00BA55B8">
              <w:rPr>
                <w:sz w:val="18"/>
                <w:szCs w:val="18"/>
              </w:rPr>
              <w:t>(m)</w:t>
            </w:r>
          </w:p>
        </w:tc>
        <w:tc>
          <w:tcPr>
            <w:tcW w:w="497" w:type="pct"/>
            <w:vAlign w:val="center"/>
          </w:tcPr>
          <w:p w14:paraId="300C8D23"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47" w:type="pct"/>
            <w:vAlign w:val="center"/>
          </w:tcPr>
          <w:p w14:paraId="6C8F4FC1" w14:textId="77777777" w:rsidR="0012557E" w:rsidRPr="00BA55B8" w:rsidRDefault="0012557E" w:rsidP="0012557E">
            <w:pPr>
              <w:jc w:val="center"/>
              <w:rPr>
                <w:sz w:val="18"/>
                <w:szCs w:val="18"/>
              </w:rPr>
            </w:pPr>
            <w:r w:rsidRPr="00BA55B8">
              <w:rPr>
                <w:sz w:val="18"/>
                <w:szCs w:val="18"/>
              </w:rPr>
              <w:t>底板向下最大压差</w:t>
            </w:r>
            <w:r w:rsidRPr="00BA55B8">
              <w:rPr>
                <w:sz w:val="18"/>
                <w:szCs w:val="18"/>
              </w:rPr>
              <w:t>(m)</w:t>
            </w:r>
          </w:p>
        </w:tc>
        <w:tc>
          <w:tcPr>
            <w:tcW w:w="497" w:type="pct"/>
            <w:vAlign w:val="center"/>
          </w:tcPr>
          <w:p w14:paraId="50F3895C"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50" w:type="pct"/>
            <w:vAlign w:val="center"/>
          </w:tcPr>
          <w:p w14:paraId="29E97E24" w14:textId="77777777" w:rsidR="0012557E" w:rsidRPr="00BA55B8" w:rsidRDefault="0012557E" w:rsidP="0012557E">
            <w:pPr>
              <w:jc w:val="center"/>
              <w:rPr>
                <w:sz w:val="18"/>
                <w:szCs w:val="18"/>
              </w:rPr>
            </w:pPr>
            <w:r w:rsidRPr="00BA55B8">
              <w:rPr>
                <w:sz w:val="18"/>
                <w:szCs w:val="18"/>
              </w:rPr>
              <w:t>底板向上最大压差</w:t>
            </w:r>
            <w:r w:rsidRPr="00BA55B8">
              <w:rPr>
                <w:sz w:val="18"/>
                <w:szCs w:val="18"/>
              </w:rPr>
              <w:t>(m)</w:t>
            </w:r>
          </w:p>
        </w:tc>
        <w:tc>
          <w:tcPr>
            <w:tcW w:w="494" w:type="pct"/>
            <w:vAlign w:val="center"/>
          </w:tcPr>
          <w:p w14:paraId="7D98FE3F"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r>
      <w:tr w:rsidR="00BA55B8" w:rsidRPr="00BA55B8" w14:paraId="5C8A54C2" w14:textId="77777777" w:rsidTr="00BA55B8">
        <w:trPr>
          <w:cantSplit/>
          <w:jc w:val="center"/>
        </w:trPr>
        <w:tc>
          <w:tcPr>
            <w:tcW w:w="488" w:type="pct"/>
          </w:tcPr>
          <w:p w14:paraId="57751831" w14:textId="6B250990" w:rsidR="00BA55B8" w:rsidRPr="00BA55B8" w:rsidRDefault="00BA55B8" w:rsidP="00BA55B8">
            <w:pPr>
              <w:jc w:val="center"/>
              <w:rPr>
                <w:sz w:val="18"/>
                <w:szCs w:val="18"/>
              </w:rPr>
            </w:pPr>
            <w:r w:rsidRPr="00BA55B8">
              <w:rPr>
                <w:sz w:val="18"/>
                <w:szCs w:val="18"/>
              </w:rPr>
              <w:t>SJT1</w:t>
            </w:r>
          </w:p>
        </w:tc>
        <w:tc>
          <w:tcPr>
            <w:tcW w:w="542" w:type="pct"/>
          </w:tcPr>
          <w:p w14:paraId="422DEA17" w14:textId="45E8DF91" w:rsidR="00BA55B8" w:rsidRPr="00BA55B8" w:rsidRDefault="00BA55B8" w:rsidP="00BA55B8">
            <w:pPr>
              <w:jc w:val="center"/>
              <w:rPr>
                <w:sz w:val="18"/>
                <w:szCs w:val="18"/>
              </w:rPr>
            </w:pPr>
            <w:r w:rsidRPr="00BA55B8">
              <w:rPr>
                <w:sz w:val="18"/>
                <w:szCs w:val="18"/>
              </w:rPr>
              <w:t>607.16</w:t>
            </w:r>
          </w:p>
        </w:tc>
        <w:tc>
          <w:tcPr>
            <w:tcW w:w="544" w:type="pct"/>
          </w:tcPr>
          <w:p w14:paraId="767A4979" w14:textId="4A7B909E" w:rsidR="00BA55B8" w:rsidRPr="00BA55B8" w:rsidRDefault="00BA55B8" w:rsidP="00BA55B8">
            <w:pPr>
              <w:jc w:val="center"/>
              <w:rPr>
                <w:sz w:val="18"/>
                <w:szCs w:val="18"/>
              </w:rPr>
            </w:pPr>
            <w:r w:rsidRPr="00BA55B8">
              <w:rPr>
                <w:sz w:val="18"/>
                <w:szCs w:val="18"/>
              </w:rPr>
              <w:t>617</w:t>
            </w:r>
          </w:p>
        </w:tc>
        <w:tc>
          <w:tcPr>
            <w:tcW w:w="497" w:type="pct"/>
          </w:tcPr>
          <w:p w14:paraId="4C618DFC" w14:textId="05C20778" w:rsidR="00BA55B8" w:rsidRPr="00BA55B8" w:rsidRDefault="00BA55B8" w:rsidP="00BA55B8">
            <w:pPr>
              <w:jc w:val="center"/>
              <w:rPr>
                <w:sz w:val="18"/>
                <w:szCs w:val="18"/>
              </w:rPr>
            </w:pPr>
            <w:r w:rsidRPr="00BA55B8">
              <w:rPr>
                <w:sz w:val="18"/>
                <w:szCs w:val="18"/>
              </w:rPr>
              <w:t>16.37</w:t>
            </w:r>
          </w:p>
        </w:tc>
        <w:tc>
          <w:tcPr>
            <w:tcW w:w="544" w:type="pct"/>
          </w:tcPr>
          <w:p w14:paraId="5590CD18" w14:textId="7F784FCD" w:rsidR="00BA55B8" w:rsidRPr="00BA55B8" w:rsidRDefault="00BA55B8" w:rsidP="00BA55B8">
            <w:pPr>
              <w:jc w:val="center"/>
              <w:rPr>
                <w:sz w:val="18"/>
                <w:szCs w:val="18"/>
              </w:rPr>
            </w:pPr>
            <w:r w:rsidRPr="00BA55B8">
              <w:rPr>
                <w:sz w:val="18"/>
                <w:szCs w:val="18"/>
              </w:rPr>
              <w:t>603.1</w:t>
            </w:r>
          </w:p>
        </w:tc>
        <w:tc>
          <w:tcPr>
            <w:tcW w:w="497" w:type="pct"/>
          </w:tcPr>
          <w:p w14:paraId="2F18F5AD" w14:textId="4F75255A" w:rsidR="00BA55B8" w:rsidRPr="00BA55B8" w:rsidRDefault="00BA55B8" w:rsidP="00BA55B8">
            <w:pPr>
              <w:jc w:val="center"/>
              <w:rPr>
                <w:sz w:val="18"/>
                <w:szCs w:val="18"/>
              </w:rPr>
            </w:pPr>
            <w:r w:rsidRPr="00BA55B8">
              <w:rPr>
                <w:sz w:val="18"/>
                <w:szCs w:val="18"/>
              </w:rPr>
              <w:t>73.57</w:t>
            </w:r>
          </w:p>
        </w:tc>
        <w:tc>
          <w:tcPr>
            <w:tcW w:w="447" w:type="pct"/>
          </w:tcPr>
          <w:p w14:paraId="6B95AD29" w14:textId="5A4B1BB4" w:rsidR="00BA55B8" w:rsidRPr="00BA55B8" w:rsidRDefault="00BA55B8" w:rsidP="00BA55B8">
            <w:pPr>
              <w:jc w:val="center"/>
              <w:rPr>
                <w:sz w:val="18"/>
                <w:szCs w:val="18"/>
              </w:rPr>
            </w:pPr>
            <w:r w:rsidRPr="00BA55B8">
              <w:rPr>
                <w:sz w:val="18"/>
                <w:szCs w:val="18"/>
              </w:rPr>
              <w:t>2.9</w:t>
            </w:r>
          </w:p>
        </w:tc>
        <w:tc>
          <w:tcPr>
            <w:tcW w:w="497" w:type="pct"/>
          </w:tcPr>
          <w:p w14:paraId="6820EA63" w14:textId="5FA3D925" w:rsidR="00BA55B8" w:rsidRPr="00BA55B8" w:rsidRDefault="00BA55B8" w:rsidP="00BA55B8">
            <w:pPr>
              <w:jc w:val="center"/>
              <w:rPr>
                <w:sz w:val="18"/>
                <w:szCs w:val="18"/>
              </w:rPr>
            </w:pPr>
            <w:r w:rsidRPr="00BA55B8">
              <w:rPr>
                <w:sz w:val="18"/>
                <w:szCs w:val="18"/>
              </w:rPr>
              <w:t>43.55</w:t>
            </w:r>
          </w:p>
        </w:tc>
        <w:tc>
          <w:tcPr>
            <w:tcW w:w="450" w:type="pct"/>
          </w:tcPr>
          <w:p w14:paraId="51CCD8C4" w14:textId="25BD9E5E" w:rsidR="00BA55B8" w:rsidRPr="00BA55B8" w:rsidRDefault="00BA55B8" w:rsidP="00BA55B8">
            <w:pPr>
              <w:jc w:val="center"/>
              <w:rPr>
                <w:sz w:val="18"/>
                <w:szCs w:val="18"/>
              </w:rPr>
            </w:pPr>
            <w:r w:rsidRPr="00BA55B8">
              <w:rPr>
                <w:sz w:val="18"/>
                <w:szCs w:val="18"/>
              </w:rPr>
              <w:t>14.62</w:t>
            </w:r>
          </w:p>
        </w:tc>
        <w:tc>
          <w:tcPr>
            <w:tcW w:w="494" w:type="pct"/>
          </w:tcPr>
          <w:p w14:paraId="3AA4BA42" w14:textId="727B996B" w:rsidR="00BA55B8" w:rsidRPr="00BA55B8" w:rsidRDefault="00BA55B8" w:rsidP="00BA55B8">
            <w:pPr>
              <w:jc w:val="center"/>
              <w:rPr>
                <w:sz w:val="18"/>
                <w:szCs w:val="18"/>
              </w:rPr>
            </w:pPr>
            <w:r w:rsidRPr="00BA55B8">
              <w:rPr>
                <w:sz w:val="18"/>
                <w:szCs w:val="18"/>
              </w:rPr>
              <w:t>10.33</w:t>
            </w:r>
          </w:p>
        </w:tc>
      </w:tr>
      <w:tr w:rsidR="00BA55B8" w:rsidRPr="00BA55B8" w14:paraId="34D94680" w14:textId="77777777" w:rsidTr="00BA55B8">
        <w:trPr>
          <w:cantSplit/>
          <w:jc w:val="center"/>
        </w:trPr>
        <w:tc>
          <w:tcPr>
            <w:tcW w:w="488" w:type="pct"/>
          </w:tcPr>
          <w:p w14:paraId="41E28E10" w14:textId="0DA19446" w:rsidR="00BA55B8" w:rsidRPr="00BA55B8" w:rsidRDefault="00BA55B8" w:rsidP="00BA55B8">
            <w:pPr>
              <w:jc w:val="center"/>
              <w:rPr>
                <w:sz w:val="18"/>
                <w:szCs w:val="18"/>
              </w:rPr>
            </w:pPr>
            <w:r w:rsidRPr="00BA55B8">
              <w:rPr>
                <w:sz w:val="18"/>
                <w:szCs w:val="18"/>
              </w:rPr>
              <w:t>SJT2</w:t>
            </w:r>
          </w:p>
        </w:tc>
        <w:tc>
          <w:tcPr>
            <w:tcW w:w="542" w:type="pct"/>
          </w:tcPr>
          <w:p w14:paraId="2B70D1C2" w14:textId="4EE2CE2F" w:rsidR="00BA55B8" w:rsidRPr="00BA55B8" w:rsidRDefault="00BA55B8" w:rsidP="00BA55B8">
            <w:pPr>
              <w:jc w:val="center"/>
              <w:rPr>
                <w:sz w:val="18"/>
                <w:szCs w:val="18"/>
              </w:rPr>
            </w:pPr>
            <w:r w:rsidRPr="00BA55B8">
              <w:rPr>
                <w:sz w:val="18"/>
                <w:szCs w:val="18"/>
              </w:rPr>
              <w:t>594.66</w:t>
            </w:r>
          </w:p>
        </w:tc>
        <w:tc>
          <w:tcPr>
            <w:tcW w:w="544" w:type="pct"/>
          </w:tcPr>
          <w:p w14:paraId="222BC011" w14:textId="7AA4C694" w:rsidR="00BA55B8" w:rsidRPr="00BA55B8" w:rsidRDefault="00BA55B8" w:rsidP="00BA55B8">
            <w:pPr>
              <w:jc w:val="center"/>
              <w:rPr>
                <w:sz w:val="18"/>
                <w:szCs w:val="18"/>
              </w:rPr>
            </w:pPr>
            <w:r w:rsidRPr="00BA55B8">
              <w:rPr>
                <w:sz w:val="18"/>
                <w:szCs w:val="18"/>
              </w:rPr>
              <w:t>605.23</w:t>
            </w:r>
          </w:p>
        </w:tc>
        <w:tc>
          <w:tcPr>
            <w:tcW w:w="497" w:type="pct"/>
          </w:tcPr>
          <w:p w14:paraId="037415AF" w14:textId="5CD2B837" w:rsidR="00BA55B8" w:rsidRPr="00BA55B8" w:rsidRDefault="00BA55B8" w:rsidP="00BA55B8">
            <w:pPr>
              <w:jc w:val="center"/>
              <w:rPr>
                <w:sz w:val="18"/>
                <w:szCs w:val="18"/>
              </w:rPr>
            </w:pPr>
            <w:r w:rsidRPr="00BA55B8">
              <w:rPr>
                <w:sz w:val="18"/>
                <w:szCs w:val="18"/>
              </w:rPr>
              <w:t>17.76</w:t>
            </w:r>
          </w:p>
        </w:tc>
        <w:tc>
          <w:tcPr>
            <w:tcW w:w="544" w:type="pct"/>
          </w:tcPr>
          <w:p w14:paraId="17709552" w14:textId="52920E88" w:rsidR="00BA55B8" w:rsidRPr="00BA55B8" w:rsidRDefault="00BA55B8" w:rsidP="00BA55B8">
            <w:pPr>
              <w:jc w:val="center"/>
              <w:rPr>
                <w:sz w:val="18"/>
                <w:szCs w:val="18"/>
              </w:rPr>
            </w:pPr>
            <w:r w:rsidRPr="00BA55B8">
              <w:rPr>
                <w:sz w:val="18"/>
                <w:szCs w:val="18"/>
              </w:rPr>
              <w:t>591.33</w:t>
            </w:r>
          </w:p>
        </w:tc>
        <w:tc>
          <w:tcPr>
            <w:tcW w:w="497" w:type="pct"/>
          </w:tcPr>
          <w:p w14:paraId="551D2DD9" w14:textId="025D7380" w:rsidR="00BA55B8" w:rsidRPr="00BA55B8" w:rsidRDefault="00BA55B8" w:rsidP="00BA55B8">
            <w:pPr>
              <w:jc w:val="center"/>
              <w:rPr>
                <w:sz w:val="18"/>
                <w:szCs w:val="18"/>
              </w:rPr>
            </w:pPr>
            <w:r w:rsidRPr="00BA55B8">
              <w:rPr>
                <w:sz w:val="18"/>
                <w:szCs w:val="18"/>
              </w:rPr>
              <w:t>73.88</w:t>
            </w:r>
          </w:p>
        </w:tc>
        <w:tc>
          <w:tcPr>
            <w:tcW w:w="447" w:type="pct"/>
          </w:tcPr>
          <w:p w14:paraId="5B74CD79" w14:textId="559905D5" w:rsidR="00BA55B8" w:rsidRPr="00BA55B8" w:rsidRDefault="00BA55B8" w:rsidP="00BA55B8">
            <w:pPr>
              <w:jc w:val="center"/>
              <w:rPr>
                <w:sz w:val="18"/>
                <w:szCs w:val="18"/>
              </w:rPr>
            </w:pPr>
            <w:r w:rsidRPr="00BA55B8">
              <w:rPr>
                <w:sz w:val="18"/>
                <w:szCs w:val="18"/>
              </w:rPr>
              <w:t>2.43</w:t>
            </w:r>
          </w:p>
        </w:tc>
        <w:tc>
          <w:tcPr>
            <w:tcW w:w="497" w:type="pct"/>
          </w:tcPr>
          <w:p w14:paraId="2AFB8D86" w14:textId="0A389F54" w:rsidR="00BA55B8" w:rsidRPr="00BA55B8" w:rsidRDefault="00BA55B8" w:rsidP="00BA55B8">
            <w:pPr>
              <w:jc w:val="center"/>
              <w:rPr>
                <w:sz w:val="18"/>
                <w:szCs w:val="18"/>
              </w:rPr>
            </w:pPr>
            <w:r w:rsidRPr="00BA55B8">
              <w:rPr>
                <w:sz w:val="18"/>
                <w:szCs w:val="18"/>
              </w:rPr>
              <w:t>34.4</w:t>
            </w:r>
          </w:p>
        </w:tc>
        <w:tc>
          <w:tcPr>
            <w:tcW w:w="450" w:type="pct"/>
          </w:tcPr>
          <w:p w14:paraId="0F711D1B" w14:textId="27EB0B23" w:rsidR="00BA55B8" w:rsidRPr="00BA55B8" w:rsidRDefault="00BA55B8" w:rsidP="00BA55B8">
            <w:pPr>
              <w:jc w:val="center"/>
              <w:rPr>
                <w:sz w:val="18"/>
                <w:szCs w:val="18"/>
              </w:rPr>
            </w:pPr>
            <w:r w:rsidRPr="00BA55B8">
              <w:rPr>
                <w:sz w:val="18"/>
                <w:szCs w:val="18"/>
              </w:rPr>
              <w:t>12.75</w:t>
            </w:r>
          </w:p>
        </w:tc>
        <w:tc>
          <w:tcPr>
            <w:tcW w:w="494" w:type="pct"/>
          </w:tcPr>
          <w:p w14:paraId="01765CF8" w14:textId="339EF7E1" w:rsidR="00BA55B8" w:rsidRPr="00BA55B8" w:rsidRDefault="00BA55B8" w:rsidP="00BA55B8">
            <w:pPr>
              <w:jc w:val="center"/>
              <w:rPr>
                <w:sz w:val="18"/>
                <w:szCs w:val="18"/>
              </w:rPr>
            </w:pPr>
            <w:r w:rsidRPr="00BA55B8">
              <w:rPr>
                <w:sz w:val="18"/>
                <w:szCs w:val="18"/>
              </w:rPr>
              <w:t>10.57</w:t>
            </w:r>
          </w:p>
        </w:tc>
      </w:tr>
      <w:tr w:rsidR="00BA55B8" w:rsidRPr="00BA55B8" w14:paraId="1798BA32" w14:textId="77777777" w:rsidTr="00BA55B8">
        <w:trPr>
          <w:cantSplit/>
          <w:jc w:val="center"/>
        </w:trPr>
        <w:tc>
          <w:tcPr>
            <w:tcW w:w="488" w:type="pct"/>
          </w:tcPr>
          <w:p w14:paraId="0E725D05" w14:textId="11BE9B71" w:rsidR="00BA55B8" w:rsidRPr="00BA55B8" w:rsidRDefault="00BA55B8" w:rsidP="00BA55B8">
            <w:pPr>
              <w:jc w:val="center"/>
              <w:rPr>
                <w:sz w:val="18"/>
                <w:szCs w:val="18"/>
              </w:rPr>
            </w:pPr>
            <w:r w:rsidRPr="00BA55B8">
              <w:rPr>
                <w:sz w:val="18"/>
                <w:szCs w:val="18"/>
              </w:rPr>
              <w:t>SJT3</w:t>
            </w:r>
          </w:p>
        </w:tc>
        <w:tc>
          <w:tcPr>
            <w:tcW w:w="542" w:type="pct"/>
          </w:tcPr>
          <w:p w14:paraId="5467307D" w14:textId="26FC1A3C" w:rsidR="00BA55B8" w:rsidRPr="00BA55B8" w:rsidRDefault="00BA55B8" w:rsidP="00BA55B8">
            <w:pPr>
              <w:jc w:val="center"/>
              <w:rPr>
                <w:sz w:val="18"/>
                <w:szCs w:val="18"/>
              </w:rPr>
            </w:pPr>
            <w:r w:rsidRPr="00BA55B8">
              <w:rPr>
                <w:sz w:val="18"/>
                <w:szCs w:val="18"/>
              </w:rPr>
              <w:t>579.08</w:t>
            </w:r>
          </w:p>
        </w:tc>
        <w:tc>
          <w:tcPr>
            <w:tcW w:w="544" w:type="pct"/>
          </w:tcPr>
          <w:p w14:paraId="15BC1F4A" w14:textId="4DC82A6D" w:rsidR="00BA55B8" w:rsidRPr="00BA55B8" w:rsidRDefault="00BA55B8" w:rsidP="00BA55B8">
            <w:pPr>
              <w:jc w:val="center"/>
              <w:rPr>
                <w:sz w:val="18"/>
                <w:szCs w:val="18"/>
              </w:rPr>
            </w:pPr>
            <w:r w:rsidRPr="00BA55B8">
              <w:rPr>
                <w:sz w:val="18"/>
                <w:szCs w:val="18"/>
              </w:rPr>
              <w:t>589.46</w:t>
            </w:r>
          </w:p>
        </w:tc>
        <w:tc>
          <w:tcPr>
            <w:tcW w:w="497" w:type="pct"/>
          </w:tcPr>
          <w:p w14:paraId="6D091D04" w14:textId="78DCA75B" w:rsidR="00BA55B8" w:rsidRPr="00BA55B8" w:rsidRDefault="00BA55B8" w:rsidP="00BA55B8">
            <w:pPr>
              <w:jc w:val="center"/>
              <w:rPr>
                <w:sz w:val="18"/>
                <w:szCs w:val="18"/>
              </w:rPr>
            </w:pPr>
            <w:r w:rsidRPr="00BA55B8">
              <w:rPr>
                <w:sz w:val="18"/>
                <w:szCs w:val="18"/>
              </w:rPr>
              <w:t>17.88</w:t>
            </w:r>
          </w:p>
        </w:tc>
        <w:tc>
          <w:tcPr>
            <w:tcW w:w="544" w:type="pct"/>
          </w:tcPr>
          <w:p w14:paraId="11AB1911" w14:textId="4D6EF2DD" w:rsidR="00BA55B8" w:rsidRPr="00BA55B8" w:rsidRDefault="00BA55B8" w:rsidP="00BA55B8">
            <w:pPr>
              <w:jc w:val="center"/>
              <w:rPr>
                <w:sz w:val="18"/>
                <w:szCs w:val="18"/>
              </w:rPr>
            </w:pPr>
            <w:r w:rsidRPr="00BA55B8">
              <w:rPr>
                <w:sz w:val="18"/>
                <w:szCs w:val="18"/>
              </w:rPr>
              <w:t>575.74</w:t>
            </w:r>
          </w:p>
        </w:tc>
        <w:tc>
          <w:tcPr>
            <w:tcW w:w="497" w:type="pct"/>
          </w:tcPr>
          <w:p w14:paraId="6BED6954" w14:textId="0F49A396" w:rsidR="00BA55B8" w:rsidRPr="00BA55B8" w:rsidRDefault="00BA55B8" w:rsidP="00BA55B8">
            <w:pPr>
              <w:jc w:val="center"/>
              <w:rPr>
                <w:sz w:val="18"/>
                <w:szCs w:val="18"/>
              </w:rPr>
            </w:pPr>
            <w:r w:rsidRPr="00BA55B8">
              <w:rPr>
                <w:sz w:val="18"/>
                <w:szCs w:val="18"/>
              </w:rPr>
              <w:t>73.84</w:t>
            </w:r>
          </w:p>
        </w:tc>
        <w:tc>
          <w:tcPr>
            <w:tcW w:w="447" w:type="pct"/>
          </w:tcPr>
          <w:p w14:paraId="0DEEB8A6" w14:textId="2BEBE2F7" w:rsidR="00BA55B8" w:rsidRPr="00BA55B8" w:rsidRDefault="00BA55B8" w:rsidP="00BA55B8">
            <w:pPr>
              <w:jc w:val="center"/>
              <w:rPr>
                <w:sz w:val="18"/>
                <w:szCs w:val="18"/>
              </w:rPr>
            </w:pPr>
            <w:r w:rsidRPr="00BA55B8">
              <w:rPr>
                <w:sz w:val="18"/>
                <w:szCs w:val="18"/>
              </w:rPr>
              <w:t>2.35</w:t>
            </w:r>
          </w:p>
        </w:tc>
        <w:tc>
          <w:tcPr>
            <w:tcW w:w="497" w:type="pct"/>
          </w:tcPr>
          <w:p w14:paraId="1A2E78F8" w14:textId="1F64F885" w:rsidR="00BA55B8" w:rsidRPr="00BA55B8" w:rsidRDefault="00BA55B8" w:rsidP="00BA55B8">
            <w:pPr>
              <w:jc w:val="center"/>
              <w:rPr>
                <w:sz w:val="18"/>
                <w:szCs w:val="18"/>
              </w:rPr>
            </w:pPr>
            <w:r w:rsidRPr="00BA55B8">
              <w:rPr>
                <w:sz w:val="18"/>
                <w:szCs w:val="18"/>
              </w:rPr>
              <w:t>47.12</w:t>
            </w:r>
          </w:p>
        </w:tc>
        <w:tc>
          <w:tcPr>
            <w:tcW w:w="450" w:type="pct"/>
          </w:tcPr>
          <w:p w14:paraId="03E39292" w14:textId="0A6C6E57" w:rsidR="00BA55B8" w:rsidRPr="00BA55B8" w:rsidRDefault="00BA55B8" w:rsidP="00BA55B8">
            <w:pPr>
              <w:jc w:val="center"/>
              <w:rPr>
                <w:sz w:val="18"/>
                <w:szCs w:val="18"/>
              </w:rPr>
            </w:pPr>
            <w:r w:rsidRPr="00BA55B8">
              <w:rPr>
                <w:sz w:val="18"/>
                <w:szCs w:val="18"/>
              </w:rPr>
              <w:t>11.91</w:t>
            </w:r>
          </w:p>
        </w:tc>
        <w:tc>
          <w:tcPr>
            <w:tcW w:w="494" w:type="pct"/>
          </w:tcPr>
          <w:p w14:paraId="4C7AA1A9" w14:textId="13ECBD03" w:rsidR="00BA55B8" w:rsidRPr="00BA55B8" w:rsidRDefault="00BA55B8" w:rsidP="00BA55B8">
            <w:pPr>
              <w:jc w:val="center"/>
              <w:rPr>
                <w:sz w:val="18"/>
                <w:szCs w:val="18"/>
              </w:rPr>
            </w:pPr>
            <w:r w:rsidRPr="00BA55B8">
              <w:rPr>
                <w:sz w:val="18"/>
                <w:szCs w:val="18"/>
              </w:rPr>
              <w:t>10.57</w:t>
            </w:r>
          </w:p>
        </w:tc>
      </w:tr>
      <w:tr w:rsidR="00BA55B8" w:rsidRPr="00BA55B8" w14:paraId="54B21C5A" w14:textId="77777777" w:rsidTr="00BA55B8">
        <w:trPr>
          <w:cantSplit/>
          <w:jc w:val="center"/>
        </w:trPr>
        <w:tc>
          <w:tcPr>
            <w:tcW w:w="488" w:type="pct"/>
          </w:tcPr>
          <w:p w14:paraId="592BD5EC" w14:textId="5178450A" w:rsidR="00BA55B8" w:rsidRPr="00BA55B8" w:rsidRDefault="00BA55B8" w:rsidP="00BA55B8">
            <w:pPr>
              <w:jc w:val="center"/>
              <w:rPr>
                <w:sz w:val="18"/>
                <w:szCs w:val="18"/>
              </w:rPr>
            </w:pPr>
            <w:r w:rsidRPr="00BA55B8">
              <w:rPr>
                <w:sz w:val="18"/>
                <w:szCs w:val="18"/>
              </w:rPr>
              <w:t>SJT4</w:t>
            </w:r>
          </w:p>
        </w:tc>
        <w:tc>
          <w:tcPr>
            <w:tcW w:w="542" w:type="pct"/>
          </w:tcPr>
          <w:p w14:paraId="01BA9CB3" w14:textId="4C4C8840" w:rsidR="00BA55B8" w:rsidRPr="00BA55B8" w:rsidRDefault="00BA55B8" w:rsidP="00BA55B8">
            <w:pPr>
              <w:jc w:val="center"/>
              <w:rPr>
                <w:sz w:val="18"/>
                <w:szCs w:val="18"/>
              </w:rPr>
            </w:pPr>
            <w:r w:rsidRPr="00BA55B8">
              <w:rPr>
                <w:sz w:val="18"/>
                <w:szCs w:val="18"/>
              </w:rPr>
              <w:t>579.61</w:t>
            </w:r>
          </w:p>
        </w:tc>
        <w:tc>
          <w:tcPr>
            <w:tcW w:w="544" w:type="pct"/>
          </w:tcPr>
          <w:p w14:paraId="6F1A29F5" w14:textId="2A1CBAC4" w:rsidR="00BA55B8" w:rsidRPr="00BA55B8" w:rsidRDefault="00BA55B8" w:rsidP="00BA55B8">
            <w:pPr>
              <w:jc w:val="center"/>
              <w:rPr>
                <w:sz w:val="18"/>
                <w:szCs w:val="18"/>
              </w:rPr>
            </w:pPr>
            <w:r w:rsidRPr="00BA55B8">
              <w:rPr>
                <w:sz w:val="18"/>
                <w:szCs w:val="18"/>
              </w:rPr>
              <w:t>581.67</w:t>
            </w:r>
          </w:p>
        </w:tc>
        <w:tc>
          <w:tcPr>
            <w:tcW w:w="497" w:type="pct"/>
          </w:tcPr>
          <w:p w14:paraId="59C89F48" w14:textId="48E0C07F" w:rsidR="00BA55B8" w:rsidRPr="00BA55B8" w:rsidRDefault="00BA55B8" w:rsidP="00BA55B8">
            <w:pPr>
              <w:jc w:val="center"/>
              <w:rPr>
                <w:sz w:val="18"/>
                <w:szCs w:val="18"/>
              </w:rPr>
            </w:pPr>
            <w:r w:rsidRPr="00BA55B8">
              <w:rPr>
                <w:sz w:val="18"/>
                <w:szCs w:val="18"/>
              </w:rPr>
              <w:t>81.74</w:t>
            </w:r>
          </w:p>
        </w:tc>
        <w:tc>
          <w:tcPr>
            <w:tcW w:w="544" w:type="pct"/>
          </w:tcPr>
          <w:p w14:paraId="009360B5" w14:textId="1843FB68" w:rsidR="00BA55B8" w:rsidRPr="00BA55B8" w:rsidRDefault="00BA55B8" w:rsidP="00BA55B8">
            <w:pPr>
              <w:jc w:val="center"/>
              <w:rPr>
                <w:sz w:val="18"/>
                <w:szCs w:val="18"/>
              </w:rPr>
            </w:pPr>
            <w:r w:rsidRPr="00BA55B8">
              <w:rPr>
                <w:sz w:val="18"/>
                <w:szCs w:val="18"/>
              </w:rPr>
              <w:t>575.1</w:t>
            </w:r>
          </w:p>
        </w:tc>
        <w:tc>
          <w:tcPr>
            <w:tcW w:w="497" w:type="pct"/>
          </w:tcPr>
          <w:p w14:paraId="30F1A12C" w14:textId="2D63254D" w:rsidR="00BA55B8" w:rsidRPr="00BA55B8" w:rsidRDefault="00BA55B8" w:rsidP="00BA55B8">
            <w:pPr>
              <w:jc w:val="center"/>
              <w:rPr>
                <w:sz w:val="18"/>
                <w:szCs w:val="18"/>
              </w:rPr>
            </w:pPr>
            <w:r w:rsidRPr="00BA55B8">
              <w:rPr>
                <w:sz w:val="18"/>
                <w:szCs w:val="18"/>
              </w:rPr>
              <w:t>38.03</w:t>
            </w:r>
          </w:p>
        </w:tc>
        <w:tc>
          <w:tcPr>
            <w:tcW w:w="447" w:type="pct"/>
          </w:tcPr>
          <w:p w14:paraId="40C0EF46" w14:textId="7EDAFB27" w:rsidR="00BA55B8" w:rsidRPr="00BA55B8" w:rsidRDefault="00BA55B8" w:rsidP="00BA55B8">
            <w:pPr>
              <w:jc w:val="center"/>
              <w:rPr>
                <w:sz w:val="18"/>
                <w:szCs w:val="18"/>
              </w:rPr>
            </w:pPr>
            <w:r w:rsidRPr="00BA55B8">
              <w:rPr>
                <w:sz w:val="18"/>
                <w:szCs w:val="18"/>
              </w:rPr>
              <w:t>0.42</w:t>
            </w:r>
          </w:p>
        </w:tc>
        <w:tc>
          <w:tcPr>
            <w:tcW w:w="497" w:type="pct"/>
          </w:tcPr>
          <w:p w14:paraId="44A8310D" w14:textId="45DA4980" w:rsidR="00BA55B8" w:rsidRPr="00BA55B8" w:rsidRDefault="00BA55B8" w:rsidP="00BA55B8">
            <w:pPr>
              <w:jc w:val="center"/>
              <w:rPr>
                <w:sz w:val="18"/>
                <w:szCs w:val="18"/>
              </w:rPr>
            </w:pPr>
            <w:r w:rsidRPr="00BA55B8">
              <w:rPr>
                <w:sz w:val="18"/>
                <w:szCs w:val="18"/>
              </w:rPr>
              <w:t>18.06</w:t>
            </w:r>
          </w:p>
        </w:tc>
        <w:tc>
          <w:tcPr>
            <w:tcW w:w="450" w:type="pct"/>
          </w:tcPr>
          <w:p w14:paraId="036E8F00" w14:textId="2CF042E5" w:rsidR="00BA55B8" w:rsidRPr="00BA55B8" w:rsidRDefault="00BA55B8" w:rsidP="00BA55B8">
            <w:pPr>
              <w:jc w:val="center"/>
              <w:rPr>
                <w:sz w:val="18"/>
                <w:szCs w:val="18"/>
              </w:rPr>
            </w:pPr>
            <w:r w:rsidRPr="00BA55B8">
              <w:rPr>
                <w:sz w:val="18"/>
                <w:szCs w:val="18"/>
              </w:rPr>
              <w:t>0.55</w:t>
            </w:r>
          </w:p>
        </w:tc>
        <w:tc>
          <w:tcPr>
            <w:tcW w:w="494" w:type="pct"/>
          </w:tcPr>
          <w:p w14:paraId="4370AD38" w14:textId="5DEB8F63" w:rsidR="00BA55B8" w:rsidRPr="00BA55B8" w:rsidRDefault="00BA55B8" w:rsidP="00BA55B8">
            <w:pPr>
              <w:jc w:val="center"/>
              <w:rPr>
                <w:sz w:val="18"/>
                <w:szCs w:val="18"/>
              </w:rPr>
            </w:pPr>
            <w:r w:rsidRPr="00BA55B8">
              <w:rPr>
                <w:sz w:val="18"/>
                <w:szCs w:val="18"/>
              </w:rPr>
              <w:t>57.83</w:t>
            </w:r>
          </w:p>
        </w:tc>
      </w:tr>
      <w:tr w:rsidR="00BA55B8" w:rsidRPr="00BA55B8" w14:paraId="33E3E509" w14:textId="77777777" w:rsidTr="00BA55B8">
        <w:trPr>
          <w:cantSplit/>
          <w:jc w:val="center"/>
        </w:trPr>
        <w:tc>
          <w:tcPr>
            <w:tcW w:w="488" w:type="pct"/>
          </w:tcPr>
          <w:p w14:paraId="4FF68ED2" w14:textId="67C32A1E" w:rsidR="00BA55B8" w:rsidRPr="00BA55B8" w:rsidRDefault="00BA55B8" w:rsidP="00BA55B8">
            <w:pPr>
              <w:jc w:val="center"/>
              <w:rPr>
                <w:sz w:val="18"/>
                <w:szCs w:val="18"/>
              </w:rPr>
            </w:pPr>
            <w:r w:rsidRPr="00BA55B8">
              <w:rPr>
                <w:sz w:val="18"/>
                <w:szCs w:val="18"/>
              </w:rPr>
              <w:t>SJT5</w:t>
            </w:r>
          </w:p>
        </w:tc>
        <w:tc>
          <w:tcPr>
            <w:tcW w:w="542" w:type="pct"/>
          </w:tcPr>
          <w:p w14:paraId="40D1FE3B" w14:textId="6B984A3B" w:rsidR="00BA55B8" w:rsidRPr="00BA55B8" w:rsidRDefault="00BA55B8" w:rsidP="00BA55B8">
            <w:pPr>
              <w:jc w:val="center"/>
              <w:rPr>
                <w:sz w:val="18"/>
                <w:szCs w:val="18"/>
              </w:rPr>
            </w:pPr>
            <w:r w:rsidRPr="00BA55B8">
              <w:rPr>
                <w:sz w:val="18"/>
                <w:szCs w:val="18"/>
              </w:rPr>
              <w:t>607.63</w:t>
            </w:r>
          </w:p>
        </w:tc>
        <w:tc>
          <w:tcPr>
            <w:tcW w:w="544" w:type="pct"/>
          </w:tcPr>
          <w:p w14:paraId="53130582" w14:textId="4B80BE96" w:rsidR="00BA55B8" w:rsidRPr="00BA55B8" w:rsidRDefault="00BA55B8" w:rsidP="00BA55B8">
            <w:pPr>
              <w:jc w:val="center"/>
              <w:rPr>
                <w:sz w:val="18"/>
                <w:szCs w:val="18"/>
              </w:rPr>
            </w:pPr>
            <w:r w:rsidRPr="00BA55B8">
              <w:rPr>
                <w:sz w:val="18"/>
                <w:szCs w:val="18"/>
              </w:rPr>
              <w:t>615.02</w:t>
            </w:r>
          </w:p>
        </w:tc>
        <w:tc>
          <w:tcPr>
            <w:tcW w:w="497" w:type="pct"/>
          </w:tcPr>
          <w:p w14:paraId="1BC73188" w14:textId="49FEF4DB" w:rsidR="00BA55B8" w:rsidRPr="00BA55B8" w:rsidRDefault="00BA55B8" w:rsidP="00BA55B8">
            <w:pPr>
              <w:jc w:val="center"/>
              <w:rPr>
                <w:sz w:val="18"/>
                <w:szCs w:val="18"/>
              </w:rPr>
            </w:pPr>
            <w:r w:rsidRPr="00BA55B8">
              <w:rPr>
                <w:sz w:val="18"/>
                <w:szCs w:val="18"/>
              </w:rPr>
              <w:t>26.99</w:t>
            </w:r>
          </w:p>
        </w:tc>
        <w:tc>
          <w:tcPr>
            <w:tcW w:w="544" w:type="pct"/>
          </w:tcPr>
          <w:p w14:paraId="43C3F810" w14:textId="208F376E" w:rsidR="00BA55B8" w:rsidRPr="00BA55B8" w:rsidRDefault="00BA55B8" w:rsidP="00BA55B8">
            <w:pPr>
              <w:jc w:val="center"/>
              <w:rPr>
                <w:sz w:val="18"/>
                <w:szCs w:val="18"/>
              </w:rPr>
            </w:pPr>
            <w:r w:rsidRPr="00BA55B8">
              <w:rPr>
                <w:sz w:val="18"/>
                <w:szCs w:val="18"/>
              </w:rPr>
              <w:t>603.8</w:t>
            </w:r>
          </w:p>
        </w:tc>
        <w:tc>
          <w:tcPr>
            <w:tcW w:w="497" w:type="pct"/>
          </w:tcPr>
          <w:p w14:paraId="5010467E" w14:textId="1F00F963" w:rsidR="00BA55B8" w:rsidRPr="00BA55B8" w:rsidRDefault="00BA55B8" w:rsidP="00BA55B8">
            <w:pPr>
              <w:jc w:val="center"/>
              <w:rPr>
                <w:sz w:val="18"/>
                <w:szCs w:val="18"/>
              </w:rPr>
            </w:pPr>
            <w:r w:rsidRPr="00BA55B8">
              <w:rPr>
                <w:sz w:val="18"/>
                <w:szCs w:val="18"/>
              </w:rPr>
              <w:t>72.16</w:t>
            </w:r>
          </w:p>
        </w:tc>
        <w:tc>
          <w:tcPr>
            <w:tcW w:w="447" w:type="pct"/>
          </w:tcPr>
          <w:p w14:paraId="1B6D30F5" w14:textId="6406C473" w:rsidR="00BA55B8" w:rsidRPr="00BA55B8" w:rsidRDefault="00BA55B8" w:rsidP="00BA55B8">
            <w:pPr>
              <w:jc w:val="center"/>
              <w:rPr>
                <w:sz w:val="18"/>
                <w:szCs w:val="18"/>
              </w:rPr>
            </w:pPr>
            <w:r w:rsidRPr="00BA55B8">
              <w:rPr>
                <w:sz w:val="18"/>
                <w:szCs w:val="18"/>
              </w:rPr>
              <w:t>1.91</w:t>
            </w:r>
          </w:p>
        </w:tc>
        <w:tc>
          <w:tcPr>
            <w:tcW w:w="497" w:type="pct"/>
          </w:tcPr>
          <w:p w14:paraId="46FBF108" w14:textId="3333818B" w:rsidR="00BA55B8" w:rsidRPr="00BA55B8" w:rsidRDefault="00BA55B8" w:rsidP="00BA55B8">
            <w:pPr>
              <w:jc w:val="center"/>
              <w:rPr>
                <w:sz w:val="18"/>
                <w:szCs w:val="18"/>
              </w:rPr>
            </w:pPr>
            <w:r w:rsidRPr="00BA55B8">
              <w:rPr>
                <w:sz w:val="18"/>
                <w:szCs w:val="18"/>
              </w:rPr>
              <w:t>43.04</w:t>
            </w:r>
          </w:p>
        </w:tc>
        <w:tc>
          <w:tcPr>
            <w:tcW w:w="450" w:type="pct"/>
          </w:tcPr>
          <w:p w14:paraId="4A5AAB6E" w14:textId="6ADDA1B1" w:rsidR="00BA55B8" w:rsidRPr="00BA55B8" w:rsidRDefault="00BA55B8" w:rsidP="00BA55B8">
            <w:pPr>
              <w:jc w:val="center"/>
              <w:rPr>
                <w:sz w:val="18"/>
                <w:szCs w:val="18"/>
              </w:rPr>
            </w:pPr>
            <w:r w:rsidRPr="00BA55B8">
              <w:rPr>
                <w:sz w:val="18"/>
                <w:szCs w:val="18"/>
              </w:rPr>
              <w:t>8.08</w:t>
            </w:r>
          </w:p>
        </w:tc>
        <w:tc>
          <w:tcPr>
            <w:tcW w:w="494" w:type="pct"/>
          </w:tcPr>
          <w:p w14:paraId="136F678A" w14:textId="7D573C92" w:rsidR="00BA55B8" w:rsidRPr="00BA55B8" w:rsidRDefault="00BA55B8" w:rsidP="00BA55B8">
            <w:pPr>
              <w:jc w:val="center"/>
              <w:rPr>
                <w:sz w:val="18"/>
                <w:szCs w:val="18"/>
              </w:rPr>
            </w:pPr>
            <w:r w:rsidRPr="00BA55B8">
              <w:rPr>
                <w:sz w:val="18"/>
                <w:szCs w:val="18"/>
              </w:rPr>
              <w:t>9.82</w:t>
            </w:r>
          </w:p>
        </w:tc>
      </w:tr>
      <w:tr w:rsidR="00BA55B8" w:rsidRPr="00BA55B8" w14:paraId="5481077B" w14:textId="77777777" w:rsidTr="00BA55B8">
        <w:trPr>
          <w:cantSplit/>
          <w:jc w:val="center"/>
        </w:trPr>
        <w:tc>
          <w:tcPr>
            <w:tcW w:w="488" w:type="pct"/>
          </w:tcPr>
          <w:p w14:paraId="48D6642F" w14:textId="3ABB00C8" w:rsidR="00BA55B8" w:rsidRPr="00BA55B8" w:rsidRDefault="00BA55B8" w:rsidP="00BA55B8">
            <w:pPr>
              <w:jc w:val="center"/>
              <w:rPr>
                <w:sz w:val="18"/>
                <w:szCs w:val="18"/>
              </w:rPr>
            </w:pPr>
            <w:r w:rsidRPr="00BA55B8">
              <w:rPr>
                <w:sz w:val="18"/>
                <w:szCs w:val="18"/>
              </w:rPr>
              <w:lastRenderedPageBreak/>
              <w:t>SJT6</w:t>
            </w:r>
          </w:p>
        </w:tc>
        <w:tc>
          <w:tcPr>
            <w:tcW w:w="542" w:type="pct"/>
          </w:tcPr>
          <w:p w14:paraId="63CE37B6" w14:textId="023CB1D6" w:rsidR="00BA55B8" w:rsidRPr="00BA55B8" w:rsidRDefault="00BA55B8" w:rsidP="00BA55B8">
            <w:pPr>
              <w:jc w:val="center"/>
              <w:rPr>
                <w:sz w:val="18"/>
                <w:szCs w:val="18"/>
              </w:rPr>
            </w:pPr>
            <w:r w:rsidRPr="00BA55B8">
              <w:rPr>
                <w:sz w:val="18"/>
                <w:szCs w:val="18"/>
              </w:rPr>
              <w:t>595.21</w:t>
            </w:r>
          </w:p>
        </w:tc>
        <w:tc>
          <w:tcPr>
            <w:tcW w:w="544" w:type="pct"/>
          </w:tcPr>
          <w:p w14:paraId="793C3CBF" w14:textId="3F3E1C45" w:rsidR="00BA55B8" w:rsidRPr="00BA55B8" w:rsidRDefault="00BA55B8" w:rsidP="00BA55B8">
            <w:pPr>
              <w:jc w:val="center"/>
              <w:rPr>
                <w:sz w:val="18"/>
                <w:szCs w:val="18"/>
              </w:rPr>
            </w:pPr>
            <w:r w:rsidRPr="00BA55B8">
              <w:rPr>
                <w:sz w:val="18"/>
                <w:szCs w:val="18"/>
              </w:rPr>
              <w:t>602.84</w:t>
            </w:r>
          </w:p>
        </w:tc>
        <w:tc>
          <w:tcPr>
            <w:tcW w:w="497" w:type="pct"/>
          </w:tcPr>
          <w:p w14:paraId="16F3605A" w14:textId="4723E4DF" w:rsidR="00BA55B8" w:rsidRPr="00BA55B8" w:rsidRDefault="00BA55B8" w:rsidP="00BA55B8">
            <w:pPr>
              <w:jc w:val="center"/>
              <w:rPr>
                <w:sz w:val="18"/>
                <w:szCs w:val="18"/>
              </w:rPr>
            </w:pPr>
            <w:r w:rsidRPr="00BA55B8">
              <w:rPr>
                <w:sz w:val="18"/>
                <w:szCs w:val="18"/>
              </w:rPr>
              <w:t>29.09</w:t>
            </w:r>
          </w:p>
        </w:tc>
        <w:tc>
          <w:tcPr>
            <w:tcW w:w="544" w:type="pct"/>
          </w:tcPr>
          <w:p w14:paraId="11C42501" w14:textId="4F8AB562" w:rsidR="00BA55B8" w:rsidRPr="00BA55B8" w:rsidRDefault="00BA55B8" w:rsidP="00BA55B8">
            <w:pPr>
              <w:jc w:val="center"/>
              <w:rPr>
                <w:sz w:val="18"/>
                <w:szCs w:val="18"/>
              </w:rPr>
            </w:pPr>
            <w:r w:rsidRPr="00BA55B8">
              <w:rPr>
                <w:sz w:val="18"/>
                <w:szCs w:val="18"/>
              </w:rPr>
              <w:t>591.96</w:t>
            </w:r>
          </w:p>
        </w:tc>
        <w:tc>
          <w:tcPr>
            <w:tcW w:w="497" w:type="pct"/>
          </w:tcPr>
          <w:p w14:paraId="2CCC55B5" w14:textId="7364C70B" w:rsidR="00BA55B8" w:rsidRPr="00BA55B8" w:rsidRDefault="00BA55B8" w:rsidP="00BA55B8">
            <w:pPr>
              <w:jc w:val="center"/>
              <w:rPr>
                <w:sz w:val="18"/>
                <w:szCs w:val="18"/>
              </w:rPr>
            </w:pPr>
            <w:r w:rsidRPr="00BA55B8">
              <w:rPr>
                <w:sz w:val="18"/>
                <w:szCs w:val="18"/>
              </w:rPr>
              <w:t>73.16</w:t>
            </w:r>
          </w:p>
        </w:tc>
        <w:tc>
          <w:tcPr>
            <w:tcW w:w="447" w:type="pct"/>
          </w:tcPr>
          <w:p w14:paraId="3600B907" w14:textId="16160347" w:rsidR="00BA55B8" w:rsidRPr="00BA55B8" w:rsidRDefault="00BA55B8" w:rsidP="00BA55B8">
            <w:pPr>
              <w:jc w:val="center"/>
              <w:rPr>
                <w:sz w:val="18"/>
                <w:szCs w:val="18"/>
              </w:rPr>
            </w:pPr>
            <w:r w:rsidRPr="00BA55B8">
              <w:rPr>
                <w:sz w:val="18"/>
                <w:szCs w:val="18"/>
              </w:rPr>
              <w:t>1.82</w:t>
            </w:r>
          </w:p>
        </w:tc>
        <w:tc>
          <w:tcPr>
            <w:tcW w:w="497" w:type="pct"/>
          </w:tcPr>
          <w:p w14:paraId="54C704D4" w14:textId="3EF8135C" w:rsidR="00BA55B8" w:rsidRPr="00BA55B8" w:rsidRDefault="00BA55B8" w:rsidP="00BA55B8">
            <w:pPr>
              <w:jc w:val="center"/>
              <w:rPr>
                <w:sz w:val="18"/>
                <w:szCs w:val="18"/>
              </w:rPr>
            </w:pPr>
            <w:r w:rsidRPr="00BA55B8">
              <w:rPr>
                <w:sz w:val="18"/>
                <w:szCs w:val="18"/>
              </w:rPr>
              <w:t>32.48</w:t>
            </w:r>
          </w:p>
        </w:tc>
        <w:tc>
          <w:tcPr>
            <w:tcW w:w="450" w:type="pct"/>
          </w:tcPr>
          <w:p w14:paraId="72111733" w14:textId="2917DCCB" w:rsidR="00BA55B8" w:rsidRPr="00BA55B8" w:rsidRDefault="00BA55B8" w:rsidP="00BA55B8">
            <w:pPr>
              <w:jc w:val="center"/>
              <w:rPr>
                <w:sz w:val="18"/>
                <w:szCs w:val="18"/>
              </w:rPr>
            </w:pPr>
            <w:r w:rsidRPr="00BA55B8">
              <w:rPr>
                <w:sz w:val="18"/>
                <w:szCs w:val="18"/>
              </w:rPr>
              <w:t>7.27</w:t>
            </w:r>
          </w:p>
        </w:tc>
        <w:tc>
          <w:tcPr>
            <w:tcW w:w="494" w:type="pct"/>
          </w:tcPr>
          <w:p w14:paraId="14B3E5BC" w14:textId="68B1B6A6" w:rsidR="00BA55B8" w:rsidRPr="00BA55B8" w:rsidRDefault="00BA55B8" w:rsidP="00BA55B8">
            <w:pPr>
              <w:jc w:val="center"/>
              <w:rPr>
                <w:sz w:val="18"/>
                <w:szCs w:val="18"/>
              </w:rPr>
            </w:pPr>
            <w:r w:rsidRPr="00BA55B8">
              <w:rPr>
                <w:sz w:val="18"/>
                <w:szCs w:val="18"/>
              </w:rPr>
              <w:t>10.44</w:t>
            </w:r>
          </w:p>
        </w:tc>
      </w:tr>
      <w:tr w:rsidR="00BA55B8" w:rsidRPr="00BA55B8" w14:paraId="2F1AC159" w14:textId="77777777" w:rsidTr="00BA55B8">
        <w:trPr>
          <w:cantSplit/>
          <w:jc w:val="center"/>
        </w:trPr>
        <w:tc>
          <w:tcPr>
            <w:tcW w:w="488" w:type="pct"/>
          </w:tcPr>
          <w:p w14:paraId="7508DDA3" w14:textId="450BF54D" w:rsidR="00BA55B8" w:rsidRPr="00BA55B8" w:rsidRDefault="00BA55B8" w:rsidP="00BA55B8">
            <w:pPr>
              <w:jc w:val="center"/>
              <w:rPr>
                <w:sz w:val="18"/>
                <w:szCs w:val="18"/>
              </w:rPr>
            </w:pPr>
            <w:r w:rsidRPr="00BA55B8">
              <w:rPr>
                <w:sz w:val="18"/>
                <w:szCs w:val="18"/>
              </w:rPr>
              <w:t>SJT7</w:t>
            </w:r>
          </w:p>
        </w:tc>
        <w:tc>
          <w:tcPr>
            <w:tcW w:w="542" w:type="pct"/>
          </w:tcPr>
          <w:p w14:paraId="702B9BE4" w14:textId="647A6E34" w:rsidR="00BA55B8" w:rsidRPr="00BA55B8" w:rsidRDefault="00BA55B8" w:rsidP="00BA55B8">
            <w:pPr>
              <w:jc w:val="center"/>
              <w:rPr>
                <w:sz w:val="18"/>
                <w:szCs w:val="18"/>
              </w:rPr>
            </w:pPr>
            <w:r w:rsidRPr="00BA55B8">
              <w:rPr>
                <w:sz w:val="18"/>
                <w:szCs w:val="18"/>
              </w:rPr>
              <w:t>579.59</w:t>
            </w:r>
          </w:p>
        </w:tc>
        <w:tc>
          <w:tcPr>
            <w:tcW w:w="544" w:type="pct"/>
          </w:tcPr>
          <w:p w14:paraId="54086666" w14:textId="5BA745FC" w:rsidR="00BA55B8" w:rsidRPr="00BA55B8" w:rsidRDefault="00BA55B8" w:rsidP="00BA55B8">
            <w:pPr>
              <w:jc w:val="center"/>
              <w:rPr>
                <w:sz w:val="18"/>
                <w:szCs w:val="18"/>
              </w:rPr>
            </w:pPr>
            <w:r w:rsidRPr="00BA55B8">
              <w:rPr>
                <w:sz w:val="18"/>
                <w:szCs w:val="18"/>
              </w:rPr>
              <w:t>586.9</w:t>
            </w:r>
          </w:p>
        </w:tc>
        <w:tc>
          <w:tcPr>
            <w:tcW w:w="497" w:type="pct"/>
          </w:tcPr>
          <w:p w14:paraId="614D3889" w14:textId="6EF61EED" w:rsidR="00BA55B8" w:rsidRPr="00BA55B8" w:rsidRDefault="00BA55B8" w:rsidP="00BA55B8">
            <w:pPr>
              <w:jc w:val="center"/>
              <w:rPr>
                <w:sz w:val="18"/>
                <w:szCs w:val="18"/>
              </w:rPr>
            </w:pPr>
            <w:r w:rsidRPr="00BA55B8">
              <w:rPr>
                <w:sz w:val="18"/>
                <w:szCs w:val="18"/>
              </w:rPr>
              <w:t>29.44</w:t>
            </w:r>
          </w:p>
        </w:tc>
        <w:tc>
          <w:tcPr>
            <w:tcW w:w="544" w:type="pct"/>
          </w:tcPr>
          <w:p w14:paraId="6A7EC5AB" w14:textId="650FD994" w:rsidR="00BA55B8" w:rsidRPr="00BA55B8" w:rsidRDefault="00BA55B8" w:rsidP="00BA55B8">
            <w:pPr>
              <w:jc w:val="center"/>
              <w:rPr>
                <w:sz w:val="18"/>
                <w:szCs w:val="18"/>
              </w:rPr>
            </w:pPr>
            <w:r w:rsidRPr="00BA55B8">
              <w:rPr>
                <w:sz w:val="18"/>
                <w:szCs w:val="18"/>
              </w:rPr>
              <w:t>576.38</w:t>
            </w:r>
          </w:p>
        </w:tc>
        <w:tc>
          <w:tcPr>
            <w:tcW w:w="497" w:type="pct"/>
          </w:tcPr>
          <w:p w14:paraId="1C723286" w14:textId="21C6C75B" w:rsidR="00BA55B8" w:rsidRPr="00BA55B8" w:rsidRDefault="00BA55B8" w:rsidP="00BA55B8">
            <w:pPr>
              <w:jc w:val="center"/>
              <w:rPr>
                <w:sz w:val="18"/>
                <w:szCs w:val="18"/>
              </w:rPr>
            </w:pPr>
            <w:r w:rsidRPr="00BA55B8">
              <w:rPr>
                <w:sz w:val="18"/>
                <w:szCs w:val="18"/>
              </w:rPr>
              <w:t>73.11</w:t>
            </w:r>
          </w:p>
        </w:tc>
        <w:tc>
          <w:tcPr>
            <w:tcW w:w="447" w:type="pct"/>
          </w:tcPr>
          <w:p w14:paraId="64090CC1" w14:textId="1EE36EDF" w:rsidR="00BA55B8" w:rsidRPr="00BA55B8" w:rsidRDefault="00BA55B8" w:rsidP="00BA55B8">
            <w:pPr>
              <w:jc w:val="center"/>
              <w:rPr>
                <w:sz w:val="18"/>
                <w:szCs w:val="18"/>
              </w:rPr>
            </w:pPr>
            <w:r w:rsidRPr="00BA55B8">
              <w:rPr>
                <w:sz w:val="18"/>
                <w:szCs w:val="18"/>
              </w:rPr>
              <w:t>1.7</w:t>
            </w:r>
          </w:p>
        </w:tc>
        <w:tc>
          <w:tcPr>
            <w:tcW w:w="497" w:type="pct"/>
          </w:tcPr>
          <w:p w14:paraId="4A3B2C4B" w14:textId="0EC84953" w:rsidR="00BA55B8" w:rsidRPr="00BA55B8" w:rsidRDefault="00BA55B8" w:rsidP="00BA55B8">
            <w:pPr>
              <w:jc w:val="center"/>
              <w:rPr>
                <w:sz w:val="18"/>
                <w:szCs w:val="18"/>
              </w:rPr>
            </w:pPr>
            <w:r w:rsidRPr="00BA55B8">
              <w:rPr>
                <w:sz w:val="18"/>
                <w:szCs w:val="18"/>
              </w:rPr>
              <w:t>32.84</w:t>
            </w:r>
          </w:p>
        </w:tc>
        <w:tc>
          <w:tcPr>
            <w:tcW w:w="450" w:type="pct"/>
          </w:tcPr>
          <w:p w14:paraId="5B1F0D77" w14:textId="21BE1636" w:rsidR="00BA55B8" w:rsidRPr="00BA55B8" w:rsidRDefault="00BA55B8" w:rsidP="00BA55B8">
            <w:pPr>
              <w:jc w:val="center"/>
              <w:rPr>
                <w:sz w:val="18"/>
                <w:szCs w:val="18"/>
              </w:rPr>
            </w:pPr>
            <w:r w:rsidRPr="00BA55B8">
              <w:rPr>
                <w:sz w:val="18"/>
                <w:szCs w:val="18"/>
              </w:rPr>
              <w:t>6.81</w:t>
            </w:r>
          </w:p>
        </w:tc>
        <w:tc>
          <w:tcPr>
            <w:tcW w:w="494" w:type="pct"/>
          </w:tcPr>
          <w:p w14:paraId="51546E5D" w14:textId="46F5671D" w:rsidR="00BA55B8" w:rsidRPr="00BA55B8" w:rsidRDefault="00BA55B8" w:rsidP="00BA55B8">
            <w:pPr>
              <w:jc w:val="center"/>
              <w:rPr>
                <w:sz w:val="18"/>
                <w:szCs w:val="18"/>
              </w:rPr>
            </w:pPr>
            <w:r w:rsidRPr="00BA55B8">
              <w:rPr>
                <w:sz w:val="18"/>
                <w:szCs w:val="18"/>
              </w:rPr>
              <w:t>10.52</w:t>
            </w:r>
          </w:p>
        </w:tc>
      </w:tr>
      <w:tr w:rsidR="00BA55B8" w:rsidRPr="00BA55B8" w14:paraId="73BF73C5" w14:textId="77777777" w:rsidTr="00BA55B8">
        <w:trPr>
          <w:cantSplit/>
          <w:jc w:val="center"/>
        </w:trPr>
        <w:tc>
          <w:tcPr>
            <w:tcW w:w="488" w:type="pct"/>
          </w:tcPr>
          <w:p w14:paraId="30784BD3" w14:textId="3B25F60C" w:rsidR="00BA55B8" w:rsidRPr="00BA55B8" w:rsidRDefault="00BA55B8" w:rsidP="00BA55B8">
            <w:pPr>
              <w:jc w:val="center"/>
              <w:rPr>
                <w:sz w:val="18"/>
                <w:szCs w:val="18"/>
              </w:rPr>
            </w:pPr>
            <w:r w:rsidRPr="00BA55B8">
              <w:rPr>
                <w:sz w:val="18"/>
                <w:szCs w:val="18"/>
              </w:rPr>
              <w:t>SJT8</w:t>
            </w:r>
          </w:p>
        </w:tc>
        <w:tc>
          <w:tcPr>
            <w:tcW w:w="542" w:type="pct"/>
          </w:tcPr>
          <w:p w14:paraId="1201A4FD" w14:textId="1C127A3D" w:rsidR="00BA55B8" w:rsidRPr="00BA55B8" w:rsidRDefault="00BA55B8" w:rsidP="00BA55B8">
            <w:pPr>
              <w:jc w:val="center"/>
              <w:rPr>
                <w:sz w:val="18"/>
                <w:szCs w:val="18"/>
              </w:rPr>
            </w:pPr>
            <w:r w:rsidRPr="00BA55B8">
              <w:rPr>
                <w:sz w:val="18"/>
                <w:szCs w:val="18"/>
              </w:rPr>
              <w:t>608.67</w:t>
            </w:r>
          </w:p>
        </w:tc>
        <w:tc>
          <w:tcPr>
            <w:tcW w:w="544" w:type="pct"/>
          </w:tcPr>
          <w:p w14:paraId="64232E63" w14:textId="66584F74" w:rsidR="00BA55B8" w:rsidRPr="00BA55B8" w:rsidRDefault="00BA55B8" w:rsidP="00BA55B8">
            <w:pPr>
              <w:jc w:val="center"/>
              <w:rPr>
                <w:sz w:val="18"/>
                <w:szCs w:val="18"/>
              </w:rPr>
            </w:pPr>
            <w:r w:rsidRPr="00BA55B8">
              <w:rPr>
                <w:sz w:val="18"/>
                <w:szCs w:val="18"/>
              </w:rPr>
              <w:t>618.38</w:t>
            </w:r>
          </w:p>
        </w:tc>
        <w:tc>
          <w:tcPr>
            <w:tcW w:w="497" w:type="pct"/>
          </w:tcPr>
          <w:p w14:paraId="34B779D0" w14:textId="70AFE3D1" w:rsidR="00BA55B8" w:rsidRPr="00BA55B8" w:rsidRDefault="00BA55B8" w:rsidP="00BA55B8">
            <w:pPr>
              <w:jc w:val="center"/>
              <w:rPr>
                <w:sz w:val="18"/>
                <w:szCs w:val="18"/>
              </w:rPr>
            </w:pPr>
            <w:r w:rsidRPr="00BA55B8">
              <w:rPr>
                <w:sz w:val="18"/>
                <w:szCs w:val="18"/>
              </w:rPr>
              <w:t>16.29</w:t>
            </w:r>
          </w:p>
        </w:tc>
        <w:tc>
          <w:tcPr>
            <w:tcW w:w="544" w:type="pct"/>
          </w:tcPr>
          <w:p w14:paraId="7DC8DEF9" w14:textId="40C58033" w:rsidR="00BA55B8" w:rsidRPr="00BA55B8" w:rsidRDefault="00BA55B8" w:rsidP="00BA55B8">
            <w:pPr>
              <w:jc w:val="center"/>
              <w:rPr>
                <w:sz w:val="18"/>
                <w:szCs w:val="18"/>
              </w:rPr>
            </w:pPr>
            <w:r w:rsidRPr="00BA55B8">
              <w:rPr>
                <w:sz w:val="18"/>
                <w:szCs w:val="18"/>
              </w:rPr>
              <w:t>604.56</w:t>
            </w:r>
          </w:p>
        </w:tc>
        <w:tc>
          <w:tcPr>
            <w:tcW w:w="497" w:type="pct"/>
          </w:tcPr>
          <w:p w14:paraId="1E1F026D" w14:textId="27480885" w:rsidR="00BA55B8" w:rsidRPr="00BA55B8" w:rsidRDefault="00BA55B8" w:rsidP="00BA55B8">
            <w:pPr>
              <w:jc w:val="center"/>
              <w:rPr>
                <w:sz w:val="18"/>
                <w:szCs w:val="18"/>
              </w:rPr>
            </w:pPr>
            <w:r w:rsidRPr="00BA55B8">
              <w:rPr>
                <w:sz w:val="18"/>
                <w:szCs w:val="18"/>
              </w:rPr>
              <w:t>73.16</w:t>
            </w:r>
          </w:p>
        </w:tc>
        <w:tc>
          <w:tcPr>
            <w:tcW w:w="447" w:type="pct"/>
          </w:tcPr>
          <w:p w14:paraId="26ACCEC4" w14:textId="4EC05B9F" w:rsidR="00BA55B8" w:rsidRPr="00BA55B8" w:rsidRDefault="00BA55B8" w:rsidP="00BA55B8">
            <w:pPr>
              <w:jc w:val="center"/>
              <w:rPr>
                <w:sz w:val="18"/>
                <w:szCs w:val="18"/>
              </w:rPr>
            </w:pPr>
            <w:r w:rsidRPr="00BA55B8">
              <w:rPr>
                <w:sz w:val="18"/>
                <w:szCs w:val="18"/>
              </w:rPr>
              <w:t>2.86</w:t>
            </w:r>
          </w:p>
        </w:tc>
        <w:tc>
          <w:tcPr>
            <w:tcW w:w="497" w:type="pct"/>
          </w:tcPr>
          <w:p w14:paraId="4E84ED66" w14:textId="24FC8166" w:rsidR="00BA55B8" w:rsidRPr="00BA55B8" w:rsidRDefault="00BA55B8" w:rsidP="00BA55B8">
            <w:pPr>
              <w:jc w:val="center"/>
              <w:rPr>
                <w:sz w:val="18"/>
                <w:szCs w:val="18"/>
              </w:rPr>
            </w:pPr>
            <w:r w:rsidRPr="00BA55B8">
              <w:rPr>
                <w:sz w:val="18"/>
                <w:szCs w:val="18"/>
              </w:rPr>
              <w:t>46.84</w:t>
            </w:r>
          </w:p>
        </w:tc>
        <w:tc>
          <w:tcPr>
            <w:tcW w:w="450" w:type="pct"/>
          </w:tcPr>
          <w:p w14:paraId="5C9444BC" w14:textId="50BC01DF" w:rsidR="00BA55B8" w:rsidRPr="00BA55B8" w:rsidRDefault="00BA55B8" w:rsidP="00BA55B8">
            <w:pPr>
              <w:jc w:val="center"/>
              <w:rPr>
                <w:sz w:val="18"/>
                <w:szCs w:val="18"/>
              </w:rPr>
            </w:pPr>
            <w:r w:rsidRPr="00BA55B8">
              <w:rPr>
                <w:sz w:val="18"/>
                <w:szCs w:val="18"/>
              </w:rPr>
              <w:t>14.47</w:t>
            </w:r>
          </w:p>
        </w:tc>
        <w:tc>
          <w:tcPr>
            <w:tcW w:w="494" w:type="pct"/>
          </w:tcPr>
          <w:p w14:paraId="3F1DC29A" w14:textId="4776C4FD" w:rsidR="00BA55B8" w:rsidRPr="00BA55B8" w:rsidRDefault="00BA55B8" w:rsidP="00BA55B8">
            <w:pPr>
              <w:jc w:val="center"/>
              <w:rPr>
                <w:sz w:val="18"/>
                <w:szCs w:val="18"/>
              </w:rPr>
            </w:pPr>
            <w:r w:rsidRPr="00BA55B8">
              <w:rPr>
                <w:sz w:val="18"/>
                <w:szCs w:val="18"/>
              </w:rPr>
              <w:t>10.27</w:t>
            </w:r>
          </w:p>
        </w:tc>
      </w:tr>
      <w:tr w:rsidR="00BA55B8" w:rsidRPr="00BA55B8" w14:paraId="6D7E4543" w14:textId="77777777" w:rsidTr="00BA55B8">
        <w:trPr>
          <w:cantSplit/>
          <w:jc w:val="center"/>
        </w:trPr>
        <w:tc>
          <w:tcPr>
            <w:tcW w:w="488" w:type="pct"/>
          </w:tcPr>
          <w:p w14:paraId="12C94701" w14:textId="6CF002D0" w:rsidR="00BA55B8" w:rsidRPr="00BA55B8" w:rsidRDefault="00BA55B8" w:rsidP="00BA55B8">
            <w:pPr>
              <w:jc w:val="center"/>
              <w:rPr>
                <w:sz w:val="18"/>
                <w:szCs w:val="18"/>
              </w:rPr>
            </w:pPr>
            <w:r w:rsidRPr="00BA55B8">
              <w:rPr>
                <w:sz w:val="18"/>
                <w:szCs w:val="18"/>
              </w:rPr>
              <w:t>JHT1</w:t>
            </w:r>
          </w:p>
        </w:tc>
        <w:tc>
          <w:tcPr>
            <w:tcW w:w="542" w:type="pct"/>
          </w:tcPr>
          <w:p w14:paraId="4EB59D58" w14:textId="3E58A660" w:rsidR="00BA55B8" w:rsidRPr="00BA55B8" w:rsidRDefault="00BA55B8" w:rsidP="00BA55B8">
            <w:pPr>
              <w:jc w:val="center"/>
              <w:rPr>
                <w:sz w:val="18"/>
                <w:szCs w:val="18"/>
              </w:rPr>
            </w:pPr>
            <w:r w:rsidRPr="00BA55B8">
              <w:rPr>
                <w:sz w:val="18"/>
                <w:szCs w:val="18"/>
              </w:rPr>
              <w:t>607.16</w:t>
            </w:r>
          </w:p>
        </w:tc>
        <w:tc>
          <w:tcPr>
            <w:tcW w:w="544" w:type="pct"/>
          </w:tcPr>
          <w:p w14:paraId="28622AB6" w14:textId="3D5A1475" w:rsidR="00BA55B8" w:rsidRPr="00BA55B8" w:rsidRDefault="00BA55B8" w:rsidP="00BA55B8">
            <w:pPr>
              <w:jc w:val="center"/>
              <w:rPr>
                <w:sz w:val="18"/>
                <w:szCs w:val="18"/>
              </w:rPr>
            </w:pPr>
            <w:r w:rsidRPr="00BA55B8">
              <w:rPr>
                <w:sz w:val="18"/>
                <w:szCs w:val="18"/>
              </w:rPr>
              <w:t>616.54</w:t>
            </w:r>
          </w:p>
        </w:tc>
        <w:tc>
          <w:tcPr>
            <w:tcW w:w="497" w:type="pct"/>
          </w:tcPr>
          <w:p w14:paraId="590D579D" w14:textId="0F55B958" w:rsidR="00BA55B8" w:rsidRPr="00BA55B8" w:rsidRDefault="00BA55B8" w:rsidP="00BA55B8">
            <w:pPr>
              <w:jc w:val="center"/>
              <w:rPr>
                <w:sz w:val="18"/>
                <w:szCs w:val="18"/>
              </w:rPr>
            </w:pPr>
            <w:r w:rsidRPr="00BA55B8">
              <w:rPr>
                <w:sz w:val="18"/>
                <w:szCs w:val="18"/>
              </w:rPr>
              <w:t>17.1</w:t>
            </w:r>
          </w:p>
        </w:tc>
        <w:tc>
          <w:tcPr>
            <w:tcW w:w="544" w:type="pct"/>
          </w:tcPr>
          <w:p w14:paraId="6FE71785" w14:textId="265CBC1D" w:rsidR="00BA55B8" w:rsidRPr="00BA55B8" w:rsidRDefault="00BA55B8" w:rsidP="00BA55B8">
            <w:pPr>
              <w:jc w:val="center"/>
              <w:rPr>
                <w:sz w:val="18"/>
                <w:szCs w:val="18"/>
              </w:rPr>
            </w:pPr>
            <w:r w:rsidRPr="00BA55B8">
              <w:rPr>
                <w:sz w:val="18"/>
                <w:szCs w:val="18"/>
              </w:rPr>
              <w:t>604.08</w:t>
            </w:r>
          </w:p>
        </w:tc>
        <w:tc>
          <w:tcPr>
            <w:tcW w:w="497" w:type="pct"/>
          </w:tcPr>
          <w:p w14:paraId="0F7E4254" w14:textId="549BFA7D" w:rsidR="00BA55B8" w:rsidRPr="00BA55B8" w:rsidRDefault="00BA55B8" w:rsidP="00BA55B8">
            <w:pPr>
              <w:jc w:val="center"/>
              <w:rPr>
                <w:sz w:val="18"/>
                <w:szCs w:val="18"/>
              </w:rPr>
            </w:pPr>
            <w:r w:rsidRPr="00BA55B8">
              <w:rPr>
                <w:sz w:val="18"/>
                <w:szCs w:val="18"/>
              </w:rPr>
              <w:t>70.62</w:t>
            </w:r>
          </w:p>
        </w:tc>
        <w:tc>
          <w:tcPr>
            <w:tcW w:w="447" w:type="pct"/>
          </w:tcPr>
          <w:p w14:paraId="79C3517A" w14:textId="44B65164" w:rsidR="00BA55B8" w:rsidRPr="00BA55B8" w:rsidRDefault="00BA55B8" w:rsidP="00BA55B8">
            <w:pPr>
              <w:jc w:val="center"/>
              <w:rPr>
                <w:sz w:val="18"/>
                <w:szCs w:val="18"/>
              </w:rPr>
            </w:pPr>
            <w:r w:rsidRPr="00BA55B8">
              <w:rPr>
                <w:sz w:val="18"/>
                <w:szCs w:val="18"/>
              </w:rPr>
              <w:t>2.39</w:t>
            </w:r>
          </w:p>
        </w:tc>
        <w:tc>
          <w:tcPr>
            <w:tcW w:w="497" w:type="pct"/>
          </w:tcPr>
          <w:p w14:paraId="5519A1AA" w14:textId="13ACC5DD" w:rsidR="00BA55B8" w:rsidRPr="00BA55B8" w:rsidRDefault="00BA55B8" w:rsidP="00BA55B8">
            <w:pPr>
              <w:jc w:val="center"/>
              <w:rPr>
                <w:sz w:val="18"/>
                <w:szCs w:val="18"/>
              </w:rPr>
            </w:pPr>
            <w:r w:rsidRPr="00BA55B8">
              <w:rPr>
                <w:sz w:val="18"/>
                <w:szCs w:val="18"/>
              </w:rPr>
              <w:t>34.76</w:t>
            </w:r>
          </w:p>
        </w:tc>
        <w:tc>
          <w:tcPr>
            <w:tcW w:w="450" w:type="pct"/>
          </w:tcPr>
          <w:p w14:paraId="535BE9C6" w14:textId="4303A37A" w:rsidR="00BA55B8" w:rsidRPr="00BA55B8" w:rsidRDefault="00BA55B8" w:rsidP="00BA55B8">
            <w:pPr>
              <w:jc w:val="center"/>
              <w:rPr>
                <w:sz w:val="18"/>
                <w:szCs w:val="18"/>
              </w:rPr>
            </w:pPr>
            <w:r w:rsidRPr="00BA55B8">
              <w:rPr>
                <w:sz w:val="18"/>
                <w:szCs w:val="18"/>
              </w:rPr>
              <w:t>12.04</w:t>
            </w:r>
          </w:p>
        </w:tc>
        <w:tc>
          <w:tcPr>
            <w:tcW w:w="494" w:type="pct"/>
          </w:tcPr>
          <w:p w14:paraId="082423CE" w14:textId="7F5E0307" w:rsidR="00BA55B8" w:rsidRPr="00BA55B8" w:rsidRDefault="00BA55B8" w:rsidP="00BA55B8">
            <w:pPr>
              <w:jc w:val="center"/>
              <w:rPr>
                <w:sz w:val="18"/>
                <w:szCs w:val="18"/>
              </w:rPr>
            </w:pPr>
            <w:r w:rsidRPr="00BA55B8">
              <w:rPr>
                <w:sz w:val="18"/>
                <w:szCs w:val="18"/>
              </w:rPr>
              <w:t>10.27</w:t>
            </w:r>
          </w:p>
        </w:tc>
      </w:tr>
      <w:tr w:rsidR="00BA55B8" w:rsidRPr="00BA55B8" w14:paraId="7EC11EAC" w14:textId="77777777" w:rsidTr="00BA55B8">
        <w:trPr>
          <w:cantSplit/>
          <w:jc w:val="center"/>
        </w:trPr>
        <w:tc>
          <w:tcPr>
            <w:tcW w:w="488" w:type="pct"/>
          </w:tcPr>
          <w:p w14:paraId="20341AB8" w14:textId="2A7DAEDC" w:rsidR="00BA55B8" w:rsidRPr="00BA55B8" w:rsidRDefault="00BA55B8" w:rsidP="00BA55B8">
            <w:pPr>
              <w:jc w:val="center"/>
              <w:rPr>
                <w:sz w:val="18"/>
                <w:szCs w:val="18"/>
              </w:rPr>
            </w:pPr>
            <w:r w:rsidRPr="00BA55B8">
              <w:rPr>
                <w:sz w:val="18"/>
                <w:szCs w:val="18"/>
              </w:rPr>
              <w:t>JHT2</w:t>
            </w:r>
          </w:p>
        </w:tc>
        <w:tc>
          <w:tcPr>
            <w:tcW w:w="542" w:type="pct"/>
          </w:tcPr>
          <w:p w14:paraId="09F1D698" w14:textId="3E9145AE" w:rsidR="00BA55B8" w:rsidRPr="00BA55B8" w:rsidRDefault="00BA55B8" w:rsidP="00BA55B8">
            <w:pPr>
              <w:jc w:val="center"/>
              <w:rPr>
                <w:sz w:val="18"/>
                <w:szCs w:val="18"/>
              </w:rPr>
            </w:pPr>
            <w:r w:rsidRPr="00BA55B8">
              <w:rPr>
                <w:sz w:val="18"/>
                <w:szCs w:val="18"/>
              </w:rPr>
              <w:t>594.66</w:t>
            </w:r>
          </w:p>
        </w:tc>
        <w:tc>
          <w:tcPr>
            <w:tcW w:w="544" w:type="pct"/>
          </w:tcPr>
          <w:p w14:paraId="1DC23F37" w14:textId="17059111" w:rsidR="00BA55B8" w:rsidRPr="00BA55B8" w:rsidRDefault="00BA55B8" w:rsidP="00BA55B8">
            <w:pPr>
              <w:jc w:val="center"/>
              <w:rPr>
                <w:sz w:val="18"/>
                <w:szCs w:val="18"/>
              </w:rPr>
            </w:pPr>
            <w:r w:rsidRPr="00BA55B8">
              <w:rPr>
                <w:sz w:val="18"/>
                <w:szCs w:val="18"/>
              </w:rPr>
              <w:t>604.93</w:t>
            </w:r>
          </w:p>
        </w:tc>
        <w:tc>
          <w:tcPr>
            <w:tcW w:w="497" w:type="pct"/>
          </w:tcPr>
          <w:p w14:paraId="3FFFEB16" w14:textId="1213AD3B" w:rsidR="00BA55B8" w:rsidRPr="00BA55B8" w:rsidRDefault="00BA55B8" w:rsidP="00BA55B8">
            <w:pPr>
              <w:jc w:val="center"/>
              <w:rPr>
                <w:sz w:val="18"/>
                <w:szCs w:val="18"/>
              </w:rPr>
            </w:pPr>
            <w:r w:rsidRPr="00BA55B8">
              <w:rPr>
                <w:sz w:val="18"/>
                <w:szCs w:val="18"/>
              </w:rPr>
              <w:t>17.91</w:t>
            </w:r>
          </w:p>
        </w:tc>
        <w:tc>
          <w:tcPr>
            <w:tcW w:w="544" w:type="pct"/>
          </w:tcPr>
          <w:p w14:paraId="57EA771E" w14:textId="70208E03" w:rsidR="00BA55B8" w:rsidRPr="00BA55B8" w:rsidRDefault="00BA55B8" w:rsidP="00BA55B8">
            <w:pPr>
              <w:jc w:val="center"/>
              <w:rPr>
                <w:sz w:val="18"/>
                <w:szCs w:val="18"/>
              </w:rPr>
            </w:pPr>
            <w:r w:rsidRPr="00BA55B8">
              <w:rPr>
                <w:sz w:val="18"/>
                <w:szCs w:val="18"/>
              </w:rPr>
              <w:t>592.43</w:t>
            </w:r>
          </w:p>
        </w:tc>
        <w:tc>
          <w:tcPr>
            <w:tcW w:w="497" w:type="pct"/>
          </w:tcPr>
          <w:p w14:paraId="58E8A8B7" w14:textId="700E0F9D" w:rsidR="00BA55B8" w:rsidRPr="00BA55B8" w:rsidRDefault="00BA55B8" w:rsidP="00BA55B8">
            <w:pPr>
              <w:jc w:val="center"/>
              <w:rPr>
                <w:sz w:val="18"/>
                <w:szCs w:val="18"/>
              </w:rPr>
            </w:pPr>
            <w:r w:rsidRPr="00BA55B8">
              <w:rPr>
                <w:sz w:val="18"/>
                <w:szCs w:val="18"/>
              </w:rPr>
              <w:t>70.59</w:t>
            </w:r>
          </w:p>
        </w:tc>
        <w:tc>
          <w:tcPr>
            <w:tcW w:w="447" w:type="pct"/>
          </w:tcPr>
          <w:p w14:paraId="709D671E" w14:textId="6C181ACE" w:rsidR="00BA55B8" w:rsidRPr="00BA55B8" w:rsidRDefault="00BA55B8" w:rsidP="00BA55B8">
            <w:pPr>
              <w:jc w:val="center"/>
              <w:rPr>
                <w:sz w:val="18"/>
                <w:szCs w:val="18"/>
              </w:rPr>
            </w:pPr>
            <w:r w:rsidRPr="00BA55B8">
              <w:rPr>
                <w:sz w:val="18"/>
                <w:szCs w:val="18"/>
              </w:rPr>
              <w:t>3.22</w:t>
            </w:r>
          </w:p>
        </w:tc>
        <w:tc>
          <w:tcPr>
            <w:tcW w:w="497" w:type="pct"/>
          </w:tcPr>
          <w:p w14:paraId="6189E6A7" w14:textId="0ABB7B0A" w:rsidR="00BA55B8" w:rsidRPr="00BA55B8" w:rsidRDefault="00BA55B8" w:rsidP="00BA55B8">
            <w:pPr>
              <w:jc w:val="center"/>
              <w:rPr>
                <w:sz w:val="18"/>
                <w:szCs w:val="18"/>
              </w:rPr>
            </w:pPr>
            <w:r w:rsidRPr="00BA55B8">
              <w:rPr>
                <w:sz w:val="18"/>
                <w:szCs w:val="18"/>
              </w:rPr>
              <w:t>37.34</w:t>
            </w:r>
          </w:p>
        </w:tc>
        <w:tc>
          <w:tcPr>
            <w:tcW w:w="450" w:type="pct"/>
          </w:tcPr>
          <w:p w14:paraId="02627F25" w14:textId="275817A3" w:rsidR="00BA55B8" w:rsidRPr="00BA55B8" w:rsidRDefault="00BA55B8" w:rsidP="00BA55B8">
            <w:pPr>
              <w:jc w:val="center"/>
              <w:rPr>
                <w:sz w:val="18"/>
                <w:szCs w:val="18"/>
              </w:rPr>
            </w:pPr>
            <w:r w:rsidRPr="00BA55B8">
              <w:rPr>
                <w:sz w:val="18"/>
                <w:szCs w:val="18"/>
              </w:rPr>
              <w:t>11.58</w:t>
            </w:r>
          </w:p>
        </w:tc>
        <w:tc>
          <w:tcPr>
            <w:tcW w:w="494" w:type="pct"/>
          </w:tcPr>
          <w:p w14:paraId="17B46631" w14:textId="15518FE2" w:rsidR="00BA55B8" w:rsidRPr="00BA55B8" w:rsidRDefault="00BA55B8" w:rsidP="00BA55B8">
            <w:pPr>
              <w:jc w:val="center"/>
              <w:rPr>
                <w:sz w:val="18"/>
                <w:szCs w:val="18"/>
              </w:rPr>
            </w:pPr>
            <w:r w:rsidRPr="00BA55B8">
              <w:rPr>
                <w:sz w:val="18"/>
                <w:szCs w:val="18"/>
              </w:rPr>
              <w:t>10.64</w:t>
            </w:r>
          </w:p>
        </w:tc>
      </w:tr>
      <w:tr w:rsidR="00BA55B8" w:rsidRPr="00BA55B8" w14:paraId="3DA72092" w14:textId="77777777" w:rsidTr="00BA55B8">
        <w:trPr>
          <w:cantSplit/>
          <w:jc w:val="center"/>
        </w:trPr>
        <w:tc>
          <w:tcPr>
            <w:tcW w:w="488" w:type="pct"/>
          </w:tcPr>
          <w:p w14:paraId="51C29828" w14:textId="0A7D6470" w:rsidR="00BA55B8" w:rsidRPr="00BA55B8" w:rsidRDefault="00BA55B8" w:rsidP="00BA55B8">
            <w:pPr>
              <w:jc w:val="center"/>
              <w:rPr>
                <w:sz w:val="18"/>
                <w:szCs w:val="18"/>
              </w:rPr>
            </w:pPr>
            <w:r w:rsidRPr="00BA55B8">
              <w:rPr>
                <w:sz w:val="18"/>
                <w:szCs w:val="18"/>
              </w:rPr>
              <w:t>JHT3</w:t>
            </w:r>
          </w:p>
        </w:tc>
        <w:tc>
          <w:tcPr>
            <w:tcW w:w="542" w:type="pct"/>
          </w:tcPr>
          <w:p w14:paraId="3154111F" w14:textId="438689C1" w:rsidR="00BA55B8" w:rsidRPr="00BA55B8" w:rsidRDefault="00BA55B8" w:rsidP="00BA55B8">
            <w:pPr>
              <w:jc w:val="center"/>
              <w:rPr>
                <w:sz w:val="18"/>
                <w:szCs w:val="18"/>
              </w:rPr>
            </w:pPr>
            <w:r w:rsidRPr="00BA55B8">
              <w:rPr>
                <w:sz w:val="18"/>
                <w:szCs w:val="18"/>
              </w:rPr>
              <w:t>579.08</w:t>
            </w:r>
          </w:p>
        </w:tc>
        <w:tc>
          <w:tcPr>
            <w:tcW w:w="544" w:type="pct"/>
          </w:tcPr>
          <w:p w14:paraId="01219CE5" w14:textId="3A0F5393" w:rsidR="00BA55B8" w:rsidRPr="00BA55B8" w:rsidRDefault="00BA55B8" w:rsidP="00BA55B8">
            <w:pPr>
              <w:jc w:val="center"/>
              <w:rPr>
                <w:sz w:val="18"/>
                <w:szCs w:val="18"/>
              </w:rPr>
            </w:pPr>
            <w:r w:rsidRPr="00BA55B8">
              <w:rPr>
                <w:sz w:val="18"/>
                <w:szCs w:val="18"/>
              </w:rPr>
              <w:t>589.16</w:t>
            </w:r>
          </w:p>
        </w:tc>
        <w:tc>
          <w:tcPr>
            <w:tcW w:w="497" w:type="pct"/>
          </w:tcPr>
          <w:p w14:paraId="018CAD60" w14:textId="75889A70" w:rsidR="00BA55B8" w:rsidRPr="00BA55B8" w:rsidRDefault="00BA55B8" w:rsidP="00BA55B8">
            <w:pPr>
              <w:jc w:val="center"/>
              <w:rPr>
                <w:sz w:val="18"/>
                <w:szCs w:val="18"/>
              </w:rPr>
            </w:pPr>
            <w:r w:rsidRPr="00BA55B8">
              <w:rPr>
                <w:sz w:val="18"/>
                <w:szCs w:val="18"/>
              </w:rPr>
              <w:t>18.03</w:t>
            </w:r>
          </w:p>
        </w:tc>
        <w:tc>
          <w:tcPr>
            <w:tcW w:w="544" w:type="pct"/>
          </w:tcPr>
          <w:p w14:paraId="0CE3E77D" w14:textId="6595B1C0" w:rsidR="00BA55B8" w:rsidRPr="00BA55B8" w:rsidRDefault="00BA55B8" w:rsidP="00BA55B8">
            <w:pPr>
              <w:jc w:val="center"/>
              <w:rPr>
                <w:sz w:val="18"/>
                <w:szCs w:val="18"/>
              </w:rPr>
            </w:pPr>
            <w:r w:rsidRPr="00BA55B8">
              <w:rPr>
                <w:sz w:val="18"/>
                <w:szCs w:val="18"/>
              </w:rPr>
              <w:t>576.82</w:t>
            </w:r>
          </w:p>
        </w:tc>
        <w:tc>
          <w:tcPr>
            <w:tcW w:w="497" w:type="pct"/>
          </w:tcPr>
          <w:p w14:paraId="1E345A73" w14:textId="7E4D34CA" w:rsidR="00BA55B8" w:rsidRPr="00BA55B8" w:rsidRDefault="00BA55B8" w:rsidP="00BA55B8">
            <w:pPr>
              <w:jc w:val="center"/>
              <w:rPr>
                <w:sz w:val="18"/>
                <w:szCs w:val="18"/>
              </w:rPr>
            </w:pPr>
            <w:r w:rsidRPr="00BA55B8">
              <w:rPr>
                <w:sz w:val="18"/>
                <w:szCs w:val="18"/>
              </w:rPr>
              <w:t>70.35</w:t>
            </w:r>
          </w:p>
        </w:tc>
        <w:tc>
          <w:tcPr>
            <w:tcW w:w="447" w:type="pct"/>
          </w:tcPr>
          <w:p w14:paraId="597EA32C" w14:textId="59DF2AE6" w:rsidR="00BA55B8" w:rsidRPr="00BA55B8" w:rsidRDefault="00BA55B8" w:rsidP="00BA55B8">
            <w:pPr>
              <w:jc w:val="center"/>
              <w:rPr>
                <w:sz w:val="18"/>
                <w:szCs w:val="18"/>
              </w:rPr>
            </w:pPr>
            <w:r w:rsidRPr="00BA55B8">
              <w:rPr>
                <w:sz w:val="18"/>
                <w:szCs w:val="18"/>
              </w:rPr>
              <w:t>3.18</w:t>
            </w:r>
          </w:p>
        </w:tc>
        <w:tc>
          <w:tcPr>
            <w:tcW w:w="497" w:type="pct"/>
          </w:tcPr>
          <w:p w14:paraId="6A46B4F6" w14:textId="2BA8C30D" w:rsidR="00BA55B8" w:rsidRPr="00BA55B8" w:rsidRDefault="00BA55B8" w:rsidP="00BA55B8">
            <w:pPr>
              <w:jc w:val="center"/>
              <w:rPr>
                <w:sz w:val="18"/>
                <w:szCs w:val="18"/>
              </w:rPr>
            </w:pPr>
            <w:r w:rsidRPr="00BA55B8">
              <w:rPr>
                <w:sz w:val="18"/>
                <w:szCs w:val="18"/>
              </w:rPr>
              <w:t>39.26</w:t>
            </w:r>
          </w:p>
        </w:tc>
        <w:tc>
          <w:tcPr>
            <w:tcW w:w="450" w:type="pct"/>
          </w:tcPr>
          <w:p w14:paraId="35992360" w14:textId="7D11EAB1" w:rsidR="00BA55B8" w:rsidRPr="00BA55B8" w:rsidRDefault="00BA55B8" w:rsidP="00BA55B8">
            <w:pPr>
              <w:jc w:val="center"/>
              <w:rPr>
                <w:sz w:val="18"/>
                <w:szCs w:val="18"/>
              </w:rPr>
            </w:pPr>
            <w:r w:rsidRPr="00BA55B8">
              <w:rPr>
                <w:sz w:val="18"/>
                <w:szCs w:val="18"/>
              </w:rPr>
              <w:t>10.76</w:t>
            </w:r>
          </w:p>
        </w:tc>
        <w:tc>
          <w:tcPr>
            <w:tcW w:w="494" w:type="pct"/>
          </w:tcPr>
          <w:p w14:paraId="4EEEE3D4" w14:textId="559AB7FE" w:rsidR="00BA55B8" w:rsidRPr="00BA55B8" w:rsidRDefault="00BA55B8" w:rsidP="00BA55B8">
            <w:pPr>
              <w:jc w:val="center"/>
              <w:rPr>
                <w:sz w:val="18"/>
                <w:szCs w:val="18"/>
              </w:rPr>
            </w:pPr>
            <w:r w:rsidRPr="00BA55B8">
              <w:rPr>
                <w:sz w:val="18"/>
                <w:szCs w:val="18"/>
              </w:rPr>
              <w:t>10.64</w:t>
            </w:r>
          </w:p>
        </w:tc>
      </w:tr>
      <w:tr w:rsidR="00BA55B8" w:rsidRPr="00BA55B8" w14:paraId="31ECB960" w14:textId="77777777" w:rsidTr="00BA55B8">
        <w:trPr>
          <w:cantSplit/>
          <w:jc w:val="center"/>
        </w:trPr>
        <w:tc>
          <w:tcPr>
            <w:tcW w:w="488" w:type="pct"/>
          </w:tcPr>
          <w:p w14:paraId="4F9951BC" w14:textId="0702D721" w:rsidR="00BA55B8" w:rsidRPr="00BA55B8" w:rsidRDefault="00BA55B8" w:rsidP="00BA55B8">
            <w:pPr>
              <w:jc w:val="center"/>
              <w:rPr>
                <w:sz w:val="18"/>
                <w:szCs w:val="18"/>
              </w:rPr>
            </w:pPr>
            <w:r w:rsidRPr="00BA55B8">
              <w:rPr>
                <w:sz w:val="18"/>
                <w:szCs w:val="18"/>
              </w:rPr>
              <w:t>JHT4</w:t>
            </w:r>
          </w:p>
        </w:tc>
        <w:tc>
          <w:tcPr>
            <w:tcW w:w="542" w:type="pct"/>
          </w:tcPr>
          <w:p w14:paraId="47E18B30" w14:textId="121545BE" w:rsidR="00BA55B8" w:rsidRPr="00BA55B8" w:rsidRDefault="00BA55B8" w:rsidP="00BA55B8">
            <w:pPr>
              <w:jc w:val="center"/>
              <w:rPr>
                <w:sz w:val="18"/>
                <w:szCs w:val="18"/>
              </w:rPr>
            </w:pPr>
            <w:r w:rsidRPr="00BA55B8">
              <w:rPr>
                <w:sz w:val="18"/>
                <w:szCs w:val="18"/>
              </w:rPr>
              <w:t>607.63</w:t>
            </w:r>
          </w:p>
        </w:tc>
        <w:tc>
          <w:tcPr>
            <w:tcW w:w="544" w:type="pct"/>
          </w:tcPr>
          <w:p w14:paraId="32A58DE0" w14:textId="7760C7BF" w:rsidR="00BA55B8" w:rsidRPr="00BA55B8" w:rsidRDefault="00BA55B8" w:rsidP="00BA55B8">
            <w:pPr>
              <w:jc w:val="center"/>
              <w:rPr>
                <w:sz w:val="18"/>
                <w:szCs w:val="18"/>
              </w:rPr>
            </w:pPr>
            <w:r w:rsidRPr="00BA55B8">
              <w:rPr>
                <w:sz w:val="18"/>
                <w:szCs w:val="18"/>
              </w:rPr>
              <w:t>613.96</w:t>
            </w:r>
          </w:p>
        </w:tc>
        <w:tc>
          <w:tcPr>
            <w:tcW w:w="497" w:type="pct"/>
          </w:tcPr>
          <w:p w14:paraId="14409143" w14:textId="4CA6E155" w:rsidR="00BA55B8" w:rsidRPr="00BA55B8" w:rsidRDefault="00BA55B8" w:rsidP="00BA55B8">
            <w:pPr>
              <w:jc w:val="center"/>
              <w:rPr>
                <w:sz w:val="18"/>
                <w:szCs w:val="18"/>
              </w:rPr>
            </w:pPr>
            <w:r w:rsidRPr="00BA55B8">
              <w:rPr>
                <w:sz w:val="18"/>
                <w:szCs w:val="18"/>
              </w:rPr>
              <w:t>28.63</w:t>
            </w:r>
          </w:p>
        </w:tc>
        <w:tc>
          <w:tcPr>
            <w:tcW w:w="544" w:type="pct"/>
          </w:tcPr>
          <w:p w14:paraId="0C116460" w14:textId="7FB0C479" w:rsidR="00BA55B8" w:rsidRPr="00BA55B8" w:rsidRDefault="00BA55B8" w:rsidP="00BA55B8">
            <w:pPr>
              <w:jc w:val="center"/>
              <w:rPr>
                <w:sz w:val="18"/>
                <w:szCs w:val="18"/>
              </w:rPr>
            </w:pPr>
            <w:r w:rsidRPr="00BA55B8">
              <w:rPr>
                <w:sz w:val="18"/>
                <w:szCs w:val="18"/>
              </w:rPr>
              <w:t>604.94</w:t>
            </w:r>
          </w:p>
        </w:tc>
        <w:tc>
          <w:tcPr>
            <w:tcW w:w="497" w:type="pct"/>
          </w:tcPr>
          <w:p w14:paraId="124470B9" w14:textId="11512710" w:rsidR="00BA55B8" w:rsidRPr="00BA55B8" w:rsidRDefault="00BA55B8" w:rsidP="00BA55B8">
            <w:pPr>
              <w:jc w:val="center"/>
              <w:rPr>
                <w:sz w:val="18"/>
                <w:szCs w:val="18"/>
              </w:rPr>
            </w:pPr>
            <w:r w:rsidRPr="00BA55B8">
              <w:rPr>
                <w:sz w:val="18"/>
                <w:szCs w:val="18"/>
              </w:rPr>
              <w:t>66.94</w:t>
            </w:r>
          </w:p>
        </w:tc>
        <w:tc>
          <w:tcPr>
            <w:tcW w:w="447" w:type="pct"/>
          </w:tcPr>
          <w:p w14:paraId="66A5255F" w14:textId="4ACF2568" w:rsidR="00BA55B8" w:rsidRPr="00BA55B8" w:rsidRDefault="00BA55B8" w:rsidP="00BA55B8">
            <w:pPr>
              <w:jc w:val="center"/>
              <w:rPr>
                <w:sz w:val="18"/>
                <w:szCs w:val="18"/>
              </w:rPr>
            </w:pPr>
            <w:r w:rsidRPr="00BA55B8">
              <w:rPr>
                <w:sz w:val="18"/>
                <w:szCs w:val="18"/>
              </w:rPr>
              <w:t>1.42</w:t>
            </w:r>
          </w:p>
        </w:tc>
        <w:tc>
          <w:tcPr>
            <w:tcW w:w="497" w:type="pct"/>
          </w:tcPr>
          <w:p w14:paraId="6897A83E" w14:textId="71895535" w:rsidR="00BA55B8" w:rsidRPr="00BA55B8" w:rsidRDefault="00BA55B8" w:rsidP="00BA55B8">
            <w:pPr>
              <w:jc w:val="center"/>
              <w:rPr>
                <w:sz w:val="18"/>
                <w:szCs w:val="18"/>
              </w:rPr>
            </w:pPr>
            <w:r w:rsidRPr="00BA55B8">
              <w:rPr>
                <w:sz w:val="18"/>
                <w:szCs w:val="18"/>
              </w:rPr>
              <w:t>33.93</w:t>
            </w:r>
          </w:p>
        </w:tc>
        <w:tc>
          <w:tcPr>
            <w:tcW w:w="450" w:type="pct"/>
          </w:tcPr>
          <w:p w14:paraId="1D1E4098" w14:textId="019E9E0C" w:rsidR="00BA55B8" w:rsidRPr="00BA55B8" w:rsidRDefault="00BA55B8" w:rsidP="00BA55B8">
            <w:pPr>
              <w:jc w:val="center"/>
              <w:rPr>
                <w:sz w:val="18"/>
                <w:szCs w:val="18"/>
              </w:rPr>
            </w:pPr>
            <w:r w:rsidRPr="00BA55B8">
              <w:rPr>
                <w:sz w:val="18"/>
                <w:szCs w:val="18"/>
              </w:rPr>
              <w:t>6.04</w:t>
            </w:r>
          </w:p>
        </w:tc>
        <w:tc>
          <w:tcPr>
            <w:tcW w:w="494" w:type="pct"/>
          </w:tcPr>
          <w:p w14:paraId="2CA0DA8A" w14:textId="588F3382" w:rsidR="00BA55B8" w:rsidRPr="00BA55B8" w:rsidRDefault="00BA55B8" w:rsidP="00BA55B8">
            <w:pPr>
              <w:jc w:val="center"/>
              <w:rPr>
                <w:sz w:val="18"/>
                <w:szCs w:val="18"/>
              </w:rPr>
            </w:pPr>
            <w:r w:rsidRPr="00BA55B8">
              <w:rPr>
                <w:sz w:val="18"/>
                <w:szCs w:val="18"/>
              </w:rPr>
              <w:t>10.07</w:t>
            </w:r>
          </w:p>
        </w:tc>
      </w:tr>
      <w:tr w:rsidR="00BA55B8" w:rsidRPr="00BA55B8" w14:paraId="6550B810" w14:textId="77777777" w:rsidTr="00BA55B8">
        <w:trPr>
          <w:cantSplit/>
          <w:jc w:val="center"/>
        </w:trPr>
        <w:tc>
          <w:tcPr>
            <w:tcW w:w="488" w:type="pct"/>
          </w:tcPr>
          <w:p w14:paraId="61905829" w14:textId="1395E66A" w:rsidR="00BA55B8" w:rsidRPr="00BA55B8" w:rsidRDefault="00BA55B8" w:rsidP="00BA55B8">
            <w:pPr>
              <w:jc w:val="center"/>
              <w:rPr>
                <w:sz w:val="18"/>
                <w:szCs w:val="18"/>
              </w:rPr>
            </w:pPr>
            <w:r w:rsidRPr="00BA55B8">
              <w:rPr>
                <w:sz w:val="18"/>
                <w:szCs w:val="18"/>
              </w:rPr>
              <w:t>JHT5</w:t>
            </w:r>
          </w:p>
        </w:tc>
        <w:tc>
          <w:tcPr>
            <w:tcW w:w="542" w:type="pct"/>
          </w:tcPr>
          <w:p w14:paraId="79931740" w14:textId="5B62A77D" w:rsidR="00BA55B8" w:rsidRPr="00BA55B8" w:rsidRDefault="00BA55B8" w:rsidP="00BA55B8">
            <w:pPr>
              <w:jc w:val="center"/>
              <w:rPr>
                <w:sz w:val="18"/>
                <w:szCs w:val="18"/>
              </w:rPr>
            </w:pPr>
            <w:r w:rsidRPr="00BA55B8">
              <w:rPr>
                <w:sz w:val="18"/>
                <w:szCs w:val="18"/>
              </w:rPr>
              <w:t>595.21</w:t>
            </w:r>
          </w:p>
        </w:tc>
        <w:tc>
          <w:tcPr>
            <w:tcW w:w="544" w:type="pct"/>
          </w:tcPr>
          <w:p w14:paraId="1AEFE3D8" w14:textId="573688D9" w:rsidR="00BA55B8" w:rsidRPr="00BA55B8" w:rsidRDefault="00BA55B8" w:rsidP="00BA55B8">
            <w:pPr>
              <w:jc w:val="center"/>
              <w:rPr>
                <w:sz w:val="18"/>
                <w:szCs w:val="18"/>
              </w:rPr>
            </w:pPr>
            <w:r w:rsidRPr="00BA55B8">
              <w:rPr>
                <w:sz w:val="18"/>
                <w:szCs w:val="18"/>
              </w:rPr>
              <w:t>602.14</w:t>
            </w:r>
          </w:p>
        </w:tc>
        <w:tc>
          <w:tcPr>
            <w:tcW w:w="497" w:type="pct"/>
          </w:tcPr>
          <w:p w14:paraId="00049709" w14:textId="6CD3EEE0" w:rsidR="00BA55B8" w:rsidRPr="00BA55B8" w:rsidRDefault="00BA55B8" w:rsidP="00BA55B8">
            <w:pPr>
              <w:jc w:val="center"/>
              <w:rPr>
                <w:sz w:val="18"/>
                <w:szCs w:val="18"/>
              </w:rPr>
            </w:pPr>
            <w:r w:rsidRPr="00BA55B8">
              <w:rPr>
                <w:sz w:val="18"/>
                <w:szCs w:val="18"/>
              </w:rPr>
              <w:t>16.74</w:t>
            </w:r>
          </w:p>
        </w:tc>
        <w:tc>
          <w:tcPr>
            <w:tcW w:w="544" w:type="pct"/>
          </w:tcPr>
          <w:p w14:paraId="4B22E546" w14:textId="5DAFE188" w:rsidR="00BA55B8" w:rsidRPr="00BA55B8" w:rsidRDefault="00BA55B8" w:rsidP="00BA55B8">
            <w:pPr>
              <w:jc w:val="center"/>
              <w:rPr>
                <w:sz w:val="18"/>
                <w:szCs w:val="18"/>
              </w:rPr>
            </w:pPr>
            <w:r w:rsidRPr="00BA55B8">
              <w:rPr>
                <w:sz w:val="18"/>
                <w:szCs w:val="18"/>
              </w:rPr>
              <w:t>593.04</w:t>
            </w:r>
          </w:p>
        </w:tc>
        <w:tc>
          <w:tcPr>
            <w:tcW w:w="497" w:type="pct"/>
          </w:tcPr>
          <w:p w14:paraId="14C28055" w14:textId="2DCBA74A" w:rsidR="00BA55B8" w:rsidRPr="00BA55B8" w:rsidRDefault="00BA55B8" w:rsidP="00BA55B8">
            <w:pPr>
              <w:jc w:val="center"/>
              <w:rPr>
                <w:sz w:val="18"/>
                <w:szCs w:val="18"/>
              </w:rPr>
            </w:pPr>
            <w:r w:rsidRPr="00BA55B8">
              <w:rPr>
                <w:sz w:val="18"/>
                <w:szCs w:val="18"/>
              </w:rPr>
              <w:t>66.94</w:t>
            </w:r>
          </w:p>
        </w:tc>
        <w:tc>
          <w:tcPr>
            <w:tcW w:w="447" w:type="pct"/>
          </w:tcPr>
          <w:p w14:paraId="04C1EC50" w14:textId="6891FB0A" w:rsidR="00BA55B8" w:rsidRPr="00BA55B8" w:rsidRDefault="00BA55B8" w:rsidP="00BA55B8">
            <w:pPr>
              <w:jc w:val="center"/>
              <w:rPr>
                <w:sz w:val="18"/>
                <w:szCs w:val="18"/>
              </w:rPr>
            </w:pPr>
            <w:r w:rsidRPr="00BA55B8">
              <w:rPr>
                <w:sz w:val="18"/>
                <w:szCs w:val="18"/>
              </w:rPr>
              <w:t>2.14</w:t>
            </w:r>
          </w:p>
        </w:tc>
        <w:tc>
          <w:tcPr>
            <w:tcW w:w="497" w:type="pct"/>
          </w:tcPr>
          <w:p w14:paraId="1E936BB7" w14:textId="3BF8DC43" w:rsidR="00BA55B8" w:rsidRPr="00BA55B8" w:rsidRDefault="00BA55B8" w:rsidP="00BA55B8">
            <w:pPr>
              <w:jc w:val="center"/>
              <w:rPr>
                <w:sz w:val="18"/>
                <w:szCs w:val="18"/>
              </w:rPr>
            </w:pPr>
            <w:r w:rsidRPr="00BA55B8">
              <w:rPr>
                <w:sz w:val="18"/>
                <w:szCs w:val="18"/>
              </w:rPr>
              <w:t>35.55</w:t>
            </w:r>
          </w:p>
        </w:tc>
        <w:tc>
          <w:tcPr>
            <w:tcW w:w="450" w:type="pct"/>
          </w:tcPr>
          <w:p w14:paraId="18981D3B" w14:textId="4952F152" w:rsidR="00BA55B8" w:rsidRPr="00BA55B8" w:rsidRDefault="00BA55B8" w:rsidP="00BA55B8">
            <w:pPr>
              <w:jc w:val="center"/>
              <w:rPr>
                <w:sz w:val="18"/>
                <w:szCs w:val="18"/>
              </w:rPr>
            </w:pPr>
            <w:r w:rsidRPr="00BA55B8">
              <w:rPr>
                <w:sz w:val="18"/>
                <w:szCs w:val="18"/>
              </w:rPr>
              <w:t>6.58</w:t>
            </w:r>
          </w:p>
        </w:tc>
        <w:tc>
          <w:tcPr>
            <w:tcW w:w="494" w:type="pct"/>
          </w:tcPr>
          <w:p w14:paraId="1EA61A6E" w14:textId="4985392E" w:rsidR="00BA55B8" w:rsidRPr="00BA55B8" w:rsidRDefault="00BA55B8" w:rsidP="00BA55B8">
            <w:pPr>
              <w:jc w:val="center"/>
              <w:rPr>
                <w:sz w:val="18"/>
                <w:szCs w:val="18"/>
              </w:rPr>
            </w:pPr>
            <w:r w:rsidRPr="00BA55B8">
              <w:rPr>
                <w:sz w:val="18"/>
                <w:szCs w:val="18"/>
              </w:rPr>
              <w:t>10.93</w:t>
            </w:r>
          </w:p>
        </w:tc>
      </w:tr>
      <w:tr w:rsidR="00BA55B8" w:rsidRPr="00BA55B8" w14:paraId="24F13CE8" w14:textId="77777777" w:rsidTr="00BA55B8">
        <w:trPr>
          <w:cantSplit/>
          <w:jc w:val="center"/>
        </w:trPr>
        <w:tc>
          <w:tcPr>
            <w:tcW w:w="488" w:type="pct"/>
          </w:tcPr>
          <w:p w14:paraId="64B2304D" w14:textId="7BD1B2A6" w:rsidR="00BA55B8" w:rsidRPr="00BA55B8" w:rsidRDefault="00BA55B8" w:rsidP="00BA55B8">
            <w:pPr>
              <w:jc w:val="center"/>
              <w:rPr>
                <w:sz w:val="18"/>
                <w:szCs w:val="18"/>
              </w:rPr>
            </w:pPr>
            <w:r w:rsidRPr="00BA55B8">
              <w:rPr>
                <w:sz w:val="18"/>
                <w:szCs w:val="18"/>
              </w:rPr>
              <w:t>JHT6</w:t>
            </w:r>
          </w:p>
        </w:tc>
        <w:tc>
          <w:tcPr>
            <w:tcW w:w="542" w:type="pct"/>
          </w:tcPr>
          <w:p w14:paraId="22F3E8CB" w14:textId="6D0930C8" w:rsidR="00BA55B8" w:rsidRPr="00BA55B8" w:rsidRDefault="00BA55B8" w:rsidP="00BA55B8">
            <w:pPr>
              <w:jc w:val="center"/>
              <w:rPr>
                <w:sz w:val="18"/>
                <w:szCs w:val="18"/>
              </w:rPr>
            </w:pPr>
            <w:r w:rsidRPr="00BA55B8">
              <w:rPr>
                <w:sz w:val="18"/>
                <w:szCs w:val="18"/>
              </w:rPr>
              <w:t>579.59</w:t>
            </w:r>
          </w:p>
        </w:tc>
        <w:tc>
          <w:tcPr>
            <w:tcW w:w="544" w:type="pct"/>
          </w:tcPr>
          <w:p w14:paraId="02368007" w14:textId="0D608732" w:rsidR="00BA55B8" w:rsidRPr="00BA55B8" w:rsidRDefault="00BA55B8" w:rsidP="00BA55B8">
            <w:pPr>
              <w:jc w:val="center"/>
              <w:rPr>
                <w:sz w:val="18"/>
                <w:szCs w:val="18"/>
              </w:rPr>
            </w:pPr>
            <w:r w:rsidRPr="00BA55B8">
              <w:rPr>
                <w:sz w:val="18"/>
                <w:szCs w:val="18"/>
              </w:rPr>
              <w:t>586.4</w:t>
            </w:r>
          </w:p>
        </w:tc>
        <w:tc>
          <w:tcPr>
            <w:tcW w:w="497" w:type="pct"/>
          </w:tcPr>
          <w:p w14:paraId="7FDA3C92" w14:textId="6DCBD608" w:rsidR="00BA55B8" w:rsidRPr="00BA55B8" w:rsidRDefault="00BA55B8" w:rsidP="00BA55B8">
            <w:pPr>
              <w:jc w:val="center"/>
              <w:rPr>
                <w:sz w:val="18"/>
                <w:szCs w:val="18"/>
              </w:rPr>
            </w:pPr>
            <w:r w:rsidRPr="00BA55B8">
              <w:rPr>
                <w:sz w:val="18"/>
                <w:szCs w:val="18"/>
              </w:rPr>
              <w:t>16.88</w:t>
            </w:r>
          </w:p>
        </w:tc>
        <w:tc>
          <w:tcPr>
            <w:tcW w:w="544" w:type="pct"/>
          </w:tcPr>
          <w:p w14:paraId="72529770" w14:textId="669DF34D" w:rsidR="00BA55B8" w:rsidRPr="00BA55B8" w:rsidRDefault="00BA55B8" w:rsidP="00BA55B8">
            <w:pPr>
              <w:jc w:val="center"/>
              <w:rPr>
                <w:sz w:val="18"/>
                <w:szCs w:val="18"/>
              </w:rPr>
            </w:pPr>
            <w:r w:rsidRPr="00BA55B8">
              <w:rPr>
                <w:sz w:val="18"/>
                <w:szCs w:val="18"/>
              </w:rPr>
              <w:t>577.44</w:t>
            </w:r>
          </w:p>
        </w:tc>
        <w:tc>
          <w:tcPr>
            <w:tcW w:w="497" w:type="pct"/>
          </w:tcPr>
          <w:p w14:paraId="658891E8" w14:textId="0D4FDD4C" w:rsidR="00BA55B8" w:rsidRPr="00BA55B8" w:rsidRDefault="00BA55B8" w:rsidP="00BA55B8">
            <w:pPr>
              <w:jc w:val="center"/>
              <w:rPr>
                <w:sz w:val="18"/>
                <w:szCs w:val="18"/>
              </w:rPr>
            </w:pPr>
            <w:r w:rsidRPr="00BA55B8">
              <w:rPr>
                <w:sz w:val="18"/>
                <w:szCs w:val="18"/>
              </w:rPr>
              <w:t>66.91</w:t>
            </w:r>
          </w:p>
        </w:tc>
        <w:tc>
          <w:tcPr>
            <w:tcW w:w="447" w:type="pct"/>
          </w:tcPr>
          <w:p w14:paraId="4352529D" w14:textId="5542C4B4" w:rsidR="00BA55B8" w:rsidRPr="00BA55B8" w:rsidRDefault="00BA55B8" w:rsidP="00BA55B8">
            <w:pPr>
              <w:jc w:val="center"/>
              <w:rPr>
                <w:sz w:val="18"/>
                <w:szCs w:val="18"/>
              </w:rPr>
            </w:pPr>
            <w:r w:rsidRPr="00BA55B8">
              <w:rPr>
                <w:sz w:val="18"/>
                <w:szCs w:val="18"/>
              </w:rPr>
              <w:t>2.05</w:t>
            </w:r>
          </w:p>
        </w:tc>
        <w:tc>
          <w:tcPr>
            <w:tcW w:w="497" w:type="pct"/>
          </w:tcPr>
          <w:p w14:paraId="48382900" w14:textId="5B77C32A" w:rsidR="00BA55B8" w:rsidRPr="00BA55B8" w:rsidRDefault="00BA55B8" w:rsidP="00BA55B8">
            <w:pPr>
              <w:jc w:val="center"/>
              <w:rPr>
                <w:sz w:val="18"/>
                <w:szCs w:val="18"/>
              </w:rPr>
            </w:pPr>
            <w:r w:rsidRPr="00BA55B8">
              <w:rPr>
                <w:sz w:val="18"/>
                <w:szCs w:val="18"/>
              </w:rPr>
              <w:t>36.23</w:t>
            </w:r>
          </w:p>
        </w:tc>
        <w:tc>
          <w:tcPr>
            <w:tcW w:w="450" w:type="pct"/>
          </w:tcPr>
          <w:p w14:paraId="2D89C848" w14:textId="01096231" w:rsidR="00BA55B8" w:rsidRPr="00BA55B8" w:rsidRDefault="00BA55B8" w:rsidP="00BA55B8">
            <w:pPr>
              <w:jc w:val="center"/>
              <w:rPr>
                <w:sz w:val="18"/>
                <w:szCs w:val="18"/>
              </w:rPr>
            </w:pPr>
            <w:r w:rsidRPr="00BA55B8">
              <w:rPr>
                <w:sz w:val="18"/>
                <w:szCs w:val="18"/>
              </w:rPr>
              <w:t>6.12</w:t>
            </w:r>
          </w:p>
        </w:tc>
        <w:tc>
          <w:tcPr>
            <w:tcW w:w="494" w:type="pct"/>
          </w:tcPr>
          <w:p w14:paraId="19D53F7C" w14:textId="43D98793" w:rsidR="00BA55B8" w:rsidRPr="00BA55B8" w:rsidRDefault="00BA55B8" w:rsidP="00BA55B8">
            <w:pPr>
              <w:jc w:val="center"/>
              <w:rPr>
                <w:sz w:val="18"/>
                <w:szCs w:val="18"/>
              </w:rPr>
            </w:pPr>
            <w:r w:rsidRPr="00BA55B8">
              <w:rPr>
                <w:sz w:val="18"/>
                <w:szCs w:val="18"/>
              </w:rPr>
              <w:t>10.93</w:t>
            </w:r>
          </w:p>
        </w:tc>
      </w:tr>
      <w:tr w:rsidR="00BA55B8" w:rsidRPr="00BA55B8" w14:paraId="79D06152" w14:textId="77777777" w:rsidTr="00BA55B8">
        <w:trPr>
          <w:cantSplit/>
          <w:jc w:val="center"/>
        </w:trPr>
        <w:tc>
          <w:tcPr>
            <w:tcW w:w="488" w:type="pct"/>
          </w:tcPr>
          <w:p w14:paraId="55BA6759" w14:textId="3A64864B" w:rsidR="00BA55B8" w:rsidRPr="00BA55B8" w:rsidRDefault="00BA55B8" w:rsidP="00BA55B8">
            <w:pPr>
              <w:jc w:val="center"/>
              <w:rPr>
                <w:sz w:val="18"/>
                <w:szCs w:val="18"/>
              </w:rPr>
            </w:pPr>
            <w:r w:rsidRPr="00BA55B8">
              <w:rPr>
                <w:sz w:val="18"/>
                <w:szCs w:val="18"/>
              </w:rPr>
              <w:t>JHT7</w:t>
            </w:r>
          </w:p>
        </w:tc>
        <w:tc>
          <w:tcPr>
            <w:tcW w:w="542" w:type="pct"/>
          </w:tcPr>
          <w:p w14:paraId="6B1B9DB7" w14:textId="0E5822B7" w:rsidR="00BA55B8" w:rsidRPr="00BA55B8" w:rsidRDefault="00BA55B8" w:rsidP="00BA55B8">
            <w:pPr>
              <w:jc w:val="center"/>
              <w:rPr>
                <w:sz w:val="18"/>
                <w:szCs w:val="18"/>
              </w:rPr>
            </w:pPr>
            <w:r w:rsidRPr="00BA55B8">
              <w:rPr>
                <w:sz w:val="18"/>
                <w:szCs w:val="18"/>
              </w:rPr>
              <w:t>607.57</w:t>
            </w:r>
          </w:p>
        </w:tc>
        <w:tc>
          <w:tcPr>
            <w:tcW w:w="544" w:type="pct"/>
          </w:tcPr>
          <w:p w14:paraId="1D7E7443" w14:textId="1D97B59A" w:rsidR="00BA55B8" w:rsidRPr="00BA55B8" w:rsidRDefault="00BA55B8" w:rsidP="00BA55B8">
            <w:pPr>
              <w:jc w:val="center"/>
              <w:rPr>
                <w:sz w:val="18"/>
                <w:szCs w:val="18"/>
              </w:rPr>
            </w:pPr>
            <w:r w:rsidRPr="00BA55B8">
              <w:rPr>
                <w:sz w:val="18"/>
                <w:szCs w:val="18"/>
              </w:rPr>
              <w:t>617.87</w:t>
            </w:r>
          </w:p>
        </w:tc>
        <w:tc>
          <w:tcPr>
            <w:tcW w:w="497" w:type="pct"/>
          </w:tcPr>
          <w:p w14:paraId="173EEEB5" w14:textId="13580FE0" w:rsidR="00BA55B8" w:rsidRPr="00BA55B8" w:rsidRDefault="00BA55B8" w:rsidP="00BA55B8">
            <w:pPr>
              <w:jc w:val="center"/>
              <w:rPr>
                <w:sz w:val="18"/>
                <w:szCs w:val="18"/>
              </w:rPr>
            </w:pPr>
            <w:r w:rsidRPr="00BA55B8">
              <w:rPr>
                <w:sz w:val="18"/>
                <w:szCs w:val="18"/>
              </w:rPr>
              <w:t>80.04</w:t>
            </w:r>
          </w:p>
        </w:tc>
        <w:tc>
          <w:tcPr>
            <w:tcW w:w="544" w:type="pct"/>
          </w:tcPr>
          <w:p w14:paraId="64584A5A" w14:textId="40D46F21" w:rsidR="00BA55B8" w:rsidRPr="00BA55B8" w:rsidRDefault="00BA55B8" w:rsidP="00BA55B8">
            <w:pPr>
              <w:jc w:val="center"/>
              <w:rPr>
                <w:sz w:val="18"/>
                <w:szCs w:val="18"/>
              </w:rPr>
            </w:pPr>
            <w:r w:rsidRPr="00BA55B8">
              <w:rPr>
                <w:sz w:val="18"/>
                <w:szCs w:val="18"/>
              </w:rPr>
              <w:t>602.72</w:t>
            </w:r>
          </w:p>
        </w:tc>
        <w:tc>
          <w:tcPr>
            <w:tcW w:w="497" w:type="pct"/>
          </w:tcPr>
          <w:p w14:paraId="2A294C2B" w14:textId="2360D2BB" w:rsidR="00BA55B8" w:rsidRPr="00BA55B8" w:rsidRDefault="00BA55B8" w:rsidP="00BA55B8">
            <w:pPr>
              <w:jc w:val="center"/>
              <w:rPr>
                <w:sz w:val="18"/>
                <w:szCs w:val="18"/>
              </w:rPr>
            </w:pPr>
            <w:r w:rsidRPr="00BA55B8">
              <w:rPr>
                <w:sz w:val="18"/>
                <w:szCs w:val="18"/>
              </w:rPr>
              <w:t>124.9</w:t>
            </w:r>
          </w:p>
        </w:tc>
        <w:tc>
          <w:tcPr>
            <w:tcW w:w="447" w:type="pct"/>
          </w:tcPr>
          <w:p w14:paraId="0D5BCF90" w14:textId="788B955A" w:rsidR="00BA55B8" w:rsidRPr="00BA55B8" w:rsidRDefault="00BA55B8" w:rsidP="00BA55B8">
            <w:pPr>
              <w:jc w:val="center"/>
              <w:rPr>
                <w:sz w:val="18"/>
                <w:szCs w:val="18"/>
              </w:rPr>
            </w:pPr>
            <w:r w:rsidRPr="00BA55B8">
              <w:rPr>
                <w:sz w:val="18"/>
                <w:szCs w:val="18"/>
              </w:rPr>
              <w:t>3.42</w:t>
            </w:r>
          </w:p>
        </w:tc>
        <w:tc>
          <w:tcPr>
            <w:tcW w:w="497" w:type="pct"/>
          </w:tcPr>
          <w:p w14:paraId="163674CC" w14:textId="3D4E4F11" w:rsidR="00BA55B8" w:rsidRPr="00BA55B8" w:rsidRDefault="00BA55B8" w:rsidP="00BA55B8">
            <w:pPr>
              <w:jc w:val="center"/>
              <w:rPr>
                <w:sz w:val="18"/>
                <w:szCs w:val="18"/>
              </w:rPr>
            </w:pPr>
            <w:r w:rsidRPr="00BA55B8">
              <w:rPr>
                <w:sz w:val="18"/>
                <w:szCs w:val="18"/>
              </w:rPr>
              <w:t>98.62</w:t>
            </w:r>
          </w:p>
        </w:tc>
        <w:tc>
          <w:tcPr>
            <w:tcW w:w="450" w:type="pct"/>
          </w:tcPr>
          <w:p w14:paraId="422B7367" w14:textId="1C4523E1" w:rsidR="00BA55B8" w:rsidRPr="00BA55B8" w:rsidRDefault="00BA55B8" w:rsidP="00BA55B8">
            <w:pPr>
              <w:jc w:val="center"/>
              <w:rPr>
                <w:sz w:val="18"/>
                <w:szCs w:val="18"/>
              </w:rPr>
            </w:pPr>
            <w:r w:rsidRPr="00BA55B8">
              <w:rPr>
                <w:sz w:val="18"/>
                <w:szCs w:val="18"/>
              </w:rPr>
              <w:t>16.93</w:t>
            </w:r>
          </w:p>
        </w:tc>
        <w:tc>
          <w:tcPr>
            <w:tcW w:w="494" w:type="pct"/>
          </w:tcPr>
          <w:p w14:paraId="17F7003A" w14:textId="398BD12F" w:rsidR="00BA55B8" w:rsidRPr="00BA55B8" w:rsidRDefault="00BA55B8" w:rsidP="00BA55B8">
            <w:pPr>
              <w:jc w:val="center"/>
              <w:rPr>
                <w:sz w:val="18"/>
                <w:szCs w:val="18"/>
              </w:rPr>
            </w:pPr>
            <w:r w:rsidRPr="00BA55B8">
              <w:rPr>
                <w:sz w:val="18"/>
                <w:szCs w:val="18"/>
              </w:rPr>
              <w:t>61.67</w:t>
            </w:r>
          </w:p>
        </w:tc>
      </w:tr>
      <w:tr w:rsidR="00BA55B8" w:rsidRPr="00BA55B8" w14:paraId="47C3636B" w14:textId="77777777" w:rsidTr="00BA55B8">
        <w:trPr>
          <w:cantSplit/>
          <w:jc w:val="center"/>
        </w:trPr>
        <w:tc>
          <w:tcPr>
            <w:tcW w:w="488" w:type="pct"/>
          </w:tcPr>
          <w:p w14:paraId="4A328618" w14:textId="3D4FE46E" w:rsidR="00BA55B8" w:rsidRPr="00BA55B8" w:rsidRDefault="00BA55B8" w:rsidP="00BA55B8">
            <w:pPr>
              <w:jc w:val="center"/>
              <w:rPr>
                <w:sz w:val="18"/>
                <w:szCs w:val="18"/>
              </w:rPr>
            </w:pPr>
            <w:r w:rsidRPr="00BA55B8">
              <w:rPr>
                <w:sz w:val="18"/>
                <w:szCs w:val="18"/>
              </w:rPr>
              <w:t>JHT8</w:t>
            </w:r>
          </w:p>
        </w:tc>
        <w:tc>
          <w:tcPr>
            <w:tcW w:w="542" w:type="pct"/>
          </w:tcPr>
          <w:p w14:paraId="0F4F1193" w14:textId="087166D1" w:rsidR="00BA55B8" w:rsidRPr="00BA55B8" w:rsidRDefault="00BA55B8" w:rsidP="00BA55B8">
            <w:pPr>
              <w:jc w:val="center"/>
              <w:rPr>
                <w:sz w:val="18"/>
                <w:szCs w:val="18"/>
              </w:rPr>
            </w:pPr>
            <w:r w:rsidRPr="00BA55B8">
              <w:rPr>
                <w:sz w:val="18"/>
                <w:szCs w:val="18"/>
              </w:rPr>
              <w:t>607.57</w:t>
            </w:r>
          </w:p>
        </w:tc>
        <w:tc>
          <w:tcPr>
            <w:tcW w:w="544" w:type="pct"/>
          </w:tcPr>
          <w:p w14:paraId="6761F97C" w14:textId="7426DF7F" w:rsidR="00BA55B8" w:rsidRPr="00BA55B8" w:rsidRDefault="00BA55B8" w:rsidP="00BA55B8">
            <w:pPr>
              <w:jc w:val="center"/>
              <w:rPr>
                <w:sz w:val="18"/>
                <w:szCs w:val="18"/>
              </w:rPr>
            </w:pPr>
            <w:r w:rsidRPr="00BA55B8">
              <w:rPr>
                <w:sz w:val="18"/>
                <w:szCs w:val="18"/>
              </w:rPr>
              <w:t>619.03</w:t>
            </w:r>
          </w:p>
        </w:tc>
        <w:tc>
          <w:tcPr>
            <w:tcW w:w="497" w:type="pct"/>
          </w:tcPr>
          <w:p w14:paraId="34ACF605" w14:textId="79D06B72" w:rsidR="00BA55B8" w:rsidRPr="00BA55B8" w:rsidRDefault="00BA55B8" w:rsidP="00BA55B8">
            <w:pPr>
              <w:jc w:val="center"/>
              <w:rPr>
                <w:sz w:val="18"/>
                <w:szCs w:val="18"/>
              </w:rPr>
            </w:pPr>
            <w:r w:rsidRPr="00BA55B8">
              <w:rPr>
                <w:sz w:val="18"/>
                <w:szCs w:val="18"/>
              </w:rPr>
              <w:t>84.88</w:t>
            </w:r>
          </w:p>
        </w:tc>
        <w:tc>
          <w:tcPr>
            <w:tcW w:w="544" w:type="pct"/>
          </w:tcPr>
          <w:p w14:paraId="6A66EDD6" w14:textId="4617F475" w:rsidR="00BA55B8" w:rsidRPr="00BA55B8" w:rsidRDefault="00BA55B8" w:rsidP="00BA55B8">
            <w:pPr>
              <w:jc w:val="center"/>
              <w:rPr>
                <w:sz w:val="18"/>
                <w:szCs w:val="18"/>
              </w:rPr>
            </w:pPr>
            <w:r w:rsidRPr="00BA55B8">
              <w:rPr>
                <w:sz w:val="18"/>
                <w:szCs w:val="18"/>
              </w:rPr>
              <w:t>602.77</w:t>
            </w:r>
          </w:p>
        </w:tc>
        <w:tc>
          <w:tcPr>
            <w:tcW w:w="497" w:type="pct"/>
          </w:tcPr>
          <w:p w14:paraId="09BF2AA6" w14:textId="3AC4D999" w:rsidR="00BA55B8" w:rsidRPr="00BA55B8" w:rsidRDefault="00BA55B8" w:rsidP="00BA55B8">
            <w:pPr>
              <w:jc w:val="center"/>
              <w:rPr>
                <w:sz w:val="18"/>
                <w:szCs w:val="18"/>
              </w:rPr>
            </w:pPr>
            <w:r w:rsidRPr="00BA55B8">
              <w:rPr>
                <w:sz w:val="18"/>
                <w:szCs w:val="18"/>
              </w:rPr>
              <w:t>138.64</w:t>
            </w:r>
          </w:p>
        </w:tc>
        <w:tc>
          <w:tcPr>
            <w:tcW w:w="447" w:type="pct"/>
          </w:tcPr>
          <w:p w14:paraId="05D3D81B" w14:textId="27E7FBB5" w:rsidR="00BA55B8" w:rsidRPr="00BA55B8" w:rsidRDefault="00BA55B8" w:rsidP="00BA55B8">
            <w:pPr>
              <w:jc w:val="center"/>
              <w:rPr>
                <w:sz w:val="18"/>
                <w:szCs w:val="18"/>
              </w:rPr>
            </w:pPr>
            <w:r w:rsidRPr="00BA55B8">
              <w:rPr>
                <w:sz w:val="18"/>
                <w:szCs w:val="18"/>
              </w:rPr>
              <w:t>3.53</w:t>
            </w:r>
          </w:p>
        </w:tc>
        <w:tc>
          <w:tcPr>
            <w:tcW w:w="497" w:type="pct"/>
          </w:tcPr>
          <w:p w14:paraId="2B164752" w14:textId="445A54AD" w:rsidR="00BA55B8" w:rsidRPr="00BA55B8" w:rsidRDefault="00BA55B8" w:rsidP="00BA55B8">
            <w:pPr>
              <w:jc w:val="center"/>
              <w:rPr>
                <w:sz w:val="18"/>
                <w:szCs w:val="18"/>
              </w:rPr>
            </w:pPr>
            <w:r w:rsidRPr="00BA55B8">
              <w:rPr>
                <w:sz w:val="18"/>
                <w:szCs w:val="18"/>
              </w:rPr>
              <w:t>112.19</w:t>
            </w:r>
          </w:p>
        </w:tc>
        <w:tc>
          <w:tcPr>
            <w:tcW w:w="450" w:type="pct"/>
          </w:tcPr>
          <w:p w14:paraId="10BAE185" w14:textId="4300D78C" w:rsidR="00BA55B8" w:rsidRPr="00BA55B8" w:rsidRDefault="00BA55B8" w:rsidP="00BA55B8">
            <w:pPr>
              <w:jc w:val="center"/>
              <w:rPr>
                <w:sz w:val="18"/>
                <w:szCs w:val="18"/>
              </w:rPr>
            </w:pPr>
            <w:r w:rsidRPr="00BA55B8">
              <w:rPr>
                <w:sz w:val="18"/>
                <w:szCs w:val="18"/>
              </w:rPr>
              <w:t>14.38</w:t>
            </w:r>
          </w:p>
        </w:tc>
        <w:tc>
          <w:tcPr>
            <w:tcW w:w="494" w:type="pct"/>
          </w:tcPr>
          <w:p w14:paraId="6C6A5ECA" w14:textId="1D732D0A" w:rsidR="00BA55B8" w:rsidRPr="00BA55B8" w:rsidRDefault="00BA55B8" w:rsidP="00BA55B8">
            <w:pPr>
              <w:jc w:val="center"/>
              <w:rPr>
                <w:sz w:val="18"/>
                <w:szCs w:val="18"/>
              </w:rPr>
            </w:pPr>
            <w:r w:rsidRPr="00BA55B8">
              <w:rPr>
                <w:sz w:val="18"/>
                <w:szCs w:val="18"/>
              </w:rPr>
              <w:t>78.96</w:t>
            </w:r>
          </w:p>
        </w:tc>
      </w:tr>
      <w:tr w:rsidR="00BA55B8" w:rsidRPr="00BA55B8" w14:paraId="7F57F475" w14:textId="77777777" w:rsidTr="00BA55B8">
        <w:trPr>
          <w:cantSplit/>
          <w:jc w:val="center"/>
        </w:trPr>
        <w:tc>
          <w:tcPr>
            <w:tcW w:w="488" w:type="pct"/>
          </w:tcPr>
          <w:p w14:paraId="2DC9D969" w14:textId="498C10A4" w:rsidR="00BA55B8" w:rsidRPr="00BA55B8" w:rsidRDefault="00BA55B8" w:rsidP="00BA55B8">
            <w:pPr>
              <w:jc w:val="center"/>
              <w:rPr>
                <w:sz w:val="18"/>
                <w:szCs w:val="18"/>
              </w:rPr>
            </w:pPr>
            <w:r w:rsidRPr="00BA55B8">
              <w:rPr>
                <w:sz w:val="18"/>
                <w:szCs w:val="18"/>
              </w:rPr>
              <w:t>JHT9</w:t>
            </w:r>
          </w:p>
        </w:tc>
        <w:tc>
          <w:tcPr>
            <w:tcW w:w="542" w:type="pct"/>
          </w:tcPr>
          <w:p w14:paraId="33A66D4F" w14:textId="1B673229" w:rsidR="00BA55B8" w:rsidRPr="00BA55B8" w:rsidRDefault="00BA55B8" w:rsidP="00BA55B8">
            <w:pPr>
              <w:jc w:val="center"/>
              <w:rPr>
                <w:sz w:val="18"/>
                <w:szCs w:val="18"/>
              </w:rPr>
            </w:pPr>
            <w:r w:rsidRPr="00BA55B8">
              <w:rPr>
                <w:sz w:val="18"/>
                <w:szCs w:val="18"/>
              </w:rPr>
              <w:t>607.57</w:t>
            </w:r>
          </w:p>
        </w:tc>
        <w:tc>
          <w:tcPr>
            <w:tcW w:w="544" w:type="pct"/>
          </w:tcPr>
          <w:p w14:paraId="12BC3336" w14:textId="3FAE9FC7" w:rsidR="00BA55B8" w:rsidRPr="00BA55B8" w:rsidRDefault="00BA55B8" w:rsidP="00BA55B8">
            <w:pPr>
              <w:jc w:val="center"/>
              <w:rPr>
                <w:sz w:val="18"/>
                <w:szCs w:val="18"/>
              </w:rPr>
            </w:pPr>
            <w:r w:rsidRPr="00BA55B8">
              <w:rPr>
                <w:sz w:val="18"/>
                <w:szCs w:val="18"/>
              </w:rPr>
              <w:t>619.02</w:t>
            </w:r>
          </w:p>
        </w:tc>
        <w:tc>
          <w:tcPr>
            <w:tcW w:w="497" w:type="pct"/>
          </w:tcPr>
          <w:p w14:paraId="59056B58" w14:textId="5BA0DCA2" w:rsidR="00BA55B8" w:rsidRPr="00BA55B8" w:rsidRDefault="00BA55B8" w:rsidP="00BA55B8">
            <w:pPr>
              <w:jc w:val="center"/>
              <w:rPr>
                <w:sz w:val="18"/>
                <w:szCs w:val="18"/>
              </w:rPr>
            </w:pPr>
            <w:r w:rsidRPr="00BA55B8">
              <w:rPr>
                <w:sz w:val="18"/>
                <w:szCs w:val="18"/>
              </w:rPr>
              <w:t>82.11</w:t>
            </w:r>
          </w:p>
        </w:tc>
        <w:tc>
          <w:tcPr>
            <w:tcW w:w="544" w:type="pct"/>
          </w:tcPr>
          <w:p w14:paraId="3FF3E8CF" w14:textId="55F0E7DF" w:rsidR="00BA55B8" w:rsidRPr="00BA55B8" w:rsidRDefault="00BA55B8" w:rsidP="00BA55B8">
            <w:pPr>
              <w:jc w:val="center"/>
              <w:rPr>
                <w:sz w:val="18"/>
                <w:szCs w:val="18"/>
              </w:rPr>
            </w:pPr>
            <w:r w:rsidRPr="00BA55B8">
              <w:rPr>
                <w:sz w:val="18"/>
                <w:szCs w:val="18"/>
              </w:rPr>
              <w:t>602.73</w:t>
            </w:r>
          </w:p>
        </w:tc>
        <w:tc>
          <w:tcPr>
            <w:tcW w:w="497" w:type="pct"/>
          </w:tcPr>
          <w:p w14:paraId="0B371EE0" w14:textId="08D29834" w:rsidR="00BA55B8" w:rsidRPr="00BA55B8" w:rsidRDefault="00BA55B8" w:rsidP="00BA55B8">
            <w:pPr>
              <w:jc w:val="center"/>
              <w:rPr>
                <w:sz w:val="18"/>
                <w:szCs w:val="18"/>
              </w:rPr>
            </w:pPr>
            <w:r w:rsidRPr="00BA55B8">
              <w:rPr>
                <w:sz w:val="18"/>
                <w:szCs w:val="18"/>
              </w:rPr>
              <w:t>135.87</w:t>
            </w:r>
          </w:p>
        </w:tc>
        <w:tc>
          <w:tcPr>
            <w:tcW w:w="447" w:type="pct"/>
          </w:tcPr>
          <w:p w14:paraId="5CA82A66" w14:textId="4DB7CFF7" w:rsidR="00BA55B8" w:rsidRPr="00BA55B8" w:rsidRDefault="00BA55B8" w:rsidP="00BA55B8">
            <w:pPr>
              <w:jc w:val="center"/>
              <w:rPr>
                <w:sz w:val="18"/>
                <w:szCs w:val="18"/>
              </w:rPr>
            </w:pPr>
            <w:r w:rsidRPr="00BA55B8">
              <w:rPr>
                <w:sz w:val="18"/>
                <w:szCs w:val="18"/>
              </w:rPr>
              <w:t>3.59</w:t>
            </w:r>
          </w:p>
        </w:tc>
        <w:tc>
          <w:tcPr>
            <w:tcW w:w="497" w:type="pct"/>
          </w:tcPr>
          <w:p w14:paraId="3A6F7FA5" w14:textId="0C3E2DB5" w:rsidR="00BA55B8" w:rsidRPr="00BA55B8" w:rsidRDefault="00BA55B8" w:rsidP="00BA55B8">
            <w:pPr>
              <w:jc w:val="center"/>
              <w:rPr>
                <w:sz w:val="18"/>
                <w:szCs w:val="18"/>
              </w:rPr>
            </w:pPr>
            <w:r w:rsidRPr="00BA55B8">
              <w:rPr>
                <w:sz w:val="18"/>
                <w:szCs w:val="18"/>
              </w:rPr>
              <w:t>109.37</w:t>
            </w:r>
          </w:p>
        </w:tc>
        <w:tc>
          <w:tcPr>
            <w:tcW w:w="450" w:type="pct"/>
          </w:tcPr>
          <w:p w14:paraId="6280A8B1" w14:textId="7998FD37" w:rsidR="00BA55B8" w:rsidRPr="00BA55B8" w:rsidRDefault="00BA55B8" w:rsidP="00BA55B8">
            <w:pPr>
              <w:jc w:val="center"/>
              <w:rPr>
                <w:sz w:val="18"/>
                <w:szCs w:val="18"/>
              </w:rPr>
            </w:pPr>
            <w:r w:rsidRPr="00BA55B8">
              <w:rPr>
                <w:sz w:val="18"/>
                <w:szCs w:val="18"/>
              </w:rPr>
              <w:t>14.83</w:t>
            </w:r>
          </w:p>
        </w:tc>
        <w:tc>
          <w:tcPr>
            <w:tcW w:w="494" w:type="pct"/>
          </w:tcPr>
          <w:p w14:paraId="7CD480A3" w14:textId="44A84D45" w:rsidR="00BA55B8" w:rsidRPr="00BA55B8" w:rsidRDefault="00BA55B8" w:rsidP="00BA55B8">
            <w:pPr>
              <w:jc w:val="center"/>
              <w:rPr>
                <w:sz w:val="18"/>
                <w:szCs w:val="18"/>
              </w:rPr>
            </w:pPr>
            <w:r w:rsidRPr="00BA55B8">
              <w:rPr>
                <w:sz w:val="18"/>
                <w:szCs w:val="18"/>
              </w:rPr>
              <w:t>76.14</w:t>
            </w:r>
          </w:p>
        </w:tc>
      </w:tr>
      <w:tr w:rsidR="00BA55B8" w:rsidRPr="00BA55B8" w14:paraId="73D65035" w14:textId="77777777" w:rsidTr="00BA55B8">
        <w:trPr>
          <w:cantSplit/>
          <w:jc w:val="center"/>
        </w:trPr>
        <w:tc>
          <w:tcPr>
            <w:tcW w:w="488" w:type="pct"/>
          </w:tcPr>
          <w:p w14:paraId="6C4A2775" w14:textId="59E04415" w:rsidR="00BA55B8" w:rsidRPr="00BA55B8" w:rsidRDefault="00BA55B8" w:rsidP="00BA55B8">
            <w:pPr>
              <w:jc w:val="center"/>
              <w:rPr>
                <w:sz w:val="18"/>
                <w:szCs w:val="18"/>
              </w:rPr>
            </w:pPr>
            <w:r w:rsidRPr="00BA55B8">
              <w:rPr>
                <w:sz w:val="18"/>
                <w:szCs w:val="18"/>
              </w:rPr>
              <w:t>JHT10</w:t>
            </w:r>
          </w:p>
        </w:tc>
        <w:tc>
          <w:tcPr>
            <w:tcW w:w="542" w:type="pct"/>
          </w:tcPr>
          <w:p w14:paraId="73D8B68D" w14:textId="2F653084" w:rsidR="00BA55B8" w:rsidRPr="00BA55B8" w:rsidRDefault="00BA55B8" w:rsidP="00BA55B8">
            <w:pPr>
              <w:jc w:val="center"/>
              <w:rPr>
                <w:sz w:val="18"/>
                <w:szCs w:val="18"/>
              </w:rPr>
            </w:pPr>
            <w:r w:rsidRPr="00BA55B8">
              <w:rPr>
                <w:sz w:val="18"/>
                <w:szCs w:val="18"/>
              </w:rPr>
              <w:t>579.08</w:t>
            </w:r>
          </w:p>
        </w:tc>
        <w:tc>
          <w:tcPr>
            <w:tcW w:w="544" w:type="pct"/>
          </w:tcPr>
          <w:p w14:paraId="5BE03396" w14:textId="081392D4" w:rsidR="00BA55B8" w:rsidRPr="00BA55B8" w:rsidRDefault="00BA55B8" w:rsidP="00BA55B8">
            <w:pPr>
              <w:jc w:val="center"/>
              <w:rPr>
                <w:sz w:val="18"/>
                <w:szCs w:val="18"/>
              </w:rPr>
            </w:pPr>
            <w:r w:rsidRPr="00BA55B8">
              <w:rPr>
                <w:sz w:val="18"/>
                <w:szCs w:val="18"/>
              </w:rPr>
              <w:t>589.46</w:t>
            </w:r>
          </w:p>
        </w:tc>
        <w:tc>
          <w:tcPr>
            <w:tcW w:w="497" w:type="pct"/>
          </w:tcPr>
          <w:p w14:paraId="4327DEC7" w14:textId="4C13CF62" w:rsidR="00BA55B8" w:rsidRPr="00BA55B8" w:rsidRDefault="00BA55B8" w:rsidP="00BA55B8">
            <w:pPr>
              <w:jc w:val="center"/>
              <w:rPr>
                <w:sz w:val="18"/>
                <w:szCs w:val="18"/>
              </w:rPr>
            </w:pPr>
            <w:r w:rsidRPr="00BA55B8">
              <w:rPr>
                <w:sz w:val="18"/>
                <w:szCs w:val="18"/>
              </w:rPr>
              <w:t>17.88</w:t>
            </w:r>
          </w:p>
        </w:tc>
        <w:tc>
          <w:tcPr>
            <w:tcW w:w="544" w:type="pct"/>
          </w:tcPr>
          <w:p w14:paraId="6B9A5799" w14:textId="5A4A64E4" w:rsidR="00BA55B8" w:rsidRPr="00BA55B8" w:rsidRDefault="00BA55B8" w:rsidP="00BA55B8">
            <w:pPr>
              <w:jc w:val="center"/>
              <w:rPr>
                <w:sz w:val="18"/>
                <w:szCs w:val="18"/>
              </w:rPr>
            </w:pPr>
            <w:r w:rsidRPr="00BA55B8">
              <w:rPr>
                <w:sz w:val="18"/>
                <w:szCs w:val="18"/>
              </w:rPr>
              <w:t>575.26</w:t>
            </w:r>
          </w:p>
        </w:tc>
        <w:tc>
          <w:tcPr>
            <w:tcW w:w="497" w:type="pct"/>
          </w:tcPr>
          <w:p w14:paraId="1B1F8A96" w14:textId="617FB042" w:rsidR="00BA55B8" w:rsidRPr="00BA55B8" w:rsidRDefault="00BA55B8" w:rsidP="00BA55B8">
            <w:pPr>
              <w:jc w:val="center"/>
              <w:rPr>
                <w:sz w:val="18"/>
                <w:szCs w:val="18"/>
              </w:rPr>
            </w:pPr>
            <w:r w:rsidRPr="00BA55B8">
              <w:rPr>
                <w:sz w:val="18"/>
                <w:szCs w:val="18"/>
              </w:rPr>
              <w:t>84.8</w:t>
            </w:r>
          </w:p>
        </w:tc>
        <w:tc>
          <w:tcPr>
            <w:tcW w:w="447" w:type="pct"/>
          </w:tcPr>
          <w:p w14:paraId="241455AA" w14:textId="76BEE4CC" w:rsidR="00BA55B8" w:rsidRPr="00BA55B8" w:rsidRDefault="00BA55B8" w:rsidP="00BA55B8">
            <w:pPr>
              <w:jc w:val="center"/>
              <w:rPr>
                <w:sz w:val="18"/>
                <w:szCs w:val="18"/>
              </w:rPr>
            </w:pPr>
            <w:r w:rsidRPr="00BA55B8">
              <w:rPr>
                <w:sz w:val="18"/>
                <w:szCs w:val="18"/>
              </w:rPr>
              <w:t>2.35</w:t>
            </w:r>
          </w:p>
        </w:tc>
        <w:tc>
          <w:tcPr>
            <w:tcW w:w="497" w:type="pct"/>
          </w:tcPr>
          <w:p w14:paraId="3B2724F0" w14:textId="391B4DCF" w:rsidR="00BA55B8" w:rsidRPr="00BA55B8" w:rsidRDefault="00BA55B8" w:rsidP="00BA55B8">
            <w:pPr>
              <w:jc w:val="center"/>
              <w:rPr>
                <w:sz w:val="18"/>
                <w:szCs w:val="18"/>
              </w:rPr>
            </w:pPr>
            <w:r w:rsidRPr="00BA55B8">
              <w:rPr>
                <w:sz w:val="18"/>
                <w:szCs w:val="18"/>
              </w:rPr>
              <w:t>47.12</w:t>
            </w:r>
          </w:p>
        </w:tc>
        <w:tc>
          <w:tcPr>
            <w:tcW w:w="450" w:type="pct"/>
          </w:tcPr>
          <w:p w14:paraId="67C0DE48" w14:textId="6CB47C92" w:rsidR="00BA55B8" w:rsidRPr="00BA55B8" w:rsidRDefault="00BA55B8" w:rsidP="00BA55B8">
            <w:pPr>
              <w:jc w:val="center"/>
              <w:rPr>
                <w:sz w:val="18"/>
                <w:szCs w:val="18"/>
              </w:rPr>
            </w:pPr>
            <w:r w:rsidRPr="00BA55B8">
              <w:rPr>
                <w:sz w:val="18"/>
                <w:szCs w:val="18"/>
              </w:rPr>
              <w:t>11.91</w:t>
            </w:r>
          </w:p>
        </w:tc>
        <w:tc>
          <w:tcPr>
            <w:tcW w:w="494" w:type="pct"/>
          </w:tcPr>
          <w:p w14:paraId="6D1C5ADA" w14:textId="41609595" w:rsidR="00BA55B8" w:rsidRPr="00BA55B8" w:rsidRDefault="00BA55B8" w:rsidP="00BA55B8">
            <w:pPr>
              <w:jc w:val="center"/>
              <w:rPr>
                <w:sz w:val="18"/>
                <w:szCs w:val="18"/>
              </w:rPr>
            </w:pPr>
            <w:r w:rsidRPr="00BA55B8">
              <w:rPr>
                <w:sz w:val="18"/>
                <w:szCs w:val="18"/>
              </w:rPr>
              <w:t>10.57</w:t>
            </w:r>
          </w:p>
        </w:tc>
      </w:tr>
      <w:tr w:rsidR="00BA55B8" w:rsidRPr="00BA55B8" w14:paraId="56BC28D7" w14:textId="77777777" w:rsidTr="00BA55B8">
        <w:trPr>
          <w:cantSplit/>
          <w:jc w:val="center"/>
        </w:trPr>
        <w:tc>
          <w:tcPr>
            <w:tcW w:w="488" w:type="pct"/>
          </w:tcPr>
          <w:p w14:paraId="7FCFFA8F" w14:textId="7F465D33" w:rsidR="00BA55B8" w:rsidRPr="00BA55B8" w:rsidRDefault="00BA55B8" w:rsidP="00BA55B8">
            <w:pPr>
              <w:jc w:val="center"/>
              <w:rPr>
                <w:sz w:val="18"/>
                <w:szCs w:val="18"/>
              </w:rPr>
            </w:pPr>
            <w:r w:rsidRPr="00BA55B8">
              <w:rPr>
                <w:sz w:val="18"/>
                <w:szCs w:val="18"/>
              </w:rPr>
              <w:t>JHT11</w:t>
            </w:r>
          </w:p>
        </w:tc>
        <w:tc>
          <w:tcPr>
            <w:tcW w:w="542" w:type="pct"/>
          </w:tcPr>
          <w:p w14:paraId="68CC4326" w14:textId="456156AF" w:rsidR="00BA55B8" w:rsidRPr="00BA55B8" w:rsidRDefault="00BA55B8" w:rsidP="00BA55B8">
            <w:pPr>
              <w:jc w:val="center"/>
              <w:rPr>
                <w:sz w:val="18"/>
                <w:szCs w:val="18"/>
              </w:rPr>
            </w:pPr>
            <w:r w:rsidRPr="00BA55B8">
              <w:rPr>
                <w:sz w:val="18"/>
                <w:szCs w:val="18"/>
              </w:rPr>
              <w:t>579.08</w:t>
            </w:r>
          </w:p>
        </w:tc>
        <w:tc>
          <w:tcPr>
            <w:tcW w:w="544" w:type="pct"/>
          </w:tcPr>
          <w:p w14:paraId="7F38E4BD" w14:textId="4541BEB9" w:rsidR="00BA55B8" w:rsidRPr="00BA55B8" w:rsidRDefault="00BA55B8" w:rsidP="00BA55B8">
            <w:pPr>
              <w:jc w:val="center"/>
              <w:rPr>
                <w:sz w:val="18"/>
                <w:szCs w:val="18"/>
              </w:rPr>
            </w:pPr>
            <w:r w:rsidRPr="00BA55B8">
              <w:rPr>
                <w:sz w:val="18"/>
                <w:szCs w:val="18"/>
              </w:rPr>
              <w:t>589.46</w:t>
            </w:r>
          </w:p>
        </w:tc>
        <w:tc>
          <w:tcPr>
            <w:tcW w:w="497" w:type="pct"/>
          </w:tcPr>
          <w:p w14:paraId="44AC21FE" w14:textId="2A349686" w:rsidR="00BA55B8" w:rsidRPr="00BA55B8" w:rsidRDefault="00BA55B8" w:rsidP="00BA55B8">
            <w:pPr>
              <w:jc w:val="center"/>
              <w:rPr>
                <w:sz w:val="18"/>
                <w:szCs w:val="18"/>
              </w:rPr>
            </w:pPr>
            <w:r w:rsidRPr="00BA55B8">
              <w:rPr>
                <w:sz w:val="18"/>
                <w:szCs w:val="18"/>
              </w:rPr>
              <w:t>17.88</w:t>
            </w:r>
          </w:p>
        </w:tc>
        <w:tc>
          <w:tcPr>
            <w:tcW w:w="544" w:type="pct"/>
          </w:tcPr>
          <w:p w14:paraId="1AA0E684" w14:textId="38CF235C" w:rsidR="00BA55B8" w:rsidRPr="00BA55B8" w:rsidRDefault="00BA55B8" w:rsidP="00BA55B8">
            <w:pPr>
              <w:jc w:val="center"/>
              <w:rPr>
                <w:sz w:val="18"/>
                <w:szCs w:val="18"/>
              </w:rPr>
            </w:pPr>
            <w:r w:rsidRPr="00BA55B8">
              <w:rPr>
                <w:sz w:val="18"/>
                <w:szCs w:val="18"/>
              </w:rPr>
              <w:t>575.73</w:t>
            </w:r>
          </w:p>
        </w:tc>
        <w:tc>
          <w:tcPr>
            <w:tcW w:w="497" w:type="pct"/>
          </w:tcPr>
          <w:p w14:paraId="29B8163E" w14:textId="0D1366A5" w:rsidR="00BA55B8" w:rsidRPr="00BA55B8" w:rsidRDefault="00BA55B8" w:rsidP="00BA55B8">
            <w:pPr>
              <w:jc w:val="center"/>
              <w:rPr>
                <w:sz w:val="18"/>
                <w:szCs w:val="18"/>
              </w:rPr>
            </w:pPr>
            <w:r w:rsidRPr="00BA55B8">
              <w:rPr>
                <w:sz w:val="18"/>
                <w:szCs w:val="18"/>
              </w:rPr>
              <w:t>83.32</w:t>
            </w:r>
          </w:p>
        </w:tc>
        <w:tc>
          <w:tcPr>
            <w:tcW w:w="447" w:type="pct"/>
          </w:tcPr>
          <w:p w14:paraId="163A1C85" w14:textId="35A91257" w:rsidR="00BA55B8" w:rsidRPr="00BA55B8" w:rsidRDefault="00BA55B8" w:rsidP="00BA55B8">
            <w:pPr>
              <w:jc w:val="center"/>
              <w:rPr>
                <w:sz w:val="18"/>
                <w:szCs w:val="18"/>
              </w:rPr>
            </w:pPr>
            <w:r w:rsidRPr="00BA55B8">
              <w:rPr>
                <w:sz w:val="18"/>
                <w:szCs w:val="18"/>
              </w:rPr>
              <w:t>2.35</w:t>
            </w:r>
          </w:p>
        </w:tc>
        <w:tc>
          <w:tcPr>
            <w:tcW w:w="497" w:type="pct"/>
          </w:tcPr>
          <w:p w14:paraId="4E64E58B" w14:textId="292FEEE7" w:rsidR="00BA55B8" w:rsidRPr="00BA55B8" w:rsidRDefault="00BA55B8" w:rsidP="00BA55B8">
            <w:pPr>
              <w:jc w:val="center"/>
              <w:rPr>
                <w:sz w:val="18"/>
                <w:szCs w:val="18"/>
              </w:rPr>
            </w:pPr>
            <w:r w:rsidRPr="00BA55B8">
              <w:rPr>
                <w:sz w:val="18"/>
                <w:szCs w:val="18"/>
              </w:rPr>
              <w:t>47.12</w:t>
            </w:r>
          </w:p>
        </w:tc>
        <w:tc>
          <w:tcPr>
            <w:tcW w:w="450" w:type="pct"/>
          </w:tcPr>
          <w:p w14:paraId="0FC6ED6D" w14:textId="51B2056D" w:rsidR="00BA55B8" w:rsidRPr="00BA55B8" w:rsidRDefault="00BA55B8" w:rsidP="00BA55B8">
            <w:pPr>
              <w:jc w:val="center"/>
              <w:rPr>
                <w:sz w:val="18"/>
                <w:szCs w:val="18"/>
              </w:rPr>
            </w:pPr>
            <w:r w:rsidRPr="00BA55B8">
              <w:rPr>
                <w:sz w:val="18"/>
                <w:szCs w:val="18"/>
              </w:rPr>
              <w:t>11.91</w:t>
            </w:r>
          </w:p>
        </w:tc>
        <w:tc>
          <w:tcPr>
            <w:tcW w:w="494" w:type="pct"/>
          </w:tcPr>
          <w:p w14:paraId="5D8F1F99" w14:textId="165F636A" w:rsidR="00BA55B8" w:rsidRPr="00BA55B8" w:rsidRDefault="00BA55B8" w:rsidP="00BA55B8">
            <w:pPr>
              <w:jc w:val="center"/>
              <w:rPr>
                <w:sz w:val="18"/>
                <w:szCs w:val="18"/>
              </w:rPr>
            </w:pPr>
            <w:r w:rsidRPr="00BA55B8">
              <w:rPr>
                <w:sz w:val="18"/>
                <w:szCs w:val="18"/>
              </w:rPr>
              <w:t>10.57</w:t>
            </w:r>
          </w:p>
        </w:tc>
      </w:tr>
      <w:tr w:rsidR="00BA55B8" w:rsidRPr="00BA55B8" w14:paraId="4B440FC5" w14:textId="77777777" w:rsidTr="00BA55B8">
        <w:trPr>
          <w:cantSplit/>
          <w:jc w:val="center"/>
        </w:trPr>
        <w:tc>
          <w:tcPr>
            <w:tcW w:w="488" w:type="pct"/>
          </w:tcPr>
          <w:p w14:paraId="0B77AE67" w14:textId="0F99CF99" w:rsidR="00BA55B8" w:rsidRPr="00BA55B8" w:rsidRDefault="00BA55B8" w:rsidP="00BA55B8">
            <w:pPr>
              <w:jc w:val="center"/>
              <w:rPr>
                <w:color w:val="000000"/>
                <w:kern w:val="0"/>
                <w:sz w:val="18"/>
                <w:szCs w:val="18"/>
              </w:rPr>
            </w:pPr>
            <w:r w:rsidRPr="00BA55B8">
              <w:rPr>
                <w:sz w:val="18"/>
                <w:szCs w:val="18"/>
              </w:rPr>
              <w:t>JHT12</w:t>
            </w:r>
          </w:p>
        </w:tc>
        <w:tc>
          <w:tcPr>
            <w:tcW w:w="542" w:type="pct"/>
          </w:tcPr>
          <w:p w14:paraId="096A6749" w14:textId="7FD3513D" w:rsidR="00BA55B8" w:rsidRPr="00BA55B8" w:rsidRDefault="00BA55B8" w:rsidP="00BA55B8">
            <w:pPr>
              <w:jc w:val="center"/>
              <w:rPr>
                <w:sz w:val="18"/>
                <w:szCs w:val="18"/>
              </w:rPr>
            </w:pPr>
            <w:r w:rsidRPr="00BA55B8">
              <w:rPr>
                <w:sz w:val="18"/>
                <w:szCs w:val="18"/>
              </w:rPr>
              <w:t>579.08</w:t>
            </w:r>
          </w:p>
        </w:tc>
        <w:tc>
          <w:tcPr>
            <w:tcW w:w="544" w:type="pct"/>
          </w:tcPr>
          <w:p w14:paraId="52090208" w14:textId="08DC7E0E" w:rsidR="00BA55B8" w:rsidRPr="00BA55B8" w:rsidRDefault="00BA55B8" w:rsidP="00BA55B8">
            <w:pPr>
              <w:jc w:val="center"/>
              <w:rPr>
                <w:sz w:val="18"/>
                <w:szCs w:val="18"/>
              </w:rPr>
            </w:pPr>
            <w:r w:rsidRPr="00BA55B8">
              <w:rPr>
                <w:sz w:val="18"/>
                <w:szCs w:val="18"/>
              </w:rPr>
              <w:t>589.46</w:t>
            </w:r>
          </w:p>
        </w:tc>
        <w:tc>
          <w:tcPr>
            <w:tcW w:w="497" w:type="pct"/>
          </w:tcPr>
          <w:p w14:paraId="3E9FD4AF" w14:textId="62488BF9" w:rsidR="00BA55B8" w:rsidRPr="00BA55B8" w:rsidRDefault="00BA55B8" w:rsidP="00BA55B8">
            <w:pPr>
              <w:jc w:val="center"/>
              <w:rPr>
                <w:sz w:val="18"/>
                <w:szCs w:val="18"/>
              </w:rPr>
            </w:pPr>
            <w:r w:rsidRPr="00BA55B8">
              <w:rPr>
                <w:sz w:val="18"/>
                <w:szCs w:val="18"/>
              </w:rPr>
              <w:t>17.88</w:t>
            </w:r>
          </w:p>
        </w:tc>
        <w:tc>
          <w:tcPr>
            <w:tcW w:w="544" w:type="pct"/>
          </w:tcPr>
          <w:p w14:paraId="14AF0702" w14:textId="60EA4EB2" w:rsidR="00BA55B8" w:rsidRPr="00BA55B8" w:rsidRDefault="00BA55B8" w:rsidP="00BA55B8">
            <w:pPr>
              <w:jc w:val="center"/>
              <w:rPr>
                <w:sz w:val="18"/>
                <w:szCs w:val="18"/>
              </w:rPr>
            </w:pPr>
            <w:r w:rsidRPr="00BA55B8">
              <w:rPr>
                <w:sz w:val="18"/>
                <w:szCs w:val="18"/>
              </w:rPr>
              <w:t>573.96</w:t>
            </w:r>
          </w:p>
        </w:tc>
        <w:tc>
          <w:tcPr>
            <w:tcW w:w="497" w:type="pct"/>
          </w:tcPr>
          <w:p w14:paraId="19AC8B81" w14:textId="20737E6B" w:rsidR="00BA55B8" w:rsidRPr="00BA55B8" w:rsidRDefault="00BA55B8" w:rsidP="00BA55B8">
            <w:pPr>
              <w:jc w:val="center"/>
              <w:rPr>
                <w:sz w:val="18"/>
                <w:szCs w:val="18"/>
              </w:rPr>
            </w:pPr>
            <w:r w:rsidRPr="00BA55B8">
              <w:rPr>
                <w:sz w:val="18"/>
                <w:szCs w:val="18"/>
              </w:rPr>
              <w:t>82.72</w:t>
            </w:r>
          </w:p>
        </w:tc>
        <w:tc>
          <w:tcPr>
            <w:tcW w:w="447" w:type="pct"/>
          </w:tcPr>
          <w:p w14:paraId="0B709B0C" w14:textId="7D2893D5" w:rsidR="00BA55B8" w:rsidRPr="00BA55B8" w:rsidRDefault="00BA55B8" w:rsidP="00BA55B8">
            <w:pPr>
              <w:jc w:val="center"/>
              <w:rPr>
                <w:sz w:val="18"/>
                <w:szCs w:val="18"/>
              </w:rPr>
            </w:pPr>
            <w:r w:rsidRPr="00BA55B8">
              <w:rPr>
                <w:sz w:val="18"/>
                <w:szCs w:val="18"/>
              </w:rPr>
              <w:t>2.35</w:t>
            </w:r>
          </w:p>
        </w:tc>
        <w:tc>
          <w:tcPr>
            <w:tcW w:w="497" w:type="pct"/>
          </w:tcPr>
          <w:p w14:paraId="79F8E443" w14:textId="09A527E1" w:rsidR="00BA55B8" w:rsidRPr="00BA55B8" w:rsidRDefault="00BA55B8" w:rsidP="00BA55B8">
            <w:pPr>
              <w:jc w:val="center"/>
              <w:rPr>
                <w:sz w:val="18"/>
                <w:szCs w:val="18"/>
              </w:rPr>
            </w:pPr>
            <w:r w:rsidRPr="00BA55B8">
              <w:rPr>
                <w:sz w:val="18"/>
                <w:szCs w:val="18"/>
              </w:rPr>
              <w:t>47.12</w:t>
            </w:r>
          </w:p>
        </w:tc>
        <w:tc>
          <w:tcPr>
            <w:tcW w:w="450" w:type="pct"/>
          </w:tcPr>
          <w:p w14:paraId="5C59D46D" w14:textId="79951EC7" w:rsidR="00BA55B8" w:rsidRPr="00BA55B8" w:rsidRDefault="00BA55B8" w:rsidP="00BA55B8">
            <w:pPr>
              <w:jc w:val="center"/>
              <w:rPr>
                <w:sz w:val="18"/>
                <w:szCs w:val="18"/>
              </w:rPr>
            </w:pPr>
            <w:r w:rsidRPr="00BA55B8">
              <w:rPr>
                <w:sz w:val="18"/>
                <w:szCs w:val="18"/>
              </w:rPr>
              <w:t>11.91</w:t>
            </w:r>
          </w:p>
        </w:tc>
        <w:tc>
          <w:tcPr>
            <w:tcW w:w="494" w:type="pct"/>
          </w:tcPr>
          <w:p w14:paraId="7D373DA0" w14:textId="41FB29FE" w:rsidR="00BA55B8" w:rsidRPr="00BA55B8" w:rsidRDefault="00BA55B8" w:rsidP="00BA55B8">
            <w:pPr>
              <w:jc w:val="center"/>
              <w:rPr>
                <w:sz w:val="18"/>
                <w:szCs w:val="18"/>
              </w:rPr>
            </w:pPr>
            <w:r w:rsidRPr="00BA55B8">
              <w:rPr>
                <w:sz w:val="18"/>
                <w:szCs w:val="18"/>
              </w:rPr>
              <w:t>10.57</w:t>
            </w:r>
          </w:p>
        </w:tc>
      </w:tr>
      <w:tr w:rsidR="00BA55B8" w:rsidRPr="00BA55B8" w14:paraId="55AA5491" w14:textId="77777777" w:rsidTr="00BA55B8">
        <w:trPr>
          <w:cantSplit/>
          <w:jc w:val="center"/>
        </w:trPr>
        <w:tc>
          <w:tcPr>
            <w:tcW w:w="488" w:type="pct"/>
          </w:tcPr>
          <w:p w14:paraId="0D1DE118" w14:textId="5E347829" w:rsidR="00BA55B8" w:rsidRPr="00BA55B8" w:rsidRDefault="00BA55B8" w:rsidP="00BA55B8">
            <w:pPr>
              <w:jc w:val="center"/>
              <w:rPr>
                <w:color w:val="000000"/>
                <w:kern w:val="0"/>
                <w:sz w:val="18"/>
                <w:szCs w:val="18"/>
              </w:rPr>
            </w:pPr>
            <w:r w:rsidRPr="00BA55B8">
              <w:rPr>
                <w:sz w:val="18"/>
                <w:szCs w:val="18"/>
              </w:rPr>
              <w:t>JHT13</w:t>
            </w:r>
          </w:p>
        </w:tc>
        <w:tc>
          <w:tcPr>
            <w:tcW w:w="542" w:type="pct"/>
          </w:tcPr>
          <w:p w14:paraId="4E51181B" w14:textId="03252714" w:rsidR="00BA55B8" w:rsidRPr="00BA55B8" w:rsidRDefault="00BA55B8" w:rsidP="00BA55B8">
            <w:pPr>
              <w:jc w:val="center"/>
              <w:rPr>
                <w:sz w:val="18"/>
                <w:szCs w:val="18"/>
              </w:rPr>
            </w:pPr>
            <w:r w:rsidRPr="00BA55B8">
              <w:rPr>
                <w:sz w:val="18"/>
                <w:szCs w:val="18"/>
              </w:rPr>
              <w:t>607.16</w:t>
            </w:r>
          </w:p>
        </w:tc>
        <w:tc>
          <w:tcPr>
            <w:tcW w:w="544" w:type="pct"/>
          </w:tcPr>
          <w:p w14:paraId="18169B1A" w14:textId="438D3035" w:rsidR="00BA55B8" w:rsidRPr="00BA55B8" w:rsidRDefault="00BA55B8" w:rsidP="00BA55B8">
            <w:pPr>
              <w:jc w:val="center"/>
              <w:rPr>
                <w:sz w:val="18"/>
                <w:szCs w:val="18"/>
              </w:rPr>
            </w:pPr>
            <w:r w:rsidRPr="00BA55B8">
              <w:rPr>
                <w:sz w:val="18"/>
                <w:szCs w:val="18"/>
              </w:rPr>
              <w:t>617.49</w:t>
            </w:r>
          </w:p>
        </w:tc>
        <w:tc>
          <w:tcPr>
            <w:tcW w:w="497" w:type="pct"/>
          </w:tcPr>
          <w:p w14:paraId="3648FF60" w14:textId="1C3EEE16" w:rsidR="00BA55B8" w:rsidRPr="00BA55B8" w:rsidRDefault="00BA55B8" w:rsidP="00BA55B8">
            <w:pPr>
              <w:jc w:val="center"/>
              <w:rPr>
                <w:sz w:val="18"/>
                <w:szCs w:val="18"/>
              </w:rPr>
            </w:pPr>
            <w:r w:rsidRPr="00BA55B8">
              <w:rPr>
                <w:sz w:val="18"/>
                <w:szCs w:val="18"/>
              </w:rPr>
              <w:t>29.62</w:t>
            </w:r>
          </w:p>
        </w:tc>
        <w:tc>
          <w:tcPr>
            <w:tcW w:w="544" w:type="pct"/>
          </w:tcPr>
          <w:p w14:paraId="2979D1EE" w14:textId="05EA02A1" w:rsidR="00BA55B8" w:rsidRPr="00BA55B8" w:rsidRDefault="00BA55B8" w:rsidP="00BA55B8">
            <w:pPr>
              <w:jc w:val="center"/>
              <w:rPr>
                <w:sz w:val="18"/>
                <w:szCs w:val="18"/>
              </w:rPr>
            </w:pPr>
            <w:r w:rsidRPr="00BA55B8">
              <w:rPr>
                <w:sz w:val="18"/>
                <w:szCs w:val="18"/>
              </w:rPr>
              <w:t>602.89</w:t>
            </w:r>
          </w:p>
        </w:tc>
        <w:tc>
          <w:tcPr>
            <w:tcW w:w="497" w:type="pct"/>
          </w:tcPr>
          <w:p w14:paraId="417758F3" w14:textId="56F17931" w:rsidR="00BA55B8" w:rsidRPr="00BA55B8" w:rsidRDefault="00BA55B8" w:rsidP="00BA55B8">
            <w:pPr>
              <w:jc w:val="center"/>
              <w:rPr>
                <w:sz w:val="18"/>
                <w:szCs w:val="18"/>
              </w:rPr>
            </w:pPr>
            <w:r w:rsidRPr="00BA55B8">
              <w:rPr>
                <w:sz w:val="18"/>
                <w:szCs w:val="18"/>
              </w:rPr>
              <w:t>74.18</w:t>
            </w:r>
          </w:p>
        </w:tc>
        <w:tc>
          <w:tcPr>
            <w:tcW w:w="447" w:type="pct"/>
          </w:tcPr>
          <w:p w14:paraId="1A9C32AE" w14:textId="43D61A6B" w:rsidR="00BA55B8" w:rsidRPr="00BA55B8" w:rsidRDefault="00BA55B8" w:rsidP="00BA55B8">
            <w:pPr>
              <w:jc w:val="center"/>
              <w:rPr>
                <w:sz w:val="18"/>
                <w:szCs w:val="18"/>
              </w:rPr>
            </w:pPr>
            <w:r w:rsidRPr="00BA55B8">
              <w:rPr>
                <w:sz w:val="18"/>
                <w:szCs w:val="18"/>
              </w:rPr>
              <w:t>2.9</w:t>
            </w:r>
          </w:p>
        </w:tc>
        <w:tc>
          <w:tcPr>
            <w:tcW w:w="497" w:type="pct"/>
          </w:tcPr>
          <w:p w14:paraId="7550ECDD" w14:textId="7A9543BB" w:rsidR="00BA55B8" w:rsidRPr="00BA55B8" w:rsidRDefault="00BA55B8" w:rsidP="00BA55B8">
            <w:pPr>
              <w:jc w:val="center"/>
              <w:rPr>
                <w:sz w:val="18"/>
                <w:szCs w:val="18"/>
              </w:rPr>
            </w:pPr>
            <w:r w:rsidRPr="00BA55B8">
              <w:rPr>
                <w:sz w:val="18"/>
                <w:szCs w:val="18"/>
              </w:rPr>
              <w:t>47.37</w:t>
            </w:r>
          </w:p>
        </w:tc>
        <w:tc>
          <w:tcPr>
            <w:tcW w:w="450" w:type="pct"/>
          </w:tcPr>
          <w:p w14:paraId="3C9BC835" w14:textId="7E9158F1" w:rsidR="00BA55B8" w:rsidRPr="00BA55B8" w:rsidRDefault="00BA55B8" w:rsidP="00BA55B8">
            <w:pPr>
              <w:jc w:val="center"/>
              <w:rPr>
                <w:sz w:val="18"/>
                <w:szCs w:val="18"/>
              </w:rPr>
            </w:pPr>
            <w:r w:rsidRPr="00BA55B8">
              <w:rPr>
                <w:sz w:val="18"/>
                <w:szCs w:val="18"/>
              </w:rPr>
              <w:t>10.82</w:t>
            </w:r>
          </w:p>
        </w:tc>
        <w:tc>
          <w:tcPr>
            <w:tcW w:w="494" w:type="pct"/>
          </w:tcPr>
          <w:p w14:paraId="3F5C5EB6" w14:textId="1AE71023" w:rsidR="00BA55B8" w:rsidRPr="00BA55B8" w:rsidRDefault="00BA55B8" w:rsidP="00BA55B8">
            <w:pPr>
              <w:jc w:val="center"/>
              <w:rPr>
                <w:sz w:val="18"/>
                <w:szCs w:val="18"/>
              </w:rPr>
            </w:pPr>
            <w:r w:rsidRPr="00BA55B8">
              <w:rPr>
                <w:sz w:val="18"/>
                <w:szCs w:val="18"/>
              </w:rPr>
              <w:t>12.54</w:t>
            </w:r>
          </w:p>
        </w:tc>
      </w:tr>
      <w:tr w:rsidR="00BA55B8" w:rsidRPr="00BA55B8" w14:paraId="69733F2A" w14:textId="77777777" w:rsidTr="00BA55B8">
        <w:trPr>
          <w:cantSplit/>
          <w:jc w:val="center"/>
        </w:trPr>
        <w:tc>
          <w:tcPr>
            <w:tcW w:w="488" w:type="pct"/>
          </w:tcPr>
          <w:p w14:paraId="027B2076" w14:textId="446C992F" w:rsidR="00BA55B8" w:rsidRPr="00BA55B8" w:rsidRDefault="00BA55B8" w:rsidP="00BA55B8">
            <w:pPr>
              <w:jc w:val="center"/>
              <w:rPr>
                <w:sz w:val="18"/>
                <w:szCs w:val="18"/>
              </w:rPr>
            </w:pPr>
            <w:r w:rsidRPr="00BA55B8">
              <w:rPr>
                <w:sz w:val="18"/>
                <w:szCs w:val="18"/>
              </w:rPr>
              <w:t>JHT14</w:t>
            </w:r>
          </w:p>
        </w:tc>
        <w:tc>
          <w:tcPr>
            <w:tcW w:w="542" w:type="pct"/>
          </w:tcPr>
          <w:p w14:paraId="489903EB" w14:textId="71AEC0DC" w:rsidR="00BA55B8" w:rsidRPr="00BA55B8" w:rsidRDefault="00BA55B8" w:rsidP="00BA55B8">
            <w:pPr>
              <w:jc w:val="center"/>
              <w:rPr>
                <w:sz w:val="18"/>
                <w:szCs w:val="18"/>
              </w:rPr>
            </w:pPr>
            <w:r w:rsidRPr="00BA55B8">
              <w:rPr>
                <w:sz w:val="18"/>
                <w:szCs w:val="18"/>
              </w:rPr>
              <w:t>607.16</w:t>
            </w:r>
          </w:p>
        </w:tc>
        <w:tc>
          <w:tcPr>
            <w:tcW w:w="544" w:type="pct"/>
          </w:tcPr>
          <w:p w14:paraId="313818EE" w14:textId="51532EEC" w:rsidR="00BA55B8" w:rsidRPr="00BA55B8" w:rsidRDefault="00BA55B8" w:rsidP="00BA55B8">
            <w:pPr>
              <w:jc w:val="center"/>
              <w:rPr>
                <w:sz w:val="18"/>
                <w:szCs w:val="18"/>
              </w:rPr>
            </w:pPr>
            <w:r w:rsidRPr="00BA55B8">
              <w:rPr>
                <w:sz w:val="18"/>
                <w:szCs w:val="18"/>
              </w:rPr>
              <w:t>617.44</w:t>
            </w:r>
          </w:p>
        </w:tc>
        <w:tc>
          <w:tcPr>
            <w:tcW w:w="497" w:type="pct"/>
          </w:tcPr>
          <w:p w14:paraId="502122AC" w14:textId="3C09F010" w:rsidR="00BA55B8" w:rsidRPr="00BA55B8" w:rsidRDefault="00BA55B8" w:rsidP="00BA55B8">
            <w:pPr>
              <w:jc w:val="center"/>
              <w:rPr>
                <w:sz w:val="18"/>
                <w:szCs w:val="18"/>
              </w:rPr>
            </w:pPr>
            <w:r w:rsidRPr="00BA55B8">
              <w:rPr>
                <w:sz w:val="18"/>
                <w:szCs w:val="18"/>
              </w:rPr>
              <w:t>30.7</w:t>
            </w:r>
          </w:p>
        </w:tc>
        <w:tc>
          <w:tcPr>
            <w:tcW w:w="544" w:type="pct"/>
          </w:tcPr>
          <w:p w14:paraId="223C13E0" w14:textId="3B85FCAC" w:rsidR="00BA55B8" w:rsidRPr="00BA55B8" w:rsidRDefault="00BA55B8" w:rsidP="00BA55B8">
            <w:pPr>
              <w:jc w:val="center"/>
              <w:rPr>
                <w:sz w:val="18"/>
                <w:szCs w:val="18"/>
              </w:rPr>
            </w:pPr>
            <w:r w:rsidRPr="00BA55B8">
              <w:rPr>
                <w:sz w:val="18"/>
                <w:szCs w:val="18"/>
              </w:rPr>
              <w:t>602.86</w:t>
            </w:r>
          </w:p>
        </w:tc>
        <w:tc>
          <w:tcPr>
            <w:tcW w:w="497" w:type="pct"/>
          </w:tcPr>
          <w:p w14:paraId="75D347B9" w14:textId="5B93E6B1" w:rsidR="00BA55B8" w:rsidRPr="00BA55B8" w:rsidRDefault="00BA55B8" w:rsidP="00BA55B8">
            <w:pPr>
              <w:jc w:val="center"/>
              <w:rPr>
                <w:sz w:val="18"/>
                <w:szCs w:val="18"/>
              </w:rPr>
            </w:pPr>
            <w:r w:rsidRPr="00BA55B8">
              <w:rPr>
                <w:sz w:val="18"/>
                <w:szCs w:val="18"/>
              </w:rPr>
              <w:t>77.19</w:t>
            </w:r>
          </w:p>
        </w:tc>
        <w:tc>
          <w:tcPr>
            <w:tcW w:w="447" w:type="pct"/>
          </w:tcPr>
          <w:p w14:paraId="45736BC2" w14:textId="022BF127" w:rsidR="00BA55B8" w:rsidRPr="00BA55B8" w:rsidRDefault="00BA55B8" w:rsidP="00BA55B8">
            <w:pPr>
              <w:jc w:val="center"/>
              <w:rPr>
                <w:sz w:val="18"/>
                <w:szCs w:val="18"/>
              </w:rPr>
            </w:pPr>
            <w:r w:rsidRPr="00BA55B8">
              <w:rPr>
                <w:sz w:val="18"/>
                <w:szCs w:val="18"/>
              </w:rPr>
              <w:t>3.1</w:t>
            </w:r>
          </w:p>
        </w:tc>
        <w:tc>
          <w:tcPr>
            <w:tcW w:w="497" w:type="pct"/>
          </w:tcPr>
          <w:p w14:paraId="77F9CC83" w14:textId="23E05B6A" w:rsidR="00BA55B8" w:rsidRPr="00BA55B8" w:rsidRDefault="00BA55B8" w:rsidP="00BA55B8">
            <w:pPr>
              <w:jc w:val="center"/>
              <w:rPr>
                <w:sz w:val="18"/>
                <w:szCs w:val="18"/>
              </w:rPr>
            </w:pPr>
            <w:r w:rsidRPr="00BA55B8">
              <w:rPr>
                <w:sz w:val="18"/>
                <w:szCs w:val="18"/>
              </w:rPr>
              <w:t>47.53</w:t>
            </w:r>
          </w:p>
        </w:tc>
        <w:tc>
          <w:tcPr>
            <w:tcW w:w="450" w:type="pct"/>
          </w:tcPr>
          <w:p w14:paraId="4527B207" w14:textId="681451AE" w:rsidR="00BA55B8" w:rsidRPr="00BA55B8" w:rsidRDefault="00BA55B8" w:rsidP="00BA55B8">
            <w:pPr>
              <w:jc w:val="center"/>
              <w:rPr>
                <w:sz w:val="18"/>
                <w:szCs w:val="18"/>
              </w:rPr>
            </w:pPr>
            <w:r w:rsidRPr="00BA55B8">
              <w:rPr>
                <w:sz w:val="18"/>
                <w:szCs w:val="18"/>
              </w:rPr>
              <w:t>11.66</w:t>
            </w:r>
          </w:p>
        </w:tc>
        <w:tc>
          <w:tcPr>
            <w:tcW w:w="494" w:type="pct"/>
          </w:tcPr>
          <w:p w14:paraId="1EE59AE0" w14:textId="68A5596C" w:rsidR="00BA55B8" w:rsidRPr="00BA55B8" w:rsidRDefault="00BA55B8" w:rsidP="00BA55B8">
            <w:pPr>
              <w:jc w:val="center"/>
              <w:rPr>
                <w:sz w:val="18"/>
                <w:szCs w:val="18"/>
              </w:rPr>
            </w:pPr>
            <w:r w:rsidRPr="00BA55B8">
              <w:rPr>
                <w:sz w:val="18"/>
                <w:szCs w:val="18"/>
              </w:rPr>
              <w:t>13.05</w:t>
            </w:r>
          </w:p>
        </w:tc>
      </w:tr>
      <w:tr w:rsidR="00BA55B8" w:rsidRPr="00BA55B8" w14:paraId="2461C23F" w14:textId="77777777" w:rsidTr="00BA55B8">
        <w:trPr>
          <w:cantSplit/>
          <w:jc w:val="center"/>
        </w:trPr>
        <w:tc>
          <w:tcPr>
            <w:tcW w:w="488" w:type="pct"/>
          </w:tcPr>
          <w:p w14:paraId="3F1D98C0" w14:textId="6CD21303" w:rsidR="00BA55B8" w:rsidRPr="00BA55B8" w:rsidRDefault="00BA55B8" w:rsidP="00BA55B8">
            <w:pPr>
              <w:jc w:val="center"/>
              <w:rPr>
                <w:sz w:val="18"/>
                <w:szCs w:val="18"/>
              </w:rPr>
            </w:pPr>
            <w:r w:rsidRPr="00BA55B8">
              <w:rPr>
                <w:sz w:val="18"/>
                <w:szCs w:val="18"/>
              </w:rPr>
              <w:t>JHT15</w:t>
            </w:r>
          </w:p>
        </w:tc>
        <w:tc>
          <w:tcPr>
            <w:tcW w:w="542" w:type="pct"/>
          </w:tcPr>
          <w:p w14:paraId="6D79C215" w14:textId="23300A91" w:rsidR="00BA55B8" w:rsidRPr="00BA55B8" w:rsidRDefault="00BA55B8" w:rsidP="00BA55B8">
            <w:pPr>
              <w:jc w:val="center"/>
              <w:rPr>
                <w:sz w:val="18"/>
                <w:szCs w:val="18"/>
              </w:rPr>
            </w:pPr>
            <w:r w:rsidRPr="00BA55B8">
              <w:rPr>
                <w:sz w:val="18"/>
                <w:szCs w:val="18"/>
              </w:rPr>
              <w:t>607.57</w:t>
            </w:r>
          </w:p>
        </w:tc>
        <w:tc>
          <w:tcPr>
            <w:tcW w:w="544" w:type="pct"/>
          </w:tcPr>
          <w:p w14:paraId="731792A4" w14:textId="21B1D1F4" w:rsidR="00BA55B8" w:rsidRPr="00BA55B8" w:rsidRDefault="00BA55B8" w:rsidP="00BA55B8">
            <w:pPr>
              <w:jc w:val="center"/>
              <w:rPr>
                <w:sz w:val="18"/>
                <w:szCs w:val="18"/>
              </w:rPr>
            </w:pPr>
            <w:r w:rsidRPr="00BA55B8">
              <w:rPr>
                <w:sz w:val="18"/>
                <w:szCs w:val="18"/>
              </w:rPr>
              <w:t>618.32</w:t>
            </w:r>
          </w:p>
        </w:tc>
        <w:tc>
          <w:tcPr>
            <w:tcW w:w="497" w:type="pct"/>
          </w:tcPr>
          <w:p w14:paraId="6A6196E3" w14:textId="797A20BA" w:rsidR="00BA55B8" w:rsidRPr="00BA55B8" w:rsidRDefault="00BA55B8" w:rsidP="00BA55B8">
            <w:pPr>
              <w:jc w:val="center"/>
              <w:rPr>
                <w:sz w:val="18"/>
                <w:szCs w:val="18"/>
              </w:rPr>
            </w:pPr>
            <w:r w:rsidRPr="00BA55B8">
              <w:rPr>
                <w:sz w:val="18"/>
                <w:szCs w:val="18"/>
              </w:rPr>
              <w:t>72.75</w:t>
            </w:r>
          </w:p>
        </w:tc>
        <w:tc>
          <w:tcPr>
            <w:tcW w:w="544" w:type="pct"/>
          </w:tcPr>
          <w:p w14:paraId="3CE65F4D" w14:textId="74D17E66" w:rsidR="00BA55B8" w:rsidRPr="00BA55B8" w:rsidRDefault="00BA55B8" w:rsidP="00BA55B8">
            <w:pPr>
              <w:jc w:val="center"/>
              <w:rPr>
                <w:sz w:val="18"/>
                <w:szCs w:val="18"/>
              </w:rPr>
            </w:pPr>
            <w:r w:rsidRPr="00BA55B8">
              <w:rPr>
                <w:sz w:val="18"/>
                <w:szCs w:val="18"/>
              </w:rPr>
              <w:t>602.7</w:t>
            </w:r>
          </w:p>
        </w:tc>
        <w:tc>
          <w:tcPr>
            <w:tcW w:w="497" w:type="pct"/>
          </w:tcPr>
          <w:p w14:paraId="6CE2E8D5" w14:textId="0CA3BE11" w:rsidR="00BA55B8" w:rsidRPr="00BA55B8" w:rsidRDefault="00BA55B8" w:rsidP="00BA55B8">
            <w:pPr>
              <w:jc w:val="center"/>
              <w:rPr>
                <w:sz w:val="18"/>
                <w:szCs w:val="18"/>
              </w:rPr>
            </w:pPr>
            <w:r w:rsidRPr="00BA55B8">
              <w:rPr>
                <w:sz w:val="18"/>
                <w:szCs w:val="18"/>
              </w:rPr>
              <w:t>126.71</w:t>
            </w:r>
          </w:p>
        </w:tc>
        <w:tc>
          <w:tcPr>
            <w:tcW w:w="447" w:type="pct"/>
          </w:tcPr>
          <w:p w14:paraId="580B27BE" w14:textId="4760EC80" w:rsidR="00BA55B8" w:rsidRPr="00BA55B8" w:rsidRDefault="00BA55B8" w:rsidP="00BA55B8">
            <w:pPr>
              <w:jc w:val="center"/>
              <w:rPr>
                <w:sz w:val="18"/>
                <w:szCs w:val="18"/>
              </w:rPr>
            </w:pPr>
            <w:r w:rsidRPr="00BA55B8">
              <w:rPr>
                <w:sz w:val="18"/>
                <w:szCs w:val="18"/>
              </w:rPr>
              <w:t>3.56</w:t>
            </w:r>
          </w:p>
        </w:tc>
        <w:tc>
          <w:tcPr>
            <w:tcW w:w="497" w:type="pct"/>
          </w:tcPr>
          <w:p w14:paraId="3F00814F" w14:textId="6472F88A" w:rsidR="00BA55B8" w:rsidRPr="00BA55B8" w:rsidRDefault="00BA55B8" w:rsidP="00BA55B8">
            <w:pPr>
              <w:jc w:val="center"/>
              <w:rPr>
                <w:sz w:val="18"/>
                <w:szCs w:val="18"/>
              </w:rPr>
            </w:pPr>
            <w:r w:rsidRPr="00BA55B8">
              <w:rPr>
                <w:sz w:val="18"/>
                <w:szCs w:val="18"/>
              </w:rPr>
              <w:t>99.74</w:t>
            </w:r>
          </w:p>
        </w:tc>
        <w:tc>
          <w:tcPr>
            <w:tcW w:w="450" w:type="pct"/>
          </w:tcPr>
          <w:p w14:paraId="116D9303" w14:textId="3D41A605" w:rsidR="00BA55B8" w:rsidRPr="00BA55B8" w:rsidRDefault="00BA55B8" w:rsidP="00BA55B8">
            <w:pPr>
              <w:jc w:val="center"/>
              <w:rPr>
                <w:sz w:val="18"/>
                <w:szCs w:val="18"/>
              </w:rPr>
            </w:pPr>
            <w:r w:rsidRPr="00BA55B8">
              <w:rPr>
                <w:sz w:val="18"/>
                <w:szCs w:val="18"/>
              </w:rPr>
              <w:t>16.33</w:t>
            </w:r>
          </w:p>
        </w:tc>
        <w:tc>
          <w:tcPr>
            <w:tcW w:w="494" w:type="pct"/>
          </w:tcPr>
          <w:p w14:paraId="33AD8F5D" w14:textId="5B67C669" w:rsidR="00BA55B8" w:rsidRPr="00BA55B8" w:rsidRDefault="00BA55B8" w:rsidP="00BA55B8">
            <w:pPr>
              <w:jc w:val="center"/>
              <w:rPr>
                <w:sz w:val="18"/>
                <w:szCs w:val="18"/>
              </w:rPr>
            </w:pPr>
            <w:r w:rsidRPr="00BA55B8">
              <w:rPr>
                <w:sz w:val="18"/>
                <w:szCs w:val="18"/>
              </w:rPr>
              <w:t>66.54</w:t>
            </w:r>
          </w:p>
        </w:tc>
      </w:tr>
      <w:tr w:rsidR="00BA55B8" w:rsidRPr="00BA55B8" w14:paraId="36FC04BA" w14:textId="77777777" w:rsidTr="00BA55B8">
        <w:trPr>
          <w:cantSplit/>
          <w:jc w:val="center"/>
        </w:trPr>
        <w:tc>
          <w:tcPr>
            <w:tcW w:w="488" w:type="pct"/>
          </w:tcPr>
          <w:p w14:paraId="054B2C84" w14:textId="532974DE" w:rsidR="00BA55B8" w:rsidRPr="00BA55B8" w:rsidRDefault="00BA55B8" w:rsidP="00BA55B8">
            <w:pPr>
              <w:jc w:val="center"/>
              <w:rPr>
                <w:sz w:val="18"/>
                <w:szCs w:val="18"/>
              </w:rPr>
            </w:pPr>
            <w:r w:rsidRPr="00BA55B8">
              <w:rPr>
                <w:sz w:val="18"/>
                <w:szCs w:val="18"/>
              </w:rPr>
              <w:t>JHT16</w:t>
            </w:r>
          </w:p>
        </w:tc>
        <w:tc>
          <w:tcPr>
            <w:tcW w:w="542" w:type="pct"/>
          </w:tcPr>
          <w:p w14:paraId="2FF779E7" w14:textId="4595C64E" w:rsidR="00BA55B8" w:rsidRPr="00BA55B8" w:rsidRDefault="00BA55B8" w:rsidP="00BA55B8">
            <w:pPr>
              <w:jc w:val="center"/>
              <w:rPr>
                <w:sz w:val="18"/>
                <w:szCs w:val="18"/>
              </w:rPr>
            </w:pPr>
            <w:r w:rsidRPr="00BA55B8">
              <w:rPr>
                <w:sz w:val="18"/>
                <w:szCs w:val="18"/>
              </w:rPr>
              <w:t>579.08</w:t>
            </w:r>
          </w:p>
        </w:tc>
        <w:tc>
          <w:tcPr>
            <w:tcW w:w="544" w:type="pct"/>
          </w:tcPr>
          <w:p w14:paraId="440C645D" w14:textId="093A1143" w:rsidR="00BA55B8" w:rsidRPr="00BA55B8" w:rsidRDefault="00BA55B8" w:rsidP="00BA55B8">
            <w:pPr>
              <w:jc w:val="center"/>
              <w:rPr>
                <w:sz w:val="18"/>
                <w:szCs w:val="18"/>
              </w:rPr>
            </w:pPr>
            <w:r w:rsidRPr="00BA55B8">
              <w:rPr>
                <w:sz w:val="18"/>
                <w:szCs w:val="18"/>
              </w:rPr>
              <w:t>589.46</w:t>
            </w:r>
          </w:p>
        </w:tc>
        <w:tc>
          <w:tcPr>
            <w:tcW w:w="497" w:type="pct"/>
          </w:tcPr>
          <w:p w14:paraId="2A732EA2" w14:textId="1F19E02B" w:rsidR="00BA55B8" w:rsidRPr="00BA55B8" w:rsidRDefault="00BA55B8" w:rsidP="00BA55B8">
            <w:pPr>
              <w:jc w:val="center"/>
              <w:rPr>
                <w:sz w:val="18"/>
                <w:szCs w:val="18"/>
              </w:rPr>
            </w:pPr>
            <w:r w:rsidRPr="00BA55B8">
              <w:rPr>
                <w:sz w:val="18"/>
                <w:szCs w:val="18"/>
              </w:rPr>
              <w:t>17.88</w:t>
            </w:r>
          </w:p>
        </w:tc>
        <w:tc>
          <w:tcPr>
            <w:tcW w:w="544" w:type="pct"/>
          </w:tcPr>
          <w:p w14:paraId="1FD0D771" w14:textId="70F14232" w:rsidR="00BA55B8" w:rsidRPr="00BA55B8" w:rsidRDefault="00BA55B8" w:rsidP="00BA55B8">
            <w:pPr>
              <w:jc w:val="center"/>
              <w:rPr>
                <w:sz w:val="18"/>
                <w:szCs w:val="18"/>
              </w:rPr>
            </w:pPr>
            <w:r w:rsidRPr="00BA55B8">
              <w:rPr>
                <w:sz w:val="18"/>
                <w:szCs w:val="18"/>
              </w:rPr>
              <w:t>572.87</w:t>
            </w:r>
          </w:p>
        </w:tc>
        <w:tc>
          <w:tcPr>
            <w:tcW w:w="497" w:type="pct"/>
          </w:tcPr>
          <w:p w14:paraId="29E5D4AE" w14:textId="041FCEA4" w:rsidR="00BA55B8" w:rsidRPr="00BA55B8" w:rsidRDefault="00BA55B8" w:rsidP="00BA55B8">
            <w:pPr>
              <w:jc w:val="center"/>
              <w:rPr>
                <w:sz w:val="18"/>
                <w:szCs w:val="18"/>
              </w:rPr>
            </w:pPr>
            <w:r w:rsidRPr="00BA55B8">
              <w:rPr>
                <w:sz w:val="18"/>
                <w:szCs w:val="18"/>
              </w:rPr>
              <w:t>80.26</w:t>
            </w:r>
          </w:p>
        </w:tc>
        <w:tc>
          <w:tcPr>
            <w:tcW w:w="447" w:type="pct"/>
          </w:tcPr>
          <w:p w14:paraId="711CEDC0" w14:textId="6C999814" w:rsidR="00BA55B8" w:rsidRPr="00BA55B8" w:rsidRDefault="00BA55B8" w:rsidP="00BA55B8">
            <w:pPr>
              <w:jc w:val="center"/>
              <w:rPr>
                <w:sz w:val="18"/>
                <w:szCs w:val="18"/>
              </w:rPr>
            </w:pPr>
            <w:r w:rsidRPr="00BA55B8">
              <w:rPr>
                <w:sz w:val="18"/>
                <w:szCs w:val="18"/>
              </w:rPr>
              <w:t>2.35</w:t>
            </w:r>
          </w:p>
        </w:tc>
        <w:tc>
          <w:tcPr>
            <w:tcW w:w="497" w:type="pct"/>
          </w:tcPr>
          <w:p w14:paraId="7DD9D715" w14:textId="6198C857" w:rsidR="00BA55B8" w:rsidRPr="00BA55B8" w:rsidRDefault="00BA55B8" w:rsidP="00BA55B8">
            <w:pPr>
              <w:jc w:val="center"/>
              <w:rPr>
                <w:sz w:val="18"/>
                <w:szCs w:val="18"/>
              </w:rPr>
            </w:pPr>
            <w:r w:rsidRPr="00BA55B8">
              <w:rPr>
                <w:sz w:val="18"/>
                <w:szCs w:val="18"/>
              </w:rPr>
              <w:t>47.12</w:t>
            </w:r>
          </w:p>
        </w:tc>
        <w:tc>
          <w:tcPr>
            <w:tcW w:w="450" w:type="pct"/>
          </w:tcPr>
          <w:p w14:paraId="291D360B" w14:textId="70CE7AD5" w:rsidR="00BA55B8" w:rsidRPr="00BA55B8" w:rsidRDefault="00BA55B8" w:rsidP="00BA55B8">
            <w:pPr>
              <w:jc w:val="center"/>
              <w:rPr>
                <w:sz w:val="18"/>
                <w:szCs w:val="18"/>
              </w:rPr>
            </w:pPr>
            <w:r w:rsidRPr="00BA55B8">
              <w:rPr>
                <w:sz w:val="18"/>
                <w:szCs w:val="18"/>
              </w:rPr>
              <w:t>11.91</w:t>
            </w:r>
          </w:p>
        </w:tc>
        <w:tc>
          <w:tcPr>
            <w:tcW w:w="494" w:type="pct"/>
          </w:tcPr>
          <w:p w14:paraId="60AF0FBF" w14:textId="2B784678" w:rsidR="00BA55B8" w:rsidRPr="00BA55B8" w:rsidRDefault="00BA55B8" w:rsidP="00BA55B8">
            <w:pPr>
              <w:jc w:val="center"/>
              <w:rPr>
                <w:sz w:val="18"/>
                <w:szCs w:val="18"/>
              </w:rPr>
            </w:pPr>
            <w:r w:rsidRPr="00BA55B8">
              <w:rPr>
                <w:sz w:val="18"/>
                <w:szCs w:val="18"/>
              </w:rPr>
              <w:t>10.57</w:t>
            </w:r>
          </w:p>
        </w:tc>
      </w:tr>
    </w:tbl>
    <w:p w14:paraId="7D4E3473" w14:textId="77777777" w:rsidR="0012557E" w:rsidRDefault="0012557E" w:rsidP="0012557E">
      <w:pPr>
        <w:jc w:val="center"/>
        <w:rPr>
          <w:b/>
        </w:rPr>
      </w:pPr>
    </w:p>
    <w:p w14:paraId="3C3F1AA9" w14:textId="15372522" w:rsidR="0012557E" w:rsidRDefault="0012557E" w:rsidP="0012557E">
      <w:pPr>
        <w:jc w:val="center"/>
        <w:rPr>
          <w:b/>
        </w:rPr>
      </w:pPr>
      <w:r w:rsidRPr="0028422F">
        <w:rPr>
          <w:b/>
        </w:rPr>
        <w:t>表</w:t>
      </w:r>
      <w:r>
        <w:rPr>
          <w:rFonts w:hint="eastAsia"/>
          <w:b/>
        </w:rPr>
        <w:t>5-12</w:t>
      </w:r>
      <w:r>
        <w:rPr>
          <w:b/>
        </w:rPr>
        <w:t xml:space="preserve">  </w:t>
      </w:r>
      <w:r>
        <w:rPr>
          <w:rFonts w:hint="eastAsia"/>
          <w:b/>
        </w:rPr>
        <w:t>水泵工况</w:t>
      </w:r>
      <w:r w:rsidR="00BA55B8" w:rsidRPr="00BA55B8">
        <w:rPr>
          <w:rFonts w:hint="eastAsia"/>
          <w:b/>
        </w:rPr>
        <w:t>上游调压室最高</w:t>
      </w:r>
      <w:r w:rsidR="00BA55B8" w:rsidRPr="00BA55B8">
        <w:rPr>
          <w:rFonts w:hint="eastAsia"/>
          <w:b/>
        </w:rPr>
        <w:t>/</w:t>
      </w:r>
      <w:r w:rsidR="00BA55B8" w:rsidRPr="00BA55B8">
        <w:rPr>
          <w:rFonts w:hint="eastAsia"/>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67"/>
        <w:gridCol w:w="965"/>
        <w:gridCol w:w="966"/>
        <w:gridCol w:w="964"/>
        <w:gridCol w:w="964"/>
        <w:gridCol w:w="964"/>
        <w:gridCol w:w="964"/>
        <w:gridCol w:w="964"/>
        <w:gridCol w:w="962"/>
        <w:gridCol w:w="958"/>
      </w:tblGrid>
      <w:tr w:rsidR="0012557E" w:rsidRPr="00BA55B8" w14:paraId="3A1CC307" w14:textId="77777777" w:rsidTr="0012557E">
        <w:trPr>
          <w:cantSplit/>
          <w:jc w:val="center"/>
        </w:trPr>
        <w:tc>
          <w:tcPr>
            <w:tcW w:w="502" w:type="pct"/>
            <w:vAlign w:val="center"/>
          </w:tcPr>
          <w:p w14:paraId="5BEE9B09" w14:textId="77777777" w:rsidR="0012557E" w:rsidRPr="00BA55B8" w:rsidRDefault="0012557E" w:rsidP="0012557E">
            <w:pPr>
              <w:jc w:val="center"/>
              <w:rPr>
                <w:sz w:val="18"/>
                <w:szCs w:val="18"/>
              </w:rPr>
            </w:pPr>
            <w:r w:rsidRPr="00BA55B8">
              <w:rPr>
                <w:sz w:val="18"/>
                <w:szCs w:val="18"/>
              </w:rPr>
              <w:t>工况</w:t>
            </w:r>
          </w:p>
        </w:tc>
        <w:tc>
          <w:tcPr>
            <w:tcW w:w="501" w:type="pct"/>
            <w:vAlign w:val="center"/>
          </w:tcPr>
          <w:p w14:paraId="6BBE99B5" w14:textId="77777777" w:rsidR="0012557E" w:rsidRPr="00BA55B8" w:rsidRDefault="0012557E" w:rsidP="0012557E">
            <w:pPr>
              <w:jc w:val="center"/>
              <w:rPr>
                <w:sz w:val="18"/>
                <w:szCs w:val="18"/>
              </w:rPr>
            </w:pPr>
            <w:r w:rsidRPr="00BA55B8">
              <w:rPr>
                <w:sz w:val="18"/>
                <w:szCs w:val="18"/>
              </w:rPr>
              <w:t>初始水位</w:t>
            </w:r>
            <w:r w:rsidRPr="00BA55B8">
              <w:rPr>
                <w:sz w:val="18"/>
                <w:szCs w:val="18"/>
              </w:rPr>
              <w:t>(m)</w:t>
            </w:r>
          </w:p>
        </w:tc>
        <w:tc>
          <w:tcPr>
            <w:tcW w:w="501" w:type="pct"/>
            <w:vAlign w:val="center"/>
          </w:tcPr>
          <w:p w14:paraId="0A1BB51C" w14:textId="77777777" w:rsidR="0012557E" w:rsidRPr="00BA55B8" w:rsidRDefault="0012557E" w:rsidP="0012557E">
            <w:pPr>
              <w:jc w:val="center"/>
              <w:rPr>
                <w:sz w:val="18"/>
                <w:szCs w:val="18"/>
              </w:rPr>
            </w:pPr>
            <w:r w:rsidRPr="00BA55B8">
              <w:rPr>
                <w:sz w:val="18"/>
                <w:szCs w:val="18"/>
              </w:rPr>
              <w:t>最高涌浪</w:t>
            </w:r>
            <w:r w:rsidRPr="00BA55B8">
              <w:rPr>
                <w:sz w:val="18"/>
                <w:szCs w:val="18"/>
              </w:rPr>
              <w:t>(m)</w:t>
            </w:r>
          </w:p>
        </w:tc>
        <w:tc>
          <w:tcPr>
            <w:tcW w:w="500" w:type="pct"/>
            <w:vAlign w:val="center"/>
          </w:tcPr>
          <w:p w14:paraId="63FFAC7D"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00" w:type="pct"/>
            <w:vAlign w:val="center"/>
          </w:tcPr>
          <w:p w14:paraId="628935E3" w14:textId="77777777" w:rsidR="0012557E" w:rsidRPr="00BA55B8" w:rsidRDefault="0012557E" w:rsidP="0012557E">
            <w:pPr>
              <w:jc w:val="center"/>
              <w:rPr>
                <w:sz w:val="18"/>
                <w:szCs w:val="18"/>
              </w:rPr>
            </w:pPr>
            <w:r w:rsidRPr="00BA55B8">
              <w:rPr>
                <w:sz w:val="18"/>
                <w:szCs w:val="18"/>
              </w:rPr>
              <w:t>最低涌浪</w:t>
            </w:r>
            <w:r w:rsidRPr="00BA55B8">
              <w:rPr>
                <w:sz w:val="18"/>
                <w:szCs w:val="18"/>
              </w:rPr>
              <w:t>(m)</w:t>
            </w:r>
          </w:p>
        </w:tc>
        <w:tc>
          <w:tcPr>
            <w:tcW w:w="500" w:type="pct"/>
            <w:vAlign w:val="center"/>
          </w:tcPr>
          <w:p w14:paraId="44E536AE"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00" w:type="pct"/>
            <w:vAlign w:val="center"/>
          </w:tcPr>
          <w:p w14:paraId="286F9CA9" w14:textId="77777777" w:rsidR="0012557E" w:rsidRPr="00BA55B8" w:rsidRDefault="0012557E" w:rsidP="0012557E">
            <w:pPr>
              <w:jc w:val="center"/>
              <w:rPr>
                <w:sz w:val="18"/>
                <w:szCs w:val="18"/>
              </w:rPr>
            </w:pPr>
            <w:r w:rsidRPr="00BA55B8">
              <w:rPr>
                <w:sz w:val="18"/>
                <w:szCs w:val="18"/>
              </w:rPr>
              <w:t>底板向下最大压差</w:t>
            </w:r>
            <w:r w:rsidRPr="00BA55B8">
              <w:rPr>
                <w:sz w:val="18"/>
                <w:szCs w:val="18"/>
              </w:rPr>
              <w:t>(m)</w:t>
            </w:r>
          </w:p>
        </w:tc>
        <w:tc>
          <w:tcPr>
            <w:tcW w:w="500" w:type="pct"/>
            <w:vAlign w:val="center"/>
          </w:tcPr>
          <w:p w14:paraId="5CD9C500"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99" w:type="pct"/>
            <w:vAlign w:val="center"/>
          </w:tcPr>
          <w:p w14:paraId="29678763" w14:textId="77777777" w:rsidR="0012557E" w:rsidRPr="00BA55B8" w:rsidRDefault="0012557E" w:rsidP="0012557E">
            <w:pPr>
              <w:jc w:val="center"/>
              <w:rPr>
                <w:sz w:val="18"/>
                <w:szCs w:val="18"/>
              </w:rPr>
            </w:pPr>
            <w:r w:rsidRPr="00BA55B8">
              <w:rPr>
                <w:sz w:val="18"/>
                <w:szCs w:val="18"/>
              </w:rPr>
              <w:t>底板向上最大压差</w:t>
            </w:r>
            <w:r w:rsidRPr="00BA55B8">
              <w:rPr>
                <w:sz w:val="18"/>
                <w:szCs w:val="18"/>
              </w:rPr>
              <w:t>(m)</w:t>
            </w:r>
          </w:p>
        </w:tc>
        <w:tc>
          <w:tcPr>
            <w:tcW w:w="497" w:type="pct"/>
            <w:vAlign w:val="center"/>
          </w:tcPr>
          <w:p w14:paraId="03C1BA82"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r>
      <w:tr w:rsidR="00BA55B8" w:rsidRPr="00BA55B8" w14:paraId="2FE44213" w14:textId="77777777" w:rsidTr="0012557E">
        <w:trPr>
          <w:cantSplit/>
          <w:jc w:val="center"/>
        </w:trPr>
        <w:tc>
          <w:tcPr>
            <w:tcW w:w="502" w:type="pct"/>
          </w:tcPr>
          <w:p w14:paraId="7C72A70D" w14:textId="413C70F9" w:rsidR="00BA55B8" w:rsidRPr="00BA55B8" w:rsidRDefault="00BA55B8" w:rsidP="00BA55B8">
            <w:pPr>
              <w:jc w:val="center"/>
              <w:rPr>
                <w:sz w:val="18"/>
                <w:szCs w:val="18"/>
              </w:rPr>
            </w:pPr>
            <w:r w:rsidRPr="00BA55B8">
              <w:rPr>
                <w:sz w:val="18"/>
                <w:szCs w:val="18"/>
              </w:rPr>
              <w:t>SJP1</w:t>
            </w:r>
          </w:p>
        </w:tc>
        <w:tc>
          <w:tcPr>
            <w:tcW w:w="501" w:type="pct"/>
          </w:tcPr>
          <w:p w14:paraId="557F90D0" w14:textId="5624621B" w:rsidR="00BA55B8" w:rsidRPr="00BA55B8" w:rsidRDefault="00BA55B8" w:rsidP="00BA55B8">
            <w:pPr>
              <w:jc w:val="center"/>
              <w:rPr>
                <w:sz w:val="18"/>
                <w:szCs w:val="18"/>
              </w:rPr>
            </w:pPr>
            <w:r w:rsidRPr="00BA55B8">
              <w:rPr>
                <w:sz w:val="18"/>
                <w:szCs w:val="18"/>
              </w:rPr>
              <w:t>581.01</w:t>
            </w:r>
          </w:p>
        </w:tc>
        <w:tc>
          <w:tcPr>
            <w:tcW w:w="501" w:type="pct"/>
          </w:tcPr>
          <w:p w14:paraId="19E35567" w14:textId="132B6733" w:rsidR="00BA55B8" w:rsidRPr="00BA55B8" w:rsidRDefault="00BA55B8" w:rsidP="00BA55B8">
            <w:pPr>
              <w:jc w:val="center"/>
              <w:rPr>
                <w:sz w:val="18"/>
                <w:szCs w:val="18"/>
              </w:rPr>
            </w:pPr>
            <w:r w:rsidRPr="00BA55B8">
              <w:rPr>
                <w:sz w:val="18"/>
                <w:szCs w:val="18"/>
              </w:rPr>
              <w:t>588.78</w:t>
            </w:r>
          </w:p>
        </w:tc>
        <w:tc>
          <w:tcPr>
            <w:tcW w:w="500" w:type="pct"/>
          </w:tcPr>
          <w:p w14:paraId="41502217" w14:textId="6766519F" w:rsidR="00BA55B8" w:rsidRPr="00BA55B8" w:rsidRDefault="00BA55B8" w:rsidP="00BA55B8">
            <w:pPr>
              <w:jc w:val="center"/>
              <w:rPr>
                <w:sz w:val="18"/>
                <w:szCs w:val="18"/>
              </w:rPr>
            </w:pPr>
            <w:r w:rsidRPr="00BA55B8">
              <w:rPr>
                <w:sz w:val="18"/>
                <w:szCs w:val="18"/>
              </w:rPr>
              <w:t>61.03</w:t>
            </w:r>
          </w:p>
        </w:tc>
        <w:tc>
          <w:tcPr>
            <w:tcW w:w="500" w:type="pct"/>
          </w:tcPr>
          <w:p w14:paraId="3A38A5BF" w14:textId="1210A592" w:rsidR="00BA55B8" w:rsidRPr="00BA55B8" w:rsidRDefault="00BA55B8" w:rsidP="00BA55B8">
            <w:pPr>
              <w:jc w:val="center"/>
              <w:rPr>
                <w:sz w:val="18"/>
                <w:szCs w:val="18"/>
              </w:rPr>
            </w:pPr>
            <w:r w:rsidRPr="00BA55B8">
              <w:rPr>
                <w:sz w:val="18"/>
                <w:szCs w:val="18"/>
              </w:rPr>
              <w:t>563.73</w:t>
            </w:r>
          </w:p>
        </w:tc>
        <w:tc>
          <w:tcPr>
            <w:tcW w:w="500" w:type="pct"/>
          </w:tcPr>
          <w:p w14:paraId="2A3B5E9D" w14:textId="2DE0FB3D" w:rsidR="00BA55B8" w:rsidRPr="00BA55B8" w:rsidRDefault="00BA55B8" w:rsidP="00BA55B8">
            <w:pPr>
              <w:jc w:val="center"/>
              <w:rPr>
                <w:sz w:val="18"/>
                <w:szCs w:val="18"/>
              </w:rPr>
            </w:pPr>
            <w:r w:rsidRPr="00BA55B8">
              <w:rPr>
                <w:sz w:val="18"/>
                <w:szCs w:val="18"/>
              </w:rPr>
              <w:t>21.65</w:t>
            </w:r>
          </w:p>
        </w:tc>
        <w:tc>
          <w:tcPr>
            <w:tcW w:w="500" w:type="pct"/>
          </w:tcPr>
          <w:p w14:paraId="42A978CA" w14:textId="15203F4F" w:rsidR="00BA55B8" w:rsidRPr="00BA55B8" w:rsidRDefault="00BA55B8" w:rsidP="00BA55B8">
            <w:pPr>
              <w:jc w:val="center"/>
              <w:rPr>
                <w:sz w:val="18"/>
                <w:szCs w:val="18"/>
              </w:rPr>
            </w:pPr>
            <w:r w:rsidRPr="00BA55B8">
              <w:rPr>
                <w:sz w:val="18"/>
                <w:szCs w:val="18"/>
              </w:rPr>
              <w:t>21.74</w:t>
            </w:r>
          </w:p>
        </w:tc>
        <w:tc>
          <w:tcPr>
            <w:tcW w:w="500" w:type="pct"/>
          </w:tcPr>
          <w:p w14:paraId="7A8BA95B" w14:textId="01619A14" w:rsidR="00BA55B8" w:rsidRPr="00BA55B8" w:rsidRDefault="00BA55B8" w:rsidP="00BA55B8">
            <w:pPr>
              <w:jc w:val="center"/>
              <w:rPr>
                <w:sz w:val="18"/>
                <w:szCs w:val="18"/>
              </w:rPr>
            </w:pPr>
            <w:r w:rsidRPr="00BA55B8">
              <w:rPr>
                <w:sz w:val="18"/>
                <w:szCs w:val="18"/>
              </w:rPr>
              <w:t>8.35</w:t>
            </w:r>
          </w:p>
        </w:tc>
        <w:tc>
          <w:tcPr>
            <w:tcW w:w="499" w:type="pct"/>
          </w:tcPr>
          <w:p w14:paraId="5AED0F4E" w14:textId="4E943F15" w:rsidR="00BA55B8" w:rsidRPr="00BA55B8" w:rsidRDefault="00BA55B8" w:rsidP="00BA55B8">
            <w:pPr>
              <w:jc w:val="center"/>
              <w:rPr>
                <w:sz w:val="18"/>
                <w:szCs w:val="18"/>
              </w:rPr>
            </w:pPr>
            <w:r w:rsidRPr="00BA55B8">
              <w:rPr>
                <w:sz w:val="18"/>
                <w:szCs w:val="18"/>
              </w:rPr>
              <w:t>11.31</w:t>
            </w:r>
          </w:p>
        </w:tc>
        <w:tc>
          <w:tcPr>
            <w:tcW w:w="497" w:type="pct"/>
          </w:tcPr>
          <w:p w14:paraId="5370F7EE" w14:textId="79332ED0" w:rsidR="00BA55B8" w:rsidRPr="00BA55B8" w:rsidRDefault="00BA55B8" w:rsidP="00BA55B8">
            <w:pPr>
              <w:jc w:val="center"/>
              <w:rPr>
                <w:sz w:val="18"/>
                <w:szCs w:val="18"/>
              </w:rPr>
            </w:pPr>
            <w:r w:rsidRPr="00BA55B8">
              <w:rPr>
                <w:sz w:val="18"/>
                <w:szCs w:val="18"/>
              </w:rPr>
              <w:t>37.32</w:t>
            </w:r>
          </w:p>
        </w:tc>
      </w:tr>
      <w:tr w:rsidR="00BA55B8" w:rsidRPr="00BA55B8" w14:paraId="35C8C117" w14:textId="77777777" w:rsidTr="0012557E">
        <w:trPr>
          <w:cantSplit/>
          <w:jc w:val="center"/>
        </w:trPr>
        <w:tc>
          <w:tcPr>
            <w:tcW w:w="502" w:type="pct"/>
          </w:tcPr>
          <w:p w14:paraId="62C799DC" w14:textId="48E01A70" w:rsidR="00BA55B8" w:rsidRPr="00BA55B8" w:rsidRDefault="00BA55B8" w:rsidP="00BA55B8">
            <w:pPr>
              <w:jc w:val="center"/>
              <w:rPr>
                <w:sz w:val="18"/>
                <w:szCs w:val="18"/>
              </w:rPr>
            </w:pPr>
            <w:r w:rsidRPr="00BA55B8">
              <w:rPr>
                <w:sz w:val="18"/>
                <w:szCs w:val="18"/>
              </w:rPr>
              <w:t>SJP2</w:t>
            </w:r>
          </w:p>
        </w:tc>
        <w:tc>
          <w:tcPr>
            <w:tcW w:w="501" w:type="pct"/>
          </w:tcPr>
          <w:p w14:paraId="1E66674A" w14:textId="6CCC6891" w:rsidR="00BA55B8" w:rsidRPr="00BA55B8" w:rsidRDefault="00BA55B8" w:rsidP="00BA55B8">
            <w:pPr>
              <w:jc w:val="center"/>
              <w:rPr>
                <w:sz w:val="18"/>
                <w:szCs w:val="18"/>
              </w:rPr>
            </w:pPr>
            <w:r w:rsidRPr="00BA55B8">
              <w:rPr>
                <w:sz w:val="18"/>
                <w:szCs w:val="18"/>
              </w:rPr>
              <w:t>608.69</w:t>
            </w:r>
          </w:p>
        </w:tc>
        <w:tc>
          <w:tcPr>
            <w:tcW w:w="501" w:type="pct"/>
          </w:tcPr>
          <w:p w14:paraId="5995379B" w14:textId="0732D704" w:rsidR="00BA55B8" w:rsidRPr="00BA55B8" w:rsidRDefault="00BA55B8" w:rsidP="00BA55B8">
            <w:pPr>
              <w:jc w:val="center"/>
              <w:rPr>
                <w:sz w:val="18"/>
                <w:szCs w:val="18"/>
              </w:rPr>
            </w:pPr>
            <w:r w:rsidRPr="00BA55B8">
              <w:rPr>
                <w:sz w:val="18"/>
                <w:szCs w:val="18"/>
              </w:rPr>
              <w:t>616.16</w:t>
            </w:r>
          </w:p>
        </w:tc>
        <w:tc>
          <w:tcPr>
            <w:tcW w:w="500" w:type="pct"/>
          </w:tcPr>
          <w:p w14:paraId="4C831837" w14:textId="001870F7" w:rsidR="00BA55B8" w:rsidRPr="00BA55B8" w:rsidRDefault="00BA55B8" w:rsidP="00BA55B8">
            <w:pPr>
              <w:jc w:val="center"/>
              <w:rPr>
                <w:sz w:val="18"/>
                <w:szCs w:val="18"/>
              </w:rPr>
            </w:pPr>
            <w:r w:rsidRPr="00BA55B8">
              <w:rPr>
                <w:sz w:val="18"/>
                <w:szCs w:val="18"/>
              </w:rPr>
              <w:t>59.5</w:t>
            </w:r>
          </w:p>
        </w:tc>
        <w:tc>
          <w:tcPr>
            <w:tcW w:w="500" w:type="pct"/>
          </w:tcPr>
          <w:p w14:paraId="5C44C6D4" w14:textId="0C0E63D8" w:rsidR="00BA55B8" w:rsidRPr="00BA55B8" w:rsidRDefault="00BA55B8" w:rsidP="00BA55B8">
            <w:pPr>
              <w:jc w:val="center"/>
              <w:rPr>
                <w:sz w:val="18"/>
                <w:szCs w:val="18"/>
              </w:rPr>
            </w:pPr>
            <w:r w:rsidRPr="00BA55B8">
              <w:rPr>
                <w:sz w:val="18"/>
                <w:szCs w:val="18"/>
              </w:rPr>
              <w:t>593.6</w:t>
            </w:r>
          </w:p>
        </w:tc>
        <w:tc>
          <w:tcPr>
            <w:tcW w:w="500" w:type="pct"/>
          </w:tcPr>
          <w:p w14:paraId="558C8C7B" w14:textId="1E453FEB" w:rsidR="00BA55B8" w:rsidRPr="00BA55B8" w:rsidRDefault="00BA55B8" w:rsidP="00BA55B8">
            <w:pPr>
              <w:jc w:val="center"/>
              <w:rPr>
                <w:sz w:val="18"/>
                <w:szCs w:val="18"/>
              </w:rPr>
            </w:pPr>
            <w:r w:rsidRPr="00BA55B8">
              <w:rPr>
                <w:sz w:val="18"/>
                <w:szCs w:val="18"/>
              </w:rPr>
              <w:t>20.61</w:t>
            </w:r>
          </w:p>
        </w:tc>
        <w:tc>
          <w:tcPr>
            <w:tcW w:w="500" w:type="pct"/>
          </w:tcPr>
          <w:p w14:paraId="0BF61FE1" w14:textId="7CBFD4AC" w:rsidR="00BA55B8" w:rsidRPr="00BA55B8" w:rsidRDefault="00BA55B8" w:rsidP="00BA55B8">
            <w:pPr>
              <w:jc w:val="center"/>
              <w:rPr>
                <w:sz w:val="18"/>
                <w:szCs w:val="18"/>
              </w:rPr>
            </w:pPr>
            <w:r w:rsidRPr="00BA55B8">
              <w:rPr>
                <w:sz w:val="18"/>
                <w:szCs w:val="18"/>
              </w:rPr>
              <w:t>19.18</w:t>
            </w:r>
          </w:p>
        </w:tc>
        <w:tc>
          <w:tcPr>
            <w:tcW w:w="500" w:type="pct"/>
          </w:tcPr>
          <w:p w14:paraId="7C31C25E" w14:textId="796640CD" w:rsidR="00BA55B8" w:rsidRPr="00BA55B8" w:rsidRDefault="00BA55B8" w:rsidP="00BA55B8">
            <w:pPr>
              <w:jc w:val="center"/>
              <w:rPr>
                <w:sz w:val="18"/>
                <w:szCs w:val="18"/>
              </w:rPr>
            </w:pPr>
            <w:r w:rsidRPr="00BA55B8">
              <w:rPr>
                <w:sz w:val="18"/>
                <w:szCs w:val="18"/>
              </w:rPr>
              <w:t>7.27</w:t>
            </w:r>
          </w:p>
        </w:tc>
        <w:tc>
          <w:tcPr>
            <w:tcW w:w="499" w:type="pct"/>
          </w:tcPr>
          <w:p w14:paraId="1BFA82DE" w14:textId="02ECD889" w:rsidR="00BA55B8" w:rsidRPr="00BA55B8" w:rsidRDefault="00BA55B8" w:rsidP="00BA55B8">
            <w:pPr>
              <w:jc w:val="center"/>
              <w:rPr>
                <w:sz w:val="18"/>
                <w:szCs w:val="18"/>
              </w:rPr>
            </w:pPr>
            <w:r w:rsidRPr="00BA55B8">
              <w:rPr>
                <w:sz w:val="18"/>
                <w:szCs w:val="18"/>
              </w:rPr>
              <w:t>8.89</w:t>
            </w:r>
          </w:p>
        </w:tc>
        <w:tc>
          <w:tcPr>
            <w:tcW w:w="497" w:type="pct"/>
          </w:tcPr>
          <w:p w14:paraId="747B35B8" w14:textId="35B9D9A8" w:rsidR="00BA55B8" w:rsidRPr="00BA55B8" w:rsidRDefault="00BA55B8" w:rsidP="00BA55B8">
            <w:pPr>
              <w:jc w:val="center"/>
              <w:rPr>
                <w:sz w:val="18"/>
                <w:szCs w:val="18"/>
              </w:rPr>
            </w:pPr>
            <w:r w:rsidRPr="00BA55B8">
              <w:rPr>
                <w:sz w:val="18"/>
                <w:szCs w:val="18"/>
              </w:rPr>
              <w:t>36.1</w:t>
            </w:r>
          </w:p>
        </w:tc>
      </w:tr>
      <w:tr w:rsidR="00BA55B8" w:rsidRPr="00BA55B8" w14:paraId="58E3C054" w14:textId="77777777" w:rsidTr="0012557E">
        <w:trPr>
          <w:cantSplit/>
          <w:jc w:val="center"/>
        </w:trPr>
        <w:tc>
          <w:tcPr>
            <w:tcW w:w="502" w:type="pct"/>
          </w:tcPr>
          <w:p w14:paraId="71A462E6" w14:textId="646AF511" w:rsidR="00BA55B8" w:rsidRPr="00BA55B8" w:rsidRDefault="00BA55B8" w:rsidP="00BA55B8">
            <w:pPr>
              <w:jc w:val="center"/>
              <w:rPr>
                <w:sz w:val="18"/>
                <w:szCs w:val="18"/>
              </w:rPr>
            </w:pPr>
            <w:r w:rsidRPr="00BA55B8">
              <w:rPr>
                <w:sz w:val="18"/>
                <w:szCs w:val="18"/>
              </w:rPr>
              <w:t>SJP3</w:t>
            </w:r>
          </w:p>
        </w:tc>
        <w:tc>
          <w:tcPr>
            <w:tcW w:w="501" w:type="pct"/>
          </w:tcPr>
          <w:p w14:paraId="4A72FFB3" w14:textId="54BB7E12" w:rsidR="00BA55B8" w:rsidRPr="00BA55B8" w:rsidRDefault="00BA55B8" w:rsidP="00BA55B8">
            <w:pPr>
              <w:jc w:val="center"/>
              <w:rPr>
                <w:color w:val="000000"/>
                <w:sz w:val="18"/>
                <w:szCs w:val="18"/>
              </w:rPr>
            </w:pPr>
            <w:r w:rsidRPr="00BA55B8">
              <w:rPr>
                <w:sz w:val="18"/>
                <w:szCs w:val="18"/>
              </w:rPr>
              <w:t>580</w:t>
            </w:r>
          </w:p>
        </w:tc>
        <w:tc>
          <w:tcPr>
            <w:tcW w:w="501" w:type="pct"/>
          </w:tcPr>
          <w:p w14:paraId="38C85077" w14:textId="33D0A465" w:rsidR="00BA55B8" w:rsidRPr="00BA55B8" w:rsidRDefault="00BA55B8" w:rsidP="00BA55B8">
            <w:pPr>
              <w:jc w:val="center"/>
              <w:rPr>
                <w:sz w:val="18"/>
                <w:szCs w:val="18"/>
              </w:rPr>
            </w:pPr>
            <w:r w:rsidRPr="00BA55B8">
              <w:rPr>
                <w:sz w:val="18"/>
                <w:szCs w:val="18"/>
              </w:rPr>
              <w:t>590.32</w:t>
            </w:r>
          </w:p>
        </w:tc>
        <w:tc>
          <w:tcPr>
            <w:tcW w:w="500" w:type="pct"/>
          </w:tcPr>
          <w:p w14:paraId="77C3C848" w14:textId="2D0EE04F" w:rsidR="00BA55B8" w:rsidRPr="00BA55B8" w:rsidRDefault="00BA55B8" w:rsidP="00BA55B8">
            <w:pPr>
              <w:jc w:val="center"/>
              <w:rPr>
                <w:sz w:val="18"/>
                <w:szCs w:val="18"/>
              </w:rPr>
            </w:pPr>
            <w:r w:rsidRPr="00BA55B8">
              <w:rPr>
                <w:sz w:val="18"/>
                <w:szCs w:val="18"/>
              </w:rPr>
              <w:t>30.8</w:t>
            </w:r>
          </w:p>
        </w:tc>
        <w:tc>
          <w:tcPr>
            <w:tcW w:w="500" w:type="pct"/>
          </w:tcPr>
          <w:p w14:paraId="2CE7774E" w14:textId="150E806F" w:rsidR="00BA55B8" w:rsidRPr="00BA55B8" w:rsidRDefault="00BA55B8" w:rsidP="00BA55B8">
            <w:pPr>
              <w:jc w:val="center"/>
              <w:rPr>
                <w:sz w:val="18"/>
                <w:szCs w:val="18"/>
              </w:rPr>
            </w:pPr>
            <w:r w:rsidRPr="00BA55B8">
              <w:rPr>
                <w:sz w:val="18"/>
                <w:szCs w:val="18"/>
              </w:rPr>
              <w:t>576.95</w:t>
            </w:r>
          </w:p>
        </w:tc>
        <w:tc>
          <w:tcPr>
            <w:tcW w:w="500" w:type="pct"/>
          </w:tcPr>
          <w:p w14:paraId="46D8BCA2" w14:textId="0E81920F" w:rsidR="00BA55B8" w:rsidRPr="00BA55B8" w:rsidRDefault="00BA55B8" w:rsidP="00BA55B8">
            <w:pPr>
              <w:jc w:val="center"/>
              <w:rPr>
                <w:sz w:val="18"/>
                <w:szCs w:val="18"/>
              </w:rPr>
            </w:pPr>
            <w:r w:rsidRPr="00BA55B8">
              <w:rPr>
                <w:sz w:val="18"/>
                <w:szCs w:val="18"/>
              </w:rPr>
              <w:t>74.85</w:t>
            </w:r>
          </w:p>
        </w:tc>
        <w:tc>
          <w:tcPr>
            <w:tcW w:w="500" w:type="pct"/>
          </w:tcPr>
          <w:p w14:paraId="03C96FC4" w14:textId="22EA57F1" w:rsidR="00BA55B8" w:rsidRPr="00BA55B8" w:rsidRDefault="00BA55B8" w:rsidP="00BA55B8">
            <w:pPr>
              <w:jc w:val="center"/>
              <w:rPr>
                <w:sz w:val="18"/>
                <w:szCs w:val="18"/>
              </w:rPr>
            </w:pPr>
            <w:r w:rsidRPr="00BA55B8">
              <w:rPr>
                <w:sz w:val="18"/>
                <w:szCs w:val="18"/>
              </w:rPr>
              <w:t>2.25</w:t>
            </w:r>
          </w:p>
        </w:tc>
        <w:tc>
          <w:tcPr>
            <w:tcW w:w="500" w:type="pct"/>
          </w:tcPr>
          <w:p w14:paraId="61D16EAB" w14:textId="14C623A4" w:rsidR="00BA55B8" w:rsidRPr="00BA55B8" w:rsidRDefault="00BA55B8" w:rsidP="00BA55B8">
            <w:pPr>
              <w:jc w:val="center"/>
              <w:rPr>
                <w:sz w:val="18"/>
                <w:szCs w:val="18"/>
              </w:rPr>
            </w:pPr>
            <w:r w:rsidRPr="00BA55B8">
              <w:rPr>
                <w:sz w:val="18"/>
                <w:szCs w:val="18"/>
              </w:rPr>
              <w:t>48.03</w:t>
            </w:r>
          </w:p>
        </w:tc>
        <w:tc>
          <w:tcPr>
            <w:tcW w:w="499" w:type="pct"/>
          </w:tcPr>
          <w:p w14:paraId="3A8F865D" w14:textId="3852054E" w:rsidR="00BA55B8" w:rsidRPr="00BA55B8" w:rsidRDefault="00BA55B8" w:rsidP="00BA55B8">
            <w:pPr>
              <w:jc w:val="center"/>
              <w:rPr>
                <w:sz w:val="18"/>
                <w:szCs w:val="18"/>
              </w:rPr>
            </w:pPr>
            <w:r w:rsidRPr="00BA55B8">
              <w:rPr>
                <w:sz w:val="18"/>
                <w:szCs w:val="18"/>
              </w:rPr>
              <w:t>2.79</w:t>
            </w:r>
          </w:p>
        </w:tc>
        <w:tc>
          <w:tcPr>
            <w:tcW w:w="497" w:type="pct"/>
          </w:tcPr>
          <w:p w14:paraId="2F227B5F" w14:textId="17F56602" w:rsidR="00BA55B8" w:rsidRPr="00BA55B8" w:rsidRDefault="00BA55B8" w:rsidP="00BA55B8">
            <w:pPr>
              <w:jc w:val="center"/>
              <w:rPr>
                <w:sz w:val="18"/>
                <w:szCs w:val="18"/>
              </w:rPr>
            </w:pPr>
            <w:r w:rsidRPr="00BA55B8">
              <w:rPr>
                <w:sz w:val="18"/>
                <w:szCs w:val="18"/>
              </w:rPr>
              <w:t>13.33</w:t>
            </w:r>
          </w:p>
        </w:tc>
      </w:tr>
      <w:tr w:rsidR="00BA55B8" w:rsidRPr="00BA55B8" w14:paraId="1BFDE365" w14:textId="77777777" w:rsidTr="0012557E">
        <w:trPr>
          <w:cantSplit/>
          <w:jc w:val="center"/>
        </w:trPr>
        <w:tc>
          <w:tcPr>
            <w:tcW w:w="502" w:type="pct"/>
          </w:tcPr>
          <w:p w14:paraId="34564808" w14:textId="71924087" w:rsidR="00BA55B8" w:rsidRPr="00BA55B8" w:rsidRDefault="00BA55B8" w:rsidP="00BA55B8">
            <w:pPr>
              <w:jc w:val="center"/>
              <w:rPr>
                <w:sz w:val="18"/>
                <w:szCs w:val="18"/>
              </w:rPr>
            </w:pPr>
            <w:r w:rsidRPr="00BA55B8">
              <w:rPr>
                <w:sz w:val="18"/>
                <w:szCs w:val="18"/>
              </w:rPr>
              <w:t>SJP4</w:t>
            </w:r>
          </w:p>
        </w:tc>
        <w:tc>
          <w:tcPr>
            <w:tcW w:w="501" w:type="pct"/>
          </w:tcPr>
          <w:p w14:paraId="6D163BDC" w14:textId="47A34CCB" w:rsidR="00BA55B8" w:rsidRPr="00BA55B8" w:rsidRDefault="00BA55B8" w:rsidP="00BA55B8">
            <w:pPr>
              <w:jc w:val="center"/>
              <w:rPr>
                <w:color w:val="000000"/>
                <w:sz w:val="18"/>
                <w:szCs w:val="18"/>
              </w:rPr>
            </w:pPr>
            <w:r w:rsidRPr="00BA55B8">
              <w:rPr>
                <w:sz w:val="18"/>
                <w:szCs w:val="18"/>
              </w:rPr>
              <w:t>608</w:t>
            </w:r>
          </w:p>
        </w:tc>
        <w:tc>
          <w:tcPr>
            <w:tcW w:w="501" w:type="pct"/>
          </w:tcPr>
          <w:p w14:paraId="090368C7" w14:textId="66DC7B23" w:rsidR="00BA55B8" w:rsidRPr="00BA55B8" w:rsidRDefault="00BA55B8" w:rsidP="00BA55B8">
            <w:pPr>
              <w:jc w:val="center"/>
              <w:rPr>
                <w:sz w:val="18"/>
                <w:szCs w:val="18"/>
              </w:rPr>
            </w:pPr>
            <w:r w:rsidRPr="00BA55B8">
              <w:rPr>
                <w:sz w:val="18"/>
                <w:szCs w:val="18"/>
              </w:rPr>
              <w:t>616.8</w:t>
            </w:r>
          </w:p>
        </w:tc>
        <w:tc>
          <w:tcPr>
            <w:tcW w:w="500" w:type="pct"/>
          </w:tcPr>
          <w:p w14:paraId="62D74586" w14:textId="747A4758" w:rsidR="00BA55B8" w:rsidRPr="00BA55B8" w:rsidRDefault="00BA55B8" w:rsidP="00BA55B8">
            <w:pPr>
              <w:jc w:val="center"/>
              <w:rPr>
                <w:sz w:val="18"/>
                <w:szCs w:val="18"/>
              </w:rPr>
            </w:pPr>
            <w:r w:rsidRPr="00BA55B8">
              <w:rPr>
                <w:sz w:val="18"/>
                <w:szCs w:val="18"/>
              </w:rPr>
              <w:t>30.11</w:t>
            </w:r>
          </w:p>
        </w:tc>
        <w:tc>
          <w:tcPr>
            <w:tcW w:w="500" w:type="pct"/>
          </w:tcPr>
          <w:p w14:paraId="77931E76" w14:textId="06A5A0E1" w:rsidR="00BA55B8" w:rsidRPr="00BA55B8" w:rsidRDefault="00BA55B8" w:rsidP="00BA55B8">
            <w:pPr>
              <w:jc w:val="center"/>
              <w:rPr>
                <w:sz w:val="18"/>
                <w:szCs w:val="18"/>
              </w:rPr>
            </w:pPr>
            <w:r w:rsidRPr="00BA55B8">
              <w:rPr>
                <w:sz w:val="18"/>
                <w:szCs w:val="18"/>
              </w:rPr>
              <w:t>604.88</w:t>
            </w:r>
          </w:p>
        </w:tc>
        <w:tc>
          <w:tcPr>
            <w:tcW w:w="500" w:type="pct"/>
          </w:tcPr>
          <w:p w14:paraId="62048D93" w14:textId="40461466" w:rsidR="00BA55B8" w:rsidRPr="00BA55B8" w:rsidRDefault="00BA55B8" w:rsidP="00BA55B8">
            <w:pPr>
              <w:jc w:val="center"/>
              <w:rPr>
                <w:sz w:val="18"/>
                <w:szCs w:val="18"/>
              </w:rPr>
            </w:pPr>
            <w:r w:rsidRPr="00BA55B8">
              <w:rPr>
                <w:sz w:val="18"/>
                <w:szCs w:val="18"/>
              </w:rPr>
              <w:t>73.24</w:t>
            </w:r>
          </w:p>
        </w:tc>
        <w:tc>
          <w:tcPr>
            <w:tcW w:w="500" w:type="pct"/>
          </w:tcPr>
          <w:p w14:paraId="63B83237" w14:textId="424884D6" w:rsidR="00BA55B8" w:rsidRPr="00BA55B8" w:rsidRDefault="00BA55B8" w:rsidP="00BA55B8">
            <w:pPr>
              <w:jc w:val="center"/>
              <w:rPr>
                <w:sz w:val="18"/>
                <w:szCs w:val="18"/>
              </w:rPr>
            </w:pPr>
            <w:r w:rsidRPr="00BA55B8">
              <w:rPr>
                <w:sz w:val="18"/>
                <w:szCs w:val="18"/>
              </w:rPr>
              <w:t>1.88</w:t>
            </w:r>
          </w:p>
        </w:tc>
        <w:tc>
          <w:tcPr>
            <w:tcW w:w="500" w:type="pct"/>
          </w:tcPr>
          <w:p w14:paraId="2C6B64D0" w14:textId="35B748EE" w:rsidR="00BA55B8" w:rsidRPr="00BA55B8" w:rsidRDefault="00BA55B8" w:rsidP="00BA55B8">
            <w:pPr>
              <w:jc w:val="center"/>
              <w:rPr>
                <w:sz w:val="18"/>
                <w:szCs w:val="18"/>
              </w:rPr>
            </w:pPr>
            <w:r w:rsidRPr="00BA55B8">
              <w:rPr>
                <w:sz w:val="18"/>
                <w:szCs w:val="18"/>
              </w:rPr>
              <w:t>48.06</w:t>
            </w:r>
          </w:p>
        </w:tc>
        <w:tc>
          <w:tcPr>
            <w:tcW w:w="499" w:type="pct"/>
          </w:tcPr>
          <w:p w14:paraId="2F074A91" w14:textId="64EF912D" w:rsidR="00BA55B8" w:rsidRPr="00BA55B8" w:rsidRDefault="00BA55B8" w:rsidP="00BA55B8">
            <w:pPr>
              <w:jc w:val="center"/>
              <w:rPr>
                <w:sz w:val="18"/>
                <w:szCs w:val="18"/>
              </w:rPr>
            </w:pPr>
            <w:r w:rsidRPr="00BA55B8">
              <w:rPr>
                <w:sz w:val="18"/>
                <w:szCs w:val="18"/>
              </w:rPr>
              <w:t>2.15</w:t>
            </w:r>
          </w:p>
        </w:tc>
        <w:tc>
          <w:tcPr>
            <w:tcW w:w="497" w:type="pct"/>
          </w:tcPr>
          <w:p w14:paraId="45C46FB2" w14:textId="2A746B3E" w:rsidR="00BA55B8" w:rsidRPr="00BA55B8" w:rsidRDefault="00BA55B8" w:rsidP="00BA55B8">
            <w:pPr>
              <w:jc w:val="center"/>
              <w:rPr>
                <w:sz w:val="18"/>
                <w:szCs w:val="18"/>
              </w:rPr>
            </w:pPr>
            <w:r w:rsidRPr="00BA55B8">
              <w:rPr>
                <w:sz w:val="18"/>
                <w:szCs w:val="18"/>
              </w:rPr>
              <w:t>13.21</w:t>
            </w:r>
          </w:p>
        </w:tc>
      </w:tr>
      <w:tr w:rsidR="00BA55B8" w:rsidRPr="00BA55B8" w14:paraId="2451E9E1" w14:textId="77777777" w:rsidTr="0012557E">
        <w:trPr>
          <w:cantSplit/>
          <w:jc w:val="center"/>
        </w:trPr>
        <w:tc>
          <w:tcPr>
            <w:tcW w:w="502" w:type="pct"/>
          </w:tcPr>
          <w:p w14:paraId="76096A76" w14:textId="5924159C" w:rsidR="00BA55B8" w:rsidRPr="00BA55B8" w:rsidRDefault="00BA55B8" w:rsidP="00BA55B8">
            <w:pPr>
              <w:jc w:val="center"/>
              <w:rPr>
                <w:sz w:val="18"/>
                <w:szCs w:val="18"/>
              </w:rPr>
            </w:pPr>
            <w:r w:rsidRPr="00BA55B8">
              <w:rPr>
                <w:sz w:val="18"/>
                <w:szCs w:val="18"/>
              </w:rPr>
              <w:t>SJP5</w:t>
            </w:r>
          </w:p>
        </w:tc>
        <w:tc>
          <w:tcPr>
            <w:tcW w:w="501" w:type="pct"/>
          </w:tcPr>
          <w:p w14:paraId="624629BA" w14:textId="2752D8E1" w:rsidR="00BA55B8" w:rsidRPr="00BA55B8" w:rsidRDefault="00BA55B8" w:rsidP="00BA55B8">
            <w:pPr>
              <w:jc w:val="center"/>
              <w:rPr>
                <w:sz w:val="18"/>
                <w:szCs w:val="18"/>
              </w:rPr>
            </w:pPr>
            <w:r w:rsidRPr="00BA55B8">
              <w:rPr>
                <w:sz w:val="18"/>
                <w:szCs w:val="18"/>
              </w:rPr>
              <w:t>608.86</w:t>
            </w:r>
          </w:p>
        </w:tc>
        <w:tc>
          <w:tcPr>
            <w:tcW w:w="501" w:type="pct"/>
          </w:tcPr>
          <w:p w14:paraId="38BB9DF6" w14:textId="13DE1E0C" w:rsidR="00BA55B8" w:rsidRPr="00BA55B8" w:rsidRDefault="00BA55B8" w:rsidP="00BA55B8">
            <w:pPr>
              <w:jc w:val="center"/>
              <w:rPr>
                <w:sz w:val="18"/>
                <w:szCs w:val="18"/>
              </w:rPr>
            </w:pPr>
            <w:r w:rsidRPr="00BA55B8">
              <w:rPr>
                <w:sz w:val="18"/>
                <w:szCs w:val="18"/>
              </w:rPr>
              <w:t>616.29</w:t>
            </w:r>
          </w:p>
        </w:tc>
        <w:tc>
          <w:tcPr>
            <w:tcW w:w="500" w:type="pct"/>
          </w:tcPr>
          <w:p w14:paraId="10A7B498" w14:textId="0F520359" w:rsidR="00BA55B8" w:rsidRPr="00BA55B8" w:rsidRDefault="00BA55B8" w:rsidP="00BA55B8">
            <w:pPr>
              <w:jc w:val="center"/>
              <w:rPr>
                <w:sz w:val="18"/>
                <w:szCs w:val="18"/>
              </w:rPr>
            </w:pPr>
            <w:r w:rsidRPr="00BA55B8">
              <w:rPr>
                <w:sz w:val="18"/>
                <w:szCs w:val="18"/>
              </w:rPr>
              <w:t>60.31</w:t>
            </w:r>
          </w:p>
        </w:tc>
        <w:tc>
          <w:tcPr>
            <w:tcW w:w="500" w:type="pct"/>
          </w:tcPr>
          <w:p w14:paraId="0CC7F6FA" w14:textId="2078C38C" w:rsidR="00BA55B8" w:rsidRPr="00BA55B8" w:rsidRDefault="00BA55B8" w:rsidP="00BA55B8">
            <w:pPr>
              <w:jc w:val="center"/>
              <w:rPr>
                <w:sz w:val="18"/>
                <w:szCs w:val="18"/>
              </w:rPr>
            </w:pPr>
            <w:r w:rsidRPr="00BA55B8">
              <w:rPr>
                <w:sz w:val="18"/>
                <w:szCs w:val="18"/>
              </w:rPr>
              <w:t>592.88</w:t>
            </w:r>
          </w:p>
        </w:tc>
        <w:tc>
          <w:tcPr>
            <w:tcW w:w="500" w:type="pct"/>
          </w:tcPr>
          <w:p w14:paraId="6E5A7A6F" w14:textId="1CE8E3C6" w:rsidR="00BA55B8" w:rsidRPr="00BA55B8" w:rsidRDefault="00BA55B8" w:rsidP="00BA55B8">
            <w:pPr>
              <w:jc w:val="center"/>
              <w:rPr>
                <w:sz w:val="18"/>
                <w:szCs w:val="18"/>
              </w:rPr>
            </w:pPr>
            <w:r w:rsidRPr="00BA55B8">
              <w:rPr>
                <w:sz w:val="18"/>
                <w:szCs w:val="18"/>
              </w:rPr>
              <w:t>21.09</w:t>
            </w:r>
          </w:p>
        </w:tc>
        <w:tc>
          <w:tcPr>
            <w:tcW w:w="500" w:type="pct"/>
          </w:tcPr>
          <w:p w14:paraId="2017D535" w14:textId="46A9BBCF" w:rsidR="00BA55B8" w:rsidRPr="00BA55B8" w:rsidRDefault="00BA55B8" w:rsidP="00BA55B8">
            <w:pPr>
              <w:jc w:val="center"/>
              <w:rPr>
                <w:sz w:val="18"/>
                <w:szCs w:val="18"/>
              </w:rPr>
            </w:pPr>
            <w:r w:rsidRPr="00BA55B8">
              <w:rPr>
                <w:sz w:val="18"/>
                <w:szCs w:val="18"/>
              </w:rPr>
              <w:t>22.04</w:t>
            </w:r>
          </w:p>
        </w:tc>
        <w:tc>
          <w:tcPr>
            <w:tcW w:w="500" w:type="pct"/>
          </w:tcPr>
          <w:p w14:paraId="4D5B26D9" w14:textId="4EB58CEC" w:rsidR="00BA55B8" w:rsidRPr="00BA55B8" w:rsidRDefault="00BA55B8" w:rsidP="00BA55B8">
            <w:pPr>
              <w:jc w:val="center"/>
              <w:rPr>
                <w:sz w:val="18"/>
                <w:szCs w:val="18"/>
              </w:rPr>
            </w:pPr>
            <w:r w:rsidRPr="00BA55B8">
              <w:rPr>
                <w:sz w:val="18"/>
                <w:szCs w:val="18"/>
              </w:rPr>
              <w:t>8.22</w:t>
            </w:r>
          </w:p>
        </w:tc>
        <w:tc>
          <w:tcPr>
            <w:tcW w:w="499" w:type="pct"/>
          </w:tcPr>
          <w:p w14:paraId="3CEE2F72" w14:textId="6D2ABAE6" w:rsidR="00BA55B8" w:rsidRPr="00BA55B8" w:rsidRDefault="00BA55B8" w:rsidP="00BA55B8">
            <w:pPr>
              <w:jc w:val="center"/>
              <w:rPr>
                <w:sz w:val="18"/>
                <w:szCs w:val="18"/>
              </w:rPr>
            </w:pPr>
            <w:r w:rsidRPr="00BA55B8">
              <w:rPr>
                <w:sz w:val="18"/>
                <w:szCs w:val="18"/>
              </w:rPr>
              <w:t>9.42</w:t>
            </w:r>
          </w:p>
        </w:tc>
        <w:tc>
          <w:tcPr>
            <w:tcW w:w="497" w:type="pct"/>
          </w:tcPr>
          <w:p w14:paraId="189EEF60" w14:textId="0D29FDA9" w:rsidR="00BA55B8" w:rsidRPr="00BA55B8" w:rsidRDefault="00BA55B8" w:rsidP="00BA55B8">
            <w:pPr>
              <w:jc w:val="center"/>
              <w:rPr>
                <w:sz w:val="18"/>
                <w:szCs w:val="18"/>
              </w:rPr>
            </w:pPr>
            <w:r w:rsidRPr="00BA55B8">
              <w:rPr>
                <w:sz w:val="18"/>
                <w:szCs w:val="18"/>
              </w:rPr>
              <w:t>36.93</w:t>
            </w:r>
          </w:p>
        </w:tc>
      </w:tr>
      <w:tr w:rsidR="00BA55B8" w:rsidRPr="00BA55B8" w14:paraId="5BB09494" w14:textId="77777777" w:rsidTr="0012557E">
        <w:trPr>
          <w:cantSplit/>
          <w:jc w:val="center"/>
        </w:trPr>
        <w:tc>
          <w:tcPr>
            <w:tcW w:w="502" w:type="pct"/>
          </w:tcPr>
          <w:p w14:paraId="75861275" w14:textId="3674E63E" w:rsidR="00BA55B8" w:rsidRPr="00BA55B8" w:rsidRDefault="00BA55B8" w:rsidP="00BA55B8">
            <w:pPr>
              <w:jc w:val="center"/>
              <w:rPr>
                <w:sz w:val="18"/>
                <w:szCs w:val="18"/>
              </w:rPr>
            </w:pPr>
            <w:r w:rsidRPr="00BA55B8">
              <w:rPr>
                <w:sz w:val="18"/>
                <w:szCs w:val="18"/>
              </w:rPr>
              <w:t>SJP6</w:t>
            </w:r>
          </w:p>
        </w:tc>
        <w:tc>
          <w:tcPr>
            <w:tcW w:w="501" w:type="pct"/>
          </w:tcPr>
          <w:p w14:paraId="337F1BC6" w14:textId="65EC01C1" w:rsidR="00BA55B8" w:rsidRPr="00BA55B8" w:rsidRDefault="00BA55B8" w:rsidP="00BA55B8">
            <w:pPr>
              <w:jc w:val="center"/>
              <w:rPr>
                <w:sz w:val="18"/>
                <w:szCs w:val="18"/>
              </w:rPr>
            </w:pPr>
            <w:r w:rsidRPr="00BA55B8">
              <w:rPr>
                <w:sz w:val="18"/>
                <w:szCs w:val="18"/>
              </w:rPr>
              <w:t>608.86</w:t>
            </w:r>
          </w:p>
        </w:tc>
        <w:tc>
          <w:tcPr>
            <w:tcW w:w="501" w:type="pct"/>
          </w:tcPr>
          <w:p w14:paraId="2E594BC7" w14:textId="3400DEA0" w:rsidR="00BA55B8" w:rsidRPr="00BA55B8" w:rsidRDefault="00BA55B8" w:rsidP="00BA55B8">
            <w:pPr>
              <w:jc w:val="center"/>
              <w:rPr>
                <w:sz w:val="18"/>
                <w:szCs w:val="18"/>
              </w:rPr>
            </w:pPr>
            <w:r w:rsidRPr="00BA55B8">
              <w:rPr>
                <w:sz w:val="18"/>
                <w:szCs w:val="18"/>
              </w:rPr>
              <w:t>608.86</w:t>
            </w:r>
          </w:p>
        </w:tc>
        <w:tc>
          <w:tcPr>
            <w:tcW w:w="500" w:type="pct"/>
          </w:tcPr>
          <w:p w14:paraId="32BCEAC2" w14:textId="0805FB17" w:rsidR="00BA55B8" w:rsidRPr="00BA55B8" w:rsidRDefault="00BA55B8" w:rsidP="00BA55B8">
            <w:pPr>
              <w:jc w:val="center"/>
              <w:rPr>
                <w:sz w:val="18"/>
                <w:szCs w:val="18"/>
              </w:rPr>
            </w:pPr>
            <w:r w:rsidRPr="00BA55B8">
              <w:rPr>
                <w:sz w:val="18"/>
                <w:szCs w:val="18"/>
              </w:rPr>
              <w:t>0.01</w:t>
            </w:r>
          </w:p>
        </w:tc>
        <w:tc>
          <w:tcPr>
            <w:tcW w:w="500" w:type="pct"/>
          </w:tcPr>
          <w:p w14:paraId="1486E9AC" w14:textId="50A62B44" w:rsidR="00BA55B8" w:rsidRPr="00BA55B8" w:rsidRDefault="00BA55B8" w:rsidP="00BA55B8">
            <w:pPr>
              <w:jc w:val="center"/>
              <w:rPr>
                <w:sz w:val="18"/>
                <w:szCs w:val="18"/>
              </w:rPr>
            </w:pPr>
            <w:r w:rsidRPr="00BA55B8">
              <w:rPr>
                <w:sz w:val="18"/>
                <w:szCs w:val="18"/>
              </w:rPr>
              <w:t>589.65</w:t>
            </w:r>
          </w:p>
        </w:tc>
        <w:tc>
          <w:tcPr>
            <w:tcW w:w="500" w:type="pct"/>
          </w:tcPr>
          <w:p w14:paraId="16BF331E" w14:textId="75ED8BBD" w:rsidR="00BA55B8" w:rsidRPr="00BA55B8" w:rsidRDefault="00BA55B8" w:rsidP="00BA55B8">
            <w:pPr>
              <w:jc w:val="center"/>
              <w:rPr>
                <w:sz w:val="18"/>
                <w:szCs w:val="18"/>
              </w:rPr>
            </w:pPr>
            <w:r w:rsidRPr="00BA55B8">
              <w:rPr>
                <w:sz w:val="18"/>
                <w:szCs w:val="18"/>
              </w:rPr>
              <w:t>23.5</w:t>
            </w:r>
          </w:p>
        </w:tc>
        <w:tc>
          <w:tcPr>
            <w:tcW w:w="500" w:type="pct"/>
          </w:tcPr>
          <w:p w14:paraId="4018D240" w14:textId="46D44496" w:rsidR="00BA55B8" w:rsidRPr="00BA55B8" w:rsidRDefault="00BA55B8" w:rsidP="00BA55B8">
            <w:pPr>
              <w:jc w:val="center"/>
              <w:rPr>
                <w:sz w:val="18"/>
                <w:szCs w:val="18"/>
              </w:rPr>
            </w:pPr>
            <w:r w:rsidRPr="00BA55B8">
              <w:rPr>
                <w:sz w:val="18"/>
                <w:szCs w:val="18"/>
              </w:rPr>
              <w:t>18.98</w:t>
            </w:r>
          </w:p>
        </w:tc>
        <w:tc>
          <w:tcPr>
            <w:tcW w:w="500" w:type="pct"/>
          </w:tcPr>
          <w:p w14:paraId="1346BE9D" w14:textId="462480F4" w:rsidR="00BA55B8" w:rsidRPr="00BA55B8" w:rsidRDefault="00BA55B8" w:rsidP="00BA55B8">
            <w:pPr>
              <w:jc w:val="center"/>
              <w:rPr>
                <w:sz w:val="18"/>
                <w:szCs w:val="18"/>
              </w:rPr>
            </w:pPr>
            <w:r w:rsidRPr="00BA55B8">
              <w:rPr>
                <w:sz w:val="18"/>
                <w:szCs w:val="18"/>
              </w:rPr>
              <w:t>8.22</w:t>
            </w:r>
          </w:p>
        </w:tc>
        <w:tc>
          <w:tcPr>
            <w:tcW w:w="499" w:type="pct"/>
          </w:tcPr>
          <w:p w14:paraId="1C0B4CF4" w14:textId="573F1F1F" w:rsidR="00BA55B8" w:rsidRPr="00BA55B8" w:rsidRDefault="00BA55B8" w:rsidP="00BA55B8">
            <w:pPr>
              <w:jc w:val="center"/>
              <w:rPr>
                <w:sz w:val="18"/>
                <w:szCs w:val="18"/>
              </w:rPr>
            </w:pPr>
            <w:r w:rsidRPr="00BA55B8">
              <w:rPr>
                <w:sz w:val="18"/>
                <w:szCs w:val="18"/>
              </w:rPr>
              <w:t>5.87</w:t>
            </w:r>
          </w:p>
        </w:tc>
        <w:tc>
          <w:tcPr>
            <w:tcW w:w="497" w:type="pct"/>
          </w:tcPr>
          <w:p w14:paraId="7893DDCA" w14:textId="4675C889" w:rsidR="00BA55B8" w:rsidRPr="00BA55B8" w:rsidRDefault="00BA55B8" w:rsidP="00BA55B8">
            <w:pPr>
              <w:jc w:val="center"/>
              <w:rPr>
                <w:sz w:val="18"/>
                <w:szCs w:val="18"/>
              </w:rPr>
            </w:pPr>
            <w:r w:rsidRPr="00BA55B8">
              <w:rPr>
                <w:sz w:val="18"/>
                <w:szCs w:val="18"/>
              </w:rPr>
              <w:t>29</w:t>
            </w:r>
          </w:p>
        </w:tc>
      </w:tr>
      <w:tr w:rsidR="00BA55B8" w:rsidRPr="00BA55B8" w14:paraId="3177A058" w14:textId="77777777" w:rsidTr="0012557E">
        <w:trPr>
          <w:cantSplit/>
          <w:jc w:val="center"/>
        </w:trPr>
        <w:tc>
          <w:tcPr>
            <w:tcW w:w="502" w:type="pct"/>
          </w:tcPr>
          <w:p w14:paraId="2040D7E5" w14:textId="6507CB30" w:rsidR="00BA55B8" w:rsidRPr="00BA55B8" w:rsidRDefault="00BA55B8" w:rsidP="00BA55B8">
            <w:pPr>
              <w:jc w:val="center"/>
              <w:rPr>
                <w:sz w:val="18"/>
                <w:szCs w:val="18"/>
              </w:rPr>
            </w:pPr>
            <w:r w:rsidRPr="00BA55B8">
              <w:rPr>
                <w:sz w:val="18"/>
                <w:szCs w:val="18"/>
              </w:rPr>
              <w:t>JHP1</w:t>
            </w:r>
          </w:p>
        </w:tc>
        <w:tc>
          <w:tcPr>
            <w:tcW w:w="501" w:type="pct"/>
          </w:tcPr>
          <w:p w14:paraId="72A735C5" w14:textId="76E1963A" w:rsidR="00BA55B8" w:rsidRPr="00BA55B8" w:rsidRDefault="00BA55B8" w:rsidP="00BA55B8">
            <w:pPr>
              <w:jc w:val="center"/>
              <w:rPr>
                <w:sz w:val="18"/>
                <w:szCs w:val="18"/>
              </w:rPr>
            </w:pPr>
            <w:r w:rsidRPr="00BA55B8">
              <w:rPr>
                <w:sz w:val="18"/>
                <w:szCs w:val="18"/>
              </w:rPr>
              <w:t>581.01</w:t>
            </w:r>
          </w:p>
        </w:tc>
        <w:tc>
          <w:tcPr>
            <w:tcW w:w="501" w:type="pct"/>
          </w:tcPr>
          <w:p w14:paraId="13C6AEA5" w14:textId="738F0B0A" w:rsidR="00BA55B8" w:rsidRPr="00BA55B8" w:rsidRDefault="00BA55B8" w:rsidP="00BA55B8">
            <w:pPr>
              <w:jc w:val="center"/>
              <w:rPr>
                <w:sz w:val="18"/>
                <w:szCs w:val="18"/>
              </w:rPr>
            </w:pPr>
            <w:r w:rsidRPr="00BA55B8">
              <w:rPr>
                <w:sz w:val="18"/>
                <w:szCs w:val="18"/>
              </w:rPr>
              <w:t>589.06</w:t>
            </w:r>
          </w:p>
        </w:tc>
        <w:tc>
          <w:tcPr>
            <w:tcW w:w="500" w:type="pct"/>
          </w:tcPr>
          <w:p w14:paraId="4826AEF5" w14:textId="226341F0" w:rsidR="00BA55B8" w:rsidRPr="00BA55B8" w:rsidRDefault="00BA55B8" w:rsidP="00BA55B8">
            <w:pPr>
              <w:jc w:val="center"/>
              <w:rPr>
                <w:sz w:val="18"/>
                <w:szCs w:val="18"/>
              </w:rPr>
            </w:pPr>
            <w:r w:rsidRPr="00BA55B8">
              <w:rPr>
                <w:sz w:val="18"/>
                <w:szCs w:val="18"/>
              </w:rPr>
              <w:t>63.05</w:t>
            </w:r>
          </w:p>
        </w:tc>
        <w:tc>
          <w:tcPr>
            <w:tcW w:w="500" w:type="pct"/>
          </w:tcPr>
          <w:p w14:paraId="0F12BDA1" w14:textId="7B0F3585" w:rsidR="00BA55B8" w:rsidRPr="00BA55B8" w:rsidRDefault="00BA55B8" w:rsidP="00BA55B8">
            <w:pPr>
              <w:jc w:val="center"/>
              <w:rPr>
                <w:sz w:val="18"/>
                <w:szCs w:val="18"/>
              </w:rPr>
            </w:pPr>
            <w:r w:rsidRPr="00BA55B8">
              <w:rPr>
                <w:sz w:val="18"/>
                <w:szCs w:val="18"/>
              </w:rPr>
              <w:t>562.86</w:t>
            </w:r>
          </w:p>
        </w:tc>
        <w:tc>
          <w:tcPr>
            <w:tcW w:w="500" w:type="pct"/>
          </w:tcPr>
          <w:p w14:paraId="5D018E0C" w14:textId="3ED8A357" w:rsidR="00BA55B8" w:rsidRPr="00BA55B8" w:rsidRDefault="00BA55B8" w:rsidP="00BA55B8">
            <w:pPr>
              <w:jc w:val="center"/>
              <w:rPr>
                <w:sz w:val="18"/>
                <w:szCs w:val="18"/>
              </w:rPr>
            </w:pPr>
            <w:r w:rsidRPr="00BA55B8">
              <w:rPr>
                <w:sz w:val="18"/>
                <w:szCs w:val="18"/>
              </w:rPr>
              <w:t>22.5</w:t>
            </w:r>
          </w:p>
        </w:tc>
        <w:tc>
          <w:tcPr>
            <w:tcW w:w="500" w:type="pct"/>
          </w:tcPr>
          <w:p w14:paraId="1FB343EB" w14:textId="3097F9BC" w:rsidR="00BA55B8" w:rsidRPr="00BA55B8" w:rsidRDefault="00BA55B8" w:rsidP="00BA55B8">
            <w:pPr>
              <w:jc w:val="center"/>
              <w:rPr>
                <w:sz w:val="18"/>
                <w:szCs w:val="18"/>
              </w:rPr>
            </w:pPr>
            <w:r w:rsidRPr="00BA55B8">
              <w:rPr>
                <w:sz w:val="18"/>
                <w:szCs w:val="18"/>
              </w:rPr>
              <w:t>20.91</w:t>
            </w:r>
          </w:p>
        </w:tc>
        <w:tc>
          <w:tcPr>
            <w:tcW w:w="500" w:type="pct"/>
          </w:tcPr>
          <w:p w14:paraId="3B4154E1" w14:textId="2E4A3ED0" w:rsidR="00BA55B8" w:rsidRPr="00BA55B8" w:rsidRDefault="00BA55B8" w:rsidP="00BA55B8">
            <w:pPr>
              <w:jc w:val="center"/>
              <w:rPr>
                <w:sz w:val="18"/>
                <w:szCs w:val="18"/>
              </w:rPr>
            </w:pPr>
            <w:r w:rsidRPr="00BA55B8">
              <w:rPr>
                <w:sz w:val="18"/>
                <w:szCs w:val="18"/>
              </w:rPr>
              <w:t>8.37</w:t>
            </w:r>
          </w:p>
        </w:tc>
        <w:tc>
          <w:tcPr>
            <w:tcW w:w="499" w:type="pct"/>
          </w:tcPr>
          <w:p w14:paraId="546212A7" w14:textId="6D6FDA02" w:rsidR="00BA55B8" w:rsidRPr="00BA55B8" w:rsidRDefault="00BA55B8" w:rsidP="00BA55B8">
            <w:pPr>
              <w:jc w:val="center"/>
              <w:rPr>
                <w:sz w:val="18"/>
                <w:szCs w:val="18"/>
              </w:rPr>
            </w:pPr>
            <w:r w:rsidRPr="00BA55B8">
              <w:rPr>
                <w:sz w:val="18"/>
                <w:szCs w:val="18"/>
              </w:rPr>
              <w:t>13.34</w:t>
            </w:r>
          </w:p>
        </w:tc>
        <w:tc>
          <w:tcPr>
            <w:tcW w:w="497" w:type="pct"/>
          </w:tcPr>
          <w:p w14:paraId="5172857B" w14:textId="0EBB0617" w:rsidR="00BA55B8" w:rsidRPr="00BA55B8" w:rsidRDefault="00BA55B8" w:rsidP="00BA55B8">
            <w:pPr>
              <w:jc w:val="center"/>
              <w:rPr>
                <w:sz w:val="18"/>
                <w:szCs w:val="18"/>
              </w:rPr>
            </w:pPr>
            <w:r w:rsidRPr="00BA55B8">
              <w:rPr>
                <w:sz w:val="18"/>
                <w:szCs w:val="18"/>
              </w:rPr>
              <w:t>36.45</w:t>
            </w:r>
          </w:p>
        </w:tc>
      </w:tr>
      <w:tr w:rsidR="00BA55B8" w:rsidRPr="00BA55B8" w14:paraId="70E2D908" w14:textId="77777777" w:rsidTr="0012557E">
        <w:trPr>
          <w:cantSplit/>
          <w:jc w:val="center"/>
        </w:trPr>
        <w:tc>
          <w:tcPr>
            <w:tcW w:w="502" w:type="pct"/>
          </w:tcPr>
          <w:p w14:paraId="554F0F95" w14:textId="761289ED" w:rsidR="00BA55B8" w:rsidRPr="00BA55B8" w:rsidRDefault="00BA55B8" w:rsidP="00BA55B8">
            <w:pPr>
              <w:jc w:val="center"/>
              <w:rPr>
                <w:sz w:val="18"/>
                <w:szCs w:val="18"/>
              </w:rPr>
            </w:pPr>
            <w:r w:rsidRPr="00BA55B8">
              <w:rPr>
                <w:sz w:val="18"/>
                <w:szCs w:val="18"/>
              </w:rPr>
              <w:t>JHP2</w:t>
            </w:r>
          </w:p>
        </w:tc>
        <w:tc>
          <w:tcPr>
            <w:tcW w:w="501" w:type="pct"/>
          </w:tcPr>
          <w:p w14:paraId="5515A922" w14:textId="45EC8FCB" w:rsidR="00BA55B8" w:rsidRPr="00BA55B8" w:rsidRDefault="00BA55B8" w:rsidP="00BA55B8">
            <w:pPr>
              <w:jc w:val="center"/>
              <w:rPr>
                <w:color w:val="000000"/>
                <w:sz w:val="18"/>
                <w:szCs w:val="18"/>
              </w:rPr>
            </w:pPr>
            <w:r w:rsidRPr="00BA55B8">
              <w:rPr>
                <w:sz w:val="18"/>
                <w:szCs w:val="18"/>
              </w:rPr>
              <w:t>580.48</w:t>
            </w:r>
          </w:p>
        </w:tc>
        <w:tc>
          <w:tcPr>
            <w:tcW w:w="501" w:type="pct"/>
          </w:tcPr>
          <w:p w14:paraId="3B066DAB" w14:textId="24F83231" w:rsidR="00BA55B8" w:rsidRPr="00BA55B8" w:rsidRDefault="00BA55B8" w:rsidP="00BA55B8">
            <w:pPr>
              <w:jc w:val="center"/>
              <w:rPr>
                <w:sz w:val="18"/>
                <w:szCs w:val="18"/>
              </w:rPr>
            </w:pPr>
            <w:r w:rsidRPr="00BA55B8">
              <w:rPr>
                <w:sz w:val="18"/>
                <w:szCs w:val="18"/>
              </w:rPr>
              <w:t>584.52</w:t>
            </w:r>
          </w:p>
        </w:tc>
        <w:tc>
          <w:tcPr>
            <w:tcW w:w="500" w:type="pct"/>
          </w:tcPr>
          <w:p w14:paraId="00AA1DAE" w14:textId="7D1E12B6" w:rsidR="00BA55B8" w:rsidRPr="00BA55B8" w:rsidRDefault="00BA55B8" w:rsidP="00BA55B8">
            <w:pPr>
              <w:jc w:val="center"/>
              <w:rPr>
                <w:sz w:val="18"/>
                <w:szCs w:val="18"/>
              </w:rPr>
            </w:pPr>
            <w:r w:rsidRPr="00BA55B8">
              <w:rPr>
                <w:sz w:val="18"/>
                <w:szCs w:val="18"/>
              </w:rPr>
              <w:t>32.03</w:t>
            </w:r>
          </w:p>
        </w:tc>
        <w:tc>
          <w:tcPr>
            <w:tcW w:w="500" w:type="pct"/>
          </w:tcPr>
          <w:p w14:paraId="1941468C" w14:textId="5049D404" w:rsidR="00BA55B8" w:rsidRPr="00BA55B8" w:rsidRDefault="00BA55B8" w:rsidP="00BA55B8">
            <w:pPr>
              <w:jc w:val="center"/>
              <w:rPr>
                <w:sz w:val="18"/>
                <w:szCs w:val="18"/>
              </w:rPr>
            </w:pPr>
            <w:r w:rsidRPr="00BA55B8">
              <w:rPr>
                <w:sz w:val="18"/>
                <w:szCs w:val="18"/>
              </w:rPr>
              <w:t>562.22</w:t>
            </w:r>
          </w:p>
        </w:tc>
        <w:tc>
          <w:tcPr>
            <w:tcW w:w="500" w:type="pct"/>
          </w:tcPr>
          <w:p w14:paraId="783C3463" w14:textId="2773D3CE" w:rsidR="00BA55B8" w:rsidRPr="00BA55B8" w:rsidRDefault="00BA55B8" w:rsidP="00BA55B8">
            <w:pPr>
              <w:jc w:val="center"/>
              <w:rPr>
                <w:sz w:val="18"/>
                <w:szCs w:val="18"/>
              </w:rPr>
            </w:pPr>
            <w:r w:rsidRPr="00BA55B8">
              <w:rPr>
                <w:sz w:val="18"/>
                <w:szCs w:val="18"/>
              </w:rPr>
              <w:t>70.01</w:t>
            </w:r>
          </w:p>
        </w:tc>
        <w:tc>
          <w:tcPr>
            <w:tcW w:w="500" w:type="pct"/>
          </w:tcPr>
          <w:p w14:paraId="38B2A2E7" w14:textId="5EDFBABD" w:rsidR="00BA55B8" w:rsidRPr="00BA55B8" w:rsidRDefault="00BA55B8" w:rsidP="00BA55B8">
            <w:pPr>
              <w:jc w:val="center"/>
              <w:rPr>
                <w:sz w:val="18"/>
                <w:szCs w:val="18"/>
              </w:rPr>
            </w:pPr>
            <w:r w:rsidRPr="00BA55B8">
              <w:rPr>
                <w:sz w:val="18"/>
                <w:szCs w:val="18"/>
              </w:rPr>
              <w:t>20.63</w:t>
            </w:r>
          </w:p>
        </w:tc>
        <w:tc>
          <w:tcPr>
            <w:tcW w:w="500" w:type="pct"/>
          </w:tcPr>
          <w:p w14:paraId="38204D90" w14:textId="05392A72" w:rsidR="00BA55B8" w:rsidRPr="00BA55B8" w:rsidRDefault="00BA55B8" w:rsidP="00BA55B8">
            <w:pPr>
              <w:jc w:val="center"/>
              <w:rPr>
                <w:sz w:val="18"/>
                <w:szCs w:val="18"/>
              </w:rPr>
            </w:pPr>
            <w:r w:rsidRPr="00BA55B8">
              <w:rPr>
                <w:sz w:val="18"/>
                <w:szCs w:val="18"/>
              </w:rPr>
              <w:t>59.55</w:t>
            </w:r>
          </w:p>
        </w:tc>
        <w:tc>
          <w:tcPr>
            <w:tcW w:w="499" w:type="pct"/>
          </w:tcPr>
          <w:p w14:paraId="4A4C5864" w14:textId="01E59D6A" w:rsidR="00BA55B8" w:rsidRPr="00BA55B8" w:rsidRDefault="00BA55B8" w:rsidP="00BA55B8">
            <w:pPr>
              <w:jc w:val="center"/>
              <w:rPr>
                <w:sz w:val="18"/>
                <w:szCs w:val="18"/>
              </w:rPr>
            </w:pPr>
            <w:r w:rsidRPr="00BA55B8">
              <w:rPr>
                <w:sz w:val="18"/>
                <w:szCs w:val="18"/>
              </w:rPr>
              <w:t>0.42</w:t>
            </w:r>
          </w:p>
        </w:tc>
        <w:tc>
          <w:tcPr>
            <w:tcW w:w="497" w:type="pct"/>
          </w:tcPr>
          <w:p w14:paraId="6DE7CE51" w14:textId="55F59177" w:rsidR="00BA55B8" w:rsidRPr="00BA55B8" w:rsidRDefault="00BA55B8" w:rsidP="00BA55B8">
            <w:pPr>
              <w:jc w:val="center"/>
              <w:rPr>
                <w:sz w:val="18"/>
                <w:szCs w:val="18"/>
              </w:rPr>
            </w:pPr>
            <w:r w:rsidRPr="00BA55B8">
              <w:rPr>
                <w:sz w:val="18"/>
                <w:szCs w:val="18"/>
              </w:rPr>
              <w:t>15.54</w:t>
            </w:r>
          </w:p>
        </w:tc>
      </w:tr>
      <w:tr w:rsidR="00BA55B8" w:rsidRPr="00BA55B8" w14:paraId="7D64B460" w14:textId="77777777" w:rsidTr="0012557E">
        <w:trPr>
          <w:cantSplit/>
          <w:jc w:val="center"/>
        </w:trPr>
        <w:tc>
          <w:tcPr>
            <w:tcW w:w="502" w:type="pct"/>
          </w:tcPr>
          <w:p w14:paraId="49ACFF6B" w14:textId="7C69CBF1" w:rsidR="00BA55B8" w:rsidRPr="00BA55B8" w:rsidRDefault="00BA55B8" w:rsidP="00BA55B8">
            <w:pPr>
              <w:jc w:val="center"/>
              <w:rPr>
                <w:sz w:val="18"/>
                <w:szCs w:val="18"/>
              </w:rPr>
            </w:pPr>
            <w:r w:rsidRPr="00BA55B8">
              <w:rPr>
                <w:sz w:val="18"/>
                <w:szCs w:val="18"/>
              </w:rPr>
              <w:t>JHP3</w:t>
            </w:r>
          </w:p>
        </w:tc>
        <w:tc>
          <w:tcPr>
            <w:tcW w:w="501" w:type="pct"/>
          </w:tcPr>
          <w:p w14:paraId="0CCF7AED" w14:textId="020B6ECC" w:rsidR="00BA55B8" w:rsidRPr="00BA55B8" w:rsidRDefault="00BA55B8" w:rsidP="00BA55B8">
            <w:pPr>
              <w:jc w:val="center"/>
              <w:rPr>
                <w:sz w:val="18"/>
                <w:szCs w:val="18"/>
              </w:rPr>
            </w:pPr>
            <w:r w:rsidRPr="00BA55B8">
              <w:rPr>
                <w:sz w:val="18"/>
                <w:szCs w:val="18"/>
              </w:rPr>
              <w:t>580.48</w:t>
            </w:r>
          </w:p>
        </w:tc>
        <w:tc>
          <w:tcPr>
            <w:tcW w:w="501" w:type="pct"/>
          </w:tcPr>
          <w:p w14:paraId="0EAB7B6A" w14:textId="0317F45D" w:rsidR="00BA55B8" w:rsidRPr="00BA55B8" w:rsidRDefault="00BA55B8" w:rsidP="00BA55B8">
            <w:pPr>
              <w:jc w:val="center"/>
              <w:rPr>
                <w:sz w:val="18"/>
                <w:szCs w:val="18"/>
              </w:rPr>
            </w:pPr>
            <w:r w:rsidRPr="00BA55B8">
              <w:rPr>
                <w:sz w:val="18"/>
                <w:szCs w:val="18"/>
              </w:rPr>
              <w:t>584.52</w:t>
            </w:r>
          </w:p>
        </w:tc>
        <w:tc>
          <w:tcPr>
            <w:tcW w:w="500" w:type="pct"/>
          </w:tcPr>
          <w:p w14:paraId="63AA5684" w14:textId="131705E5" w:rsidR="00BA55B8" w:rsidRPr="00BA55B8" w:rsidRDefault="00BA55B8" w:rsidP="00BA55B8">
            <w:pPr>
              <w:jc w:val="center"/>
              <w:rPr>
                <w:sz w:val="18"/>
                <w:szCs w:val="18"/>
              </w:rPr>
            </w:pPr>
            <w:r w:rsidRPr="00BA55B8">
              <w:rPr>
                <w:sz w:val="18"/>
                <w:szCs w:val="18"/>
              </w:rPr>
              <w:t>32.03</w:t>
            </w:r>
          </w:p>
        </w:tc>
        <w:tc>
          <w:tcPr>
            <w:tcW w:w="500" w:type="pct"/>
          </w:tcPr>
          <w:p w14:paraId="18C5EAF6" w14:textId="2F4B93A0" w:rsidR="00BA55B8" w:rsidRPr="00BA55B8" w:rsidRDefault="00BA55B8" w:rsidP="00BA55B8">
            <w:pPr>
              <w:jc w:val="center"/>
              <w:rPr>
                <w:sz w:val="18"/>
                <w:szCs w:val="18"/>
              </w:rPr>
            </w:pPr>
            <w:r w:rsidRPr="00BA55B8">
              <w:rPr>
                <w:sz w:val="18"/>
                <w:szCs w:val="18"/>
              </w:rPr>
              <w:t>559.71</w:t>
            </w:r>
          </w:p>
        </w:tc>
        <w:tc>
          <w:tcPr>
            <w:tcW w:w="500" w:type="pct"/>
          </w:tcPr>
          <w:p w14:paraId="7BD38D25" w14:textId="0A5760AE" w:rsidR="00BA55B8" w:rsidRPr="00BA55B8" w:rsidRDefault="00BA55B8" w:rsidP="00BA55B8">
            <w:pPr>
              <w:jc w:val="center"/>
              <w:rPr>
                <w:sz w:val="18"/>
                <w:szCs w:val="18"/>
              </w:rPr>
            </w:pPr>
            <w:r w:rsidRPr="00BA55B8">
              <w:rPr>
                <w:sz w:val="18"/>
                <w:szCs w:val="18"/>
              </w:rPr>
              <w:t>83.77</w:t>
            </w:r>
          </w:p>
        </w:tc>
        <w:tc>
          <w:tcPr>
            <w:tcW w:w="500" w:type="pct"/>
          </w:tcPr>
          <w:p w14:paraId="7DDAC3F7" w14:textId="7C6BB077" w:rsidR="00BA55B8" w:rsidRPr="00BA55B8" w:rsidRDefault="00BA55B8" w:rsidP="00BA55B8">
            <w:pPr>
              <w:jc w:val="center"/>
              <w:rPr>
                <w:sz w:val="18"/>
                <w:szCs w:val="18"/>
              </w:rPr>
            </w:pPr>
            <w:r w:rsidRPr="00BA55B8">
              <w:rPr>
                <w:sz w:val="18"/>
                <w:szCs w:val="18"/>
              </w:rPr>
              <w:t>19.16</w:t>
            </w:r>
          </w:p>
        </w:tc>
        <w:tc>
          <w:tcPr>
            <w:tcW w:w="500" w:type="pct"/>
          </w:tcPr>
          <w:p w14:paraId="4C9CE0ED" w14:textId="0BCD953E" w:rsidR="00BA55B8" w:rsidRPr="00BA55B8" w:rsidRDefault="00BA55B8" w:rsidP="00BA55B8">
            <w:pPr>
              <w:jc w:val="center"/>
              <w:rPr>
                <w:sz w:val="18"/>
                <w:szCs w:val="18"/>
              </w:rPr>
            </w:pPr>
            <w:r w:rsidRPr="00BA55B8">
              <w:rPr>
                <w:sz w:val="18"/>
                <w:szCs w:val="18"/>
              </w:rPr>
              <w:t>68.2</w:t>
            </w:r>
          </w:p>
        </w:tc>
        <w:tc>
          <w:tcPr>
            <w:tcW w:w="499" w:type="pct"/>
          </w:tcPr>
          <w:p w14:paraId="396DCA3A" w14:textId="6CF52B7D" w:rsidR="00BA55B8" w:rsidRPr="00BA55B8" w:rsidRDefault="00BA55B8" w:rsidP="00BA55B8">
            <w:pPr>
              <w:jc w:val="center"/>
              <w:rPr>
                <w:sz w:val="18"/>
                <w:szCs w:val="18"/>
              </w:rPr>
            </w:pPr>
            <w:r w:rsidRPr="00BA55B8">
              <w:rPr>
                <w:sz w:val="18"/>
                <w:szCs w:val="18"/>
              </w:rPr>
              <w:t>16.87</w:t>
            </w:r>
          </w:p>
        </w:tc>
        <w:tc>
          <w:tcPr>
            <w:tcW w:w="497" w:type="pct"/>
          </w:tcPr>
          <w:p w14:paraId="43F3DCA6" w14:textId="49FF14FF" w:rsidR="00BA55B8" w:rsidRPr="00BA55B8" w:rsidRDefault="00BA55B8" w:rsidP="00BA55B8">
            <w:pPr>
              <w:jc w:val="center"/>
              <w:rPr>
                <w:sz w:val="18"/>
                <w:szCs w:val="18"/>
              </w:rPr>
            </w:pPr>
            <w:r w:rsidRPr="00BA55B8">
              <w:rPr>
                <w:sz w:val="18"/>
                <w:szCs w:val="18"/>
              </w:rPr>
              <w:t>95</w:t>
            </w:r>
          </w:p>
        </w:tc>
      </w:tr>
      <w:tr w:rsidR="00BA55B8" w:rsidRPr="00BA55B8" w14:paraId="03C5F75A" w14:textId="77777777" w:rsidTr="0012557E">
        <w:trPr>
          <w:cantSplit/>
          <w:jc w:val="center"/>
        </w:trPr>
        <w:tc>
          <w:tcPr>
            <w:tcW w:w="502" w:type="pct"/>
          </w:tcPr>
          <w:p w14:paraId="1B68D28B" w14:textId="68C0365C" w:rsidR="00BA55B8" w:rsidRPr="00BA55B8" w:rsidRDefault="00BA55B8" w:rsidP="00BA55B8">
            <w:pPr>
              <w:jc w:val="center"/>
              <w:rPr>
                <w:sz w:val="18"/>
                <w:szCs w:val="18"/>
              </w:rPr>
            </w:pPr>
            <w:r w:rsidRPr="00BA55B8">
              <w:rPr>
                <w:sz w:val="18"/>
                <w:szCs w:val="18"/>
              </w:rPr>
              <w:t>JHP4</w:t>
            </w:r>
          </w:p>
        </w:tc>
        <w:tc>
          <w:tcPr>
            <w:tcW w:w="501" w:type="pct"/>
          </w:tcPr>
          <w:p w14:paraId="1F61E827" w14:textId="5C7BADF2" w:rsidR="00BA55B8" w:rsidRPr="00BA55B8" w:rsidRDefault="00BA55B8" w:rsidP="00BA55B8">
            <w:pPr>
              <w:jc w:val="center"/>
              <w:rPr>
                <w:sz w:val="18"/>
                <w:szCs w:val="18"/>
              </w:rPr>
            </w:pPr>
            <w:r w:rsidRPr="00BA55B8">
              <w:rPr>
                <w:sz w:val="18"/>
                <w:szCs w:val="18"/>
              </w:rPr>
              <w:t>580.48</w:t>
            </w:r>
          </w:p>
        </w:tc>
        <w:tc>
          <w:tcPr>
            <w:tcW w:w="501" w:type="pct"/>
          </w:tcPr>
          <w:p w14:paraId="0A13E8DA" w14:textId="46622D6E" w:rsidR="00BA55B8" w:rsidRPr="00BA55B8" w:rsidRDefault="00BA55B8" w:rsidP="00BA55B8">
            <w:pPr>
              <w:jc w:val="center"/>
              <w:rPr>
                <w:sz w:val="18"/>
                <w:szCs w:val="18"/>
              </w:rPr>
            </w:pPr>
            <w:r w:rsidRPr="00BA55B8">
              <w:rPr>
                <w:sz w:val="18"/>
                <w:szCs w:val="18"/>
              </w:rPr>
              <w:t>584.52</w:t>
            </w:r>
          </w:p>
        </w:tc>
        <w:tc>
          <w:tcPr>
            <w:tcW w:w="500" w:type="pct"/>
          </w:tcPr>
          <w:p w14:paraId="38D8AE04" w14:textId="211E9BE1" w:rsidR="00BA55B8" w:rsidRPr="00BA55B8" w:rsidRDefault="00BA55B8" w:rsidP="00BA55B8">
            <w:pPr>
              <w:jc w:val="center"/>
              <w:rPr>
                <w:sz w:val="18"/>
                <w:szCs w:val="18"/>
              </w:rPr>
            </w:pPr>
            <w:r w:rsidRPr="00BA55B8">
              <w:rPr>
                <w:sz w:val="18"/>
                <w:szCs w:val="18"/>
              </w:rPr>
              <w:t>32.03</w:t>
            </w:r>
          </w:p>
        </w:tc>
        <w:tc>
          <w:tcPr>
            <w:tcW w:w="500" w:type="pct"/>
          </w:tcPr>
          <w:p w14:paraId="6B98997B" w14:textId="1FD7244C" w:rsidR="00BA55B8" w:rsidRPr="00BA55B8" w:rsidRDefault="00BA55B8" w:rsidP="00BA55B8">
            <w:pPr>
              <w:jc w:val="center"/>
              <w:rPr>
                <w:sz w:val="18"/>
                <w:szCs w:val="18"/>
              </w:rPr>
            </w:pPr>
            <w:r w:rsidRPr="00BA55B8">
              <w:rPr>
                <w:sz w:val="18"/>
                <w:szCs w:val="18"/>
              </w:rPr>
              <w:t>559.67</w:t>
            </w:r>
          </w:p>
        </w:tc>
        <w:tc>
          <w:tcPr>
            <w:tcW w:w="500" w:type="pct"/>
          </w:tcPr>
          <w:p w14:paraId="5844EF34" w14:textId="3B31F4B4" w:rsidR="00BA55B8" w:rsidRPr="00BA55B8" w:rsidRDefault="00BA55B8" w:rsidP="00BA55B8">
            <w:pPr>
              <w:jc w:val="center"/>
              <w:rPr>
                <w:sz w:val="18"/>
                <w:szCs w:val="18"/>
              </w:rPr>
            </w:pPr>
            <w:r w:rsidRPr="00BA55B8">
              <w:rPr>
                <w:sz w:val="18"/>
                <w:szCs w:val="18"/>
              </w:rPr>
              <w:t>86.48</w:t>
            </w:r>
          </w:p>
        </w:tc>
        <w:tc>
          <w:tcPr>
            <w:tcW w:w="500" w:type="pct"/>
          </w:tcPr>
          <w:p w14:paraId="679990E7" w14:textId="480E11AF" w:rsidR="00BA55B8" w:rsidRPr="00BA55B8" w:rsidRDefault="00BA55B8" w:rsidP="00BA55B8">
            <w:pPr>
              <w:jc w:val="center"/>
              <w:rPr>
                <w:sz w:val="18"/>
                <w:szCs w:val="18"/>
              </w:rPr>
            </w:pPr>
            <w:r w:rsidRPr="00BA55B8">
              <w:rPr>
                <w:sz w:val="18"/>
                <w:szCs w:val="18"/>
              </w:rPr>
              <w:t>18.69</w:t>
            </w:r>
          </w:p>
        </w:tc>
        <w:tc>
          <w:tcPr>
            <w:tcW w:w="500" w:type="pct"/>
          </w:tcPr>
          <w:p w14:paraId="0958E728" w14:textId="6B42C276" w:rsidR="00BA55B8" w:rsidRPr="00BA55B8" w:rsidRDefault="00BA55B8" w:rsidP="00BA55B8">
            <w:pPr>
              <w:jc w:val="center"/>
              <w:rPr>
                <w:sz w:val="18"/>
                <w:szCs w:val="18"/>
              </w:rPr>
            </w:pPr>
            <w:r w:rsidRPr="00BA55B8">
              <w:rPr>
                <w:sz w:val="18"/>
                <w:szCs w:val="18"/>
              </w:rPr>
              <w:t>70.97</w:t>
            </w:r>
          </w:p>
        </w:tc>
        <w:tc>
          <w:tcPr>
            <w:tcW w:w="499" w:type="pct"/>
          </w:tcPr>
          <w:p w14:paraId="32A898F6" w14:textId="3DA3399A" w:rsidR="00BA55B8" w:rsidRPr="00BA55B8" w:rsidRDefault="00BA55B8" w:rsidP="00BA55B8">
            <w:pPr>
              <w:jc w:val="center"/>
              <w:rPr>
                <w:sz w:val="18"/>
                <w:szCs w:val="18"/>
              </w:rPr>
            </w:pPr>
            <w:r w:rsidRPr="00BA55B8">
              <w:rPr>
                <w:sz w:val="18"/>
                <w:szCs w:val="18"/>
              </w:rPr>
              <w:t>11.7</w:t>
            </w:r>
          </w:p>
        </w:tc>
        <w:tc>
          <w:tcPr>
            <w:tcW w:w="497" w:type="pct"/>
          </w:tcPr>
          <w:p w14:paraId="0900EE63" w14:textId="364FF0F9" w:rsidR="00BA55B8" w:rsidRPr="00BA55B8" w:rsidRDefault="00BA55B8" w:rsidP="00BA55B8">
            <w:pPr>
              <w:jc w:val="center"/>
              <w:rPr>
                <w:sz w:val="18"/>
                <w:szCs w:val="18"/>
              </w:rPr>
            </w:pPr>
            <w:r w:rsidRPr="00BA55B8">
              <w:rPr>
                <w:sz w:val="18"/>
                <w:szCs w:val="18"/>
              </w:rPr>
              <w:t>95</w:t>
            </w:r>
          </w:p>
        </w:tc>
      </w:tr>
      <w:tr w:rsidR="00BA55B8" w:rsidRPr="00BA55B8" w14:paraId="522FC36B" w14:textId="77777777" w:rsidTr="0012557E">
        <w:trPr>
          <w:cantSplit/>
          <w:jc w:val="center"/>
        </w:trPr>
        <w:tc>
          <w:tcPr>
            <w:tcW w:w="502" w:type="pct"/>
            <w:tcBorders>
              <w:bottom w:val="single" w:sz="8" w:space="0" w:color="auto"/>
            </w:tcBorders>
          </w:tcPr>
          <w:p w14:paraId="5CAEF1B0" w14:textId="2644B582" w:rsidR="00BA55B8" w:rsidRPr="00BA55B8" w:rsidRDefault="00BA55B8" w:rsidP="00BA55B8">
            <w:pPr>
              <w:jc w:val="center"/>
              <w:rPr>
                <w:sz w:val="18"/>
                <w:szCs w:val="18"/>
              </w:rPr>
            </w:pPr>
            <w:r w:rsidRPr="00BA55B8">
              <w:rPr>
                <w:sz w:val="18"/>
                <w:szCs w:val="18"/>
              </w:rPr>
              <w:t>JHP5</w:t>
            </w:r>
          </w:p>
        </w:tc>
        <w:tc>
          <w:tcPr>
            <w:tcW w:w="501" w:type="pct"/>
            <w:tcBorders>
              <w:bottom w:val="single" w:sz="8" w:space="0" w:color="auto"/>
            </w:tcBorders>
          </w:tcPr>
          <w:p w14:paraId="3E7ADD68" w14:textId="11DFE8C9" w:rsidR="00BA55B8" w:rsidRPr="00BA55B8" w:rsidRDefault="00BA55B8" w:rsidP="00BA55B8">
            <w:pPr>
              <w:jc w:val="center"/>
              <w:rPr>
                <w:sz w:val="18"/>
                <w:szCs w:val="18"/>
              </w:rPr>
            </w:pPr>
            <w:r w:rsidRPr="00BA55B8">
              <w:rPr>
                <w:sz w:val="18"/>
                <w:szCs w:val="18"/>
              </w:rPr>
              <w:t>580</w:t>
            </w:r>
          </w:p>
        </w:tc>
        <w:tc>
          <w:tcPr>
            <w:tcW w:w="501" w:type="pct"/>
            <w:tcBorders>
              <w:bottom w:val="single" w:sz="8" w:space="0" w:color="auto"/>
            </w:tcBorders>
          </w:tcPr>
          <w:p w14:paraId="0A8CAAE9" w14:textId="42629DA8" w:rsidR="00BA55B8" w:rsidRPr="00BA55B8" w:rsidRDefault="00BA55B8" w:rsidP="00BA55B8">
            <w:pPr>
              <w:jc w:val="center"/>
              <w:rPr>
                <w:sz w:val="18"/>
                <w:szCs w:val="18"/>
              </w:rPr>
            </w:pPr>
            <w:r w:rsidRPr="00BA55B8">
              <w:rPr>
                <w:sz w:val="18"/>
                <w:szCs w:val="18"/>
              </w:rPr>
              <w:t>590.3</w:t>
            </w:r>
          </w:p>
        </w:tc>
        <w:tc>
          <w:tcPr>
            <w:tcW w:w="500" w:type="pct"/>
            <w:tcBorders>
              <w:bottom w:val="single" w:sz="8" w:space="0" w:color="auto"/>
            </w:tcBorders>
          </w:tcPr>
          <w:p w14:paraId="51857519" w14:textId="2C24BC1A" w:rsidR="00BA55B8" w:rsidRPr="00BA55B8" w:rsidRDefault="00BA55B8" w:rsidP="00BA55B8">
            <w:pPr>
              <w:jc w:val="center"/>
              <w:rPr>
                <w:sz w:val="18"/>
                <w:szCs w:val="18"/>
              </w:rPr>
            </w:pPr>
            <w:r w:rsidRPr="00BA55B8">
              <w:rPr>
                <w:sz w:val="18"/>
                <w:szCs w:val="18"/>
              </w:rPr>
              <w:t>31.3</w:t>
            </w:r>
          </w:p>
        </w:tc>
        <w:tc>
          <w:tcPr>
            <w:tcW w:w="500" w:type="pct"/>
            <w:tcBorders>
              <w:bottom w:val="single" w:sz="8" w:space="0" w:color="auto"/>
            </w:tcBorders>
          </w:tcPr>
          <w:p w14:paraId="07EA32BA" w14:textId="7425AF7D" w:rsidR="00BA55B8" w:rsidRPr="00BA55B8" w:rsidRDefault="00BA55B8" w:rsidP="00BA55B8">
            <w:pPr>
              <w:jc w:val="center"/>
              <w:rPr>
                <w:sz w:val="18"/>
                <w:szCs w:val="18"/>
              </w:rPr>
            </w:pPr>
            <w:r w:rsidRPr="00BA55B8">
              <w:rPr>
                <w:sz w:val="18"/>
                <w:szCs w:val="18"/>
              </w:rPr>
              <w:t>558.38</w:t>
            </w:r>
          </w:p>
        </w:tc>
        <w:tc>
          <w:tcPr>
            <w:tcW w:w="500" w:type="pct"/>
            <w:tcBorders>
              <w:bottom w:val="single" w:sz="8" w:space="0" w:color="auto"/>
            </w:tcBorders>
          </w:tcPr>
          <w:p w14:paraId="3EA8B99A" w14:textId="3D065383" w:rsidR="00BA55B8" w:rsidRPr="00BA55B8" w:rsidRDefault="00BA55B8" w:rsidP="00BA55B8">
            <w:pPr>
              <w:jc w:val="center"/>
              <w:rPr>
                <w:sz w:val="18"/>
                <w:szCs w:val="18"/>
              </w:rPr>
            </w:pPr>
            <w:r w:rsidRPr="00BA55B8">
              <w:rPr>
                <w:sz w:val="18"/>
                <w:szCs w:val="18"/>
              </w:rPr>
              <w:t>85.03</w:t>
            </w:r>
          </w:p>
        </w:tc>
        <w:tc>
          <w:tcPr>
            <w:tcW w:w="500" w:type="pct"/>
            <w:tcBorders>
              <w:bottom w:val="single" w:sz="8" w:space="0" w:color="auto"/>
            </w:tcBorders>
          </w:tcPr>
          <w:p w14:paraId="69E50CFA" w14:textId="488FDCF9" w:rsidR="00BA55B8" w:rsidRPr="00BA55B8" w:rsidRDefault="00BA55B8" w:rsidP="00BA55B8">
            <w:pPr>
              <w:jc w:val="center"/>
              <w:rPr>
                <w:sz w:val="18"/>
                <w:szCs w:val="18"/>
              </w:rPr>
            </w:pPr>
            <w:r w:rsidRPr="00BA55B8">
              <w:rPr>
                <w:sz w:val="18"/>
                <w:szCs w:val="18"/>
              </w:rPr>
              <w:t>19.26</w:t>
            </w:r>
          </w:p>
        </w:tc>
        <w:tc>
          <w:tcPr>
            <w:tcW w:w="500" w:type="pct"/>
            <w:tcBorders>
              <w:bottom w:val="single" w:sz="8" w:space="0" w:color="auto"/>
            </w:tcBorders>
          </w:tcPr>
          <w:p w14:paraId="132FD054" w14:textId="3F46A64B" w:rsidR="00BA55B8" w:rsidRPr="00BA55B8" w:rsidRDefault="00BA55B8" w:rsidP="00BA55B8">
            <w:pPr>
              <w:jc w:val="center"/>
              <w:rPr>
                <w:sz w:val="18"/>
                <w:szCs w:val="18"/>
              </w:rPr>
            </w:pPr>
            <w:r w:rsidRPr="00BA55B8">
              <w:rPr>
                <w:sz w:val="18"/>
                <w:szCs w:val="18"/>
              </w:rPr>
              <w:t>69.28</w:t>
            </w:r>
          </w:p>
        </w:tc>
        <w:tc>
          <w:tcPr>
            <w:tcW w:w="499" w:type="pct"/>
            <w:tcBorders>
              <w:bottom w:val="single" w:sz="8" w:space="0" w:color="auto"/>
            </w:tcBorders>
          </w:tcPr>
          <w:p w14:paraId="2C57E382" w14:textId="35FBFD47" w:rsidR="00BA55B8" w:rsidRPr="00BA55B8" w:rsidRDefault="00BA55B8" w:rsidP="00BA55B8">
            <w:pPr>
              <w:jc w:val="center"/>
              <w:rPr>
                <w:sz w:val="18"/>
                <w:szCs w:val="18"/>
              </w:rPr>
            </w:pPr>
            <w:r w:rsidRPr="00BA55B8">
              <w:rPr>
                <w:sz w:val="18"/>
                <w:szCs w:val="18"/>
              </w:rPr>
              <w:t>17.49</w:t>
            </w:r>
          </w:p>
        </w:tc>
        <w:tc>
          <w:tcPr>
            <w:tcW w:w="497" w:type="pct"/>
            <w:tcBorders>
              <w:bottom w:val="single" w:sz="8" w:space="0" w:color="auto"/>
            </w:tcBorders>
          </w:tcPr>
          <w:p w14:paraId="42BFC685" w14:textId="1F98FE1F" w:rsidR="00BA55B8" w:rsidRPr="00BA55B8" w:rsidRDefault="00BA55B8" w:rsidP="00BA55B8">
            <w:pPr>
              <w:jc w:val="center"/>
              <w:rPr>
                <w:sz w:val="18"/>
                <w:szCs w:val="18"/>
              </w:rPr>
            </w:pPr>
            <w:r w:rsidRPr="00BA55B8">
              <w:rPr>
                <w:sz w:val="18"/>
                <w:szCs w:val="18"/>
              </w:rPr>
              <w:t>97</w:t>
            </w:r>
          </w:p>
        </w:tc>
      </w:tr>
      <w:tr w:rsidR="00BA55B8" w:rsidRPr="00BA55B8" w14:paraId="03AA82D2" w14:textId="77777777" w:rsidTr="0012557E">
        <w:trPr>
          <w:cantSplit/>
          <w:jc w:val="center"/>
        </w:trPr>
        <w:tc>
          <w:tcPr>
            <w:tcW w:w="502" w:type="pct"/>
            <w:tcBorders>
              <w:top w:val="single" w:sz="8" w:space="0" w:color="auto"/>
              <w:bottom w:val="single" w:sz="12" w:space="0" w:color="auto"/>
            </w:tcBorders>
          </w:tcPr>
          <w:p w14:paraId="0D68B751" w14:textId="483429F2" w:rsidR="00BA55B8" w:rsidRPr="00BA55B8" w:rsidRDefault="00BA55B8" w:rsidP="00BA55B8">
            <w:pPr>
              <w:jc w:val="center"/>
              <w:rPr>
                <w:sz w:val="18"/>
                <w:szCs w:val="18"/>
              </w:rPr>
            </w:pPr>
            <w:r w:rsidRPr="00BA55B8">
              <w:rPr>
                <w:sz w:val="18"/>
                <w:szCs w:val="18"/>
              </w:rPr>
              <w:t>JHP6</w:t>
            </w:r>
          </w:p>
        </w:tc>
        <w:tc>
          <w:tcPr>
            <w:tcW w:w="501" w:type="pct"/>
            <w:tcBorders>
              <w:top w:val="single" w:sz="8" w:space="0" w:color="auto"/>
              <w:bottom w:val="single" w:sz="12" w:space="0" w:color="auto"/>
            </w:tcBorders>
          </w:tcPr>
          <w:p w14:paraId="054D50EE" w14:textId="0E9CEDE7" w:rsidR="00BA55B8" w:rsidRPr="00BA55B8" w:rsidRDefault="00BA55B8" w:rsidP="00BA55B8">
            <w:pPr>
              <w:jc w:val="center"/>
              <w:rPr>
                <w:color w:val="000000"/>
                <w:sz w:val="18"/>
                <w:szCs w:val="18"/>
              </w:rPr>
            </w:pPr>
            <w:r w:rsidRPr="00BA55B8">
              <w:rPr>
                <w:sz w:val="18"/>
                <w:szCs w:val="18"/>
              </w:rPr>
              <w:t>580.48</w:t>
            </w:r>
          </w:p>
        </w:tc>
        <w:tc>
          <w:tcPr>
            <w:tcW w:w="501" w:type="pct"/>
            <w:tcBorders>
              <w:top w:val="single" w:sz="8" w:space="0" w:color="auto"/>
              <w:bottom w:val="single" w:sz="12" w:space="0" w:color="auto"/>
            </w:tcBorders>
          </w:tcPr>
          <w:p w14:paraId="02267E46" w14:textId="2A8F7EB3" w:rsidR="00BA55B8" w:rsidRPr="00BA55B8" w:rsidRDefault="00BA55B8" w:rsidP="00BA55B8">
            <w:pPr>
              <w:jc w:val="center"/>
              <w:rPr>
                <w:sz w:val="18"/>
                <w:szCs w:val="18"/>
              </w:rPr>
            </w:pPr>
            <w:r w:rsidRPr="00BA55B8">
              <w:rPr>
                <w:sz w:val="18"/>
                <w:szCs w:val="18"/>
              </w:rPr>
              <w:t>584.52</w:t>
            </w:r>
          </w:p>
        </w:tc>
        <w:tc>
          <w:tcPr>
            <w:tcW w:w="500" w:type="pct"/>
            <w:tcBorders>
              <w:top w:val="single" w:sz="8" w:space="0" w:color="auto"/>
              <w:bottom w:val="single" w:sz="12" w:space="0" w:color="auto"/>
            </w:tcBorders>
          </w:tcPr>
          <w:p w14:paraId="19C705AB" w14:textId="34F58CAE" w:rsidR="00BA55B8" w:rsidRPr="00BA55B8" w:rsidRDefault="00BA55B8" w:rsidP="00BA55B8">
            <w:pPr>
              <w:jc w:val="center"/>
              <w:rPr>
                <w:sz w:val="18"/>
                <w:szCs w:val="18"/>
              </w:rPr>
            </w:pPr>
            <w:r w:rsidRPr="00BA55B8">
              <w:rPr>
                <w:sz w:val="18"/>
                <w:szCs w:val="18"/>
              </w:rPr>
              <w:t>32.03</w:t>
            </w:r>
          </w:p>
        </w:tc>
        <w:tc>
          <w:tcPr>
            <w:tcW w:w="500" w:type="pct"/>
            <w:tcBorders>
              <w:top w:val="single" w:sz="8" w:space="0" w:color="auto"/>
              <w:bottom w:val="single" w:sz="12" w:space="0" w:color="auto"/>
            </w:tcBorders>
          </w:tcPr>
          <w:p w14:paraId="03313A7B" w14:textId="0F937464" w:rsidR="00BA55B8" w:rsidRPr="00BA55B8" w:rsidRDefault="00BA55B8" w:rsidP="00BA55B8">
            <w:pPr>
              <w:jc w:val="center"/>
              <w:rPr>
                <w:sz w:val="18"/>
                <w:szCs w:val="18"/>
              </w:rPr>
            </w:pPr>
            <w:r w:rsidRPr="00BA55B8">
              <w:rPr>
                <w:sz w:val="18"/>
                <w:szCs w:val="18"/>
              </w:rPr>
              <w:t>578.64</w:t>
            </w:r>
          </w:p>
        </w:tc>
        <w:tc>
          <w:tcPr>
            <w:tcW w:w="500" w:type="pct"/>
            <w:tcBorders>
              <w:top w:val="single" w:sz="8" w:space="0" w:color="auto"/>
              <w:bottom w:val="single" w:sz="12" w:space="0" w:color="auto"/>
            </w:tcBorders>
          </w:tcPr>
          <w:p w14:paraId="129D447F" w14:textId="344DAF9F" w:rsidR="00BA55B8" w:rsidRPr="00BA55B8" w:rsidRDefault="00BA55B8" w:rsidP="00BA55B8">
            <w:pPr>
              <w:jc w:val="center"/>
              <w:rPr>
                <w:sz w:val="18"/>
                <w:szCs w:val="18"/>
              </w:rPr>
            </w:pPr>
            <w:r w:rsidRPr="00BA55B8">
              <w:rPr>
                <w:sz w:val="18"/>
                <w:szCs w:val="18"/>
              </w:rPr>
              <w:t>78.98</w:t>
            </w:r>
          </w:p>
        </w:tc>
        <w:tc>
          <w:tcPr>
            <w:tcW w:w="500" w:type="pct"/>
            <w:tcBorders>
              <w:top w:val="single" w:sz="8" w:space="0" w:color="auto"/>
              <w:bottom w:val="single" w:sz="12" w:space="0" w:color="auto"/>
            </w:tcBorders>
          </w:tcPr>
          <w:p w14:paraId="36597E60" w14:textId="62176AFE" w:rsidR="00BA55B8" w:rsidRPr="00BA55B8" w:rsidRDefault="00BA55B8" w:rsidP="00BA55B8">
            <w:pPr>
              <w:jc w:val="center"/>
              <w:rPr>
                <w:sz w:val="18"/>
                <w:szCs w:val="18"/>
              </w:rPr>
            </w:pPr>
            <w:r w:rsidRPr="00BA55B8">
              <w:rPr>
                <w:sz w:val="18"/>
                <w:szCs w:val="18"/>
              </w:rPr>
              <w:t>0.41</w:t>
            </w:r>
          </w:p>
        </w:tc>
        <w:tc>
          <w:tcPr>
            <w:tcW w:w="500" w:type="pct"/>
            <w:tcBorders>
              <w:top w:val="single" w:sz="8" w:space="0" w:color="auto"/>
              <w:bottom w:val="single" w:sz="12" w:space="0" w:color="auto"/>
            </w:tcBorders>
          </w:tcPr>
          <w:p w14:paraId="2252093C" w14:textId="6F214402" w:rsidR="00BA55B8" w:rsidRPr="00BA55B8" w:rsidRDefault="00BA55B8" w:rsidP="00BA55B8">
            <w:pPr>
              <w:jc w:val="center"/>
              <w:rPr>
                <w:sz w:val="18"/>
                <w:szCs w:val="18"/>
              </w:rPr>
            </w:pPr>
            <w:r w:rsidRPr="00BA55B8">
              <w:rPr>
                <w:sz w:val="18"/>
                <w:szCs w:val="18"/>
              </w:rPr>
              <w:t>50.9</w:t>
            </w:r>
          </w:p>
        </w:tc>
        <w:tc>
          <w:tcPr>
            <w:tcW w:w="499" w:type="pct"/>
            <w:tcBorders>
              <w:top w:val="single" w:sz="8" w:space="0" w:color="auto"/>
              <w:bottom w:val="single" w:sz="12" w:space="0" w:color="auto"/>
            </w:tcBorders>
          </w:tcPr>
          <w:p w14:paraId="40390CE7" w14:textId="6FCE53C3" w:rsidR="00BA55B8" w:rsidRPr="00BA55B8" w:rsidRDefault="00BA55B8" w:rsidP="00BA55B8">
            <w:pPr>
              <w:jc w:val="center"/>
              <w:rPr>
                <w:sz w:val="18"/>
                <w:szCs w:val="18"/>
              </w:rPr>
            </w:pPr>
            <w:r w:rsidRPr="00BA55B8">
              <w:rPr>
                <w:sz w:val="18"/>
                <w:szCs w:val="18"/>
              </w:rPr>
              <w:t>0.42</w:t>
            </w:r>
          </w:p>
        </w:tc>
        <w:tc>
          <w:tcPr>
            <w:tcW w:w="497" w:type="pct"/>
            <w:tcBorders>
              <w:top w:val="single" w:sz="8" w:space="0" w:color="auto"/>
              <w:bottom w:val="single" w:sz="12" w:space="0" w:color="auto"/>
            </w:tcBorders>
          </w:tcPr>
          <w:p w14:paraId="67B0C60B" w14:textId="43E29D31" w:rsidR="00BA55B8" w:rsidRPr="00BA55B8" w:rsidRDefault="00BA55B8" w:rsidP="00BA55B8">
            <w:pPr>
              <w:jc w:val="center"/>
              <w:rPr>
                <w:sz w:val="18"/>
                <w:szCs w:val="18"/>
              </w:rPr>
            </w:pPr>
            <w:r w:rsidRPr="00BA55B8">
              <w:rPr>
                <w:sz w:val="18"/>
                <w:szCs w:val="18"/>
              </w:rPr>
              <w:t>15.54</w:t>
            </w:r>
          </w:p>
        </w:tc>
      </w:tr>
    </w:tbl>
    <w:p w14:paraId="1FDEF1A3" w14:textId="77777777" w:rsidR="0012557E" w:rsidRDefault="0012557E" w:rsidP="00DD3D1A">
      <w:pPr>
        <w:widowControl/>
        <w:jc w:val="left"/>
        <w:rPr>
          <w:b/>
        </w:rPr>
      </w:pPr>
    </w:p>
    <w:p w14:paraId="46E8D088" w14:textId="77777777" w:rsidR="0012557E" w:rsidRPr="0028422F" w:rsidRDefault="0012557E" w:rsidP="00DD3D1A">
      <w:pPr>
        <w:widowControl/>
        <w:jc w:val="left"/>
        <w:rPr>
          <w:b/>
        </w:rPr>
      </w:pPr>
    </w:p>
    <w:p w14:paraId="792D51C0" w14:textId="77777777" w:rsidR="0017141B" w:rsidRDefault="00B55998" w:rsidP="0017141B">
      <w:pPr>
        <w:pStyle w:val="3"/>
      </w:pPr>
      <w:bookmarkStart w:id="107" w:name="_Toc517106285"/>
      <w:bookmarkStart w:id="108" w:name="_Toc533406487"/>
      <w:r>
        <w:rPr>
          <w:rFonts w:hint="eastAsia"/>
        </w:rPr>
        <w:t>尾水</w:t>
      </w:r>
      <w:r w:rsidR="0017141B">
        <w:rPr>
          <w:rFonts w:hint="eastAsia"/>
        </w:rPr>
        <w:t>调压室结果</w:t>
      </w:r>
      <w:bookmarkEnd w:id="107"/>
      <w:bookmarkEnd w:id="108"/>
    </w:p>
    <w:p w14:paraId="5AA618F3" w14:textId="0F8FC1B4" w:rsidR="00A347B4" w:rsidRDefault="00A347B4" w:rsidP="00A347B4">
      <w:pPr>
        <w:jc w:val="center"/>
        <w:rPr>
          <w:b/>
        </w:rPr>
      </w:pPr>
      <w:r w:rsidRPr="0028422F">
        <w:rPr>
          <w:b/>
        </w:rPr>
        <w:t>表</w:t>
      </w:r>
      <w:r w:rsidR="00BA759D">
        <w:rPr>
          <w:rFonts w:hint="eastAsia"/>
          <w:b/>
        </w:rPr>
        <w:t>5</w:t>
      </w:r>
      <w:r>
        <w:rPr>
          <w:rFonts w:hint="eastAsia"/>
          <w:b/>
        </w:rPr>
        <w:t>-</w:t>
      </w:r>
      <w:r w:rsidR="00DC3EC9">
        <w:rPr>
          <w:rFonts w:hint="eastAsia"/>
          <w:b/>
        </w:rPr>
        <w:t>13</w:t>
      </w:r>
      <w:r>
        <w:rPr>
          <w:b/>
        </w:rPr>
        <w:t xml:space="preserve">  </w:t>
      </w:r>
      <w:r>
        <w:rPr>
          <w:rFonts w:hint="eastAsia"/>
          <w:b/>
        </w:rPr>
        <w:t>水轮机工况</w:t>
      </w:r>
      <w:r w:rsidR="0065303A">
        <w:rPr>
          <w:rFonts w:hint="eastAsia"/>
          <w:b/>
        </w:rPr>
        <w:t>尾水调压室</w:t>
      </w:r>
      <w:r w:rsidRPr="0028422F">
        <w:rPr>
          <w:b/>
        </w:rPr>
        <w:t>最高</w:t>
      </w:r>
      <w:r w:rsidRPr="0028422F">
        <w:rPr>
          <w:b/>
        </w:rPr>
        <w:t>/</w:t>
      </w:r>
      <w:r w:rsidRPr="0028422F">
        <w:rPr>
          <w:b/>
        </w:rPr>
        <w:t>最低涌浪水位计算结果</w:t>
      </w:r>
    </w:p>
    <w:p w14:paraId="1906D003" w14:textId="77777777" w:rsidR="00587868" w:rsidRPr="0028422F" w:rsidRDefault="00587868" w:rsidP="00A347B4">
      <w:pPr>
        <w:jc w:val="center"/>
        <w:rPr>
          <w:b/>
        </w:rPr>
      </w:pP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587868" w:rsidRPr="002F3610" w14:paraId="6092DCC9" w14:textId="77777777" w:rsidTr="0012557E">
        <w:trPr>
          <w:cantSplit/>
          <w:jc w:val="center"/>
        </w:trPr>
        <w:tc>
          <w:tcPr>
            <w:tcW w:w="488" w:type="pct"/>
            <w:vAlign w:val="center"/>
          </w:tcPr>
          <w:p w14:paraId="31181931" w14:textId="77777777" w:rsidR="00587868" w:rsidRPr="002F3610" w:rsidRDefault="00587868" w:rsidP="0012557E">
            <w:pPr>
              <w:jc w:val="center"/>
              <w:rPr>
                <w:sz w:val="18"/>
                <w:szCs w:val="18"/>
              </w:rPr>
            </w:pPr>
            <w:r w:rsidRPr="002F3610">
              <w:rPr>
                <w:sz w:val="18"/>
                <w:szCs w:val="18"/>
              </w:rPr>
              <w:lastRenderedPageBreak/>
              <w:t>工况</w:t>
            </w:r>
          </w:p>
        </w:tc>
        <w:tc>
          <w:tcPr>
            <w:tcW w:w="542" w:type="pct"/>
            <w:vAlign w:val="center"/>
          </w:tcPr>
          <w:p w14:paraId="69E62401" w14:textId="77777777" w:rsidR="00587868" w:rsidRPr="002F3610" w:rsidRDefault="00587868" w:rsidP="0012557E">
            <w:pPr>
              <w:jc w:val="center"/>
              <w:rPr>
                <w:sz w:val="18"/>
                <w:szCs w:val="18"/>
              </w:rPr>
            </w:pPr>
            <w:r w:rsidRPr="002F3610">
              <w:rPr>
                <w:sz w:val="18"/>
                <w:szCs w:val="18"/>
              </w:rPr>
              <w:t>初始水位</w:t>
            </w:r>
            <w:r w:rsidRPr="002F3610">
              <w:rPr>
                <w:sz w:val="18"/>
                <w:szCs w:val="18"/>
              </w:rPr>
              <w:t>(m)</w:t>
            </w:r>
          </w:p>
        </w:tc>
        <w:tc>
          <w:tcPr>
            <w:tcW w:w="544" w:type="pct"/>
            <w:vAlign w:val="center"/>
          </w:tcPr>
          <w:p w14:paraId="3D0026DC" w14:textId="77777777" w:rsidR="00587868" w:rsidRPr="002F3610" w:rsidRDefault="00587868" w:rsidP="0012557E">
            <w:pPr>
              <w:jc w:val="center"/>
              <w:rPr>
                <w:sz w:val="18"/>
                <w:szCs w:val="18"/>
              </w:rPr>
            </w:pPr>
            <w:r w:rsidRPr="002F3610">
              <w:rPr>
                <w:sz w:val="18"/>
                <w:szCs w:val="18"/>
              </w:rPr>
              <w:t>最高涌浪</w:t>
            </w:r>
            <w:r w:rsidRPr="002F3610">
              <w:rPr>
                <w:sz w:val="18"/>
                <w:szCs w:val="18"/>
              </w:rPr>
              <w:t>(m)</w:t>
            </w:r>
          </w:p>
        </w:tc>
        <w:tc>
          <w:tcPr>
            <w:tcW w:w="497" w:type="pct"/>
            <w:vAlign w:val="center"/>
          </w:tcPr>
          <w:p w14:paraId="49DFA05C"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44" w:type="pct"/>
            <w:vAlign w:val="center"/>
          </w:tcPr>
          <w:p w14:paraId="2317CC7B" w14:textId="77777777" w:rsidR="00587868" w:rsidRPr="002F3610" w:rsidRDefault="00587868" w:rsidP="0012557E">
            <w:pPr>
              <w:jc w:val="center"/>
              <w:rPr>
                <w:sz w:val="18"/>
                <w:szCs w:val="18"/>
              </w:rPr>
            </w:pPr>
            <w:r w:rsidRPr="002F3610">
              <w:rPr>
                <w:sz w:val="18"/>
                <w:szCs w:val="18"/>
              </w:rPr>
              <w:t>最低涌浪</w:t>
            </w:r>
            <w:r w:rsidRPr="002F3610">
              <w:rPr>
                <w:sz w:val="18"/>
                <w:szCs w:val="18"/>
              </w:rPr>
              <w:t>(m)</w:t>
            </w:r>
          </w:p>
        </w:tc>
        <w:tc>
          <w:tcPr>
            <w:tcW w:w="497" w:type="pct"/>
            <w:vAlign w:val="center"/>
          </w:tcPr>
          <w:p w14:paraId="630C431A"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47" w:type="pct"/>
            <w:vAlign w:val="center"/>
          </w:tcPr>
          <w:p w14:paraId="68773407" w14:textId="77777777" w:rsidR="00587868" w:rsidRPr="002F3610" w:rsidRDefault="00587868" w:rsidP="0012557E">
            <w:pPr>
              <w:jc w:val="center"/>
              <w:rPr>
                <w:sz w:val="18"/>
                <w:szCs w:val="18"/>
              </w:rPr>
            </w:pPr>
            <w:r w:rsidRPr="002F3610">
              <w:rPr>
                <w:sz w:val="18"/>
                <w:szCs w:val="18"/>
              </w:rPr>
              <w:t>底板向下最大压差</w:t>
            </w:r>
            <w:r w:rsidRPr="002F3610">
              <w:rPr>
                <w:sz w:val="18"/>
                <w:szCs w:val="18"/>
              </w:rPr>
              <w:t>(m)</w:t>
            </w:r>
          </w:p>
        </w:tc>
        <w:tc>
          <w:tcPr>
            <w:tcW w:w="497" w:type="pct"/>
            <w:vAlign w:val="center"/>
          </w:tcPr>
          <w:p w14:paraId="4013ECD9"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50" w:type="pct"/>
            <w:vAlign w:val="center"/>
          </w:tcPr>
          <w:p w14:paraId="577227C8" w14:textId="77777777" w:rsidR="00587868" w:rsidRPr="002F3610" w:rsidRDefault="00587868" w:rsidP="0012557E">
            <w:pPr>
              <w:jc w:val="center"/>
              <w:rPr>
                <w:sz w:val="18"/>
                <w:szCs w:val="18"/>
              </w:rPr>
            </w:pPr>
            <w:r w:rsidRPr="002F3610">
              <w:rPr>
                <w:sz w:val="18"/>
                <w:szCs w:val="18"/>
              </w:rPr>
              <w:t>底板向上最大压差</w:t>
            </w:r>
            <w:r w:rsidRPr="002F3610">
              <w:rPr>
                <w:sz w:val="18"/>
                <w:szCs w:val="18"/>
              </w:rPr>
              <w:t>(m)</w:t>
            </w:r>
          </w:p>
        </w:tc>
        <w:tc>
          <w:tcPr>
            <w:tcW w:w="494" w:type="pct"/>
            <w:vAlign w:val="center"/>
          </w:tcPr>
          <w:p w14:paraId="516D1386"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1D70FD40" w14:textId="77777777" w:rsidTr="00C06DFF">
        <w:trPr>
          <w:cantSplit/>
          <w:jc w:val="center"/>
        </w:trPr>
        <w:tc>
          <w:tcPr>
            <w:tcW w:w="488" w:type="pct"/>
          </w:tcPr>
          <w:p w14:paraId="7D2CF471" w14:textId="627D6FCB" w:rsidR="002F3610" w:rsidRPr="002F3610" w:rsidRDefault="002F3610" w:rsidP="002F3610">
            <w:pPr>
              <w:jc w:val="center"/>
              <w:rPr>
                <w:sz w:val="18"/>
                <w:szCs w:val="18"/>
              </w:rPr>
            </w:pPr>
            <w:r w:rsidRPr="002F3610">
              <w:rPr>
                <w:sz w:val="18"/>
                <w:szCs w:val="18"/>
              </w:rPr>
              <w:t>SJT1</w:t>
            </w:r>
          </w:p>
        </w:tc>
        <w:tc>
          <w:tcPr>
            <w:tcW w:w="542" w:type="pct"/>
          </w:tcPr>
          <w:p w14:paraId="6864B304" w14:textId="2A00BC34" w:rsidR="002F3610" w:rsidRPr="002F3610" w:rsidRDefault="002F3610" w:rsidP="002F3610">
            <w:pPr>
              <w:jc w:val="center"/>
              <w:rPr>
                <w:sz w:val="18"/>
                <w:szCs w:val="18"/>
              </w:rPr>
            </w:pPr>
            <w:r w:rsidRPr="002F3610">
              <w:rPr>
                <w:sz w:val="18"/>
                <w:szCs w:val="18"/>
              </w:rPr>
              <w:t>109.51</w:t>
            </w:r>
          </w:p>
        </w:tc>
        <w:tc>
          <w:tcPr>
            <w:tcW w:w="544" w:type="pct"/>
          </w:tcPr>
          <w:p w14:paraId="7A347DD0" w14:textId="4A3240B0" w:rsidR="002F3610" w:rsidRPr="002F3610" w:rsidRDefault="002F3610" w:rsidP="002F3610">
            <w:pPr>
              <w:jc w:val="center"/>
              <w:rPr>
                <w:sz w:val="18"/>
                <w:szCs w:val="18"/>
              </w:rPr>
            </w:pPr>
            <w:r w:rsidRPr="002F3610">
              <w:rPr>
                <w:sz w:val="18"/>
                <w:szCs w:val="18"/>
              </w:rPr>
              <w:t>116.18</w:t>
            </w:r>
          </w:p>
        </w:tc>
        <w:tc>
          <w:tcPr>
            <w:tcW w:w="497" w:type="pct"/>
          </w:tcPr>
          <w:p w14:paraId="4ACB7AD7" w14:textId="6394EFFC" w:rsidR="002F3610" w:rsidRPr="002F3610" w:rsidRDefault="002F3610" w:rsidP="002F3610">
            <w:pPr>
              <w:jc w:val="center"/>
              <w:rPr>
                <w:sz w:val="18"/>
                <w:szCs w:val="18"/>
              </w:rPr>
            </w:pPr>
            <w:r w:rsidRPr="002F3610">
              <w:rPr>
                <w:sz w:val="18"/>
                <w:szCs w:val="18"/>
              </w:rPr>
              <w:t>93.12</w:t>
            </w:r>
          </w:p>
        </w:tc>
        <w:tc>
          <w:tcPr>
            <w:tcW w:w="544" w:type="pct"/>
          </w:tcPr>
          <w:p w14:paraId="7B3461B1" w14:textId="75D05064" w:rsidR="002F3610" w:rsidRPr="002F3610" w:rsidRDefault="002F3610" w:rsidP="002F3610">
            <w:pPr>
              <w:jc w:val="center"/>
              <w:rPr>
                <w:sz w:val="18"/>
                <w:szCs w:val="18"/>
              </w:rPr>
            </w:pPr>
            <w:r w:rsidRPr="002F3610">
              <w:rPr>
                <w:sz w:val="18"/>
                <w:szCs w:val="18"/>
              </w:rPr>
              <w:t>96.31</w:t>
            </w:r>
          </w:p>
        </w:tc>
        <w:tc>
          <w:tcPr>
            <w:tcW w:w="497" w:type="pct"/>
          </w:tcPr>
          <w:p w14:paraId="2394D078" w14:textId="172A50F7" w:rsidR="002F3610" w:rsidRPr="002F3610" w:rsidRDefault="002F3610" w:rsidP="002F3610">
            <w:pPr>
              <w:jc w:val="center"/>
              <w:rPr>
                <w:sz w:val="18"/>
                <w:szCs w:val="18"/>
              </w:rPr>
            </w:pPr>
            <w:r w:rsidRPr="002F3610">
              <w:rPr>
                <w:sz w:val="18"/>
                <w:szCs w:val="18"/>
              </w:rPr>
              <w:t>35.31</w:t>
            </w:r>
          </w:p>
        </w:tc>
        <w:tc>
          <w:tcPr>
            <w:tcW w:w="447" w:type="pct"/>
          </w:tcPr>
          <w:p w14:paraId="1F0E472A" w14:textId="7E76C14E" w:rsidR="002F3610" w:rsidRPr="002F3610" w:rsidRDefault="002F3610" w:rsidP="002F3610">
            <w:pPr>
              <w:jc w:val="center"/>
              <w:rPr>
                <w:sz w:val="18"/>
                <w:szCs w:val="18"/>
              </w:rPr>
            </w:pPr>
            <w:r w:rsidRPr="002F3610">
              <w:rPr>
                <w:sz w:val="18"/>
                <w:szCs w:val="18"/>
              </w:rPr>
              <w:t>8.29</w:t>
            </w:r>
          </w:p>
        </w:tc>
        <w:tc>
          <w:tcPr>
            <w:tcW w:w="497" w:type="pct"/>
          </w:tcPr>
          <w:p w14:paraId="01CCD93F" w14:textId="13899DBE" w:rsidR="002F3610" w:rsidRPr="002F3610" w:rsidRDefault="002F3610" w:rsidP="002F3610">
            <w:pPr>
              <w:jc w:val="center"/>
              <w:rPr>
                <w:sz w:val="18"/>
                <w:szCs w:val="18"/>
              </w:rPr>
            </w:pPr>
            <w:r w:rsidRPr="002F3610">
              <w:rPr>
                <w:sz w:val="18"/>
                <w:szCs w:val="18"/>
              </w:rPr>
              <w:t>11.22</w:t>
            </w:r>
          </w:p>
        </w:tc>
        <w:tc>
          <w:tcPr>
            <w:tcW w:w="450" w:type="pct"/>
          </w:tcPr>
          <w:p w14:paraId="2AB70833" w14:textId="2A724B93" w:rsidR="002F3610" w:rsidRPr="002F3610" w:rsidRDefault="002F3610" w:rsidP="002F3610">
            <w:pPr>
              <w:jc w:val="center"/>
              <w:rPr>
                <w:sz w:val="18"/>
                <w:szCs w:val="18"/>
              </w:rPr>
            </w:pPr>
            <w:r w:rsidRPr="002F3610">
              <w:rPr>
                <w:sz w:val="18"/>
                <w:szCs w:val="18"/>
              </w:rPr>
              <w:t>2.34</w:t>
            </w:r>
          </w:p>
        </w:tc>
        <w:tc>
          <w:tcPr>
            <w:tcW w:w="494" w:type="pct"/>
          </w:tcPr>
          <w:p w14:paraId="4AC25CDA" w14:textId="4E8B98F6" w:rsidR="002F3610" w:rsidRPr="002F3610" w:rsidRDefault="002F3610" w:rsidP="002F3610">
            <w:pPr>
              <w:jc w:val="center"/>
              <w:rPr>
                <w:sz w:val="18"/>
                <w:szCs w:val="18"/>
              </w:rPr>
            </w:pPr>
            <w:r w:rsidRPr="002F3610">
              <w:rPr>
                <w:sz w:val="18"/>
                <w:szCs w:val="18"/>
              </w:rPr>
              <w:t>60.92</w:t>
            </w:r>
          </w:p>
        </w:tc>
      </w:tr>
      <w:tr w:rsidR="002F3610" w:rsidRPr="002F3610" w14:paraId="1DB62553" w14:textId="77777777" w:rsidTr="00C06DFF">
        <w:trPr>
          <w:cantSplit/>
          <w:jc w:val="center"/>
        </w:trPr>
        <w:tc>
          <w:tcPr>
            <w:tcW w:w="488" w:type="pct"/>
          </w:tcPr>
          <w:p w14:paraId="12B042DD" w14:textId="01E101C1" w:rsidR="002F3610" w:rsidRPr="002F3610" w:rsidRDefault="002F3610" w:rsidP="002F3610">
            <w:pPr>
              <w:jc w:val="center"/>
              <w:rPr>
                <w:sz w:val="18"/>
                <w:szCs w:val="18"/>
              </w:rPr>
            </w:pPr>
            <w:r w:rsidRPr="002F3610">
              <w:rPr>
                <w:sz w:val="18"/>
                <w:szCs w:val="18"/>
              </w:rPr>
              <w:t>SJT2</w:t>
            </w:r>
          </w:p>
        </w:tc>
        <w:tc>
          <w:tcPr>
            <w:tcW w:w="542" w:type="pct"/>
          </w:tcPr>
          <w:p w14:paraId="55B309D3" w14:textId="7E962F44" w:rsidR="002F3610" w:rsidRPr="002F3610" w:rsidRDefault="002F3610" w:rsidP="002F3610">
            <w:pPr>
              <w:jc w:val="center"/>
              <w:rPr>
                <w:sz w:val="18"/>
                <w:szCs w:val="18"/>
              </w:rPr>
            </w:pPr>
            <w:r w:rsidRPr="002F3610">
              <w:rPr>
                <w:sz w:val="18"/>
                <w:szCs w:val="18"/>
              </w:rPr>
              <w:t>125.65</w:t>
            </w:r>
          </w:p>
        </w:tc>
        <w:tc>
          <w:tcPr>
            <w:tcW w:w="544" w:type="pct"/>
          </w:tcPr>
          <w:p w14:paraId="508CD731" w14:textId="38D892EC" w:rsidR="002F3610" w:rsidRPr="002F3610" w:rsidRDefault="002F3610" w:rsidP="002F3610">
            <w:pPr>
              <w:jc w:val="center"/>
              <w:rPr>
                <w:sz w:val="18"/>
                <w:szCs w:val="18"/>
              </w:rPr>
            </w:pPr>
            <w:r w:rsidRPr="002F3610">
              <w:rPr>
                <w:sz w:val="18"/>
                <w:szCs w:val="18"/>
              </w:rPr>
              <w:t>131.8</w:t>
            </w:r>
          </w:p>
        </w:tc>
        <w:tc>
          <w:tcPr>
            <w:tcW w:w="497" w:type="pct"/>
          </w:tcPr>
          <w:p w14:paraId="46285016" w14:textId="18B689CA" w:rsidR="002F3610" w:rsidRPr="002F3610" w:rsidRDefault="002F3610" w:rsidP="002F3610">
            <w:pPr>
              <w:jc w:val="center"/>
              <w:rPr>
                <w:sz w:val="18"/>
                <w:szCs w:val="18"/>
              </w:rPr>
            </w:pPr>
            <w:r w:rsidRPr="002F3610">
              <w:rPr>
                <w:sz w:val="18"/>
                <w:szCs w:val="18"/>
              </w:rPr>
              <w:t>94.76</w:t>
            </w:r>
          </w:p>
        </w:tc>
        <w:tc>
          <w:tcPr>
            <w:tcW w:w="544" w:type="pct"/>
          </w:tcPr>
          <w:p w14:paraId="13953B4E" w14:textId="40911EBC" w:rsidR="002F3610" w:rsidRPr="002F3610" w:rsidRDefault="002F3610" w:rsidP="002F3610">
            <w:pPr>
              <w:jc w:val="center"/>
              <w:rPr>
                <w:sz w:val="18"/>
                <w:szCs w:val="18"/>
              </w:rPr>
            </w:pPr>
            <w:r w:rsidRPr="002F3610">
              <w:rPr>
                <w:sz w:val="18"/>
                <w:szCs w:val="18"/>
              </w:rPr>
              <w:t>111.67</w:t>
            </w:r>
          </w:p>
        </w:tc>
        <w:tc>
          <w:tcPr>
            <w:tcW w:w="497" w:type="pct"/>
          </w:tcPr>
          <w:p w14:paraId="5F10D49C" w14:textId="46727235" w:rsidR="002F3610" w:rsidRPr="002F3610" w:rsidRDefault="002F3610" w:rsidP="002F3610">
            <w:pPr>
              <w:jc w:val="center"/>
              <w:rPr>
                <w:sz w:val="18"/>
                <w:szCs w:val="18"/>
              </w:rPr>
            </w:pPr>
            <w:r w:rsidRPr="002F3610">
              <w:rPr>
                <w:sz w:val="18"/>
                <w:szCs w:val="18"/>
              </w:rPr>
              <w:t>33.25</w:t>
            </w:r>
          </w:p>
        </w:tc>
        <w:tc>
          <w:tcPr>
            <w:tcW w:w="447" w:type="pct"/>
          </w:tcPr>
          <w:p w14:paraId="23B94422" w14:textId="62C01728" w:rsidR="002F3610" w:rsidRPr="002F3610" w:rsidRDefault="002F3610" w:rsidP="002F3610">
            <w:pPr>
              <w:jc w:val="center"/>
              <w:rPr>
                <w:sz w:val="18"/>
                <w:szCs w:val="18"/>
              </w:rPr>
            </w:pPr>
            <w:r w:rsidRPr="002F3610">
              <w:rPr>
                <w:sz w:val="18"/>
                <w:szCs w:val="18"/>
              </w:rPr>
              <w:t>8.13</w:t>
            </w:r>
          </w:p>
        </w:tc>
        <w:tc>
          <w:tcPr>
            <w:tcW w:w="497" w:type="pct"/>
          </w:tcPr>
          <w:p w14:paraId="15778F91" w14:textId="4434829E" w:rsidR="002F3610" w:rsidRPr="002F3610" w:rsidRDefault="002F3610" w:rsidP="002F3610">
            <w:pPr>
              <w:jc w:val="center"/>
              <w:rPr>
                <w:sz w:val="18"/>
                <w:szCs w:val="18"/>
              </w:rPr>
            </w:pPr>
            <w:r w:rsidRPr="002F3610">
              <w:rPr>
                <w:sz w:val="18"/>
                <w:szCs w:val="18"/>
              </w:rPr>
              <w:t>11.22</w:t>
            </w:r>
          </w:p>
        </w:tc>
        <w:tc>
          <w:tcPr>
            <w:tcW w:w="450" w:type="pct"/>
          </w:tcPr>
          <w:p w14:paraId="26CB5E88" w14:textId="3287D39C" w:rsidR="002F3610" w:rsidRPr="002F3610" w:rsidRDefault="002F3610" w:rsidP="002F3610">
            <w:pPr>
              <w:jc w:val="center"/>
              <w:rPr>
                <w:sz w:val="18"/>
                <w:szCs w:val="18"/>
              </w:rPr>
            </w:pPr>
            <w:r w:rsidRPr="002F3610">
              <w:rPr>
                <w:sz w:val="18"/>
                <w:szCs w:val="18"/>
              </w:rPr>
              <w:t>2.15</w:t>
            </w:r>
          </w:p>
        </w:tc>
        <w:tc>
          <w:tcPr>
            <w:tcW w:w="494" w:type="pct"/>
          </w:tcPr>
          <w:p w14:paraId="62F64B5D" w14:textId="3634C893" w:rsidR="002F3610" w:rsidRPr="002F3610" w:rsidRDefault="002F3610" w:rsidP="002F3610">
            <w:pPr>
              <w:jc w:val="center"/>
              <w:rPr>
                <w:sz w:val="18"/>
                <w:szCs w:val="18"/>
              </w:rPr>
            </w:pPr>
            <w:r w:rsidRPr="002F3610">
              <w:rPr>
                <w:sz w:val="18"/>
                <w:szCs w:val="18"/>
              </w:rPr>
              <w:t>62.32</w:t>
            </w:r>
          </w:p>
        </w:tc>
      </w:tr>
      <w:tr w:rsidR="002F3610" w:rsidRPr="002F3610" w14:paraId="4971154D" w14:textId="77777777" w:rsidTr="00C06DFF">
        <w:trPr>
          <w:cantSplit/>
          <w:jc w:val="center"/>
        </w:trPr>
        <w:tc>
          <w:tcPr>
            <w:tcW w:w="488" w:type="pct"/>
          </w:tcPr>
          <w:p w14:paraId="6FC2A243" w14:textId="644F1509" w:rsidR="002F3610" w:rsidRPr="002F3610" w:rsidRDefault="002F3610" w:rsidP="002F3610">
            <w:pPr>
              <w:jc w:val="center"/>
              <w:rPr>
                <w:sz w:val="18"/>
                <w:szCs w:val="18"/>
              </w:rPr>
            </w:pPr>
            <w:r w:rsidRPr="002F3610">
              <w:rPr>
                <w:sz w:val="18"/>
                <w:szCs w:val="18"/>
              </w:rPr>
              <w:t>SJT3</w:t>
            </w:r>
          </w:p>
        </w:tc>
        <w:tc>
          <w:tcPr>
            <w:tcW w:w="542" w:type="pct"/>
          </w:tcPr>
          <w:p w14:paraId="2C846463" w14:textId="5F82CCDF" w:rsidR="002F3610" w:rsidRPr="002F3610" w:rsidRDefault="002F3610" w:rsidP="002F3610">
            <w:pPr>
              <w:jc w:val="center"/>
              <w:rPr>
                <w:sz w:val="18"/>
                <w:szCs w:val="18"/>
              </w:rPr>
            </w:pPr>
            <w:r w:rsidRPr="002F3610">
              <w:rPr>
                <w:sz w:val="18"/>
                <w:szCs w:val="18"/>
              </w:rPr>
              <w:t>135.14</w:t>
            </w:r>
          </w:p>
        </w:tc>
        <w:tc>
          <w:tcPr>
            <w:tcW w:w="544" w:type="pct"/>
          </w:tcPr>
          <w:p w14:paraId="6E0BEFA5" w14:textId="1B681C9C" w:rsidR="002F3610" w:rsidRPr="002F3610" w:rsidRDefault="002F3610" w:rsidP="002F3610">
            <w:pPr>
              <w:jc w:val="center"/>
              <w:rPr>
                <w:sz w:val="18"/>
                <w:szCs w:val="18"/>
              </w:rPr>
            </w:pPr>
            <w:r w:rsidRPr="002F3610">
              <w:rPr>
                <w:sz w:val="18"/>
                <w:szCs w:val="18"/>
              </w:rPr>
              <w:t>138.15</w:t>
            </w:r>
          </w:p>
        </w:tc>
        <w:tc>
          <w:tcPr>
            <w:tcW w:w="497" w:type="pct"/>
          </w:tcPr>
          <w:p w14:paraId="5AF58A4C" w14:textId="1C021044" w:rsidR="002F3610" w:rsidRPr="002F3610" w:rsidRDefault="002F3610" w:rsidP="002F3610">
            <w:pPr>
              <w:jc w:val="center"/>
              <w:rPr>
                <w:sz w:val="18"/>
                <w:szCs w:val="18"/>
              </w:rPr>
            </w:pPr>
            <w:r w:rsidRPr="002F3610">
              <w:rPr>
                <w:sz w:val="18"/>
                <w:szCs w:val="18"/>
              </w:rPr>
              <w:t>103.04</w:t>
            </w:r>
          </w:p>
        </w:tc>
        <w:tc>
          <w:tcPr>
            <w:tcW w:w="544" w:type="pct"/>
          </w:tcPr>
          <w:p w14:paraId="18C75B1B" w14:textId="4E403CA3" w:rsidR="002F3610" w:rsidRPr="002F3610" w:rsidRDefault="002F3610" w:rsidP="002F3610">
            <w:pPr>
              <w:jc w:val="center"/>
              <w:rPr>
                <w:sz w:val="18"/>
                <w:szCs w:val="18"/>
              </w:rPr>
            </w:pPr>
            <w:r w:rsidRPr="002F3610">
              <w:rPr>
                <w:sz w:val="18"/>
                <w:szCs w:val="18"/>
              </w:rPr>
              <w:t>121.61</w:t>
            </w:r>
          </w:p>
        </w:tc>
        <w:tc>
          <w:tcPr>
            <w:tcW w:w="497" w:type="pct"/>
          </w:tcPr>
          <w:p w14:paraId="32FED7F4" w14:textId="227CBF23" w:rsidR="002F3610" w:rsidRPr="002F3610" w:rsidRDefault="002F3610" w:rsidP="002F3610">
            <w:pPr>
              <w:jc w:val="center"/>
              <w:rPr>
                <w:sz w:val="18"/>
                <w:szCs w:val="18"/>
              </w:rPr>
            </w:pPr>
            <w:r w:rsidRPr="002F3610">
              <w:rPr>
                <w:sz w:val="18"/>
                <w:szCs w:val="18"/>
              </w:rPr>
              <w:t>33.7</w:t>
            </w:r>
          </w:p>
        </w:tc>
        <w:tc>
          <w:tcPr>
            <w:tcW w:w="447" w:type="pct"/>
          </w:tcPr>
          <w:p w14:paraId="75AF6781" w14:textId="4B76A812" w:rsidR="002F3610" w:rsidRPr="002F3610" w:rsidRDefault="002F3610" w:rsidP="002F3610">
            <w:pPr>
              <w:jc w:val="center"/>
              <w:rPr>
                <w:sz w:val="18"/>
                <w:szCs w:val="18"/>
              </w:rPr>
            </w:pPr>
            <w:r w:rsidRPr="002F3610">
              <w:rPr>
                <w:sz w:val="18"/>
                <w:szCs w:val="18"/>
              </w:rPr>
              <w:t>7.58</w:t>
            </w:r>
          </w:p>
        </w:tc>
        <w:tc>
          <w:tcPr>
            <w:tcW w:w="497" w:type="pct"/>
          </w:tcPr>
          <w:p w14:paraId="6522C515" w14:textId="731C837E" w:rsidR="002F3610" w:rsidRPr="002F3610" w:rsidRDefault="002F3610" w:rsidP="002F3610">
            <w:pPr>
              <w:jc w:val="center"/>
              <w:rPr>
                <w:sz w:val="18"/>
                <w:szCs w:val="18"/>
              </w:rPr>
            </w:pPr>
            <w:r w:rsidRPr="002F3610">
              <w:rPr>
                <w:sz w:val="18"/>
                <w:szCs w:val="18"/>
              </w:rPr>
              <w:t>11.32</w:t>
            </w:r>
          </w:p>
        </w:tc>
        <w:tc>
          <w:tcPr>
            <w:tcW w:w="450" w:type="pct"/>
          </w:tcPr>
          <w:p w14:paraId="01EFB556" w14:textId="57C3548E" w:rsidR="002F3610" w:rsidRPr="002F3610" w:rsidRDefault="002F3610" w:rsidP="002F3610">
            <w:pPr>
              <w:jc w:val="center"/>
              <w:rPr>
                <w:sz w:val="18"/>
                <w:szCs w:val="18"/>
              </w:rPr>
            </w:pPr>
            <w:r w:rsidRPr="002F3610">
              <w:rPr>
                <w:sz w:val="18"/>
                <w:szCs w:val="18"/>
              </w:rPr>
              <w:t>2.05</w:t>
            </w:r>
          </w:p>
        </w:tc>
        <w:tc>
          <w:tcPr>
            <w:tcW w:w="494" w:type="pct"/>
          </w:tcPr>
          <w:p w14:paraId="640C5DA3" w14:textId="52D260DC" w:rsidR="002F3610" w:rsidRPr="002F3610" w:rsidRDefault="002F3610" w:rsidP="002F3610">
            <w:pPr>
              <w:jc w:val="center"/>
              <w:rPr>
                <w:sz w:val="18"/>
                <w:szCs w:val="18"/>
              </w:rPr>
            </w:pPr>
            <w:r w:rsidRPr="002F3610">
              <w:rPr>
                <w:sz w:val="18"/>
                <w:szCs w:val="18"/>
              </w:rPr>
              <w:t>62.32</w:t>
            </w:r>
          </w:p>
        </w:tc>
      </w:tr>
      <w:tr w:rsidR="002F3610" w:rsidRPr="002F3610" w14:paraId="0948E3CE" w14:textId="77777777" w:rsidTr="00C06DFF">
        <w:trPr>
          <w:cantSplit/>
          <w:jc w:val="center"/>
        </w:trPr>
        <w:tc>
          <w:tcPr>
            <w:tcW w:w="488" w:type="pct"/>
          </w:tcPr>
          <w:p w14:paraId="124B08B6" w14:textId="4307334D" w:rsidR="002F3610" w:rsidRPr="002F3610" w:rsidRDefault="002F3610" w:rsidP="002F3610">
            <w:pPr>
              <w:jc w:val="center"/>
              <w:rPr>
                <w:sz w:val="18"/>
                <w:szCs w:val="18"/>
              </w:rPr>
            </w:pPr>
            <w:r w:rsidRPr="002F3610">
              <w:rPr>
                <w:sz w:val="18"/>
                <w:szCs w:val="18"/>
              </w:rPr>
              <w:t>SJT4</w:t>
            </w:r>
          </w:p>
        </w:tc>
        <w:tc>
          <w:tcPr>
            <w:tcW w:w="542" w:type="pct"/>
          </w:tcPr>
          <w:p w14:paraId="22C66681" w14:textId="0F8984EE" w:rsidR="002F3610" w:rsidRPr="002F3610" w:rsidRDefault="002F3610" w:rsidP="002F3610">
            <w:pPr>
              <w:jc w:val="center"/>
              <w:rPr>
                <w:sz w:val="18"/>
                <w:szCs w:val="18"/>
              </w:rPr>
            </w:pPr>
            <w:r w:rsidRPr="002F3610">
              <w:rPr>
                <w:sz w:val="18"/>
                <w:szCs w:val="18"/>
              </w:rPr>
              <w:t>134.21</w:t>
            </w:r>
          </w:p>
        </w:tc>
        <w:tc>
          <w:tcPr>
            <w:tcW w:w="544" w:type="pct"/>
          </w:tcPr>
          <w:p w14:paraId="30571E35" w14:textId="5D5988BD" w:rsidR="002F3610" w:rsidRPr="002F3610" w:rsidRDefault="002F3610" w:rsidP="002F3610">
            <w:pPr>
              <w:jc w:val="center"/>
              <w:rPr>
                <w:sz w:val="18"/>
                <w:szCs w:val="18"/>
              </w:rPr>
            </w:pPr>
            <w:r w:rsidRPr="002F3610">
              <w:rPr>
                <w:sz w:val="18"/>
                <w:szCs w:val="18"/>
              </w:rPr>
              <w:t>137.75</w:t>
            </w:r>
          </w:p>
        </w:tc>
        <w:tc>
          <w:tcPr>
            <w:tcW w:w="497" w:type="pct"/>
          </w:tcPr>
          <w:p w14:paraId="192EABB3" w14:textId="762D97AE" w:rsidR="002F3610" w:rsidRPr="002F3610" w:rsidRDefault="002F3610" w:rsidP="002F3610">
            <w:pPr>
              <w:jc w:val="center"/>
              <w:rPr>
                <w:sz w:val="18"/>
                <w:szCs w:val="18"/>
              </w:rPr>
            </w:pPr>
            <w:r w:rsidRPr="002F3610">
              <w:rPr>
                <w:sz w:val="18"/>
                <w:szCs w:val="18"/>
              </w:rPr>
              <w:t>56</w:t>
            </w:r>
          </w:p>
        </w:tc>
        <w:tc>
          <w:tcPr>
            <w:tcW w:w="544" w:type="pct"/>
          </w:tcPr>
          <w:p w14:paraId="2E7DC0B4" w14:textId="609AE7ED" w:rsidR="002F3610" w:rsidRPr="002F3610" w:rsidRDefault="002F3610" w:rsidP="002F3610">
            <w:pPr>
              <w:jc w:val="center"/>
              <w:rPr>
                <w:sz w:val="18"/>
                <w:szCs w:val="18"/>
              </w:rPr>
            </w:pPr>
            <w:r w:rsidRPr="002F3610">
              <w:rPr>
                <w:sz w:val="18"/>
                <w:szCs w:val="18"/>
              </w:rPr>
              <w:t>132.32</w:t>
            </w:r>
          </w:p>
        </w:tc>
        <w:tc>
          <w:tcPr>
            <w:tcW w:w="497" w:type="pct"/>
          </w:tcPr>
          <w:p w14:paraId="29568897" w14:textId="3A16C136" w:rsidR="002F3610" w:rsidRPr="002F3610" w:rsidRDefault="002F3610" w:rsidP="002F3610">
            <w:pPr>
              <w:jc w:val="center"/>
              <w:rPr>
                <w:sz w:val="18"/>
                <w:szCs w:val="18"/>
              </w:rPr>
            </w:pPr>
            <w:r w:rsidRPr="002F3610">
              <w:rPr>
                <w:sz w:val="18"/>
                <w:szCs w:val="18"/>
              </w:rPr>
              <w:t>124.95</w:t>
            </w:r>
          </w:p>
        </w:tc>
        <w:tc>
          <w:tcPr>
            <w:tcW w:w="447" w:type="pct"/>
          </w:tcPr>
          <w:p w14:paraId="77C2E277" w14:textId="74CC10D2" w:rsidR="002F3610" w:rsidRPr="002F3610" w:rsidRDefault="002F3610" w:rsidP="002F3610">
            <w:pPr>
              <w:jc w:val="center"/>
              <w:rPr>
                <w:sz w:val="18"/>
                <w:szCs w:val="18"/>
              </w:rPr>
            </w:pPr>
            <w:r w:rsidRPr="002F3610">
              <w:rPr>
                <w:sz w:val="18"/>
                <w:szCs w:val="18"/>
              </w:rPr>
              <w:t>0.3</w:t>
            </w:r>
          </w:p>
        </w:tc>
        <w:tc>
          <w:tcPr>
            <w:tcW w:w="497" w:type="pct"/>
          </w:tcPr>
          <w:p w14:paraId="0A76F8BA" w14:textId="5D655ADF" w:rsidR="002F3610" w:rsidRPr="002F3610" w:rsidRDefault="002F3610" w:rsidP="002F3610">
            <w:pPr>
              <w:jc w:val="center"/>
              <w:rPr>
                <w:sz w:val="18"/>
                <w:szCs w:val="18"/>
              </w:rPr>
            </w:pPr>
            <w:r w:rsidRPr="002F3610">
              <w:rPr>
                <w:sz w:val="18"/>
                <w:szCs w:val="18"/>
              </w:rPr>
              <w:t>93.82</w:t>
            </w:r>
          </w:p>
        </w:tc>
        <w:tc>
          <w:tcPr>
            <w:tcW w:w="450" w:type="pct"/>
          </w:tcPr>
          <w:p w14:paraId="1130B70A" w14:textId="27A0F4CA" w:rsidR="002F3610" w:rsidRPr="002F3610" w:rsidRDefault="002F3610" w:rsidP="002F3610">
            <w:pPr>
              <w:jc w:val="center"/>
              <w:rPr>
                <w:sz w:val="18"/>
                <w:szCs w:val="18"/>
              </w:rPr>
            </w:pPr>
            <w:r w:rsidRPr="002F3610">
              <w:rPr>
                <w:sz w:val="18"/>
                <w:szCs w:val="18"/>
              </w:rPr>
              <w:t>0.28</w:t>
            </w:r>
          </w:p>
        </w:tc>
        <w:tc>
          <w:tcPr>
            <w:tcW w:w="494" w:type="pct"/>
          </w:tcPr>
          <w:p w14:paraId="14EAA858" w14:textId="5D841763" w:rsidR="002F3610" w:rsidRPr="002F3610" w:rsidRDefault="002F3610" w:rsidP="002F3610">
            <w:pPr>
              <w:jc w:val="center"/>
              <w:rPr>
                <w:sz w:val="18"/>
                <w:szCs w:val="18"/>
              </w:rPr>
            </w:pPr>
            <w:r w:rsidRPr="002F3610">
              <w:rPr>
                <w:sz w:val="18"/>
                <w:szCs w:val="18"/>
              </w:rPr>
              <w:t>20.85</w:t>
            </w:r>
          </w:p>
        </w:tc>
      </w:tr>
      <w:tr w:rsidR="002F3610" w:rsidRPr="002F3610" w14:paraId="364E49D9" w14:textId="77777777" w:rsidTr="00C06DFF">
        <w:trPr>
          <w:cantSplit/>
          <w:jc w:val="center"/>
        </w:trPr>
        <w:tc>
          <w:tcPr>
            <w:tcW w:w="488" w:type="pct"/>
          </w:tcPr>
          <w:p w14:paraId="4C581347" w14:textId="2CB9DD6E" w:rsidR="002F3610" w:rsidRPr="002F3610" w:rsidRDefault="002F3610" w:rsidP="002F3610">
            <w:pPr>
              <w:jc w:val="center"/>
              <w:rPr>
                <w:sz w:val="18"/>
                <w:szCs w:val="18"/>
              </w:rPr>
            </w:pPr>
            <w:r w:rsidRPr="002F3610">
              <w:rPr>
                <w:sz w:val="18"/>
                <w:szCs w:val="18"/>
              </w:rPr>
              <w:t>SJT5</w:t>
            </w:r>
          </w:p>
        </w:tc>
        <w:tc>
          <w:tcPr>
            <w:tcW w:w="542" w:type="pct"/>
          </w:tcPr>
          <w:p w14:paraId="1318F026" w14:textId="058972AE" w:rsidR="002F3610" w:rsidRPr="002F3610" w:rsidRDefault="002F3610" w:rsidP="002F3610">
            <w:pPr>
              <w:jc w:val="center"/>
              <w:rPr>
                <w:sz w:val="18"/>
                <w:szCs w:val="18"/>
              </w:rPr>
            </w:pPr>
            <w:r w:rsidRPr="002F3610">
              <w:rPr>
                <w:sz w:val="18"/>
                <w:szCs w:val="18"/>
              </w:rPr>
              <w:t>108.67</w:t>
            </w:r>
          </w:p>
        </w:tc>
        <w:tc>
          <w:tcPr>
            <w:tcW w:w="544" w:type="pct"/>
          </w:tcPr>
          <w:p w14:paraId="3EC19522" w14:textId="17D2B757" w:rsidR="002F3610" w:rsidRPr="002F3610" w:rsidRDefault="002F3610" w:rsidP="002F3610">
            <w:pPr>
              <w:jc w:val="center"/>
              <w:rPr>
                <w:sz w:val="18"/>
                <w:szCs w:val="18"/>
              </w:rPr>
            </w:pPr>
            <w:r w:rsidRPr="002F3610">
              <w:rPr>
                <w:sz w:val="18"/>
                <w:szCs w:val="18"/>
              </w:rPr>
              <w:t>114.47</w:t>
            </w:r>
          </w:p>
        </w:tc>
        <w:tc>
          <w:tcPr>
            <w:tcW w:w="497" w:type="pct"/>
          </w:tcPr>
          <w:p w14:paraId="2382FD17" w14:textId="14380CFA" w:rsidR="002F3610" w:rsidRPr="002F3610" w:rsidRDefault="002F3610" w:rsidP="002F3610">
            <w:pPr>
              <w:jc w:val="center"/>
              <w:rPr>
                <w:sz w:val="18"/>
                <w:szCs w:val="18"/>
              </w:rPr>
            </w:pPr>
            <w:r w:rsidRPr="002F3610">
              <w:rPr>
                <w:sz w:val="18"/>
                <w:szCs w:val="18"/>
              </w:rPr>
              <w:t>92.23</w:t>
            </w:r>
          </w:p>
        </w:tc>
        <w:tc>
          <w:tcPr>
            <w:tcW w:w="544" w:type="pct"/>
          </w:tcPr>
          <w:p w14:paraId="7334169F" w14:textId="23BB5FAA" w:rsidR="002F3610" w:rsidRPr="002F3610" w:rsidRDefault="002F3610" w:rsidP="002F3610">
            <w:pPr>
              <w:jc w:val="center"/>
              <w:rPr>
                <w:sz w:val="18"/>
                <w:szCs w:val="18"/>
              </w:rPr>
            </w:pPr>
            <w:r w:rsidRPr="002F3610">
              <w:rPr>
                <w:sz w:val="18"/>
                <w:szCs w:val="18"/>
              </w:rPr>
              <w:t>99.53</w:t>
            </w:r>
          </w:p>
        </w:tc>
        <w:tc>
          <w:tcPr>
            <w:tcW w:w="497" w:type="pct"/>
          </w:tcPr>
          <w:p w14:paraId="3054C59A" w14:textId="66C600C3" w:rsidR="002F3610" w:rsidRPr="002F3610" w:rsidRDefault="002F3610" w:rsidP="002F3610">
            <w:pPr>
              <w:jc w:val="center"/>
              <w:rPr>
                <w:sz w:val="18"/>
                <w:szCs w:val="18"/>
              </w:rPr>
            </w:pPr>
            <w:r w:rsidRPr="002F3610">
              <w:rPr>
                <w:sz w:val="18"/>
                <w:szCs w:val="18"/>
              </w:rPr>
              <w:t>36.84</w:t>
            </w:r>
          </w:p>
        </w:tc>
        <w:tc>
          <w:tcPr>
            <w:tcW w:w="447" w:type="pct"/>
          </w:tcPr>
          <w:p w14:paraId="3F2D77E4" w14:textId="17ED6ABF" w:rsidR="002F3610" w:rsidRPr="002F3610" w:rsidRDefault="002F3610" w:rsidP="002F3610">
            <w:pPr>
              <w:jc w:val="center"/>
              <w:rPr>
                <w:sz w:val="18"/>
                <w:szCs w:val="18"/>
              </w:rPr>
            </w:pPr>
            <w:r w:rsidRPr="002F3610">
              <w:rPr>
                <w:sz w:val="18"/>
                <w:szCs w:val="18"/>
              </w:rPr>
              <w:t>4.02</w:t>
            </w:r>
          </w:p>
        </w:tc>
        <w:tc>
          <w:tcPr>
            <w:tcW w:w="497" w:type="pct"/>
          </w:tcPr>
          <w:p w14:paraId="4E5D4297" w14:textId="45318F7D" w:rsidR="002F3610" w:rsidRPr="002F3610" w:rsidRDefault="002F3610" w:rsidP="002F3610">
            <w:pPr>
              <w:jc w:val="center"/>
              <w:rPr>
                <w:sz w:val="18"/>
                <w:szCs w:val="18"/>
              </w:rPr>
            </w:pPr>
            <w:r w:rsidRPr="002F3610">
              <w:rPr>
                <w:sz w:val="18"/>
                <w:szCs w:val="18"/>
              </w:rPr>
              <w:t>10.2</w:t>
            </w:r>
          </w:p>
        </w:tc>
        <w:tc>
          <w:tcPr>
            <w:tcW w:w="450" w:type="pct"/>
          </w:tcPr>
          <w:p w14:paraId="6AD06FBF" w14:textId="3F696519" w:rsidR="002F3610" w:rsidRPr="002F3610" w:rsidRDefault="002F3610" w:rsidP="002F3610">
            <w:pPr>
              <w:jc w:val="center"/>
              <w:rPr>
                <w:sz w:val="18"/>
                <w:szCs w:val="18"/>
              </w:rPr>
            </w:pPr>
            <w:r w:rsidRPr="002F3610">
              <w:rPr>
                <w:sz w:val="18"/>
                <w:szCs w:val="18"/>
              </w:rPr>
              <w:t>1.33</w:t>
            </w:r>
          </w:p>
        </w:tc>
        <w:tc>
          <w:tcPr>
            <w:tcW w:w="494" w:type="pct"/>
          </w:tcPr>
          <w:p w14:paraId="595BEADF" w14:textId="59A30538" w:rsidR="002F3610" w:rsidRPr="002F3610" w:rsidRDefault="002F3610" w:rsidP="002F3610">
            <w:pPr>
              <w:jc w:val="center"/>
              <w:rPr>
                <w:sz w:val="18"/>
                <w:szCs w:val="18"/>
              </w:rPr>
            </w:pPr>
            <w:r w:rsidRPr="002F3610">
              <w:rPr>
                <w:sz w:val="18"/>
                <w:szCs w:val="18"/>
              </w:rPr>
              <w:t>61.18</w:t>
            </w:r>
          </w:p>
        </w:tc>
      </w:tr>
      <w:tr w:rsidR="002F3610" w:rsidRPr="002F3610" w14:paraId="74BD9EFD" w14:textId="77777777" w:rsidTr="00C06DFF">
        <w:trPr>
          <w:cantSplit/>
          <w:jc w:val="center"/>
        </w:trPr>
        <w:tc>
          <w:tcPr>
            <w:tcW w:w="488" w:type="pct"/>
          </w:tcPr>
          <w:p w14:paraId="7473E5B1" w14:textId="0F6A52DA" w:rsidR="002F3610" w:rsidRPr="002F3610" w:rsidRDefault="002F3610" w:rsidP="002F3610">
            <w:pPr>
              <w:jc w:val="center"/>
              <w:rPr>
                <w:sz w:val="18"/>
                <w:szCs w:val="18"/>
              </w:rPr>
            </w:pPr>
            <w:r w:rsidRPr="002F3610">
              <w:rPr>
                <w:sz w:val="18"/>
                <w:szCs w:val="18"/>
              </w:rPr>
              <w:t>SJT6</w:t>
            </w:r>
          </w:p>
        </w:tc>
        <w:tc>
          <w:tcPr>
            <w:tcW w:w="542" w:type="pct"/>
          </w:tcPr>
          <w:p w14:paraId="2EA9760B" w14:textId="00DBBAA8" w:rsidR="002F3610" w:rsidRPr="002F3610" w:rsidRDefault="002F3610" w:rsidP="002F3610">
            <w:pPr>
              <w:jc w:val="center"/>
              <w:rPr>
                <w:sz w:val="18"/>
                <w:szCs w:val="18"/>
              </w:rPr>
            </w:pPr>
            <w:r w:rsidRPr="002F3610">
              <w:rPr>
                <w:sz w:val="18"/>
                <w:szCs w:val="18"/>
              </w:rPr>
              <w:t>124.67</w:t>
            </w:r>
          </w:p>
        </w:tc>
        <w:tc>
          <w:tcPr>
            <w:tcW w:w="544" w:type="pct"/>
          </w:tcPr>
          <w:p w14:paraId="3622634E" w14:textId="410841C3" w:rsidR="002F3610" w:rsidRPr="002F3610" w:rsidRDefault="002F3610" w:rsidP="002F3610">
            <w:pPr>
              <w:jc w:val="center"/>
              <w:rPr>
                <w:sz w:val="18"/>
                <w:szCs w:val="18"/>
              </w:rPr>
            </w:pPr>
            <w:r w:rsidRPr="002F3610">
              <w:rPr>
                <w:sz w:val="18"/>
                <w:szCs w:val="18"/>
              </w:rPr>
              <w:t>130.13</w:t>
            </w:r>
          </w:p>
        </w:tc>
        <w:tc>
          <w:tcPr>
            <w:tcW w:w="497" w:type="pct"/>
          </w:tcPr>
          <w:p w14:paraId="604882F9" w14:textId="605DF34B" w:rsidR="002F3610" w:rsidRPr="002F3610" w:rsidRDefault="002F3610" w:rsidP="002F3610">
            <w:pPr>
              <w:jc w:val="center"/>
              <w:rPr>
                <w:sz w:val="18"/>
                <w:szCs w:val="18"/>
              </w:rPr>
            </w:pPr>
            <w:r w:rsidRPr="002F3610">
              <w:rPr>
                <w:sz w:val="18"/>
                <w:szCs w:val="18"/>
              </w:rPr>
              <w:t>93.75</w:t>
            </w:r>
          </w:p>
        </w:tc>
        <w:tc>
          <w:tcPr>
            <w:tcW w:w="544" w:type="pct"/>
          </w:tcPr>
          <w:p w14:paraId="58D569EA" w14:textId="5914C749" w:rsidR="002F3610" w:rsidRPr="002F3610" w:rsidRDefault="002F3610" w:rsidP="002F3610">
            <w:pPr>
              <w:jc w:val="center"/>
              <w:rPr>
                <w:sz w:val="18"/>
                <w:szCs w:val="18"/>
              </w:rPr>
            </w:pPr>
            <w:r w:rsidRPr="002F3610">
              <w:rPr>
                <w:sz w:val="18"/>
                <w:szCs w:val="18"/>
              </w:rPr>
              <w:t>115.02</w:t>
            </w:r>
          </w:p>
        </w:tc>
        <w:tc>
          <w:tcPr>
            <w:tcW w:w="497" w:type="pct"/>
          </w:tcPr>
          <w:p w14:paraId="0E4D1F96" w14:textId="3BF07C5A" w:rsidR="002F3610" w:rsidRPr="002F3610" w:rsidRDefault="002F3610" w:rsidP="002F3610">
            <w:pPr>
              <w:jc w:val="center"/>
              <w:rPr>
                <w:sz w:val="18"/>
                <w:szCs w:val="18"/>
              </w:rPr>
            </w:pPr>
            <w:r w:rsidRPr="002F3610">
              <w:rPr>
                <w:sz w:val="18"/>
                <w:szCs w:val="18"/>
              </w:rPr>
              <w:t>31.07</w:t>
            </w:r>
          </w:p>
        </w:tc>
        <w:tc>
          <w:tcPr>
            <w:tcW w:w="447" w:type="pct"/>
          </w:tcPr>
          <w:p w14:paraId="3FC16E59" w14:textId="7CFEE5FD" w:rsidR="002F3610" w:rsidRPr="002F3610" w:rsidRDefault="002F3610" w:rsidP="002F3610">
            <w:pPr>
              <w:jc w:val="center"/>
              <w:rPr>
                <w:sz w:val="18"/>
                <w:szCs w:val="18"/>
              </w:rPr>
            </w:pPr>
            <w:r w:rsidRPr="002F3610">
              <w:rPr>
                <w:sz w:val="18"/>
                <w:szCs w:val="18"/>
              </w:rPr>
              <w:t>4.16</w:t>
            </w:r>
          </w:p>
        </w:tc>
        <w:tc>
          <w:tcPr>
            <w:tcW w:w="497" w:type="pct"/>
          </w:tcPr>
          <w:p w14:paraId="7AB3104A" w14:textId="3870C570" w:rsidR="002F3610" w:rsidRPr="002F3610" w:rsidRDefault="002F3610" w:rsidP="002F3610">
            <w:pPr>
              <w:jc w:val="center"/>
              <w:rPr>
                <w:sz w:val="18"/>
                <w:szCs w:val="18"/>
              </w:rPr>
            </w:pPr>
            <w:r w:rsidRPr="002F3610">
              <w:rPr>
                <w:sz w:val="18"/>
                <w:szCs w:val="18"/>
              </w:rPr>
              <w:t>10.7</w:t>
            </w:r>
          </w:p>
        </w:tc>
        <w:tc>
          <w:tcPr>
            <w:tcW w:w="450" w:type="pct"/>
          </w:tcPr>
          <w:p w14:paraId="4284DD6B" w14:textId="697661FF" w:rsidR="002F3610" w:rsidRPr="002F3610" w:rsidRDefault="002F3610" w:rsidP="002F3610">
            <w:pPr>
              <w:jc w:val="center"/>
              <w:rPr>
                <w:sz w:val="18"/>
                <w:szCs w:val="18"/>
              </w:rPr>
            </w:pPr>
            <w:r w:rsidRPr="002F3610">
              <w:rPr>
                <w:sz w:val="18"/>
                <w:szCs w:val="18"/>
              </w:rPr>
              <w:t>1.22</w:t>
            </w:r>
          </w:p>
        </w:tc>
        <w:tc>
          <w:tcPr>
            <w:tcW w:w="494" w:type="pct"/>
          </w:tcPr>
          <w:p w14:paraId="7E2F397E" w14:textId="252AA105" w:rsidR="002F3610" w:rsidRPr="002F3610" w:rsidRDefault="002F3610" w:rsidP="002F3610">
            <w:pPr>
              <w:jc w:val="center"/>
              <w:rPr>
                <w:sz w:val="18"/>
                <w:szCs w:val="18"/>
              </w:rPr>
            </w:pPr>
            <w:r w:rsidRPr="002F3610">
              <w:rPr>
                <w:sz w:val="18"/>
                <w:szCs w:val="18"/>
              </w:rPr>
              <w:t>62.32</w:t>
            </w:r>
          </w:p>
        </w:tc>
      </w:tr>
      <w:tr w:rsidR="002F3610" w:rsidRPr="002F3610" w14:paraId="1A06F05B" w14:textId="77777777" w:rsidTr="00C06DFF">
        <w:trPr>
          <w:cantSplit/>
          <w:jc w:val="center"/>
        </w:trPr>
        <w:tc>
          <w:tcPr>
            <w:tcW w:w="488" w:type="pct"/>
          </w:tcPr>
          <w:p w14:paraId="298958CE" w14:textId="34B87B0A" w:rsidR="002F3610" w:rsidRPr="002F3610" w:rsidRDefault="002F3610" w:rsidP="002F3610">
            <w:pPr>
              <w:jc w:val="center"/>
              <w:rPr>
                <w:sz w:val="18"/>
                <w:szCs w:val="18"/>
              </w:rPr>
            </w:pPr>
            <w:r w:rsidRPr="002F3610">
              <w:rPr>
                <w:sz w:val="18"/>
                <w:szCs w:val="18"/>
              </w:rPr>
              <w:t>SJT7</w:t>
            </w:r>
          </w:p>
        </w:tc>
        <w:tc>
          <w:tcPr>
            <w:tcW w:w="542" w:type="pct"/>
          </w:tcPr>
          <w:p w14:paraId="2157B7D5" w14:textId="6BD9EB25" w:rsidR="002F3610" w:rsidRPr="002F3610" w:rsidRDefault="002F3610" w:rsidP="002F3610">
            <w:pPr>
              <w:jc w:val="center"/>
              <w:rPr>
                <w:sz w:val="18"/>
                <w:szCs w:val="18"/>
              </w:rPr>
            </w:pPr>
            <w:r w:rsidRPr="002F3610">
              <w:rPr>
                <w:sz w:val="18"/>
                <w:szCs w:val="18"/>
              </w:rPr>
              <w:t>134.24</w:t>
            </w:r>
          </w:p>
        </w:tc>
        <w:tc>
          <w:tcPr>
            <w:tcW w:w="544" w:type="pct"/>
          </w:tcPr>
          <w:p w14:paraId="3D343594" w14:textId="166A55B6" w:rsidR="002F3610" w:rsidRPr="002F3610" w:rsidRDefault="002F3610" w:rsidP="002F3610">
            <w:pPr>
              <w:jc w:val="center"/>
              <w:rPr>
                <w:sz w:val="18"/>
                <w:szCs w:val="18"/>
              </w:rPr>
            </w:pPr>
            <w:r w:rsidRPr="002F3610">
              <w:rPr>
                <w:sz w:val="18"/>
                <w:szCs w:val="18"/>
              </w:rPr>
              <w:t>137.65</w:t>
            </w:r>
          </w:p>
        </w:tc>
        <w:tc>
          <w:tcPr>
            <w:tcW w:w="497" w:type="pct"/>
          </w:tcPr>
          <w:p w14:paraId="16F84862" w14:textId="6BE2B624" w:rsidR="002F3610" w:rsidRPr="002F3610" w:rsidRDefault="002F3610" w:rsidP="002F3610">
            <w:pPr>
              <w:jc w:val="center"/>
              <w:rPr>
                <w:sz w:val="18"/>
                <w:szCs w:val="18"/>
              </w:rPr>
            </w:pPr>
            <w:r w:rsidRPr="002F3610">
              <w:rPr>
                <w:sz w:val="18"/>
                <w:szCs w:val="18"/>
              </w:rPr>
              <w:t>99.02</w:t>
            </w:r>
          </w:p>
        </w:tc>
        <w:tc>
          <w:tcPr>
            <w:tcW w:w="544" w:type="pct"/>
          </w:tcPr>
          <w:p w14:paraId="4DFD945E" w14:textId="074EFF15" w:rsidR="002F3610" w:rsidRPr="002F3610" w:rsidRDefault="002F3610" w:rsidP="002F3610">
            <w:pPr>
              <w:jc w:val="center"/>
              <w:rPr>
                <w:sz w:val="18"/>
                <w:szCs w:val="18"/>
              </w:rPr>
            </w:pPr>
            <w:r w:rsidRPr="002F3610">
              <w:rPr>
                <w:sz w:val="18"/>
                <w:szCs w:val="18"/>
              </w:rPr>
              <w:t>124.87</w:t>
            </w:r>
          </w:p>
        </w:tc>
        <w:tc>
          <w:tcPr>
            <w:tcW w:w="497" w:type="pct"/>
          </w:tcPr>
          <w:p w14:paraId="1431BFE7" w14:textId="1A3AEA85" w:rsidR="002F3610" w:rsidRPr="002F3610" w:rsidRDefault="002F3610" w:rsidP="002F3610">
            <w:pPr>
              <w:jc w:val="center"/>
              <w:rPr>
                <w:sz w:val="18"/>
                <w:szCs w:val="18"/>
              </w:rPr>
            </w:pPr>
            <w:r w:rsidRPr="002F3610">
              <w:rPr>
                <w:sz w:val="18"/>
                <w:szCs w:val="18"/>
              </w:rPr>
              <w:t>31.45</w:t>
            </w:r>
          </w:p>
        </w:tc>
        <w:tc>
          <w:tcPr>
            <w:tcW w:w="447" w:type="pct"/>
          </w:tcPr>
          <w:p w14:paraId="539BCE05" w14:textId="7A14FE3E" w:rsidR="002F3610" w:rsidRPr="002F3610" w:rsidRDefault="002F3610" w:rsidP="002F3610">
            <w:pPr>
              <w:jc w:val="center"/>
              <w:rPr>
                <w:sz w:val="18"/>
                <w:szCs w:val="18"/>
              </w:rPr>
            </w:pPr>
            <w:r w:rsidRPr="002F3610">
              <w:rPr>
                <w:sz w:val="18"/>
                <w:szCs w:val="18"/>
              </w:rPr>
              <w:t>3.9</w:t>
            </w:r>
          </w:p>
        </w:tc>
        <w:tc>
          <w:tcPr>
            <w:tcW w:w="497" w:type="pct"/>
          </w:tcPr>
          <w:p w14:paraId="1B3B6C23" w14:textId="1E1F373B" w:rsidR="002F3610" w:rsidRPr="002F3610" w:rsidRDefault="002F3610" w:rsidP="002F3610">
            <w:pPr>
              <w:jc w:val="center"/>
              <w:rPr>
                <w:sz w:val="18"/>
                <w:szCs w:val="18"/>
              </w:rPr>
            </w:pPr>
            <w:r w:rsidRPr="002F3610">
              <w:rPr>
                <w:sz w:val="18"/>
                <w:szCs w:val="18"/>
              </w:rPr>
              <w:t>10.86</w:t>
            </w:r>
          </w:p>
        </w:tc>
        <w:tc>
          <w:tcPr>
            <w:tcW w:w="450" w:type="pct"/>
          </w:tcPr>
          <w:p w14:paraId="51B037C8" w14:textId="642838F0" w:rsidR="002F3610" w:rsidRPr="002F3610" w:rsidRDefault="002F3610" w:rsidP="002F3610">
            <w:pPr>
              <w:jc w:val="center"/>
              <w:rPr>
                <w:sz w:val="18"/>
                <w:szCs w:val="18"/>
              </w:rPr>
            </w:pPr>
            <w:r w:rsidRPr="002F3610">
              <w:rPr>
                <w:sz w:val="18"/>
                <w:szCs w:val="18"/>
              </w:rPr>
              <w:t>1.16</w:t>
            </w:r>
          </w:p>
        </w:tc>
        <w:tc>
          <w:tcPr>
            <w:tcW w:w="494" w:type="pct"/>
          </w:tcPr>
          <w:p w14:paraId="7058CEEB" w14:textId="5A81C345" w:rsidR="002F3610" w:rsidRPr="002F3610" w:rsidRDefault="002F3610" w:rsidP="002F3610">
            <w:pPr>
              <w:jc w:val="center"/>
              <w:rPr>
                <w:sz w:val="18"/>
                <w:szCs w:val="18"/>
              </w:rPr>
            </w:pPr>
            <w:r w:rsidRPr="002F3610">
              <w:rPr>
                <w:sz w:val="18"/>
                <w:szCs w:val="18"/>
              </w:rPr>
              <w:t>62.32</w:t>
            </w:r>
          </w:p>
        </w:tc>
      </w:tr>
      <w:tr w:rsidR="002F3610" w:rsidRPr="002F3610" w14:paraId="1C07B080" w14:textId="77777777" w:rsidTr="00C06DFF">
        <w:trPr>
          <w:cantSplit/>
          <w:jc w:val="center"/>
        </w:trPr>
        <w:tc>
          <w:tcPr>
            <w:tcW w:w="488" w:type="pct"/>
          </w:tcPr>
          <w:p w14:paraId="173F8497" w14:textId="4035C2B1" w:rsidR="002F3610" w:rsidRPr="002F3610" w:rsidRDefault="002F3610" w:rsidP="002F3610">
            <w:pPr>
              <w:jc w:val="center"/>
              <w:rPr>
                <w:sz w:val="18"/>
                <w:szCs w:val="18"/>
              </w:rPr>
            </w:pPr>
            <w:r w:rsidRPr="002F3610">
              <w:rPr>
                <w:sz w:val="18"/>
                <w:szCs w:val="18"/>
              </w:rPr>
              <w:t>SJT8</w:t>
            </w:r>
          </w:p>
        </w:tc>
        <w:tc>
          <w:tcPr>
            <w:tcW w:w="542" w:type="pct"/>
          </w:tcPr>
          <w:p w14:paraId="57189248" w14:textId="2834F295" w:rsidR="002F3610" w:rsidRPr="002F3610" w:rsidRDefault="002F3610" w:rsidP="002F3610">
            <w:pPr>
              <w:jc w:val="center"/>
              <w:rPr>
                <w:sz w:val="18"/>
                <w:szCs w:val="18"/>
              </w:rPr>
            </w:pPr>
            <w:r w:rsidRPr="002F3610">
              <w:rPr>
                <w:sz w:val="18"/>
                <w:szCs w:val="18"/>
              </w:rPr>
              <w:t>109.49</w:t>
            </w:r>
          </w:p>
        </w:tc>
        <w:tc>
          <w:tcPr>
            <w:tcW w:w="544" w:type="pct"/>
          </w:tcPr>
          <w:p w14:paraId="64B0BF14" w14:textId="6103CEE4" w:rsidR="002F3610" w:rsidRPr="002F3610" w:rsidRDefault="002F3610" w:rsidP="002F3610">
            <w:pPr>
              <w:jc w:val="center"/>
              <w:rPr>
                <w:sz w:val="18"/>
                <w:szCs w:val="18"/>
              </w:rPr>
            </w:pPr>
            <w:r w:rsidRPr="002F3610">
              <w:rPr>
                <w:sz w:val="18"/>
                <w:szCs w:val="18"/>
              </w:rPr>
              <w:t>116.19</w:t>
            </w:r>
          </w:p>
        </w:tc>
        <w:tc>
          <w:tcPr>
            <w:tcW w:w="497" w:type="pct"/>
          </w:tcPr>
          <w:p w14:paraId="6B9F43D2" w14:textId="26667B72" w:rsidR="002F3610" w:rsidRPr="002F3610" w:rsidRDefault="002F3610" w:rsidP="002F3610">
            <w:pPr>
              <w:jc w:val="center"/>
              <w:rPr>
                <w:sz w:val="18"/>
                <w:szCs w:val="18"/>
              </w:rPr>
            </w:pPr>
            <w:r w:rsidRPr="002F3610">
              <w:rPr>
                <w:sz w:val="18"/>
                <w:szCs w:val="18"/>
              </w:rPr>
              <w:t>92.99</w:t>
            </w:r>
          </w:p>
        </w:tc>
        <w:tc>
          <w:tcPr>
            <w:tcW w:w="544" w:type="pct"/>
          </w:tcPr>
          <w:p w14:paraId="57F9BC29" w14:textId="77ADD833" w:rsidR="002F3610" w:rsidRPr="002F3610" w:rsidRDefault="002F3610" w:rsidP="002F3610">
            <w:pPr>
              <w:jc w:val="center"/>
              <w:rPr>
                <w:sz w:val="18"/>
                <w:szCs w:val="18"/>
              </w:rPr>
            </w:pPr>
            <w:r w:rsidRPr="002F3610">
              <w:rPr>
                <w:sz w:val="18"/>
                <w:szCs w:val="18"/>
              </w:rPr>
              <w:t>96.28</w:t>
            </w:r>
          </w:p>
        </w:tc>
        <w:tc>
          <w:tcPr>
            <w:tcW w:w="497" w:type="pct"/>
          </w:tcPr>
          <w:p w14:paraId="22B447E3" w14:textId="79EB8432" w:rsidR="002F3610" w:rsidRPr="002F3610" w:rsidRDefault="002F3610" w:rsidP="002F3610">
            <w:pPr>
              <w:jc w:val="center"/>
              <w:rPr>
                <w:sz w:val="18"/>
                <w:szCs w:val="18"/>
              </w:rPr>
            </w:pPr>
            <w:r w:rsidRPr="002F3610">
              <w:rPr>
                <w:sz w:val="18"/>
                <w:szCs w:val="18"/>
              </w:rPr>
              <w:t>37.06</w:t>
            </w:r>
          </w:p>
        </w:tc>
        <w:tc>
          <w:tcPr>
            <w:tcW w:w="447" w:type="pct"/>
          </w:tcPr>
          <w:p w14:paraId="7936A4E1" w14:textId="10520C7C" w:rsidR="002F3610" w:rsidRPr="002F3610" w:rsidRDefault="002F3610" w:rsidP="002F3610">
            <w:pPr>
              <w:jc w:val="center"/>
              <w:rPr>
                <w:sz w:val="18"/>
                <w:szCs w:val="18"/>
              </w:rPr>
            </w:pPr>
            <w:r w:rsidRPr="002F3610">
              <w:rPr>
                <w:sz w:val="18"/>
                <w:szCs w:val="18"/>
              </w:rPr>
              <w:t>8.18</w:t>
            </w:r>
          </w:p>
        </w:tc>
        <w:tc>
          <w:tcPr>
            <w:tcW w:w="497" w:type="pct"/>
          </w:tcPr>
          <w:p w14:paraId="40604EA3" w14:textId="739A81A6" w:rsidR="002F3610" w:rsidRPr="002F3610" w:rsidRDefault="002F3610" w:rsidP="002F3610">
            <w:pPr>
              <w:jc w:val="center"/>
              <w:rPr>
                <w:sz w:val="18"/>
                <w:szCs w:val="18"/>
              </w:rPr>
            </w:pPr>
            <w:r w:rsidRPr="002F3610">
              <w:rPr>
                <w:sz w:val="18"/>
                <w:szCs w:val="18"/>
              </w:rPr>
              <w:t>11.22</w:t>
            </w:r>
          </w:p>
        </w:tc>
        <w:tc>
          <w:tcPr>
            <w:tcW w:w="450" w:type="pct"/>
          </w:tcPr>
          <w:p w14:paraId="49B5A9A4" w14:textId="28A3F8F3" w:rsidR="002F3610" w:rsidRPr="002F3610" w:rsidRDefault="002F3610" w:rsidP="002F3610">
            <w:pPr>
              <w:jc w:val="center"/>
              <w:rPr>
                <w:sz w:val="18"/>
                <w:szCs w:val="18"/>
              </w:rPr>
            </w:pPr>
            <w:r w:rsidRPr="002F3610">
              <w:rPr>
                <w:sz w:val="18"/>
                <w:szCs w:val="18"/>
              </w:rPr>
              <w:t>2.34</w:t>
            </w:r>
          </w:p>
        </w:tc>
        <w:tc>
          <w:tcPr>
            <w:tcW w:w="494" w:type="pct"/>
          </w:tcPr>
          <w:p w14:paraId="5939DE08" w14:textId="45B79831" w:rsidR="002F3610" w:rsidRPr="002F3610" w:rsidRDefault="002F3610" w:rsidP="002F3610">
            <w:pPr>
              <w:jc w:val="center"/>
              <w:rPr>
                <w:sz w:val="18"/>
                <w:szCs w:val="18"/>
              </w:rPr>
            </w:pPr>
            <w:r w:rsidRPr="002F3610">
              <w:rPr>
                <w:sz w:val="18"/>
                <w:szCs w:val="18"/>
              </w:rPr>
              <w:t>61.28</w:t>
            </w:r>
          </w:p>
        </w:tc>
      </w:tr>
      <w:tr w:rsidR="002F3610" w:rsidRPr="002F3610" w14:paraId="0403BAE0" w14:textId="77777777" w:rsidTr="00C06DFF">
        <w:trPr>
          <w:cantSplit/>
          <w:jc w:val="center"/>
        </w:trPr>
        <w:tc>
          <w:tcPr>
            <w:tcW w:w="488" w:type="pct"/>
          </w:tcPr>
          <w:p w14:paraId="6E0ADEF0" w14:textId="3BBE5EB2" w:rsidR="002F3610" w:rsidRPr="002F3610" w:rsidRDefault="002F3610" w:rsidP="002F3610">
            <w:pPr>
              <w:jc w:val="center"/>
              <w:rPr>
                <w:sz w:val="18"/>
                <w:szCs w:val="18"/>
              </w:rPr>
            </w:pPr>
            <w:r w:rsidRPr="002F3610">
              <w:rPr>
                <w:sz w:val="18"/>
                <w:szCs w:val="18"/>
              </w:rPr>
              <w:t>JHT1</w:t>
            </w:r>
          </w:p>
        </w:tc>
        <w:tc>
          <w:tcPr>
            <w:tcW w:w="542" w:type="pct"/>
          </w:tcPr>
          <w:p w14:paraId="4A748B52" w14:textId="69524428" w:rsidR="002F3610" w:rsidRPr="002F3610" w:rsidRDefault="002F3610" w:rsidP="002F3610">
            <w:pPr>
              <w:jc w:val="center"/>
              <w:rPr>
                <w:sz w:val="18"/>
                <w:szCs w:val="18"/>
              </w:rPr>
            </w:pPr>
            <w:r w:rsidRPr="002F3610">
              <w:rPr>
                <w:sz w:val="18"/>
                <w:szCs w:val="18"/>
              </w:rPr>
              <w:t>109.51</w:t>
            </w:r>
          </w:p>
        </w:tc>
        <w:tc>
          <w:tcPr>
            <w:tcW w:w="544" w:type="pct"/>
          </w:tcPr>
          <w:p w14:paraId="7411B86E" w14:textId="6C15ED66" w:rsidR="002F3610" w:rsidRPr="002F3610" w:rsidRDefault="002F3610" w:rsidP="002F3610">
            <w:pPr>
              <w:jc w:val="center"/>
              <w:rPr>
                <w:sz w:val="18"/>
                <w:szCs w:val="18"/>
              </w:rPr>
            </w:pPr>
            <w:r w:rsidRPr="002F3610">
              <w:rPr>
                <w:sz w:val="18"/>
                <w:szCs w:val="18"/>
              </w:rPr>
              <w:t>115.25</w:t>
            </w:r>
          </w:p>
        </w:tc>
        <w:tc>
          <w:tcPr>
            <w:tcW w:w="497" w:type="pct"/>
          </w:tcPr>
          <w:p w14:paraId="66DD4686" w14:textId="048370D6" w:rsidR="002F3610" w:rsidRPr="002F3610" w:rsidRDefault="002F3610" w:rsidP="002F3610">
            <w:pPr>
              <w:jc w:val="center"/>
              <w:rPr>
                <w:sz w:val="18"/>
                <w:szCs w:val="18"/>
              </w:rPr>
            </w:pPr>
            <w:r w:rsidRPr="002F3610">
              <w:rPr>
                <w:sz w:val="18"/>
                <w:szCs w:val="18"/>
              </w:rPr>
              <w:t>93.52</w:t>
            </w:r>
          </w:p>
        </w:tc>
        <w:tc>
          <w:tcPr>
            <w:tcW w:w="544" w:type="pct"/>
          </w:tcPr>
          <w:p w14:paraId="51E7788B" w14:textId="4293ECDF" w:rsidR="002F3610" w:rsidRPr="002F3610" w:rsidRDefault="002F3610" w:rsidP="002F3610">
            <w:pPr>
              <w:jc w:val="center"/>
              <w:rPr>
                <w:sz w:val="18"/>
                <w:szCs w:val="18"/>
              </w:rPr>
            </w:pPr>
            <w:r w:rsidRPr="002F3610">
              <w:rPr>
                <w:sz w:val="18"/>
                <w:szCs w:val="18"/>
              </w:rPr>
              <w:t>97.23</w:t>
            </w:r>
          </w:p>
        </w:tc>
        <w:tc>
          <w:tcPr>
            <w:tcW w:w="497" w:type="pct"/>
          </w:tcPr>
          <w:p w14:paraId="38083B9F" w14:textId="6946536D" w:rsidR="002F3610" w:rsidRPr="002F3610" w:rsidRDefault="002F3610" w:rsidP="002F3610">
            <w:pPr>
              <w:jc w:val="center"/>
              <w:rPr>
                <w:sz w:val="18"/>
                <w:szCs w:val="18"/>
              </w:rPr>
            </w:pPr>
            <w:r w:rsidRPr="002F3610">
              <w:rPr>
                <w:sz w:val="18"/>
                <w:szCs w:val="18"/>
              </w:rPr>
              <w:t>32.6</w:t>
            </w:r>
          </w:p>
        </w:tc>
        <w:tc>
          <w:tcPr>
            <w:tcW w:w="447" w:type="pct"/>
          </w:tcPr>
          <w:p w14:paraId="2EE41569" w14:textId="4B076EA9" w:rsidR="002F3610" w:rsidRPr="002F3610" w:rsidRDefault="002F3610" w:rsidP="002F3610">
            <w:pPr>
              <w:jc w:val="center"/>
              <w:rPr>
                <w:sz w:val="18"/>
                <w:szCs w:val="18"/>
              </w:rPr>
            </w:pPr>
            <w:r w:rsidRPr="002F3610">
              <w:rPr>
                <w:sz w:val="18"/>
                <w:szCs w:val="18"/>
              </w:rPr>
              <w:t>6.92</w:t>
            </w:r>
          </w:p>
        </w:tc>
        <w:tc>
          <w:tcPr>
            <w:tcW w:w="497" w:type="pct"/>
          </w:tcPr>
          <w:p w14:paraId="7F161E07" w14:textId="1948EAFF" w:rsidR="002F3610" w:rsidRPr="002F3610" w:rsidRDefault="002F3610" w:rsidP="002F3610">
            <w:pPr>
              <w:jc w:val="center"/>
              <w:rPr>
                <w:sz w:val="18"/>
                <w:szCs w:val="18"/>
              </w:rPr>
            </w:pPr>
            <w:r w:rsidRPr="002F3610">
              <w:rPr>
                <w:sz w:val="18"/>
                <w:szCs w:val="18"/>
              </w:rPr>
              <w:t>11.31</w:t>
            </w:r>
          </w:p>
        </w:tc>
        <w:tc>
          <w:tcPr>
            <w:tcW w:w="450" w:type="pct"/>
          </w:tcPr>
          <w:p w14:paraId="0E8AFE4A" w14:textId="549DB48C" w:rsidR="002F3610" w:rsidRPr="002F3610" w:rsidRDefault="002F3610" w:rsidP="002F3610">
            <w:pPr>
              <w:jc w:val="center"/>
              <w:rPr>
                <w:sz w:val="18"/>
                <w:szCs w:val="18"/>
              </w:rPr>
            </w:pPr>
            <w:r w:rsidRPr="002F3610">
              <w:rPr>
                <w:sz w:val="18"/>
                <w:szCs w:val="18"/>
              </w:rPr>
              <w:t>1.55</w:t>
            </w:r>
          </w:p>
        </w:tc>
        <w:tc>
          <w:tcPr>
            <w:tcW w:w="494" w:type="pct"/>
          </w:tcPr>
          <w:p w14:paraId="054A0739" w14:textId="241ECE08" w:rsidR="002F3610" w:rsidRPr="002F3610" w:rsidRDefault="002F3610" w:rsidP="002F3610">
            <w:pPr>
              <w:jc w:val="center"/>
              <w:rPr>
                <w:sz w:val="18"/>
                <w:szCs w:val="18"/>
              </w:rPr>
            </w:pPr>
            <w:r w:rsidRPr="002F3610">
              <w:rPr>
                <w:sz w:val="18"/>
                <w:szCs w:val="18"/>
              </w:rPr>
              <w:t>63.72</w:t>
            </w:r>
          </w:p>
        </w:tc>
      </w:tr>
      <w:tr w:rsidR="002F3610" w:rsidRPr="002F3610" w14:paraId="7271AE16" w14:textId="77777777" w:rsidTr="00C06DFF">
        <w:trPr>
          <w:cantSplit/>
          <w:jc w:val="center"/>
        </w:trPr>
        <w:tc>
          <w:tcPr>
            <w:tcW w:w="488" w:type="pct"/>
          </w:tcPr>
          <w:p w14:paraId="1E24DA73" w14:textId="4DC533ED" w:rsidR="002F3610" w:rsidRPr="002F3610" w:rsidRDefault="002F3610" w:rsidP="002F3610">
            <w:pPr>
              <w:jc w:val="center"/>
              <w:rPr>
                <w:sz w:val="18"/>
                <w:szCs w:val="18"/>
              </w:rPr>
            </w:pPr>
            <w:r w:rsidRPr="002F3610">
              <w:rPr>
                <w:sz w:val="18"/>
                <w:szCs w:val="18"/>
              </w:rPr>
              <w:t>JHT2</w:t>
            </w:r>
          </w:p>
        </w:tc>
        <w:tc>
          <w:tcPr>
            <w:tcW w:w="542" w:type="pct"/>
          </w:tcPr>
          <w:p w14:paraId="6F3A0ACA" w14:textId="5CAAE141" w:rsidR="002F3610" w:rsidRPr="002F3610" w:rsidRDefault="002F3610" w:rsidP="002F3610">
            <w:pPr>
              <w:jc w:val="center"/>
              <w:rPr>
                <w:sz w:val="18"/>
                <w:szCs w:val="18"/>
              </w:rPr>
            </w:pPr>
            <w:r w:rsidRPr="002F3610">
              <w:rPr>
                <w:sz w:val="18"/>
                <w:szCs w:val="18"/>
              </w:rPr>
              <w:t>125.65</w:t>
            </w:r>
          </w:p>
        </w:tc>
        <w:tc>
          <w:tcPr>
            <w:tcW w:w="544" w:type="pct"/>
          </w:tcPr>
          <w:p w14:paraId="20BCC798" w14:textId="19B38D65" w:rsidR="002F3610" w:rsidRPr="002F3610" w:rsidRDefault="002F3610" w:rsidP="002F3610">
            <w:pPr>
              <w:jc w:val="center"/>
              <w:rPr>
                <w:sz w:val="18"/>
                <w:szCs w:val="18"/>
              </w:rPr>
            </w:pPr>
            <w:r w:rsidRPr="002F3610">
              <w:rPr>
                <w:sz w:val="18"/>
                <w:szCs w:val="18"/>
              </w:rPr>
              <w:t>130.9</w:t>
            </w:r>
          </w:p>
        </w:tc>
        <w:tc>
          <w:tcPr>
            <w:tcW w:w="497" w:type="pct"/>
          </w:tcPr>
          <w:p w14:paraId="0541CE64" w14:textId="0A5C4460" w:rsidR="002F3610" w:rsidRPr="002F3610" w:rsidRDefault="002F3610" w:rsidP="002F3610">
            <w:pPr>
              <w:jc w:val="center"/>
              <w:rPr>
                <w:sz w:val="18"/>
                <w:szCs w:val="18"/>
              </w:rPr>
            </w:pPr>
            <w:r w:rsidRPr="002F3610">
              <w:rPr>
                <w:sz w:val="18"/>
                <w:szCs w:val="18"/>
              </w:rPr>
              <w:t>95.16</w:t>
            </w:r>
          </w:p>
        </w:tc>
        <w:tc>
          <w:tcPr>
            <w:tcW w:w="544" w:type="pct"/>
          </w:tcPr>
          <w:p w14:paraId="48978055" w14:textId="78DD0DB4" w:rsidR="002F3610" w:rsidRPr="002F3610" w:rsidRDefault="002F3610" w:rsidP="002F3610">
            <w:pPr>
              <w:jc w:val="center"/>
              <w:rPr>
                <w:sz w:val="18"/>
                <w:szCs w:val="18"/>
              </w:rPr>
            </w:pPr>
            <w:r w:rsidRPr="002F3610">
              <w:rPr>
                <w:sz w:val="18"/>
                <w:szCs w:val="18"/>
              </w:rPr>
              <w:t>112.78</w:t>
            </w:r>
          </w:p>
        </w:tc>
        <w:tc>
          <w:tcPr>
            <w:tcW w:w="497" w:type="pct"/>
          </w:tcPr>
          <w:p w14:paraId="77232AF2" w14:textId="33EC75C6" w:rsidR="002F3610" w:rsidRPr="002F3610" w:rsidRDefault="002F3610" w:rsidP="002F3610">
            <w:pPr>
              <w:jc w:val="center"/>
              <w:rPr>
                <w:sz w:val="18"/>
                <w:szCs w:val="18"/>
              </w:rPr>
            </w:pPr>
            <w:r w:rsidRPr="002F3610">
              <w:rPr>
                <w:sz w:val="18"/>
                <w:szCs w:val="18"/>
              </w:rPr>
              <w:t>34.36</w:t>
            </w:r>
          </w:p>
        </w:tc>
        <w:tc>
          <w:tcPr>
            <w:tcW w:w="447" w:type="pct"/>
          </w:tcPr>
          <w:p w14:paraId="1B337F9A" w14:textId="6C9CD724" w:rsidR="002F3610" w:rsidRPr="002F3610" w:rsidRDefault="002F3610" w:rsidP="002F3610">
            <w:pPr>
              <w:jc w:val="center"/>
              <w:rPr>
                <w:sz w:val="18"/>
                <w:szCs w:val="18"/>
              </w:rPr>
            </w:pPr>
            <w:r w:rsidRPr="002F3610">
              <w:rPr>
                <w:sz w:val="18"/>
                <w:szCs w:val="18"/>
              </w:rPr>
              <w:t>7.45</w:t>
            </w:r>
          </w:p>
        </w:tc>
        <w:tc>
          <w:tcPr>
            <w:tcW w:w="497" w:type="pct"/>
          </w:tcPr>
          <w:p w14:paraId="21B2E9D3" w14:textId="227F6BB4" w:rsidR="002F3610" w:rsidRPr="002F3610" w:rsidRDefault="002F3610" w:rsidP="002F3610">
            <w:pPr>
              <w:jc w:val="center"/>
              <w:rPr>
                <w:sz w:val="18"/>
                <w:szCs w:val="18"/>
              </w:rPr>
            </w:pPr>
            <w:r w:rsidRPr="002F3610">
              <w:rPr>
                <w:sz w:val="18"/>
                <w:szCs w:val="18"/>
              </w:rPr>
              <w:t>11.22</w:t>
            </w:r>
          </w:p>
        </w:tc>
        <w:tc>
          <w:tcPr>
            <w:tcW w:w="450" w:type="pct"/>
          </w:tcPr>
          <w:p w14:paraId="67C103F0" w14:textId="591B35F7" w:rsidR="002F3610" w:rsidRPr="002F3610" w:rsidRDefault="002F3610" w:rsidP="002F3610">
            <w:pPr>
              <w:jc w:val="center"/>
              <w:rPr>
                <w:sz w:val="18"/>
                <w:szCs w:val="18"/>
              </w:rPr>
            </w:pPr>
            <w:r w:rsidRPr="002F3610">
              <w:rPr>
                <w:sz w:val="18"/>
                <w:szCs w:val="18"/>
              </w:rPr>
              <w:t>1.44</w:t>
            </w:r>
          </w:p>
        </w:tc>
        <w:tc>
          <w:tcPr>
            <w:tcW w:w="494" w:type="pct"/>
          </w:tcPr>
          <w:p w14:paraId="72C1088B" w14:textId="7D90D5EB" w:rsidR="002F3610" w:rsidRPr="002F3610" w:rsidRDefault="002F3610" w:rsidP="002F3610">
            <w:pPr>
              <w:jc w:val="center"/>
              <w:rPr>
                <w:sz w:val="18"/>
                <w:szCs w:val="18"/>
              </w:rPr>
            </w:pPr>
            <w:r w:rsidRPr="002F3610">
              <w:rPr>
                <w:sz w:val="18"/>
                <w:szCs w:val="18"/>
              </w:rPr>
              <w:t>64.16</w:t>
            </w:r>
          </w:p>
        </w:tc>
      </w:tr>
      <w:tr w:rsidR="002F3610" w:rsidRPr="002F3610" w14:paraId="4805AECA" w14:textId="77777777" w:rsidTr="00C06DFF">
        <w:trPr>
          <w:cantSplit/>
          <w:jc w:val="center"/>
        </w:trPr>
        <w:tc>
          <w:tcPr>
            <w:tcW w:w="488" w:type="pct"/>
          </w:tcPr>
          <w:p w14:paraId="0E3069EC" w14:textId="13502B26" w:rsidR="002F3610" w:rsidRPr="002F3610" w:rsidRDefault="002F3610" w:rsidP="002F3610">
            <w:pPr>
              <w:jc w:val="center"/>
              <w:rPr>
                <w:sz w:val="18"/>
                <w:szCs w:val="18"/>
              </w:rPr>
            </w:pPr>
            <w:r w:rsidRPr="002F3610">
              <w:rPr>
                <w:sz w:val="18"/>
                <w:szCs w:val="18"/>
              </w:rPr>
              <w:t>JHT3</w:t>
            </w:r>
          </w:p>
        </w:tc>
        <w:tc>
          <w:tcPr>
            <w:tcW w:w="542" w:type="pct"/>
          </w:tcPr>
          <w:p w14:paraId="563C8B6D" w14:textId="1C329BC9" w:rsidR="002F3610" w:rsidRPr="002F3610" w:rsidRDefault="002F3610" w:rsidP="002F3610">
            <w:pPr>
              <w:jc w:val="center"/>
              <w:rPr>
                <w:sz w:val="18"/>
                <w:szCs w:val="18"/>
              </w:rPr>
            </w:pPr>
            <w:r w:rsidRPr="002F3610">
              <w:rPr>
                <w:sz w:val="18"/>
                <w:szCs w:val="18"/>
              </w:rPr>
              <w:t>135.14</w:t>
            </w:r>
          </w:p>
        </w:tc>
        <w:tc>
          <w:tcPr>
            <w:tcW w:w="544" w:type="pct"/>
          </w:tcPr>
          <w:p w14:paraId="6BBDBEEB" w14:textId="7BF6206F" w:rsidR="002F3610" w:rsidRPr="002F3610" w:rsidRDefault="002F3610" w:rsidP="002F3610">
            <w:pPr>
              <w:jc w:val="center"/>
              <w:rPr>
                <w:sz w:val="18"/>
                <w:szCs w:val="18"/>
              </w:rPr>
            </w:pPr>
            <w:r w:rsidRPr="002F3610">
              <w:rPr>
                <w:sz w:val="18"/>
                <w:szCs w:val="18"/>
              </w:rPr>
              <w:t>137.88</w:t>
            </w:r>
          </w:p>
        </w:tc>
        <w:tc>
          <w:tcPr>
            <w:tcW w:w="497" w:type="pct"/>
          </w:tcPr>
          <w:p w14:paraId="695233E8" w14:textId="41634E4F" w:rsidR="002F3610" w:rsidRPr="002F3610" w:rsidRDefault="002F3610" w:rsidP="002F3610">
            <w:pPr>
              <w:jc w:val="center"/>
              <w:rPr>
                <w:sz w:val="18"/>
                <w:szCs w:val="18"/>
              </w:rPr>
            </w:pPr>
            <w:r w:rsidRPr="002F3610">
              <w:rPr>
                <w:sz w:val="18"/>
                <w:szCs w:val="18"/>
              </w:rPr>
              <w:t>101.97</w:t>
            </w:r>
          </w:p>
        </w:tc>
        <w:tc>
          <w:tcPr>
            <w:tcW w:w="544" w:type="pct"/>
          </w:tcPr>
          <w:p w14:paraId="119E32E9" w14:textId="7771462C" w:rsidR="002F3610" w:rsidRPr="002F3610" w:rsidRDefault="002F3610" w:rsidP="002F3610">
            <w:pPr>
              <w:jc w:val="center"/>
              <w:rPr>
                <w:sz w:val="18"/>
                <w:szCs w:val="18"/>
              </w:rPr>
            </w:pPr>
            <w:r w:rsidRPr="002F3610">
              <w:rPr>
                <w:sz w:val="18"/>
                <w:szCs w:val="18"/>
              </w:rPr>
              <w:t>122.72</w:t>
            </w:r>
          </w:p>
        </w:tc>
        <w:tc>
          <w:tcPr>
            <w:tcW w:w="497" w:type="pct"/>
          </w:tcPr>
          <w:p w14:paraId="7D13D022" w14:textId="7A5DA841" w:rsidR="002F3610" w:rsidRPr="002F3610" w:rsidRDefault="002F3610" w:rsidP="002F3610">
            <w:pPr>
              <w:jc w:val="center"/>
              <w:rPr>
                <w:sz w:val="18"/>
                <w:szCs w:val="18"/>
              </w:rPr>
            </w:pPr>
            <w:r w:rsidRPr="002F3610">
              <w:rPr>
                <w:sz w:val="18"/>
                <w:szCs w:val="18"/>
              </w:rPr>
              <w:t>34.78</w:t>
            </w:r>
          </w:p>
        </w:tc>
        <w:tc>
          <w:tcPr>
            <w:tcW w:w="447" w:type="pct"/>
          </w:tcPr>
          <w:p w14:paraId="7C24B118" w14:textId="644CC664" w:rsidR="002F3610" w:rsidRPr="002F3610" w:rsidRDefault="002F3610" w:rsidP="002F3610">
            <w:pPr>
              <w:jc w:val="center"/>
              <w:rPr>
                <w:sz w:val="18"/>
                <w:szCs w:val="18"/>
              </w:rPr>
            </w:pPr>
            <w:r w:rsidRPr="002F3610">
              <w:rPr>
                <w:sz w:val="18"/>
                <w:szCs w:val="18"/>
              </w:rPr>
              <w:t>6.92</w:t>
            </w:r>
          </w:p>
        </w:tc>
        <w:tc>
          <w:tcPr>
            <w:tcW w:w="497" w:type="pct"/>
          </w:tcPr>
          <w:p w14:paraId="26AAD297" w14:textId="40E1DAD7" w:rsidR="002F3610" w:rsidRPr="002F3610" w:rsidRDefault="002F3610" w:rsidP="002F3610">
            <w:pPr>
              <w:jc w:val="center"/>
              <w:rPr>
                <w:sz w:val="18"/>
                <w:szCs w:val="18"/>
              </w:rPr>
            </w:pPr>
            <w:r w:rsidRPr="002F3610">
              <w:rPr>
                <w:sz w:val="18"/>
                <w:szCs w:val="18"/>
              </w:rPr>
              <w:t>11.32</w:t>
            </w:r>
          </w:p>
        </w:tc>
        <w:tc>
          <w:tcPr>
            <w:tcW w:w="450" w:type="pct"/>
          </w:tcPr>
          <w:p w14:paraId="025DC1DA" w14:textId="026D54CB" w:rsidR="002F3610" w:rsidRPr="002F3610" w:rsidRDefault="002F3610" w:rsidP="002F3610">
            <w:pPr>
              <w:jc w:val="center"/>
              <w:rPr>
                <w:sz w:val="18"/>
                <w:szCs w:val="18"/>
              </w:rPr>
            </w:pPr>
            <w:r w:rsidRPr="002F3610">
              <w:rPr>
                <w:sz w:val="18"/>
                <w:szCs w:val="18"/>
              </w:rPr>
              <w:t>1.37</w:t>
            </w:r>
          </w:p>
        </w:tc>
        <w:tc>
          <w:tcPr>
            <w:tcW w:w="494" w:type="pct"/>
          </w:tcPr>
          <w:p w14:paraId="61E27740" w14:textId="2C7C44A4" w:rsidR="002F3610" w:rsidRPr="002F3610" w:rsidRDefault="002F3610" w:rsidP="002F3610">
            <w:pPr>
              <w:jc w:val="center"/>
              <w:rPr>
                <w:sz w:val="18"/>
                <w:szCs w:val="18"/>
              </w:rPr>
            </w:pPr>
            <w:r w:rsidRPr="002F3610">
              <w:rPr>
                <w:sz w:val="18"/>
                <w:szCs w:val="18"/>
              </w:rPr>
              <w:t>64.16</w:t>
            </w:r>
          </w:p>
        </w:tc>
      </w:tr>
      <w:tr w:rsidR="002F3610" w:rsidRPr="002F3610" w14:paraId="27CD2355" w14:textId="77777777" w:rsidTr="00C06DFF">
        <w:trPr>
          <w:cantSplit/>
          <w:jc w:val="center"/>
        </w:trPr>
        <w:tc>
          <w:tcPr>
            <w:tcW w:w="488" w:type="pct"/>
          </w:tcPr>
          <w:p w14:paraId="1D0F5261" w14:textId="69E02320" w:rsidR="002F3610" w:rsidRPr="002F3610" w:rsidRDefault="002F3610" w:rsidP="002F3610">
            <w:pPr>
              <w:jc w:val="center"/>
              <w:rPr>
                <w:sz w:val="18"/>
                <w:szCs w:val="18"/>
              </w:rPr>
            </w:pPr>
            <w:r w:rsidRPr="002F3610">
              <w:rPr>
                <w:sz w:val="18"/>
                <w:szCs w:val="18"/>
              </w:rPr>
              <w:t>JHT4</w:t>
            </w:r>
          </w:p>
        </w:tc>
        <w:tc>
          <w:tcPr>
            <w:tcW w:w="542" w:type="pct"/>
          </w:tcPr>
          <w:p w14:paraId="4CDCD3C8" w14:textId="47EEE65C" w:rsidR="002F3610" w:rsidRPr="002F3610" w:rsidRDefault="002F3610" w:rsidP="002F3610">
            <w:pPr>
              <w:jc w:val="center"/>
              <w:rPr>
                <w:sz w:val="18"/>
                <w:szCs w:val="18"/>
              </w:rPr>
            </w:pPr>
            <w:r w:rsidRPr="002F3610">
              <w:rPr>
                <w:sz w:val="18"/>
                <w:szCs w:val="18"/>
              </w:rPr>
              <w:t>108.66</w:t>
            </w:r>
          </w:p>
        </w:tc>
        <w:tc>
          <w:tcPr>
            <w:tcW w:w="544" w:type="pct"/>
          </w:tcPr>
          <w:p w14:paraId="4EB58615" w14:textId="59DB6597" w:rsidR="002F3610" w:rsidRPr="002F3610" w:rsidRDefault="002F3610" w:rsidP="002F3610">
            <w:pPr>
              <w:jc w:val="center"/>
              <w:rPr>
                <w:sz w:val="18"/>
                <w:szCs w:val="18"/>
              </w:rPr>
            </w:pPr>
            <w:r w:rsidRPr="002F3610">
              <w:rPr>
                <w:sz w:val="18"/>
                <w:szCs w:val="18"/>
              </w:rPr>
              <w:t>113.21</w:t>
            </w:r>
          </w:p>
        </w:tc>
        <w:tc>
          <w:tcPr>
            <w:tcW w:w="497" w:type="pct"/>
          </w:tcPr>
          <w:p w14:paraId="24E5B915" w14:textId="212A4D19" w:rsidR="002F3610" w:rsidRPr="002F3610" w:rsidRDefault="002F3610" w:rsidP="002F3610">
            <w:pPr>
              <w:jc w:val="center"/>
              <w:rPr>
                <w:sz w:val="18"/>
                <w:szCs w:val="18"/>
              </w:rPr>
            </w:pPr>
            <w:r w:rsidRPr="002F3610">
              <w:rPr>
                <w:sz w:val="18"/>
                <w:szCs w:val="18"/>
              </w:rPr>
              <w:t>92.49</w:t>
            </w:r>
          </w:p>
        </w:tc>
        <w:tc>
          <w:tcPr>
            <w:tcW w:w="544" w:type="pct"/>
          </w:tcPr>
          <w:p w14:paraId="1BFA3239" w14:textId="1E6101B6" w:rsidR="002F3610" w:rsidRPr="002F3610" w:rsidRDefault="002F3610" w:rsidP="002F3610">
            <w:pPr>
              <w:jc w:val="center"/>
              <w:rPr>
                <w:sz w:val="18"/>
                <w:szCs w:val="18"/>
              </w:rPr>
            </w:pPr>
            <w:r w:rsidRPr="002F3610">
              <w:rPr>
                <w:sz w:val="18"/>
                <w:szCs w:val="18"/>
              </w:rPr>
              <w:t>100.58</w:t>
            </w:r>
          </w:p>
        </w:tc>
        <w:tc>
          <w:tcPr>
            <w:tcW w:w="497" w:type="pct"/>
          </w:tcPr>
          <w:p w14:paraId="68657525" w14:textId="20CA7CC5" w:rsidR="002F3610" w:rsidRPr="002F3610" w:rsidRDefault="002F3610" w:rsidP="002F3610">
            <w:pPr>
              <w:jc w:val="center"/>
              <w:rPr>
                <w:sz w:val="18"/>
                <w:szCs w:val="18"/>
              </w:rPr>
            </w:pPr>
            <w:r w:rsidRPr="002F3610">
              <w:rPr>
                <w:sz w:val="18"/>
                <w:szCs w:val="18"/>
              </w:rPr>
              <w:t>31.24</w:t>
            </w:r>
          </w:p>
        </w:tc>
        <w:tc>
          <w:tcPr>
            <w:tcW w:w="447" w:type="pct"/>
          </w:tcPr>
          <w:p w14:paraId="174BEE60" w14:textId="000BF588" w:rsidR="002F3610" w:rsidRPr="002F3610" w:rsidRDefault="002F3610" w:rsidP="002F3610">
            <w:pPr>
              <w:jc w:val="center"/>
              <w:rPr>
                <w:sz w:val="18"/>
                <w:szCs w:val="18"/>
              </w:rPr>
            </w:pPr>
            <w:r w:rsidRPr="002F3610">
              <w:rPr>
                <w:sz w:val="18"/>
                <w:szCs w:val="18"/>
              </w:rPr>
              <w:t>3.21</w:t>
            </w:r>
          </w:p>
        </w:tc>
        <w:tc>
          <w:tcPr>
            <w:tcW w:w="497" w:type="pct"/>
          </w:tcPr>
          <w:p w14:paraId="57049BDC" w14:textId="07F38AD4" w:rsidR="002F3610" w:rsidRPr="002F3610" w:rsidRDefault="002F3610" w:rsidP="002F3610">
            <w:pPr>
              <w:jc w:val="center"/>
              <w:rPr>
                <w:sz w:val="18"/>
                <w:szCs w:val="18"/>
              </w:rPr>
            </w:pPr>
            <w:r w:rsidRPr="002F3610">
              <w:rPr>
                <w:sz w:val="18"/>
                <w:szCs w:val="18"/>
              </w:rPr>
              <w:t>10.86</w:t>
            </w:r>
          </w:p>
        </w:tc>
        <w:tc>
          <w:tcPr>
            <w:tcW w:w="450" w:type="pct"/>
          </w:tcPr>
          <w:p w14:paraId="66DC2F98" w14:textId="1780CACF" w:rsidR="002F3610" w:rsidRPr="002F3610" w:rsidRDefault="002F3610" w:rsidP="002F3610">
            <w:pPr>
              <w:jc w:val="center"/>
              <w:rPr>
                <w:sz w:val="18"/>
                <w:szCs w:val="18"/>
              </w:rPr>
            </w:pPr>
            <w:r w:rsidRPr="002F3610">
              <w:rPr>
                <w:sz w:val="18"/>
                <w:szCs w:val="18"/>
              </w:rPr>
              <w:t>0.73</w:t>
            </w:r>
          </w:p>
        </w:tc>
        <w:tc>
          <w:tcPr>
            <w:tcW w:w="494" w:type="pct"/>
          </w:tcPr>
          <w:p w14:paraId="281AD0E8" w14:textId="35CA39D5" w:rsidR="002F3610" w:rsidRPr="002F3610" w:rsidRDefault="002F3610" w:rsidP="002F3610">
            <w:pPr>
              <w:jc w:val="center"/>
              <w:rPr>
                <w:sz w:val="18"/>
                <w:szCs w:val="18"/>
              </w:rPr>
            </w:pPr>
            <w:r w:rsidRPr="002F3610">
              <w:rPr>
                <w:sz w:val="18"/>
                <w:szCs w:val="18"/>
              </w:rPr>
              <w:t>55.94</w:t>
            </w:r>
          </w:p>
        </w:tc>
      </w:tr>
      <w:tr w:rsidR="002F3610" w:rsidRPr="002F3610" w14:paraId="4AFFEDFB" w14:textId="77777777" w:rsidTr="00C06DFF">
        <w:trPr>
          <w:cantSplit/>
          <w:jc w:val="center"/>
        </w:trPr>
        <w:tc>
          <w:tcPr>
            <w:tcW w:w="488" w:type="pct"/>
          </w:tcPr>
          <w:p w14:paraId="03D13F8F" w14:textId="2CDA5A62" w:rsidR="002F3610" w:rsidRPr="002F3610" w:rsidRDefault="002F3610" w:rsidP="002F3610">
            <w:pPr>
              <w:jc w:val="center"/>
              <w:rPr>
                <w:sz w:val="18"/>
                <w:szCs w:val="18"/>
              </w:rPr>
            </w:pPr>
            <w:r w:rsidRPr="002F3610">
              <w:rPr>
                <w:sz w:val="18"/>
                <w:szCs w:val="18"/>
              </w:rPr>
              <w:t>JHT5</w:t>
            </w:r>
          </w:p>
        </w:tc>
        <w:tc>
          <w:tcPr>
            <w:tcW w:w="542" w:type="pct"/>
          </w:tcPr>
          <w:p w14:paraId="05D73D03" w14:textId="17FBE1E7" w:rsidR="002F3610" w:rsidRPr="002F3610" w:rsidRDefault="002F3610" w:rsidP="002F3610">
            <w:pPr>
              <w:jc w:val="center"/>
              <w:rPr>
                <w:sz w:val="18"/>
                <w:szCs w:val="18"/>
              </w:rPr>
            </w:pPr>
            <w:r w:rsidRPr="002F3610">
              <w:rPr>
                <w:sz w:val="18"/>
                <w:szCs w:val="18"/>
              </w:rPr>
              <w:t>124.67</w:t>
            </w:r>
          </w:p>
        </w:tc>
        <w:tc>
          <w:tcPr>
            <w:tcW w:w="544" w:type="pct"/>
          </w:tcPr>
          <w:p w14:paraId="2D4C49DF" w14:textId="2E0A1E23" w:rsidR="002F3610" w:rsidRPr="002F3610" w:rsidRDefault="002F3610" w:rsidP="002F3610">
            <w:pPr>
              <w:jc w:val="center"/>
              <w:rPr>
                <w:sz w:val="18"/>
                <w:szCs w:val="18"/>
              </w:rPr>
            </w:pPr>
            <w:r w:rsidRPr="002F3610">
              <w:rPr>
                <w:sz w:val="18"/>
                <w:szCs w:val="18"/>
              </w:rPr>
              <w:t>128.96</w:t>
            </w:r>
          </w:p>
        </w:tc>
        <w:tc>
          <w:tcPr>
            <w:tcW w:w="497" w:type="pct"/>
          </w:tcPr>
          <w:p w14:paraId="62BAC92D" w14:textId="1C0C90EC" w:rsidR="002F3610" w:rsidRPr="002F3610" w:rsidRDefault="002F3610" w:rsidP="002F3610">
            <w:pPr>
              <w:jc w:val="center"/>
              <w:rPr>
                <w:sz w:val="18"/>
                <w:szCs w:val="18"/>
              </w:rPr>
            </w:pPr>
            <w:r w:rsidRPr="002F3610">
              <w:rPr>
                <w:sz w:val="18"/>
                <w:szCs w:val="18"/>
              </w:rPr>
              <w:t>93.84</w:t>
            </w:r>
          </w:p>
        </w:tc>
        <w:tc>
          <w:tcPr>
            <w:tcW w:w="544" w:type="pct"/>
          </w:tcPr>
          <w:p w14:paraId="32C4A308" w14:textId="5B9CD683" w:rsidR="002F3610" w:rsidRPr="002F3610" w:rsidRDefault="002F3610" w:rsidP="002F3610">
            <w:pPr>
              <w:jc w:val="center"/>
              <w:rPr>
                <w:sz w:val="18"/>
                <w:szCs w:val="18"/>
              </w:rPr>
            </w:pPr>
            <w:r w:rsidRPr="002F3610">
              <w:rPr>
                <w:sz w:val="18"/>
                <w:szCs w:val="18"/>
              </w:rPr>
              <w:t>116.04</w:t>
            </w:r>
          </w:p>
        </w:tc>
        <w:tc>
          <w:tcPr>
            <w:tcW w:w="497" w:type="pct"/>
          </w:tcPr>
          <w:p w14:paraId="3CAF4206" w14:textId="29A18A65" w:rsidR="002F3610" w:rsidRPr="002F3610" w:rsidRDefault="002F3610" w:rsidP="002F3610">
            <w:pPr>
              <w:jc w:val="center"/>
              <w:rPr>
                <w:sz w:val="18"/>
                <w:szCs w:val="18"/>
              </w:rPr>
            </w:pPr>
            <w:r w:rsidRPr="002F3610">
              <w:rPr>
                <w:sz w:val="18"/>
                <w:szCs w:val="18"/>
              </w:rPr>
              <w:t>32.38</w:t>
            </w:r>
          </w:p>
        </w:tc>
        <w:tc>
          <w:tcPr>
            <w:tcW w:w="447" w:type="pct"/>
          </w:tcPr>
          <w:p w14:paraId="2A84AB09" w14:textId="01297E96" w:rsidR="002F3610" w:rsidRPr="002F3610" w:rsidRDefault="002F3610" w:rsidP="002F3610">
            <w:pPr>
              <w:jc w:val="center"/>
              <w:rPr>
                <w:sz w:val="18"/>
                <w:szCs w:val="18"/>
              </w:rPr>
            </w:pPr>
            <w:r w:rsidRPr="002F3610">
              <w:rPr>
                <w:sz w:val="18"/>
                <w:szCs w:val="18"/>
              </w:rPr>
              <w:t>3.69</w:t>
            </w:r>
          </w:p>
        </w:tc>
        <w:tc>
          <w:tcPr>
            <w:tcW w:w="497" w:type="pct"/>
          </w:tcPr>
          <w:p w14:paraId="3EA23D5B" w14:textId="3E103975" w:rsidR="002F3610" w:rsidRPr="002F3610" w:rsidRDefault="002F3610" w:rsidP="002F3610">
            <w:pPr>
              <w:jc w:val="center"/>
              <w:rPr>
                <w:sz w:val="18"/>
                <w:szCs w:val="18"/>
              </w:rPr>
            </w:pPr>
            <w:r w:rsidRPr="002F3610">
              <w:rPr>
                <w:sz w:val="18"/>
                <w:szCs w:val="18"/>
              </w:rPr>
              <w:t>10.91</w:t>
            </w:r>
          </w:p>
        </w:tc>
        <w:tc>
          <w:tcPr>
            <w:tcW w:w="450" w:type="pct"/>
          </w:tcPr>
          <w:p w14:paraId="711891AA" w14:textId="30F08A3B" w:rsidR="002F3610" w:rsidRPr="002F3610" w:rsidRDefault="002F3610" w:rsidP="002F3610">
            <w:pPr>
              <w:jc w:val="center"/>
              <w:rPr>
                <w:sz w:val="18"/>
                <w:szCs w:val="18"/>
              </w:rPr>
            </w:pPr>
            <w:r w:rsidRPr="002F3610">
              <w:rPr>
                <w:sz w:val="18"/>
                <w:szCs w:val="18"/>
              </w:rPr>
              <w:t>0.67</w:t>
            </w:r>
          </w:p>
        </w:tc>
        <w:tc>
          <w:tcPr>
            <w:tcW w:w="494" w:type="pct"/>
          </w:tcPr>
          <w:p w14:paraId="56991D25" w14:textId="20D50EEF" w:rsidR="002F3610" w:rsidRPr="002F3610" w:rsidRDefault="002F3610" w:rsidP="002F3610">
            <w:pPr>
              <w:jc w:val="center"/>
              <w:rPr>
                <w:sz w:val="18"/>
                <w:szCs w:val="18"/>
              </w:rPr>
            </w:pPr>
            <w:r w:rsidRPr="002F3610">
              <w:rPr>
                <w:sz w:val="18"/>
                <w:szCs w:val="18"/>
              </w:rPr>
              <w:t>56.72</w:t>
            </w:r>
          </w:p>
        </w:tc>
      </w:tr>
      <w:tr w:rsidR="002F3610" w:rsidRPr="002F3610" w14:paraId="3E2CFBFA" w14:textId="77777777" w:rsidTr="00C06DFF">
        <w:trPr>
          <w:cantSplit/>
          <w:jc w:val="center"/>
        </w:trPr>
        <w:tc>
          <w:tcPr>
            <w:tcW w:w="488" w:type="pct"/>
          </w:tcPr>
          <w:p w14:paraId="57599258" w14:textId="3774E509" w:rsidR="002F3610" w:rsidRPr="002F3610" w:rsidRDefault="002F3610" w:rsidP="002F3610">
            <w:pPr>
              <w:jc w:val="center"/>
              <w:rPr>
                <w:sz w:val="18"/>
                <w:szCs w:val="18"/>
              </w:rPr>
            </w:pPr>
            <w:r w:rsidRPr="002F3610">
              <w:rPr>
                <w:sz w:val="18"/>
                <w:szCs w:val="18"/>
              </w:rPr>
              <w:t>JHT6</w:t>
            </w:r>
          </w:p>
        </w:tc>
        <w:tc>
          <w:tcPr>
            <w:tcW w:w="542" w:type="pct"/>
          </w:tcPr>
          <w:p w14:paraId="777BE231" w14:textId="3F1FC6C6" w:rsidR="002F3610" w:rsidRPr="002F3610" w:rsidRDefault="002F3610" w:rsidP="002F3610">
            <w:pPr>
              <w:jc w:val="center"/>
              <w:rPr>
                <w:sz w:val="18"/>
                <w:szCs w:val="18"/>
              </w:rPr>
            </w:pPr>
            <w:r w:rsidRPr="002F3610">
              <w:rPr>
                <w:sz w:val="18"/>
                <w:szCs w:val="18"/>
              </w:rPr>
              <w:t>134.24</w:t>
            </w:r>
          </w:p>
        </w:tc>
        <w:tc>
          <w:tcPr>
            <w:tcW w:w="544" w:type="pct"/>
          </w:tcPr>
          <w:p w14:paraId="66A17200" w14:textId="07616AEA" w:rsidR="002F3610" w:rsidRPr="002F3610" w:rsidRDefault="002F3610" w:rsidP="002F3610">
            <w:pPr>
              <w:jc w:val="center"/>
              <w:rPr>
                <w:sz w:val="18"/>
                <w:szCs w:val="18"/>
              </w:rPr>
            </w:pPr>
            <w:r w:rsidRPr="002F3610">
              <w:rPr>
                <w:sz w:val="18"/>
                <w:szCs w:val="18"/>
              </w:rPr>
              <w:t>137.33</w:t>
            </w:r>
          </w:p>
        </w:tc>
        <w:tc>
          <w:tcPr>
            <w:tcW w:w="497" w:type="pct"/>
          </w:tcPr>
          <w:p w14:paraId="5A9F621C" w14:textId="6246B293" w:rsidR="002F3610" w:rsidRPr="002F3610" w:rsidRDefault="002F3610" w:rsidP="002F3610">
            <w:pPr>
              <w:jc w:val="center"/>
              <w:rPr>
                <w:sz w:val="18"/>
                <w:szCs w:val="18"/>
              </w:rPr>
            </w:pPr>
            <w:r w:rsidRPr="002F3610">
              <w:rPr>
                <w:sz w:val="18"/>
                <w:szCs w:val="18"/>
              </w:rPr>
              <w:t>96.66</w:t>
            </w:r>
          </w:p>
        </w:tc>
        <w:tc>
          <w:tcPr>
            <w:tcW w:w="544" w:type="pct"/>
          </w:tcPr>
          <w:p w14:paraId="2F83AC88" w14:textId="50B1318D" w:rsidR="002F3610" w:rsidRPr="002F3610" w:rsidRDefault="002F3610" w:rsidP="002F3610">
            <w:pPr>
              <w:jc w:val="center"/>
              <w:rPr>
                <w:sz w:val="18"/>
                <w:szCs w:val="18"/>
              </w:rPr>
            </w:pPr>
            <w:r w:rsidRPr="002F3610">
              <w:rPr>
                <w:sz w:val="18"/>
                <w:szCs w:val="18"/>
              </w:rPr>
              <w:t>125.9</w:t>
            </w:r>
          </w:p>
        </w:tc>
        <w:tc>
          <w:tcPr>
            <w:tcW w:w="497" w:type="pct"/>
          </w:tcPr>
          <w:p w14:paraId="697EA782" w14:textId="3F40451A" w:rsidR="002F3610" w:rsidRPr="002F3610" w:rsidRDefault="002F3610" w:rsidP="002F3610">
            <w:pPr>
              <w:jc w:val="center"/>
              <w:rPr>
                <w:sz w:val="18"/>
                <w:szCs w:val="18"/>
              </w:rPr>
            </w:pPr>
            <w:r w:rsidRPr="002F3610">
              <w:rPr>
                <w:sz w:val="18"/>
                <w:szCs w:val="18"/>
              </w:rPr>
              <w:t>32.84</w:t>
            </w:r>
          </w:p>
        </w:tc>
        <w:tc>
          <w:tcPr>
            <w:tcW w:w="447" w:type="pct"/>
          </w:tcPr>
          <w:p w14:paraId="3AED18B8" w14:textId="045B8D48" w:rsidR="002F3610" w:rsidRPr="002F3610" w:rsidRDefault="002F3610" w:rsidP="002F3610">
            <w:pPr>
              <w:jc w:val="center"/>
              <w:rPr>
                <w:sz w:val="18"/>
                <w:szCs w:val="18"/>
              </w:rPr>
            </w:pPr>
            <w:r w:rsidRPr="002F3610">
              <w:rPr>
                <w:sz w:val="18"/>
                <w:szCs w:val="18"/>
              </w:rPr>
              <w:t>3.45</w:t>
            </w:r>
          </w:p>
        </w:tc>
        <w:tc>
          <w:tcPr>
            <w:tcW w:w="497" w:type="pct"/>
          </w:tcPr>
          <w:p w14:paraId="34DA134D" w14:textId="24AC3CBC" w:rsidR="002F3610" w:rsidRPr="002F3610" w:rsidRDefault="002F3610" w:rsidP="002F3610">
            <w:pPr>
              <w:jc w:val="center"/>
              <w:rPr>
                <w:sz w:val="18"/>
                <w:szCs w:val="18"/>
              </w:rPr>
            </w:pPr>
            <w:r w:rsidRPr="002F3610">
              <w:rPr>
                <w:sz w:val="18"/>
                <w:szCs w:val="18"/>
              </w:rPr>
              <w:t>10.87</w:t>
            </w:r>
          </w:p>
        </w:tc>
        <w:tc>
          <w:tcPr>
            <w:tcW w:w="450" w:type="pct"/>
          </w:tcPr>
          <w:p w14:paraId="2D233D40" w14:textId="42795308" w:rsidR="002F3610" w:rsidRPr="002F3610" w:rsidRDefault="002F3610" w:rsidP="002F3610">
            <w:pPr>
              <w:jc w:val="center"/>
              <w:rPr>
                <w:sz w:val="18"/>
                <w:szCs w:val="18"/>
              </w:rPr>
            </w:pPr>
            <w:r w:rsidRPr="002F3610">
              <w:rPr>
                <w:sz w:val="18"/>
                <w:szCs w:val="18"/>
              </w:rPr>
              <w:t>0.63</w:t>
            </w:r>
          </w:p>
        </w:tc>
        <w:tc>
          <w:tcPr>
            <w:tcW w:w="494" w:type="pct"/>
          </w:tcPr>
          <w:p w14:paraId="3BF196A5" w14:textId="35CE7579" w:rsidR="002F3610" w:rsidRPr="002F3610" w:rsidRDefault="002F3610" w:rsidP="002F3610">
            <w:pPr>
              <w:jc w:val="center"/>
              <w:rPr>
                <w:sz w:val="18"/>
                <w:szCs w:val="18"/>
              </w:rPr>
            </w:pPr>
            <w:r w:rsidRPr="002F3610">
              <w:rPr>
                <w:sz w:val="18"/>
                <w:szCs w:val="18"/>
              </w:rPr>
              <w:t>56.72</w:t>
            </w:r>
          </w:p>
        </w:tc>
      </w:tr>
      <w:tr w:rsidR="002F3610" w:rsidRPr="002F3610" w14:paraId="1FBCD25B" w14:textId="77777777" w:rsidTr="00C06DFF">
        <w:trPr>
          <w:cantSplit/>
          <w:jc w:val="center"/>
        </w:trPr>
        <w:tc>
          <w:tcPr>
            <w:tcW w:w="488" w:type="pct"/>
          </w:tcPr>
          <w:p w14:paraId="5ECB7CF6" w14:textId="043DBA64" w:rsidR="002F3610" w:rsidRPr="002F3610" w:rsidRDefault="002F3610" w:rsidP="002F3610">
            <w:pPr>
              <w:jc w:val="center"/>
              <w:rPr>
                <w:sz w:val="18"/>
                <w:szCs w:val="18"/>
              </w:rPr>
            </w:pPr>
            <w:r w:rsidRPr="002F3610">
              <w:rPr>
                <w:sz w:val="18"/>
                <w:szCs w:val="18"/>
              </w:rPr>
              <w:t>JHT7</w:t>
            </w:r>
          </w:p>
        </w:tc>
        <w:tc>
          <w:tcPr>
            <w:tcW w:w="542" w:type="pct"/>
          </w:tcPr>
          <w:p w14:paraId="0B0BA981" w14:textId="3BD25AF5" w:rsidR="002F3610" w:rsidRPr="002F3610" w:rsidRDefault="002F3610" w:rsidP="002F3610">
            <w:pPr>
              <w:jc w:val="center"/>
              <w:rPr>
                <w:sz w:val="18"/>
                <w:szCs w:val="18"/>
              </w:rPr>
            </w:pPr>
            <w:r w:rsidRPr="002F3610">
              <w:rPr>
                <w:sz w:val="18"/>
                <w:szCs w:val="18"/>
              </w:rPr>
              <w:t>108.78</w:t>
            </w:r>
          </w:p>
        </w:tc>
        <w:tc>
          <w:tcPr>
            <w:tcW w:w="544" w:type="pct"/>
          </w:tcPr>
          <w:p w14:paraId="59727A9A" w14:textId="4314DF89" w:rsidR="002F3610" w:rsidRPr="002F3610" w:rsidRDefault="002F3610" w:rsidP="002F3610">
            <w:pPr>
              <w:jc w:val="center"/>
              <w:rPr>
                <w:sz w:val="18"/>
                <w:szCs w:val="18"/>
              </w:rPr>
            </w:pPr>
            <w:r w:rsidRPr="002F3610">
              <w:rPr>
                <w:sz w:val="18"/>
                <w:szCs w:val="18"/>
              </w:rPr>
              <w:t>116.73</w:t>
            </w:r>
          </w:p>
        </w:tc>
        <w:tc>
          <w:tcPr>
            <w:tcW w:w="497" w:type="pct"/>
          </w:tcPr>
          <w:p w14:paraId="17D63D64" w14:textId="60B8FA72" w:rsidR="002F3610" w:rsidRPr="002F3610" w:rsidRDefault="002F3610" w:rsidP="002F3610">
            <w:pPr>
              <w:jc w:val="center"/>
              <w:rPr>
                <w:sz w:val="18"/>
                <w:szCs w:val="18"/>
              </w:rPr>
            </w:pPr>
            <w:r w:rsidRPr="002F3610">
              <w:rPr>
                <w:sz w:val="18"/>
                <w:szCs w:val="18"/>
              </w:rPr>
              <w:t>147.07</w:t>
            </w:r>
          </w:p>
        </w:tc>
        <w:tc>
          <w:tcPr>
            <w:tcW w:w="544" w:type="pct"/>
          </w:tcPr>
          <w:p w14:paraId="10FDD7D5" w14:textId="6ED9E54D" w:rsidR="002F3610" w:rsidRPr="002F3610" w:rsidRDefault="002F3610" w:rsidP="002F3610">
            <w:pPr>
              <w:jc w:val="center"/>
              <w:rPr>
                <w:sz w:val="18"/>
                <w:szCs w:val="18"/>
              </w:rPr>
            </w:pPr>
            <w:r w:rsidRPr="002F3610">
              <w:rPr>
                <w:sz w:val="18"/>
                <w:szCs w:val="18"/>
              </w:rPr>
              <w:t>95.14</w:t>
            </w:r>
          </w:p>
        </w:tc>
        <w:tc>
          <w:tcPr>
            <w:tcW w:w="497" w:type="pct"/>
          </w:tcPr>
          <w:p w14:paraId="754DCA30" w14:textId="54F3B4E5" w:rsidR="002F3610" w:rsidRPr="002F3610" w:rsidRDefault="002F3610" w:rsidP="002F3610">
            <w:pPr>
              <w:jc w:val="center"/>
              <w:rPr>
                <w:sz w:val="18"/>
                <w:szCs w:val="18"/>
              </w:rPr>
            </w:pPr>
            <w:r w:rsidRPr="002F3610">
              <w:rPr>
                <w:sz w:val="18"/>
                <w:szCs w:val="18"/>
              </w:rPr>
              <w:t>90.55</w:t>
            </w:r>
          </w:p>
        </w:tc>
        <w:tc>
          <w:tcPr>
            <w:tcW w:w="447" w:type="pct"/>
          </w:tcPr>
          <w:p w14:paraId="44527C0A" w14:textId="65FD2104" w:rsidR="002F3610" w:rsidRPr="002F3610" w:rsidRDefault="002F3610" w:rsidP="002F3610">
            <w:pPr>
              <w:jc w:val="center"/>
              <w:rPr>
                <w:sz w:val="18"/>
                <w:szCs w:val="18"/>
              </w:rPr>
            </w:pPr>
            <w:r w:rsidRPr="002F3610">
              <w:rPr>
                <w:sz w:val="18"/>
                <w:szCs w:val="18"/>
              </w:rPr>
              <w:t>10.16</w:t>
            </w:r>
          </w:p>
        </w:tc>
        <w:tc>
          <w:tcPr>
            <w:tcW w:w="497" w:type="pct"/>
          </w:tcPr>
          <w:p w14:paraId="2B6D54FD" w14:textId="06EE67F5" w:rsidR="002F3610" w:rsidRPr="002F3610" w:rsidRDefault="002F3610" w:rsidP="002F3610">
            <w:pPr>
              <w:jc w:val="center"/>
              <w:rPr>
                <w:sz w:val="18"/>
                <w:szCs w:val="18"/>
              </w:rPr>
            </w:pPr>
            <w:r w:rsidRPr="002F3610">
              <w:rPr>
                <w:sz w:val="18"/>
                <w:szCs w:val="18"/>
              </w:rPr>
              <w:t>62.58</w:t>
            </w:r>
          </w:p>
        </w:tc>
        <w:tc>
          <w:tcPr>
            <w:tcW w:w="450" w:type="pct"/>
          </w:tcPr>
          <w:p w14:paraId="1C624115" w14:textId="1FF42B3E" w:rsidR="002F3610" w:rsidRPr="002F3610" w:rsidRDefault="002F3610" w:rsidP="002F3610">
            <w:pPr>
              <w:jc w:val="center"/>
              <w:rPr>
                <w:sz w:val="18"/>
                <w:szCs w:val="18"/>
              </w:rPr>
            </w:pPr>
            <w:r w:rsidRPr="002F3610">
              <w:rPr>
                <w:sz w:val="18"/>
                <w:szCs w:val="18"/>
              </w:rPr>
              <w:t>2.72</w:t>
            </w:r>
          </w:p>
        </w:tc>
        <w:tc>
          <w:tcPr>
            <w:tcW w:w="494" w:type="pct"/>
          </w:tcPr>
          <w:p w14:paraId="00678DF0" w14:textId="28C228AE" w:rsidR="002F3610" w:rsidRPr="002F3610" w:rsidRDefault="002F3610" w:rsidP="002F3610">
            <w:pPr>
              <w:jc w:val="center"/>
              <w:rPr>
                <w:sz w:val="18"/>
                <w:szCs w:val="18"/>
              </w:rPr>
            </w:pPr>
            <w:r w:rsidRPr="002F3610">
              <w:rPr>
                <w:sz w:val="18"/>
                <w:szCs w:val="18"/>
              </w:rPr>
              <w:t>114.44</w:t>
            </w:r>
          </w:p>
        </w:tc>
      </w:tr>
      <w:tr w:rsidR="002F3610" w:rsidRPr="002F3610" w14:paraId="013E184B" w14:textId="77777777" w:rsidTr="00C06DFF">
        <w:trPr>
          <w:cantSplit/>
          <w:jc w:val="center"/>
        </w:trPr>
        <w:tc>
          <w:tcPr>
            <w:tcW w:w="488" w:type="pct"/>
          </w:tcPr>
          <w:p w14:paraId="29DEC04F" w14:textId="6DA5590D" w:rsidR="002F3610" w:rsidRPr="002F3610" w:rsidRDefault="002F3610" w:rsidP="002F3610">
            <w:pPr>
              <w:jc w:val="center"/>
              <w:rPr>
                <w:sz w:val="18"/>
                <w:szCs w:val="18"/>
              </w:rPr>
            </w:pPr>
            <w:r w:rsidRPr="002F3610">
              <w:rPr>
                <w:sz w:val="18"/>
                <w:szCs w:val="18"/>
              </w:rPr>
              <w:t>JHT8</w:t>
            </w:r>
          </w:p>
        </w:tc>
        <w:tc>
          <w:tcPr>
            <w:tcW w:w="542" w:type="pct"/>
          </w:tcPr>
          <w:p w14:paraId="2C240641" w14:textId="34240E1C" w:rsidR="002F3610" w:rsidRPr="002F3610" w:rsidRDefault="002F3610" w:rsidP="002F3610">
            <w:pPr>
              <w:jc w:val="center"/>
              <w:rPr>
                <w:sz w:val="18"/>
                <w:szCs w:val="18"/>
              </w:rPr>
            </w:pPr>
            <w:r w:rsidRPr="002F3610">
              <w:rPr>
                <w:sz w:val="18"/>
                <w:szCs w:val="18"/>
              </w:rPr>
              <w:t>108.78</w:t>
            </w:r>
          </w:p>
        </w:tc>
        <w:tc>
          <w:tcPr>
            <w:tcW w:w="544" w:type="pct"/>
          </w:tcPr>
          <w:p w14:paraId="7D10A741" w14:textId="77586E05" w:rsidR="002F3610" w:rsidRPr="002F3610" w:rsidRDefault="002F3610" w:rsidP="002F3610">
            <w:pPr>
              <w:jc w:val="center"/>
              <w:rPr>
                <w:sz w:val="18"/>
                <w:szCs w:val="18"/>
              </w:rPr>
            </w:pPr>
            <w:r w:rsidRPr="002F3610">
              <w:rPr>
                <w:sz w:val="18"/>
                <w:szCs w:val="18"/>
              </w:rPr>
              <w:t>116.95</w:t>
            </w:r>
          </w:p>
        </w:tc>
        <w:tc>
          <w:tcPr>
            <w:tcW w:w="497" w:type="pct"/>
          </w:tcPr>
          <w:p w14:paraId="02ED58EF" w14:textId="074245D0" w:rsidR="002F3610" w:rsidRPr="002F3610" w:rsidRDefault="002F3610" w:rsidP="002F3610">
            <w:pPr>
              <w:jc w:val="center"/>
              <w:rPr>
                <w:sz w:val="18"/>
                <w:szCs w:val="18"/>
              </w:rPr>
            </w:pPr>
            <w:r w:rsidRPr="002F3610">
              <w:rPr>
                <w:sz w:val="18"/>
                <w:szCs w:val="18"/>
              </w:rPr>
              <w:t>161.05</w:t>
            </w:r>
          </w:p>
        </w:tc>
        <w:tc>
          <w:tcPr>
            <w:tcW w:w="544" w:type="pct"/>
          </w:tcPr>
          <w:p w14:paraId="66798716" w14:textId="160938B7" w:rsidR="002F3610" w:rsidRPr="002F3610" w:rsidRDefault="002F3610" w:rsidP="002F3610">
            <w:pPr>
              <w:jc w:val="center"/>
              <w:rPr>
                <w:sz w:val="18"/>
                <w:szCs w:val="18"/>
              </w:rPr>
            </w:pPr>
            <w:r w:rsidRPr="002F3610">
              <w:rPr>
                <w:sz w:val="18"/>
                <w:szCs w:val="18"/>
              </w:rPr>
              <w:t>94.57</w:t>
            </w:r>
          </w:p>
        </w:tc>
        <w:tc>
          <w:tcPr>
            <w:tcW w:w="497" w:type="pct"/>
          </w:tcPr>
          <w:p w14:paraId="5F405506" w14:textId="536F0718" w:rsidR="002F3610" w:rsidRPr="002F3610" w:rsidRDefault="002F3610" w:rsidP="002F3610">
            <w:pPr>
              <w:jc w:val="center"/>
              <w:rPr>
                <w:sz w:val="18"/>
                <w:szCs w:val="18"/>
              </w:rPr>
            </w:pPr>
            <w:r w:rsidRPr="002F3610">
              <w:rPr>
                <w:sz w:val="18"/>
                <w:szCs w:val="18"/>
              </w:rPr>
              <w:t>101.22</w:t>
            </w:r>
          </w:p>
        </w:tc>
        <w:tc>
          <w:tcPr>
            <w:tcW w:w="447" w:type="pct"/>
          </w:tcPr>
          <w:p w14:paraId="420AA597" w14:textId="15CF1812" w:rsidR="002F3610" w:rsidRPr="002F3610" w:rsidRDefault="002F3610" w:rsidP="002F3610">
            <w:pPr>
              <w:jc w:val="center"/>
              <w:rPr>
                <w:sz w:val="18"/>
                <w:szCs w:val="18"/>
              </w:rPr>
            </w:pPr>
            <w:r w:rsidRPr="002F3610">
              <w:rPr>
                <w:sz w:val="18"/>
                <w:szCs w:val="18"/>
              </w:rPr>
              <w:t>10.13</w:t>
            </w:r>
          </w:p>
        </w:tc>
        <w:tc>
          <w:tcPr>
            <w:tcW w:w="497" w:type="pct"/>
          </w:tcPr>
          <w:p w14:paraId="2D7F669A" w14:textId="267A0159" w:rsidR="002F3610" w:rsidRPr="002F3610" w:rsidRDefault="002F3610" w:rsidP="002F3610">
            <w:pPr>
              <w:jc w:val="center"/>
              <w:rPr>
                <w:sz w:val="18"/>
                <w:szCs w:val="18"/>
              </w:rPr>
            </w:pPr>
            <w:r w:rsidRPr="002F3610">
              <w:rPr>
                <w:sz w:val="18"/>
                <w:szCs w:val="18"/>
              </w:rPr>
              <w:t>79.82</w:t>
            </w:r>
          </w:p>
        </w:tc>
        <w:tc>
          <w:tcPr>
            <w:tcW w:w="450" w:type="pct"/>
          </w:tcPr>
          <w:p w14:paraId="0B8FE622" w14:textId="5D922A6A" w:rsidR="002F3610" w:rsidRPr="002F3610" w:rsidRDefault="002F3610" w:rsidP="002F3610">
            <w:pPr>
              <w:jc w:val="center"/>
              <w:rPr>
                <w:sz w:val="18"/>
                <w:szCs w:val="18"/>
              </w:rPr>
            </w:pPr>
            <w:r w:rsidRPr="002F3610">
              <w:rPr>
                <w:sz w:val="18"/>
                <w:szCs w:val="18"/>
              </w:rPr>
              <w:t>2.93</w:t>
            </w:r>
          </w:p>
        </w:tc>
        <w:tc>
          <w:tcPr>
            <w:tcW w:w="494" w:type="pct"/>
          </w:tcPr>
          <w:p w14:paraId="2A7C6511" w14:textId="71B5914A" w:rsidR="002F3610" w:rsidRPr="002F3610" w:rsidRDefault="002F3610" w:rsidP="002F3610">
            <w:pPr>
              <w:jc w:val="center"/>
              <w:rPr>
                <w:sz w:val="18"/>
                <w:szCs w:val="18"/>
              </w:rPr>
            </w:pPr>
            <w:r w:rsidRPr="002F3610">
              <w:rPr>
                <w:sz w:val="18"/>
                <w:szCs w:val="18"/>
              </w:rPr>
              <w:t>129.52</w:t>
            </w:r>
          </w:p>
        </w:tc>
      </w:tr>
      <w:tr w:rsidR="002F3610" w:rsidRPr="002F3610" w14:paraId="3DA2EE52" w14:textId="77777777" w:rsidTr="00C06DFF">
        <w:trPr>
          <w:cantSplit/>
          <w:jc w:val="center"/>
        </w:trPr>
        <w:tc>
          <w:tcPr>
            <w:tcW w:w="488" w:type="pct"/>
          </w:tcPr>
          <w:p w14:paraId="4636A3ED" w14:textId="09A5486E" w:rsidR="002F3610" w:rsidRPr="002F3610" w:rsidRDefault="002F3610" w:rsidP="002F3610">
            <w:pPr>
              <w:jc w:val="center"/>
              <w:rPr>
                <w:sz w:val="18"/>
                <w:szCs w:val="18"/>
              </w:rPr>
            </w:pPr>
            <w:r w:rsidRPr="002F3610">
              <w:rPr>
                <w:sz w:val="18"/>
                <w:szCs w:val="18"/>
              </w:rPr>
              <w:t>JHT9</w:t>
            </w:r>
          </w:p>
        </w:tc>
        <w:tc>
          <w:tcPr>
            <w:tcW w:w="542" w:type="pct"/>
          </w:tcPr>
          <w:p w14:paraId="3EBC2D97" w14:textId="1D203886" w:rsidR="002F3610" w:rsidRPr="002F3610" w:rsidRDefault="002F3610" w:rsidP="002F3610">
            <w:pPr>
              <w:jc w:val="center"/>
              <w:rPr>
                <w:sz w:val="18"/>
                <w:szCs w:val="18"/>
              </w:rPr>
            </w:pPr>
            <w:r w:rsidRPr="002F3610">
              <w:rPr>
                <w:sz w:val="18"/>
                <w:szCs w:val="18"/>
              </w:rPr>
              <w:t>108.78</w:t>
            </w:r>
          </w:p>
        </w:tc>
        <w:tc>
          <w:tcPr>
            <w:tcW w:w="544" w:type="pct"/>
          </w:tcPr>
          <w:p w14:paraId="542DCE73" w14:textId="43804E01" w:rsidR="002F3610" w:rsidRPr="002F3610" w:rsidRDefault="002F3610" w:rsidP="002F3610">
            <w:pPr>
              <w:jc w:val="center"/>
              <w:rPr>
                <w:sz w:val="18"/>
                <w:szCs w:val="18"/>
              </w:rPr>
            </w:pPr>
            <w:r w:rsidRPr="002F3610">
              <w:rPr>
                <w:sz w:val="18"/>
                <w:szCs w:val="18"/>
              </w:rPr>
              <w:t>116.95</w:t>
            </w:r>
          </w:p>
        </w:tc>
        <w:tc>
          <w:tcPr>
            <w:tcW w:w="497" w:type="pct"/>
          </w:tcPr>
          <w:p w14:paraId="7C55EE63" w14:textId="49124FB3" w:rsidR="002F3610" w:rsidRPr="002F3610" w:rsidRDefault="002F3610" w:rsidP="002F3610">
            <w:pPr>
              <w:jc w:val="center"/>
              <w:rPr>
                <w:sz w:val="18"/>
                <w:szCs w:val="18"/>
              </w:rPr>
            </w:pPr>
            <w:r w:rsidRPr="002F3610">
              <w:rPr>
                <w:sz w:val="18"/>
                <w:szCs w:val="18"/>
              </w:rPr>
              <w:t>158.75</w:t>
            </w:r>
          </w:p>
        </w:tc>
        <w:tc>
          <w:tcPr>
            <w:tcW w:w="544" w:type="pct"/>
          </w:tcPr>
          <w:p w14:paraId="07A7394A" w14:textId="309EDBA6" w:rsidR="002F3610" w:rsidRPr="002F3610" w:rsidRDefault="002F3610" w:rsidP="002F3610">
            <w:pPr>
              <w:jc w:val="center"/>
              <w:rPr>
                <w:sz w:val="18"/>
                <w:szCs w:val="18"/>
              </w:rPr>
            </w:pPr>
            <w:r w:rsidRPr="002F3610">
              <w:rPr>
                <w:sz w:val="18"/>
                <w:szCs w:val="18"/>
              </w:rPr>
              <w:t>94.63</w:t>
            </w:r>
          </w:p>
        </w:tc>
        <w:tc>
          <w:tcPr>
            <w:tcW w:w="497" w:type="pct"/>
          </w:tcPr>
          <w:p w14:paraId="354D7FF5" w14:textId="6A58E749" w:rsidR="002F3610" w:rsidRPr="002F3610" w:rsidRDefault="002F3610" w:rsidP="002F3610">
            <w:pPr>
              <w:jc w:val="center"/>
              <w:rPr>
                <w:sz w:val="18"/>
                <w:szCs w:val="18"/>
              </w:rPr>
            </w:pPr>
            <w:r w:rsidRPr="002F3610">
              <w:rPr>
                <w:sz w:val="18"/>
                <w:szCs w:val="18"/>
              </w:rPr>
              <w:t>100.91</w:t>
            </w:r>
          </w:p>
        </w:tc>
        <w:tc>
          <w:tcPr>
            <w:tcW w:w="447" w:type="pct"/>
          </w:tcPr>
          <w:p w14:paraId="7932BD0E" w14:textId="77B70936" w:rsidR="002F3610" w:rsidRPr="002F3610" w:rsidRDefault="002F3610" w:rsidP="002F3610">
            <w:pPr>
              <w:jc w:val="center"/>
              <w:rPr>
                <w:sz w:val="18"/>
                <w:szCs w:val="18"/>
              </w:rPr>
            </w:pPr>
            <w:r w:rsidRPr="002F3610">
              <w:rPr>
                <w:sz w:val="18"/>
                <w:szCs w:val="18"/>
              </w:rPr>
              <w:t>10.26</w:t>
            </w:r>
          </w:p>
        </w:tc>
        <w:tc>
          <w:tcPr>
            <w:tcW w:w="497" w:type="pct"/>
          </w:tcPr>
          <w:p w14:paraId="2A8BC73C" w14:textId="669B6413" w:rsidR="002F3610" w:rsidRPr="002F3610" w:rsidRDefault="002F3610" w:rsidP="002F3610">
            <w:pPr>
              <w:jc w:val="center"/>
              <w:rPr>
                <w:sz w:val="18"/>
                <w:szCs w:val="18"/>
              </w:rPr>
            </w:pPr>
            <w:r w:rsidRPr="002F3610">
              <w:rPr>
                <w:sz w:val="18"/>
                <w:szCs w:val="18"/>
              </w:rPr>
              <w:t>77.02</w:t>
            </w:r>
          </w:p>
        </w:tc>
        <w:tc>
          <w:tcPr>
            <w:tcW w:w="450" w:type="pct"/>
          </w:tcPr>
          <w:p w14:paraId="4F671A18" w14:textId="2B7CFD69" w:rsidR="002F3610" w:rsidRPr="002F3610" w:rsidRDefault="002F3610" w:rsidP="002F3610">
            <w:pPr>
              <w:jc w:val="center"/>
              <w:rPr>
                <w:sz w:val="18"/>
                <w:szCs w:val="18"/>
              </w:rPr>
            </w:pPr>
            <w:r w:rsidRPr="002F3610">
              <w:rPr>
                <w:sz w:val="18"/>
                <w:szCs w:val="18"/>
              </w:rPr>
              <w:t>2.93</w:t>
            </w:r>
          </w:p>
        </w:tc>
        <w:tc>
          <w:tcPr>
            <w:tcW w:w="494" w:type="pct"/>
          </w:tcPr>
          <w:p w14:paraId="4160E7A1" w14:textId="5DBBC7F7" w:rsidR="002F3610" w:rsidRPr="002F3610" w:rsidRDefault="002F3610" w:rsidP="002F3610">
            <w:pPr>
              <w:jc w:val="center"/>
              <w:rPr>
                <w:sz w:val="18"/>
                <w:szCs w:val="18"/>
              </w:rPr>
            </w:pPr>
            <w:r w:rsidRPr="002F3610">
              <w:rPr>
                <w:sz w:val="18"/>
                <w:szCs w:val="18"/>
              </w:rPr>
              <w:t>126.85</w:t>
            </w:r>
          </w:p>
        </w:tc>
      </w:tr>
      <w:tr w:rsidR="002F3610" w:rsidRPr="002F3610" w14:paraId="3A39BC23" w14:textId="77777777" w:rsidTr="00C06DFF">
        <w:trPr>
          <w:cantSplit/>
          <w:jc w:val="center"/>
        </w:trPr>
        <w:tc>
          <w:tcPr>
            <w:tcW w:w="488" w:type="pct"/>
          </w:tcPr>
          <w:p w14:paraId="2E9D89AB" w14:textId="6B129BBB" w:rsidR="002F3610" w:rsidRPr="002F3610" w:rsidRDefault="002F3610" w:rsidP="002F3610">
            <w:pPr>
              <w:jc w:val="center"/>
              <w:rPr>
                <w:sz w:val="18"/>
                <w:szCs w:val="18"/>
              </w:rPr>
            </w:pPr>
            <w:r w:rsidRPr="002F3610">
              <w:rPr>
                <w:sz w:val="18"/>
                <w:szCs w:val="18"/>
              </w:rPr>
              <w:t>JHT10</w:t>
            </w:r>
          </w:p>
        </w:tc>
        <w:tc>
          <w:tcPr>
            <w:tcW w:w="542" w:type="pct"/>
          </w:tcPr>
          <w:p w14:paraId="4D86EE92" w14:textId="7EEE5F3D" w:rsidR="002F3610" w:rsidRPr="002F3610" w:rsidRDefault="002F3610" w:rsidP="002F3610">
            <w:pPr>
              <w:jc w:val="center"/>
              <w:rPr>
                <w:sz w:val="18"/>
                <w:szCs w:val="18"/>
              </w:rPr>
            </w:pPr>
            <w:r w:rsidRPr="002F3610">
              <w:rPr>
                <w:sz w:val="18"/>
                <w:szCs w:val="18"/>
              </w:rPr>
              <w:t>135.14</w:t>
            </w:r>
          </w:p>
        </w:tc>
        <w:tc>
          <w:tcPr>
            <w:tcW w:w="544" w:type="pct"/>
          </w:tcPr>
          <w:p w14:paraId="4C7B488E" w14:textId="42EBBF65" w:rsidR="002F3610" w:rsidRPr="002F3610" w:rsidRDefault="002F3610" w:rsidP="002F3610">
            <w:pPr>
              <w:jc w:val="center"/>
              <w:rPr>
                <w:sz w:val="18"/>
                <w:szCs w:val="18"/>
              </w:rPr>
            </w:pPr>
            <w:r w:rsidRPr="002F3610">
              <w:rPr>
                <w:sz w:val="18"/>
                <w:szCs w:val="18"/>
              </w:rPr>
              <w:t>139.55</w:t>
            </w:r>
          </w:p>
        </w:tc>
        <w:tc>
          <w:tcPr>
            <w:tcW w:w="497" w:type="pct"/>
          </w:tcPr>
          <w:p w14:paraId="309B508B" w14:textId="349BCCE6" w:rsidR="002F3610" w:rsidRPr="002F3610" w:rsidRDefault="002F3610" w:rsidP="002F3610">
            <w:pPr>
              <w:jc w:val="center"/>
              <w:rPr>
                <w:sz w:val="18"/>
                <w:szCs w:val="18"/>
              </w:rPr>
            </w:pPr>
            <w:r w:rsidRPr="002F3610">
              <w:rPr>
                <w:sz w:val="18"/>
                <w:szCs w:val="18"/>
              </w:rPr>
              <w:t>116.38</w:t>
            </w:r>
          </w:p>
        </w:tc>
        <w:tc>
          <w:tcPr>
            <w:tcW w:w="544" w:type="pct"/>
          </w:tcPr>
          <w:p w14:paraId="516DBFFC" w14:textId="059597A8" w:rsidR="002F3610" w:rsidRPr="002F3610" w:rsidRDefault="002F3610" w:rsidP="002F3610">
            <w:pPr>
              <w:jc w:val="center"/>
              <w:rPr>
                <w:sz w:val="18"/>
                <w:szCs w:val="18"/>
              </w:rPr>
            </w:pPr>
            <w:r w:rsidRPr="002F3610">
              <w:rPr>
                <w:sz w:val="18"/>
                <w:szCs w:val="18"/>
              </w:rPr>
              <w:t>121.61</w:t>
            </w:r>
          </w:p>
        </w:tc>
        <w:tc>
          <w:tcPr>
            <w:tcW w:w="497" w:type="pct"/>
          </w:tcPr>
          <w:p w14:paraId="7A6AF811" w14:textId="13BAD445" w:rsidR="002F3610" w:rsidRPr="002F3610" w:rsidRDefault="002F3610" w:rsidP="002F3610">
            <w:pPr>
              <w:jc w:val="center"/>
              <w:rPr>
                <w:sz w:val="18"/>
                <w:szCs w:val="18"/>
              </w:rPr>
            </w:pPr>
            <w:r w:rsidRPr="002F3610">
              <w:rPr>
                <w:sz w:val="18"/>
                <w:szCs w:val="18"/>
              </w:rPr>
              <w:t>33.7</w:t>
            </w:r>
          </w:p>
        </w:tc>
        <w:tc>
          <w:tcPr>
            <w:tcW w:w="447" w:type="pct"/>
          </w:tcPr>
          <w:p w14:paraId="74BB95FD" w14:textId="79EDF119" w:rsidR="002F3610" w:rsidRPr="002F3610" w:rsidRDefault="002F3610" w:rsidP="002F3610">
            <w:pPr>
              <w:jc w:val="center"/>
              <w:rPr>
                <w:sz w:val="18"/>
                <w:szCs w:val="18"/>
              </w:rPr>
            </w:pPr>
            <w:r w:rsidRPr="002F3610">
              <w:rPr>
                <w:sz w:val="18"/>
                <w:szCs w:val="18"/>
              </w:rPr>
              <w:t>7.58</w:t>
            </w:r>
          </w:p>
        </w:tc>
        <w:tc>
          <w:tcPr>
            <w:tcW w:w="497" w:type="pct"/>
          </w:tcPr>
          <w:p w14:paraId="5B7607D0" w14:textId="23857B61" w:rsidR="002F3610" w:rsidRPr="002F3610" w:rsidRDefault="002F3610" w:rsidP="002F3610">
            <w:pPr>
              <w:jc w:val="center"/>
              <w:rPr>
                <w:sz w:val="18"/>
                <w:szCs w:val="18"/>
              </w:rPr>
            </w:pPr>
            <w:r w:rsidRPr="002F3610">
              <w:rPr>
                <w:sz w:val="18"/>
                <w:szCs w:val="18"/>
              </w:rPr>
              <w:t>11.32</w:t>
            </w:r>
          </w:p>
        </w:tc>
        <w:tc>
          <w:tcPr>
            <w:tcW w:w="450" w:type="pct"/>
          </w:tcPr>
          <w:p w14:paraId="5A16AEF9" w14:textId="33C83AB2" w:rsidR="002F3610" w:rsidRPr="002F3610" w:rsidRDefault="002F3610" w:rsidP="002F3610">
            <w:pPr>
              <w:jc w:val="center"/>
              <w:rPr>
                <w:sz w:val="18"/>
                <w:szCs w:val="18"/>
              </w:rPr>
            </w:pPr>
            <w:r w:rsidRPr="002F3610">
              <w:rPr>
                <w:sz w:val="18"/>
                <w:szCs w:val="18"/>
              </w:rPr>
              <w:t>2</w:t>
            </w:r>
          </w:p>
        </w:tc>
        <w:tc>
          <w:tcPr>
            <w:tcW w:w="494" w:type="pct"/>
          </w:tcPr>
          <w:p w14:paraId="33435C53" w14:textId="1719C208" w:rsidR="002F3610" w:rsidRPr="002F3610" w:rsidRDefault="002F3610" w:rsidP="002F3610">
            <w:pPr>
              <w:jc w:val="center"/>
              <w:rPr>
                <w:sz w:val="18"/>
                <w:szCs w:val="18"/>
              </w:rPr>
            </w:pPr>
            <w:r w:rsidRPr="002F3610">
              <w:rPr>
                <w:sz w:val="18"/>
                <w:szCs w:val="18"/>
              </w:rPr>
              <w:t>60.8</w:t>
            </w:r>
          </w:p>
        </w:tc>
      </w:tr>
      <w:tr w:rsidR="002F3610" w:rsidRPr="002F3610" w14:paraId="597E7F28" w14:textId="77777777" w:rsidTr="00C06DFF">
        <w:trPr>
          <w:cantSplit/>
          <w:jc w:val="center"/>
        </w:trPr>
        <w:tc>
          <w:tcPr>
            <w:tcW w:w="488" w:type="pct"/>
          </w:tcPr>
          <w:p w14:paraId="53F35857" w14:textId="641B88A5" w:rsidR="002F3610" w:rsidRPr="002F3610" w:rsidRDefault="002F3610" w:rsidP="002F3610">
            <w:pPr>
              <w:jc w:val="center"/>
              <w:rPr>
                <w:sz w:val="18"/>
                <w:szCs w:val="18"/>
              </w:rPr>
            </w:pPr>
            <w:r w:rsidRPr="002F3610">
              <w:rPr>
                <w:sz w:val="18"/>
                <w:szCs w:val="18"/>
              </w:rPr>
              <w:t>JHT11</w:t>
            </w:r>
          </w:p>
        </w:tc>
        <w:tc>
          <w:tcPr>
            <w:tcW w:w="542" w:type="pct"/>
          </w:tcPr>
          <w:p w14:paraId="0647EA31" w14:textId="714CD1F4" w:rsidR="002F3610" w:rsidRPr="002F3610" w:rsidRDefault="002F3610" w:rsidP="002F3610">
            <w:pPr>
              <w:jc w:val="center"/>
              <w:rPr>
                <w:sz w:val="18"/>
                <w:szCs w:val="18"/>
              </w:rPr>
            </w:pPr>
            <w:r w:rsidRPr="002F3610">
              <w:rPr>
                <w:sz w:val="18"/>
                <w:szCs w:val="18"/>
              </w:rPr>
              <w:t>135.14</w:t>
            </w:r>
          </w:p>
        </w:tc>
        <w:tc>
          <w:tcPr>
            <w:tcW w:w="544" w:type="pct"/>
          </w:tcPr>
          <w:p w14:paraId="0FF01153" w14:textId="71654236" w:rsidR="002F3610" w:rsidRPr="002F3610" w:rsidRDefault="002F3610" w:rsidP="002F3610">
            <w:pPr>
              <w:jc w:val="center"/>
              <w:rPr>
                <w:sz w:val="18"/>
                <w:szCs w:val="18"/>
              </w:rPr>
            </w:pPr>
            <w:r w:rsidRPr="002F3610">
              <w:rPr>
                <w:sz w:val="18"/>
                <w:szCs w:val="18"/>
              </w:rPr>
              <w:t>139.51</w:t>
            </w:r>
          </w:p>
        </w:tc>
        <w:tc>
          <w:tcPr>
            <w:tcW w:w="497" w:type="pct"/>
          </w:tcPr>
          <w:p w14:paraId="07D5677C" w14:textId="1A1EA6C3" w:rsidR="002F3610" w:rsidRPr="002F3610" w:rsidRDefault="002F3610" w:rsidP="002F3610">
            <w:pPr>
              <w:jc w:val="center"/>
              <w:rPr>
                <w:sz w:val="18"/>
                <w:szCs w:val="18"/>
              </w:rPr>
            </w:pPr>
            <w:r w:rsidRPr="002F3610">
              <w:rPr>
                <w:sz w:val="18"/>
                <w:szCs w:val="18"/>
              </w:rPr>
              <w:t>117.31</w:t>
            </w:r>
          </w:p>
        </w:tc>
        <w:tc>
          <w:tcPr>
            <w:tcW w:w="544" w:type="pct"/>
          </w:tcPr>
          <w:p w14:paraId="20EFBAB8" w14:textId="30FC8FF3" w:rsidR="002F3610" w:rsidRPr="002F3610" w:rsidRDefault="002F3610" w:rsidP="002F3610">
            <w:pPr>
              <w:jc w:val="center"/>
              <w:rPr>
                <w:sz w:val="18"/>
                <w:szCs w:val="18"/>
              </w:rPr>
            </w:pPr>
            <w:r w:rsidRPr="002F3610">
              <w:rPr>
                <w:sz w:val="18"/>
                <w:szCs w:val="18"/>
              </w:rPr>
              <w:t>121.61</w:t>
            </w:r>
          </w:p>
        </w:tc>
        <w:tc>
          <w:tcPr>
            <w:tcW w:w="497" w:type="pct"/>
          </w:tcPr>
          <w:p w14:paraId="27DAE0F0" w14:textId="678CBB7A" w:rsidR="002F3610" w:rsidRPr="002F3610" w:rsidRDefault="002F3610" w:rsidP="002F3610">
            <w:pPr>
              <w:jc w:val="center"/>
              <w:rPr>
                <w:sz w:val="18"/>
                <w:szCs w:val="18"/>
              </w:rPr>
            </w:pPr>
            <w:r w:rsidRPr="002F3610">
              <w:rPr>
                <w:sz w:val="18"/>
                <w:szCs w:val="18"/>
              </w:rPr>
              <w:t>33.7</w:t>
            </w:r>
          </w:p>
        </w:tc>
        <w:tc>
          <w:tcPr>
            <w:tcW w:w="447" w:type="pct"/>
          </w:tcPr>
          <w:p w14:paraId="12F42497" w14:textId="4E24363F" w:rsidR="002F3610" w:rsidRPr="002F3610" w:rsidRDefault="002F3610" w:rsidP="002F3610">
            <w:pPr>
              <w:jc w:val="center"/>
              <w:rPr>
                <w:sz w:val="18"/>
                <w:szCs w:val="18"/>
              </w:rPr>
            </w:pPr>
            <w:r w:rsidRPr="002F3610">
              <w:rPr>
                <w:sz w:val="18"/>
                <w:szCs w:val="18"/>
              </w:rPr>
              <w:t>7.58</w:t>
            </w:r>
          </w:p>
        </w:tc>
        <w:tc>
          <w:tcPr>
            <w:tcW w:w="497" w:type="pct"/>
          </w:tcPr>
          <w:p w14:paraId="3B2C80AF" w14:textId="2119DE4A" w:rsidR="002F3610" w:rsidRPr="002F3610" w:rsidRDefault="002F3610" w:rsidP="002F3610">
            <w:pPr>
              <w:jc w:val="center"/>
              <w:rPr>
                <w:sz w:val="18"/>
                <w:szCs w:val="18"/>
              </w:rPr>
            </w:pPr>
            <w:r w:rsidRPr="002F3610">
              <w:rPr>
                <w:sz w:val="18"/>
                <w:szCs w:val="18"/>
              </w:rPr>
              <w:t>11.32</w:t>
            </w:r>
          </w:p>
        </w:tc>
        <w:tc>
          <w:tcPr>
            <w:tcW w:w="450" w:type="pct"/>
          </w:tcPr>
          <w:p w14:paraId="35518C85" w14:textId="33F5DF53" w:rsidR="002F3610" w:rsidRPr="002F3610" w:rsidRDefault="002F3610" w:rsidP="002F3610">
            <w:pPr>
              <w:jc w:val="center"/>
              <w:rPr>
                <w:sz w:val="18"/>
                <w:szCs w:val="18"/>
              </w:rPr>
            </w:pPr>
            <w:r w:rsidRPr="002F3610">
              <w:rPr>
                <w:sz w:val="18"/>
                <w:szCs w:val="18"/>
              </w:rPr>
              <w:t>2.05</w:t>
            </w:r>
          </w:p>
        </w:tc>
        <w:tc>
          <w:tcPr>
            <w:tcW w:w="494" w:type="pct"/>
          </w:tcPr>
          <w:p w14:paraId="1488A715" w14:textId="6823AFB8" w:rsidR="002F3610" w:rsidRPr="002F3610" w:rsidRDefault="002F3610" w:rsidP="002F3610">
            <w:pPr>
              <w:jc w:val="center"/>
              <w:rPr>
                <w:sz w:val="18"/>
                <w:szCs w:val="18"/>
              </w:rPr>
            </w:pPr>
            <w:r w:rsidRPr="002F3610">
              <w:rPr>
                <w:sz w:val="18"/>
                <w:szCs w:val="18"/>
              </w:rPr>
              <w:t>62.32</w:t>
            </w:r>
          </w:p>
        </w:tc>
      </w:tr>
      <w:tr w:rsidR="002F3610" w:rsidRPr="002F3610" w14:paraId="36FC6FD8" w14:textId="77777777" w:rsidTr="00C06DFF">
        <w:trPr>
          <w:cantSplit/>
          <w:jc w:val="center"/>
        </w:trPr>
        <w:tc>
          <w:tcPr>
            <w:tcW w:w="488" w:type="pct"/>
          </w:tcPr>
          <w:p w14:paraId="64E11A04" w14:textId="2712A2DE" w:rsidR="002F3610" w:rsidRPr="002F3610" w:rsidRDefault="002F3610" w:rsidP="002F3610">
            <w:pPr>
              <w:jc w:val="center"/>
              <w:rPr>
                <w:sz w:val="18"/>
                <w:szCs w:val="18"/>
              </w:rPr>
            </w:pPr>
            <w:r w:rsidRPr="002F3610">
              <w:rPr>
                <w:sz w:val="18"/>
                <w:szCs w:val="18"/>
              </w:rPr>
              <w:t>JHT12</w:t>
            </w:r>
          </w:p>
        </w:tc>
        <w:tc>
          <w:tcPr>
            <w:tcW w:w="542" w:type="pct"/>
          </w:tcPr>
          <w:p w14:paraId="396F3ABF" w14:textId="1DE383DD" w:rsidR="002F3610" w:rsidRPr="002F3610" w:rsidRDefault="002F3610" w:rsidP="002F3610">
            <w:pPr>
              <w:jc w:val="center"/>
              <w:rPr>
                <w:sz w:val="18"/>
                <w:szCs w:val="18"/>
              </w:rPr>
            </w:pPr>
            <w:r w:rsidRPr="002F3610">
              <w:rPr>
                <w:sz w:val="18"/>
                <w:szCs w:val="18"/>
              </w:rPr>
              <w:t>135.14</w:t>
            </w:r>
          </w:p>
        </w:tc>
        <w:tc>
          <w:tcPr>
            <w:tcW w:w="544" w:type="pct"/>
          </w:tcPr>
          <w:p w14:paraId="7B2D7F62" w14:textId="775E2DC8" w:rsidR="002F3610" w:rsidRPr="002F3610" w:rsidRDefault="002F3610" w:rsidP="002F3610">
            <w:pPr>
              <w:jc w:val="center"/>
              <w:rPr>
                <w:sz w:val="18"/>
                <w:szCs w:val="18"/>
              </w:rPr>
            </w:pPr>
            <w:r w:rsidRPr="002F3610">
              <w:rPr>
                <w:sz w:val="18"/>
                <w:szCs w:val="18"/>
              </w:rPr>
              <w:t>139.63</w:t>
            </w:r>
          </w:p>
        </w:tc>
        <w:tc>
          <w:tcPr>
            <w:tcW w:w="497" w:type="pct"/>
          </w:tcPr>
          <w:p w14:paraId="1B7CD62E" w14:textId="2AC79912" w:rsidR="002F3610" w:rsidRPr="002F3610" w:rsidRDefault="002F3610" w:rsidP="002F3610">
            <w:pPr>
              <w:jc w:val="center"/>
              <w:rPr>
                <w:sz w:val="18"/>
                <w:szCs w:val="18"/>
              </w:rPr>
            </w:pPr>
            <w:r w:rsidRPr="002F3610">
              <w:rPr>
                <w:sz w:val="18"/>
                <w:szCs w:val="18"/>
              </w:rPr>
              <w:t>113.75</w:t>
            </w:r>
          </w:p>
        </w:tc>
        <w:tc>
          <w:tcPr>
            <w:tcW w:w="544" w:type="pct"/>
          </w:tcPr>
          <w:p w14:paraId="1F3154B1" w14:textId="56BFA8B9" w:rsidR="002F3610" w:rsidRPr="002F3610" w:rsidRDefault="002F3610" w:rsidP="002F3610">
            <w:pPr>
              <w:jc w:val="center"/>
              <w:rPr>
                <w:sz w:val="18"/>
                <w:szCs w:val="18"/>
              </w:rPr>
            </w:pPr>
            <w:r w:rsidRPr="002F3610">
              <w:rPr>
                <w:sz w:val="18"/>
                <w:szCs w:val="18"/>
              </w:rPr>
              <w:t>121.61</w:t>
            </w:r>
          </w:p>
        </w:tc>
        <w:tc>
          <w:tcPr>
            <w:tcW w:w="497" w:type="pct"/>
          </w:tcPr>
          <w:p w14:paraId="428AC3B2" w14:textId="71DBF022" w:rsidR="002F3610" w:rsidRPr="002F3610" w:rsidRDefault="002F3610" w:rsidP="002F3610">
            <w:pPr>
              <w:jc w:val="center"/>
              <w:rPr>
                <w:sz w:val="18"/>
                <w:szCs w:val="18"/>
              </w:rPr>
            </w:pPr>
            <w:r w:rsidRPr="002F3610">
              <w:rPr>
                <w:sz w:val="18"/>
                <w:szCs w:val="18"/>
              </w:rPr>
              <w:t>33.7</w:t>
            </w:r>
          </w:p>
        </w:tc>
        <w:tc>
          <w:tcPr>
            <w:tcW w:w="447" w:type="pct"/>
          </w:tcPr>
          <w:p w14:paraId="608262BF" w14:textId="73A61E0A" w:rsidR="002F3610" w:rsidRPr="002F3610" w:rsidRDefault="002F3610" w:rsidP="002F3610">
            <w:pPr>
              <w:jc w:val="center"/>
              <w:rPr>
                <w:sz w:val="18"/>
                <w:szCs w:val="18"/>
              </w:rPr>
            </w:pPr>
            <w:r w:rsidRPr="002F3610">
              <w:rPr>
                <w:sz w:val="18"/>
                <w:szCs w:val="18"/>
              </w:rPr>
              <w:t>7.58</w:t>
            </w:r>
          </w:p>
        </w:tc>
        <w:tc>
          <w:tcPr>
            <w:tcW w:w="497" w:type="pct"/>
          </w:tcPr>
          <w:p w14:paraId="0513267C" w14:textId="69F8733F" w:rsidR="002F3610" w:rsidRPr="002F3610" w:rsidRDefault="002F3610" w:rsidP="002F3610">
            <w:pPr>
              <w:jc w:val="center"/>
              <w:rPr>
                <w:sz w:val="18"/>
                <w:szCs w:val="18"/>
              </w:rPr>
            </w:pPr>
            <w:r w:rsidRPr="002F3610">
              <w:rPr>
                <w:sz w:val="18"/>
                <w:szCs w:val="18"/>
              </w:rPr>
              <w:t>11.32</w:t>
            </w:r>
          </w:p>
        </w:tc>
        <w:tc>
          <w:tcPr>
            <w:tcW w:w="450" w:type="pct"/>
          </w:tcPr>
          <w:p w14:paraId="4AB82881" w14:textId="35163A9B" w:rsidR="002F3610" w:rsidRPr="002F3610" w:rsidRDefault="002F3610" w:rsidP="002F3610">
            <w:pPr>
              <w:jc w:val="center"/>
              <w:rPr>
                <w:sz w:val="18"/>
                <w:szCs w:val="18"/>
              </w:rPr>
            </w:pPr>
            <w:r w:rsidRPr="002F3610">
              <w:rPr>
                <w:sz w:val="18"/>
                <w:szCs w:val="18"/>
              </w:rPr>
              <w:t>2.73</w:t>
            </w:r>
          </w:p>
        </w:tc>
        <w:tc>
          <w:tcPr>
            <w:tcW w:w="494" w:type="pct"/>
          </w:tcPr>
          <w:p w14:paraId="15F6C551" w14:textId="2E519E27" w:rsidR="002F3610" w:rsidRPr="002F3610" w:rsidRDefault="002F3610" w:rsidP="002F3610">
            <w:pPr>
              <w:jc w:val="center"/>
              <w:rPr>
                <w:sz w:val="18"/>
                <w:szCs w:val="18"/>
              </w:rPr>
            </w:pPr>
            <w:r w:rsidRPr="002F3610">
              <w:rPr>
                <w:sz w:val="18"/>
                <w:szCs w:val="18"/>
              </w:rPr>
              <w:t>72.12</w:t>
            </w:r>
          </w:p>
        </w:tc>
      </w:tr>
      <w:tr w:rsidR="002F3610" w:rsidRPr="002F3610" w14:paraId="64F81297" w14:textId="77777777" w:rsidTr="00C06DFF">
        <w:trPr>
          <w:cantSplit/>
          <w:jc w:val="center"/>
        </w:trPr>
        <w:tc>
          <w:tcPr>
            <w:tcW w:w="488" w:type="pct"/>
          </w:tcPr>
          <w:p w14:paraId="06E9757B" w14:textId="3635F679" w:rsidR="002F3610" w:rsidRPr="002F3610" w:rsidRDefault="002F3610" w:rsidP="002F3610">
            <w:pPr>
              <w:jc w:val="center"/>
              <w:rPr>
                <w:sz w:val="18"/>
                <w:szCs w:val="18"/>
              </w:rPr>
            </w:pPr>
            <w:r w:rsidRPr="002F3610">
              <w:rPr>
                <w:sz w:val="18"/>
                <w:szCs w:val="18"/>
              </w:rPr>
              <w:t>JHT13</w:t>
            </w:r>
          </w:p>
        </w:tc>
        <w:tc>
          <w:tcPr>
            <w:tcW w:w="542" w:type="pct"/>
          </w:tcPr>
          <w:p w14:paraId="454CA64E" w14:textId="7D88915A" w:rsidR="002F3610" w:rsidRPr="002F3610" w:rsidRDefault="002F3610" w:rsidP="002F3610">
            <w:pPr>
              <w:jc w:val="center"/>
              <w:rPr>
                <w:sz w:val="18"/>
                <w:szCs w:val="18"/>
              </w:rPr>
            </w:pPr>
            <w:r w:rsidRPr="002F3610">
              <w:rPr>
                <w:sz w:val="18"/>
                <w:szCs w:val="18"/>
              </w:rPr>
              <w:t>109.51</w:t>
            </w:r>
          </w:p>
        </w:tc>
        <w:tc>
          <w:tcPr>
            <w:tcW w:w="544" w:type="pct"/>
          </w:tcPr>
          <w:p w14:paraId="2894E823" w14:textId="7107D622" w:rsidR="002F3610" w:rsidRPr="002F3610" w:rsidRDefault="002F3610" w:rsidP="002F3610">
            <w:pPr>
              <w:jc w:val="center"/>
              <w:rPr>
                <w:sz w:val="18"/>
                <w:szCs w:val="18"/>
              </w:rPr>
            </w:pPr>
            <w:r w:rsidRPr="002F3610">
              <w:rPr>
                <w:sz w:val="18"/>
                <w:szCs w:val="18"/>
              </w:rPr>
              <w:t>116.27</w:t>
            </w:r>
          </w:p>
        </w:tc>
        <w:tc>
          <w:tcPr>
            <w:tcW w:w="497" w:type="pct"/>
          </w:tcPr>
          <w:p w14:paraId="739A4C78" w14:textId="4E25887A" w:rsidR="002F3610" w:rsidRPr="002F3610" w:rsidRDefault="002F3610" w:rsidP="002F3610">
            <w:pPr>
              <w:jc w:val="center"/>
              <w:rPr>
                <w:sz w:val="18"/>
                <w:szCs w:val="18"/>
              </w:rPr>
            </w:pPr>
            <w:r w:rsidRPr="002F3610">
              <w:rPr>
                <w:sz w:val="18"/>
                <w:szCs w:val="18"/>
              </w:rPr>
              <w:t>94.69</w:t>
            </w:r>
          </w:p>
        </w:tc>
        <w:tc>
          <w:tcPr>
            <w:tcW w:w="544" w:type="pct"/>
          </w:tcPr>
          <w:p w14:paraId="01749BEC" w14:textId="1D3FB937" w:rsidR="002F3610" w:rsidRPr="002F3610" w:rsidRDefault="002F3610" w:rsidP="002F3610">
            <w:pPr>
              <w:jc w:val="center"/>
              <w:rPr>
                <w:sz w:val="18"/>
                <w:szCs w:val="18"/>
              </w:rPr>
            </w:pPr>
            <w:r w:rsidRPr="002F3610">
              <w:rPr>
                <w:sz w:val="18"/>
                <w:szCs w:val="18"/>
              </w:rPr>
              <w:t>96.09</w:t>
            </w:r>
          </w:p>
        </w:tc>
        <w:tc>
          <w:tcPr>
            <w:tcW w:w="497" w:type="pct"/>
          </w:tcPr>
          <w:p w14:paraId="718E57D1" w14:textId="1A226564" w:rsidR="002F3610" w:rsidRPr="002F3610" w:rsidRDefault="002F3610" w:rsidP="002F3610">
            <w:pPr>
              <w:jc w:val="center"/>
              <w:rPr>
                <w:sz w:val="18"/>
                <w:szCs w:val="18"/>
              </w:rPr>
            </w:pPr>
            <w:r w:rsidRPr="002F3610">
              <w:rPr>
                <w:sz w:val="18"/>
                <w:szCs w:val="18"/>
              </w:rPr>
              <w:t>37.68</w:t>
            </w:r>
          </w:p>
        </w:tc>
        <w:tc>
          <w:tcPr>
            <w:tcW w:w="447" w:type="pct"/>
          </w:tcPr>
          <w:p w14:paraId="7CCBD7C5" w14:textId="554DAA6E" w:rsidR="002F3610" w:rsidRPr="002F3610" w:rsidRDefault="002F3610" w:rsidP="002F3610">
            <w:pPr>
              <w:jc w:val="center"/>
              <w:rPr>
                <w:sz w:val="18"/>
                <w:szCs w:val="18"/>
              </w:rPr>
            </w:pPr>
            <w:r w:rsidRPr="002F3610">
              <w:rPr>
                <w:sz w:val="18"/>
                <w:szCs w:val="18"/>
              </w:rPr>
              <w:t>7.12</w:t>
            </w:r>
          </w:p>
        </w:tc>
        <w:tc>
          <w:tcPr>
            <w:tcW w:w="497" w:type="pct"/>
          </w:tcPr>
          <w:p w14:paraId="3321AD0F" w14:textId="7594C927" w:rsidR="002F3610" w:rsidRPr="002F3610" w:rsidRDefault="002F3610" w:rsidP="002F3610">
            <w:pPr>
              <w:jc w:val="center"/>
              <w:rPr>
                <w:sz w:val="18"/>
                <w:szCs w:val="18"/>
              </w:rPr>
            </w:pPr>
            <w:r w:rsidRPr="002F3610">
              <w:rPr>
                <w:sz w:val="18"/>
                <w:szCs w:val="18"/>
              </w:rPr>
              <w:t>11.8</w:t>
            </w:r>
          </w:p>
        </w:tc>
        <w:tc>
          <w:tcPr>
            <w:tcW w:w="450" w:type="pct"/>
          </w:tcPr>
          <w:p w14:paraId="2DF8E21B" w14:textId="5A4F2478" w:rsidR="002F3610" w:rsidRPr="002F3610" w:rsidRDefault="002F3610" w:rsidP="002F3610">
            <w:pPr>
              <w:jc w:val="center"/>
              <w:rPr>
                <w:sz w:val="18"/>
                <w:szCs w:val="18"/>
              </w:rPr>
            </w:pPr>
            <w:r w:rsidRPr="002F3610">
              <w:rPr>
                <w:sz w:val="18"/>
                <w:szCs w:val="18"/>
              </w:rPr>
              <w:t>2.4</w:t>
            </w:r>
          </w:p>
        </w:tc>
        <w:tc>
          <w:tcPr>
            <w:tcW w:w="494" w:type="pct"/>
          </w:tcPr>
          <w:p w14:paraId="4006EE7D" w14:textId="39BD4379" w:rsidR="002F3610" w:rsidRPr="002F3610" w:rsidRDefault="002F3610" w:rsidP="002F3610">
            <w:pPr>
              <w:jc w:val="center"/>
              <w:rPr>
                <w:sz w:val="18"/>
                <w:szCs w:val="18"/>
              </w:rPr>
            </w:pPr>
            <w:r w:rsidRPr="002F3610">
              <w:rPr>
                <w:sz w:val="18"/>
                <w:szCs w:val="18"/>
              </w:rPr>
              <w:t>62.76</w:t>
            </w:r>
          </w:p>
        </w:tc>
      </w:tr>
      <w:tr w:rsidR="002F3610" w:rsidRPr="002F3610" w14:paraId="2A9B5E93" w14:textId="77777777" w:rsidTr="00C06DFF">
        <w:trPr>
          <w:cantSplit/>
          <w:jc w:val="center"/>
        </w:trPr>
        <w:tc>
          <w:tcPr>
            <w:tcW w:w="488" w:type="pct"/>
          </w:tcPr>
          <w:p w14:paraId="789255B8" w14:textId="19F62259" w:rsidR="002F3610" w:rsidRPr="002F3610" w:rsidRDefault="002F3610" w:rsidP="002F3610">
            <w:pPr>
              <w:jc w:val="center"/>
              <w:rPr>
                <w:sz w:val="18"/>
                <w:szCs w:val="18"/>
              </w:rPr>
            </w:pPr>
            <w:r w:rsidRPr="002F3610">
              <w:rPr>
                <w:sz w:val="18"/>
                <w:szCs w:val="18"/>
              </w:rPr>
              <w:t>JHT14</w:t>
            </w:r>
          </w:p>
        </w:tc>
        <w:tc>
          <w:tcPr>
            <w:tcW w:w="542" w:type="pct"/>
          </w:tcPr>
          <w:p w14:paraId="20EF64FD" w14:textId="48B66958" w:rsidR="002F3610" w:rsidRPr="002F3610" w:rsidRDefault="002F3610" w:rsidP="002F3610">
            <w:pPr>
              <w:jc w:val="center"/>
              <w:rPr>
                <w:sz w:val="18"/>
                <w:szCs w:val="18"/>
              </w:rPr>
            </w:pPr>
            <w:r w:rsidRPr="002F3610">
              <w:rPr>
                <w:sz w:val="18"/>
                <w:szCs w:val="18"/>
              </w:rPr>
              <w:t>109.51</w:t>
            </w:r>
          </w:p>
        </w:tc>
        <w:tc>
          <w:tcPr>
            <w:tcW w:w="544" w:type="pct"/>
          </w:tcPr>
          <w:p w14:paraId="1B01FC2E" w14:textId="6C04DDBD" w:rsidR="002F3610" w:rsidRPr="002F3610" w:rsidRDefault="002F3610" w:rsidP="002F3610">
            <w:pPr>
              <w:jc w:val="center"/>
              <w:rPr>
                <w:sz w:val="18"/>
                <w:szCs w:val="18"/>
              </w:rPr>
            </w:pPr>
            <w:r w:rsidRPr="002F3610">
              <w:rPr>
                <w:sz w:val="18"/>
                <w:szCs w:val="18"/>
              </w:rPr>
              <w:t>116.28</w:t>
            </w:r>
          </w:p>
        </w:tc>
        <w:tc>
          <w:tcPr>
            <w:tcW w:w="497" w:type="pct"/>
          </w:tcPr>
          <w:p w14:paraId="36342204" w14:textId="62018584" w:rsidR="002F3610" w:rsidRPr="002F3610" w:rsidRDefault="002F3610" w:rsidP="002F3610">
            <w:pPr>
              <w:jc w:val="center"/>
              <w:rPr>
                <w:sz w:val="18"/>
                <w:szCs w:val="18"/>
              </w:rPr>
            </w:pPr>
            <w:r w:rsidRPr="002F3610">
              <w:rPr>
                <w:sz w:val="18"/>
                <w:szCs w:val="18"/>
              </w:rPr>
              <w:t>96.15</w:t>
            </w:r>
          </w:p>
        </w:tc>
        <w:tc>
          <w:tcPr>
            <w:tcW w:w="544" w:type="pct"/>
          </w:tcPr>
          <w:p w14:paraId="0909BADD" w14:textId="1CC6B67B" w:rsidR="002F3610" w:rsidRPr="002F3610" w:rsidRDefault="002F3610" w:rsidP="002F3610">
            <w:pPr>
              <w:jc w:val="center"/>
              <w:rPr>
                <w:sz w:val="18"/>
                <w:szCs w:val="18"/>
              </w:rPr>
            </w:pPr>
            <w:r w:rsidRPr="002F3610">
              <w:rPr>
                <w:sz w:val="18"/>
                <w:szCs w:val="18"/>
              </w:rPr>
              <w:t>96.09</w:t>
            </w:r>
          </w:p>
        </w:tc>
        <w:tc>
          <w:tcPr>
            <w:tcW w:w="497" w:type="pct"/>
          </w:tcPr>
          <w:p w14:paraId="555267BB" w14:textId="2A587C00" w:rsidR="002F3610" w:rsidRPr="002F3610" w:rsidRDefault="002F3610" w:rsidP="002F3610">
            <w:pPr>
              <w:jc w:val="center"/>
              <w:rPr>
                <w:sz w:val="18"/>
                <w:szCs w:val="18"/>
              </w:rPr>
            </w:pPr>
            <w:r w:rsidRPr="002F3610">
              <w:rPr>
                <w:sz w:val="18"/>
                <w:szCs w:val="18"/>
              </w:rPr>
              <w:t>39.3</w:t>
            </w:r>
          </w:p>
        </w:tc>
        <w:tc>
          <w:tcPr>
            <w:tcW w:w="447" w:type="pct"/>
          </w:tcPr>
          <w:p w14:paraId="55625AA8" w14:textId="6B335BE2" w:rsidR="002F3610" w:rsidRPr="002F3610" w:rsidRDefault="002F3610" w:rsidP="002F3610">
            <w:pPr>
              <w:jc w:val="center"/>
              <w:rPr>
                <w:sz w:val="18"/>
                <w:szCs w:val="18"/>
              </w:rPr>
            </w:pPr>
            <w:r w:rsidRPr="002F3610">
              <w:rPr>
                <w:sz w:val="18"/>
                <w:szCs w:val="18"/>
              </w:rPr>
              <w:t>6.53</w:t>
            </w:r>
          </w:p>
        </w:tc>
        <w:tc>
          <w:tcPr>
            <w:tcW w:w="497" w:type="pct"/>
          </w:tcPr>
          <w:p w14:paraId="393CC42F" w14:textId="67A37CF7" w:rsidR="002F3610" w:rsidRPr="002F3610" w:rsidRDefault="002F3610" w:rsidP="002F3610">
            <w:pPr>
              <w:jc w:val="center"/>
              <w:rPr>
                <w:sz w:val="18"/>
                <w:szCs w:val="18"/>
              </w:rPr>
            </w:pPr>
            <w:r w:rsidRPr="002F3610">
              <w:rPr>
                <w:sz w:val="18"/>
                <w:szCs w:val="18"/>
              </w:rPr>
              <w:t>12.78</w:t>
            </w:r>
          </w:p>
        </w:tc>
        <w:tc>
          <w:tcPr>
            <w:tcW w:w="450" w:type="pct"/>
          </w:tcPr>
          <w:p w14:paraId="6B3F2127" w14:textId="7AC522E3" w:rsidR="002F3610" w:rsidRPr="002F3610" w:rsidRDefault="002F3610" w:rsidP="002F3610">
            <w:pPr>
              <w:jc w:val="center"/>
              <w:rPr>
                <w:sz w:val="18"/>
                <w:szCs w:val="18"/>
              </w:rPr>
            </w:pPr>
            <w:r w:rsidRPr="002F3610">
              <w:rPr>
                <w:sz w:val="18"/>
                <w:szCs w:val="18"/>
              </w:rPr>
              <w:t>2.4</w:t>
            </w:r>
          </w:p>
        </w:tc>
        <w:tc>
          <w:tcPr>
            <w:tcW w:w="494" w:type="pct"/>
          </w:tcPr>
          <w:p w14:paraId="6FE7CC74" w14:textId="40F14C3F" w:rsidR="002F3610" w:rsidRPr="002F3610" w:rsidRDefault="002F3610" w:rsidP="002F3610">
            <w:pPr>
              <w:jc w:val="center"/>
              <w:rPr>
                <w:sz w:val="18"/>
                <w:szCs w:val="18"/>
              </w:rPr>
            </w:pPr>
            <w:r w:rsidRPr="002F3610">
              <w:rPr>
                <w:sz w:val="18"/>
                <w:szCs w:val="18"/>
              </w:rPr>
              <w:t>63.92</w:t>
            </w:r>
          </w:p>
        </w:tc>
      </w:tr>
      <w:tr w:rsidR="002F3610" w:rsidRPr="002F3610" w14:paraId="40827B5B" w14:textId="77777777" w:rsidTr="00C06DFF">
        <w:trPr>
          <w:cantSplit/>
          <w:jc w:val="center"/>
        </w:trPr>
        <w:tc>
          <w:tcPr>
            <w:tcW w:w="488" w:type="pct"/>
          </w:tcPr>
          <w:p w14:paraId="0D5B8CE2" w14:textId="191030C3" w:rsidR="002F3610" w:rsidRPr="002F3610" w:rsidRDefault="002F3610" w:rsidP="002F3610">
            <w:pPr>
              <w:jc w:val="center"/>
              <w:rPr>
                <w:sz w:val="18"/>
                <w:szCs w:val="18"/>
              </w:rPr>
            </w:pPr>
            <w:r w:rsidRPr="002F3610">
              <w:rPr>
                <w:sz w:val="18"/>
                <w:szCs w:val="18"/>
              </w:rPr>
              <w:t>JHT15</w:t>
            </w:r>
          </w:p>
        </w:tc>
        <w:tc>
          <w:tcPr>
            <w:tcW w:w="542" w:type="pct"/>
          </w:tcPr>
          <w:p w14:paraId="6F45F09A" w14:textId="234223F2" w:rsidR="002F3610" w:rsidRPr="002F3610" w:rsidRDefault="002F3610" w:rsidP="002F3610">
            <w:pPr>
              <w:jc w:val="center"/>
              <w:rPr>
                <w:sz w:val="18"/>
                <w:szCs w:val="18"/>
              </w:rPr>
            </w:pPr>
            <w:r w:rsidRPr="002F3610">
              <w:rPr>
                <w:sz w:val="18"/>
                <w:szCs w:val="18"/>
              </w:rPr>
              <w:t>108.78</w:t>
            </w:r>
          </w:p>
        </w:tc>
        <w:tc>
          <w:tcPr>
            <w:tcW w:w="544" w:type="pct"/>
          </w:tcPr>
          <w:p w14:paraId="692C4066" w14:textId="62596CB8" w:rsidR="002F3610" w:rsidRPr="002F3610" w:rsidRDefault="002F3610" w:rsidP="002F3610">
            <w:pPr>
              <w:jc w:val="center"/>
              <w:rPr>
                <w:sz w:val="18"/>
                <w:szCs w:val="18"/>
              </w:rPr>
            </w:pPr>
            <w:r w:rsidRPr="002F3610">
              <w:rPr>
                <w:sz w:val="18"/>
                <w:szCs w:val="18"/>
              </w:rPr>
              <w:t>116.84</w:t>
            </w:r>
          </w:p>
        </w:tc>
        <w:tc>
          <w:tcPr>
            <w:tcW w:w="497" w:type="pct"/>
          </w:tcPr>
          <w:p w14:paraId="61AF7E04" w14:textId="4D90280D" w:rsidR="002F3610" w:rsidRPr="002F3610" w:rsidRDefault="002F3610" w:rsidP="002F3610">
            <w:pPr>
              <w:jc w:val="center"/>
              <w:rPr>
                <w:sz w:val="18"/>
                <w:szCs w:val="18"/>
              </w:rPr>
            </w:pPr>
            <w:r w:rsidRPr="002F3610">
              <w:rPr>
                <w:sz w:val="18"/>
                <w:szCs w:val="18"/>
              </w:rPr>
              <w:t>151</w:t>
            </w:r>
          </w:p>
        </w:tc>
        <w:tc>
          <w:tcPr>
            <w:tcW w:w="544" w:type="pct"/>
          </w:tcPr>
          <w:p w14:paraId="24824E0D" w14:textId="4E22E2BE" w:rsidR="002F3610" w:rsidRPr="002F3610" w:rsidRDefault="002F3610" w:rsidP="002F3610">
            <w:pPr>
              <w:jc w:val="center"/>
              <w:rPr>
                <w:sz w:val="18"/>
                <w:szCs w:val="18"/>
              </w:rPr>
            </w:pPr>
            <w:r w:rsidRPr="002F3610">
              <w:rPr>
                <w:sz w:val="18"/>
                <w:szCs w:val="18"/>
              </w:rPr>
              <w:t>94.88</w:t>
            </w:r>
          </w:p>
        </w:tc>
        <w:tc>
          <w:tcPr>
            <w:tcW w:w="497" w:type="pct"/>
          </w:tcPr>
          <w:p w14:paraId="35F90018" w14:textId="5371EDC4" w:rsidR="002F3610" w:rsidRPr="002F3610" w:rsidRDefault="002F3610" w:rsidP="002F3610">
            <w:pPr>
              <w:jc w:val="center"/>
              <w:rPr>
                <w:sz w:val="18"/>
                <w:szCs w:val="18"/>
              </w:rPr>
            </w:pPr>
            <w:r w:rsidRPr="002F3610">
              <w:rPr>
                <w:sz w:val="18"/>
                <w:szCs w:val="18"/>
              </w:rPr>
              <w:t>94.21</w:t>
            </w:r>
          </w:p>
        </w:tc>
        <w:tc>
          <w:tcPr>
            <w:tcW w:w="447" w:type="pct"/>
          </w:tcPr>
          <w:p w14:paraId="2C857B7A" w14:textId="341BA114" w:rsidR="002F3610" w:rsidRPr="002F3610" w:rsidRDefault="002F3610" w:rsidP="002F3610">
            <w:pPr>
              <w:jc w:val="center"/>
              <w:rPr>
                <w:sz w:val="18"/>
                <w:szCs w:val="18"/>
              </w:rPr>
            </w:pPr>
            <w:r w:rsidRPr="002F3610">
              <w:rPr>
                <w:sz w:val="18"/>
                <w:szCs w:val="18"/>
              </w:rPr>
              <w:t>10.37</w:t>
            </w:r>
          </w:p>
        </w:tc>
        <w:tc>
          <w:tcPr>
            <w:tcW w:w="497" w:type="pct"/>
          </w:tcPr>
          <w:p w14:paraId="17DEBA3C" w14:textId="381E60EA" w:rsidR="002F3610" w:rsidRPr="002F3610" w:rsidRDefault="002F3610" w:rsidP="002F3610">
            <w:pPr>
              <w:jc w:val="center"/>
              <w:rPr>
                <w:sz w:val="18"/>
                <w:szCs w:val="18"/>
              </w:rPr>
            </w:pPr>
            <w:r w:rsidRPr="002F3610">
              <w:rPr>
                <w:sz w:val="18"/>
                <w:szCs w:val="18"/>
              </w:rPr>
              <w:t>67.37</w:t>
            </w:r>
          </w:p>
        </w:tc>
        <w:tc>
          <w:tcPr>
            <w:tcW w:w="450" w:type="pct"/>
          </w:tcPr>
          <w:p w14:paraId="569B4B24" w14:textId="322AD99D" w:rsidR="002F3610" w:rsidRPr="002F3610" w:rsidRDefault="002F3610" w:rsidP="002F3610">
            <w:pPr>
              <w:jc w:val="center"/>
              <w:rPr>
                <w:sz w:val="18"/>
                <w:szCs w:val="18"/>
              </w:rPr>
            </w:pPr>
            <w:r w:rsidRPr="002F3610">
              <w:rPr>
                <w:sz w:val="18"/>
                <w:szCs w:val="18"/>
              </w:rPr>
              <w:t>2.83</w:t>
            </w:r>
          </w:p>
        </w:tc>
        <w:tc>
          <w:tcPr>
            <w:tcW w:w="494" w:type="pct"/>
          </w:tcPr>
          <w:p w14:paraId="1E9E7886" w14:textId="478D916E" w:rsidR="002F3610" w:rsidRPr="002F3610" w:rsidRDefault="002F3610" w:rsidP="002F3610">
            <w:pPr>
              <w:jc w:val="center"/>
              <w:rPr>
                <w:sz w:val="18"/>
                <w:szCs w:val="18"/>
              </w:rPr>
            </w:pPr>
            <w:r w:rsidRPr="002F3610">
              <w:rPr>
                <w:sz w:val="18"/>
                <w:szCs w:val="18"/>
              </w:rPr>
              <w:t>118.58</w:t>
            </w:r>
          </w:p>
        </w:tc>
      </w:tr>
      <w:tr w:rsidR="002F3610" w:rsidRPr="002F3610" w14:paraId="51A5A69E" w14:textId="77777777" w:rsidTr="00C06DFF">
        <w:trPr>
          <w:cantSplit/>
          <w:jc w:val="center"/>
        </w:trPr>
        <w:tc>
          <w:tcPr>
            <w:tcW w:w="488" w:type="pct"/>
          </w:tcPr>
          <w:p w14:paraId="6388FC24" w14:textId="339AB21B" w:rsidR="002F3610" w:rsidRPr="002F3610" w:rsidRDefault="002F3610" w:rsidP="002F3610">
            <w:pPr>
              <w:jc w:val="center"/>
              <w:rPr>
                <w:sz w:val="18"/>
                <w:szCs w:val="18"/>
              </w:rPr>
            </w:pPr>
            <w:r w:rsidRPr="002F3610">
              <w:rPr>
                <w:sz w:val="18"/>
                <w:szCs w:val="18"/>
              </w:rPr>
              <w:t>JHT16</w:t>
            </w:r>
          </w:p>
        </w:tc>
        <w:tc>
          <w:tcPr>
            <w:tcW w:w="542" w:type="pct"/>
          </w:tcPr>
          <w:p w14:paraId="193DD662" w14:textId="78D933FA" w:rsidR="002F3610" w:rsidRPr="002F3610" w:rsidRDefault="002F3610" w:rsidP="002F3610">
            <w:pPr>
              <w:jc w:val="center"/>
              <w:rPr>
                <w:sz w:val="18"/>
                <w:szCs w:val="18"/>
              </w:rPr>
            </w:pPr>
            <w:r w:rsidRPr="002F3610">
              <w:rPr>
                <w:sz w:val="18"/>
                <w:szCs w:val="18"/>
              </w:rPr>
              <w:t>135.14</w:t>
            </w:r>
          </w:p>
        </w:tc>
        <w:tc>
          <w:tcPr>
            <w:tcW w:w="544" w:type="pct"/>
          </w:tcPr>
          <w:p w14:paraId="74563741" w14:textId="41126266" w:rsidR="002F3610" w:rsidRPr="002F3610" w:rsidRDefault="002F3610" w:rsidP="002F3610">
            <w:pPr>
              <w:jc w:val="center"/>
              <w:rPr>
                <w:sz w:val="18"/>
                <w:szCs w:val="18"/>
              </w:rPr>
            </w:pPr>
            <w:r w:rsidRPr="002F3610">
              <w:rPr>
                <w:sz w:val="18"/>
                <w:szCs w:val="18"/>
              </w:rPr>
              <w:t>139.61</w:t>
            </w:r>
          </w:p>
        </w:tc>
        <w:tc>
          <w:tcPr>
            <w:tcW w:w="497" w:type="pct"/>
          </w:tcPr>
          <w:p w14:paraId="2A92A7A9" w14:textId="6625F26D" w:rsidR="002F3610" w:rsidRPr="002F3610" w:rsidRDefault="002F3610" w:rsidP="002F3610">
            <w:pPr>
              <w:jc w:val="center"/>
              <w:rPr>
                <w:sz w:val="18"/>
                <w:szCs w:val="18"/>
              </w:rPr>
            </w:pPr>
            <w:r w:rsidRPr="002F3610">
              <w:rPr>
                <w:sz w:val="18"/>
                <w:szCs w:val="18"/>
              </w:rPr>
              <w:t>110.45</w:t>
            </w:r>
          </w:p>
        </w:tc>
        <w:tc>
          <w:tcPr>
            <w:tcW w:w="544" w:type="pct"/>
          </w:tcPr>
          <w:p w14:paraId="5736B95D" w14:textId="12348C30" w:rsidR="002F3610" w:rsidRPr="002F3610" w:rsidRDefault="002F3610" w:rsidP="002F3610">
            <w:pPr>
              <w:jc w:val="center"/>
              <w:rPr>
                <w:sz w:val="18"/>
                <w:szCs w:val="18"/>
              </w:rPr>
            </w:pPr>
            <w:r w:rsidRPr="002F3610">
              <w:rPr>
                <w:sz w:val="18"/>
                <w:szCs w:val="18"/>
              </w:rPr>
              <w:t>121.61</w:t>
            </w:r>
          </w:p>
        </w:tc>
        <w:tc>
          <w:tcPr>
            <w:tcW w:w="497" w:type="pct"/>
          </w:tcPr>
          <w:p w14:paraId="6971FCC0" w14:textId="6E8C71F0" w:rsidR="002F3610" w:rsidRPr="002F3610" w:rsidRDefault="002F3610" w:rsidP="002F3610">
            <w:pPr>
              <w:jc w:val="center"/>
              <w:rPr>
                <w:sz w:val="18"/>
                <w:szCs w:val="18"/>
              </w:rPr>
            </w:pPr>
            <w:r w:rsidRPr="002F3610">
              <w:rPr>
                <w:sz w:val="18"/>
                <w:szCs w:val="18"/>
              </w:rPr>
              <w:t>33.7</w:t>
            </w:r>
          </w:p>
        </w:tc>
        <w:tc>
          <w:tcPr>
            <w:tcW w:w="447" w:type="pct"/>
          </w:tcPr>
          <w:p w14:paraId="54FA3507" w14:textId="0952D853" w:rsidR="002F3610" w:rsidRPr="002F3610" w:rsidRDefault="002F3610" w:rsidP="002F3610">
            <w:pPr>
              <w:jc w:val="center"/>
              <w:rPr>
                <w:sz w:val="18"/>
                <w:szCs w:val="18"/>
              </w:rPr>
            </w:pPr>
            <w:r w:rsidRPr="002F3610">
              <w:rPr>
                <w:sz w:val="18"/>
                <w:szCs w:val="18"/>
              </w:rPr>
              <w:t>7.58</w:t>
            </w:r>
          </w:p>
        </w:tc>
        <w:tc>
          <w:tcPr>
            <w:tcW w:w="497" w:type="pct"/>
          </w:tcPr>
          <w:p w14:paraId="1DD1413C" w14:textId="4FF3F891" w:rsidR="002F3610" w:rsidRPr="002F3610" w:rsidRDefault="002F3610" w:rsidP="002F3610">
            <w:pPr>
              <w:jc w:val="center"/>
              <w:rPr>
                <w:sz w:val="18"/>
                <w:szCs w:val="18"/>
              </w:rPr>
            </w:pPr>
            <w:r w:rsidRPr="002F3610">
              <w:rPr>
                <w:sz w:val="18"/>
                <w:szCs w:val="18"/>
              </w:rPr>
              <w:t>11.32</w:t>
            </w:r>
          </w:p>
        </w:tc>
        <w:tc>
          <w:tcPr>
            <w:tcW w:w="450" w:type="pct"/>
          </w:tcPr>
          <w:p w14:paraId="7FC05FA7" w14:textId="07C9590C" w:rsidR="002F3610" w:rsidRPr="002F3610" w:rsidRDefault="002F3610" w:rsidP="002F3610">
            <w:pPr>
              <w:jc w:val="center"/>
              <w:rPr>
                <w:sz w:val="18"/>
                <w:szCs w:val="18"/>
              </w:rPr>
            </w:pPr>
            <w:r w:rsidRPr="002F3610">
              <w:rPr>
                <w:sz w:val="18"/>
                <w:szCs w:val="18"/>
              </w:rPr>
              <w:t>3.24</w:t>
            </w:r>
          </w:p>
        </w:tc>
        <w:tc>
          <w:tcPr>
            <w:tcW w:w="494" w:type="pct"/>
          </w:tcPr>
          <w:p w14:paraId="1222871A" w14:textId="4283F6FD" w:rsidR="002F3610" w:rsidRPr="002F3610" w:rsidRDefault="002F3610" w:rsidP="002F3610">
            <w:pPr>
              <w:jc w:val="center"/>
              <w:rPr>
                <w:sz w:val="18"/>
                <w:szCs w:val="18"/>
              </w:rPr>
            </w:pPr>
            <w:r w:rsidRPr="002F3610">
              <w:rPr>
                <w:sz w:val="18"/>
                <w:szCs w:val="18"/>
              </w:rPr>
              <w:t>65</w:t>
            </w:r>
          </w:p>
        </w:tc>
      </w:tr>
    </w:tbl>
    <w:p w14:paraId="2C957D24" w14:textId="77777777" w:rsidR="00A347B4" w:rsidRDefault="00A347B4" w:rsidP="00A347B4">
      <w:pPr>
        <w:jc w:val="center"/>
        <w:rPr>
          <w:b/>
        </w:rPr>
      </w:pPr>
    </w:p>
    <w:p w14:paraId="6C841313" w14:textId="48F6670C" w:rsidR="00B25F7B" w:rsidRPr="0028422F" w:rsidRDefault="00A347B4" w:rsidP="00B25F7B">
      <w:pPr>
        <w:jc w:val="center"/>
        <w:rPr>
          <w:b/>
        </w:rPr>
      </w:pPr>
      <w:r w:rsidRPr="0028422F">
        <w:rPr>
          <w:b/>
        </w:rPr>
        <w:t>表</w:t>
      </w:r>
      <w:r w:rsidR="00BA759D">
        <w:rPr>
          <w:rFonts w:hint="eastAsia"/>
          <w:b/>
        </w:rPr>
        <w:t>5</w:t>
      </w:r>
      <w:r>
        <w:rPr>
          <w:rFonts w:hint="eastAsia"/>
          <w:b/>
        </w:rPr>
        <w:t>-</w:t>
      </w:r>
      <w:r w:rsidR="00DC3EC9">
        <w:rPr>
          <w:rFonts w:hint="eastAsia"/>
          <w:b/>
        </w:rPr>
        <w:t>14</w:t>
      </w:r>
      <w:r>
        <w:rPr>
          <w:b/>
        </w:rPr>
        <w:t xml:space="preserve">  </w:t>
      </w:r>
      <w:r>
        <w:rPr>
          <w:rFonts w:hint="eastAsia"/>
          <w:b/>
        </w:rPr>
        <w:t>水泵工况</w:t>
      </w:r>
      <w:r w:rsidR="0065303A">
        <w:rPr>
          <w:rFonts w:hint="eastAsia"/>
          <w:b/>
        </w:rPr>
        <w:t>尾水调压室</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B25F7B" w:rsidRPr="002F3610" w14:paraId="7A99E245" w14:textId="77777777" w:rsidTr="00B25F7B">
        <w:trPr>
          <w:cantSplit/>
          <w:jc w:val="center"/>
        </w:trPr>
        <w:tc>
          <w:tcPr>
            <w:tcW w:w="488" w:type="pct"/>
            <w:vAlign w:val="center"/>
          </w:tcPr>
          <w:p w14:paraId="45960C19" w14:textId="77777777" w:rsidR="00B25F7B" w:rsidRPr="002F3610" w:rsidRDefault="00B25F7B" w:rsidP="006E2454">
            <w:pPr>
              <w:jc w:val="center"/>
              <w:rPr>
                <w:sz w:val="18"/>
                <w:szCs w:val="18"/>
              </w:rPr>
            </w:pPr>
            <w:r w:rsidRPr="002F3610">
              <w:rPr>
                <w:sz w:val="18"/>
                <w:szCs w:val="18"/>
              </w:rPr>
              <w:t>工况</w:t>
            </w:r>
          </w:p>
        </w:tc>
        <w:tc>
          <w:tcPr>
            <w:tcW w:w="542" w:type="pct"/>
            <w:vAlign w:val="center"/>
          </w:tcPr>
          <w:p w14:paraId="4444D57A" w14:textId="77777777" w:rsidR="00B25F7B" w:rsidRPr="002F3610" w:rsidRDefault="00B25F7B" w:rsidP="006E2454">
            <w:pPr>
              <w:jc w:val="center"/>
              <w:rPr>
                <w:sz w:val="18"/>
                <w:szCs w:val="18"/>
              </w:rPr>
            </w:pPr>
            <w:r w:rsidRPr="002F3610">
              <w:rPr>
                <w:sz w:val="18"/>
                <w:szCs w:val="18"/>
              </w:rPr>
              <w:t>初始水位</w:t>
            </w:r>
            <w:r w:rsidRPr="002F3610">
              <w:rPr>
                <w:sz w:val="18"/>
                <w:szCs w:val="18"/>
              </w:rPr>
              <w:t>(m)</w:t>
            </w:r>
          </w:p>
        </w:tc>
        <w:tc>
          <w:tcPr>
            <w:tcW w:w="544" w:type="pct"/>
            <w:vAlign w:val="center"/>
          </w:tcPr>
          <w:p w14:paraId="1FBE77EC" w14:textId="77777777" w:rsidR="00B25F7B" w:rsidRPr="002F3610" w:rsidRDefault="00B25F7B" w:rsidP="006E2454">
            <w:pPr>
              <w:jc w:val="center"/>
              <w:rPr>
                <w:sz w:val="18"/>
                <w:szCs w:val="18"/>
              </w:rPr>
            </w:pPr>
            <w:r w:rsidRPr="002F3610">
              <w:rPr>
                <w:sz w:val="18"/>
                <w:szCs w:val="18"/>
              </w:rPr>
              <w:t>最高涌浪</w:t>
            </w:r>
            <w:r w:rsidRPr="002F3610">
              <w:rPr>
                <w:sz w:val="18"/>
                <w:szCs w:val="18"/>
              </w:rPr>
              <w:t>(m)</w:t>
            </w:r>
          </w:p>
        </w:tc>
        <w:tc>
          <w:tcPr>
            <w:tcW w:w="497" w:type="pct"/>
            <w:vAlign w:val="center"/>
          </w:tcPr>
          <w:p w14:paraId="690B60F7"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44" w:type="pct"/>
            <w:vAlign w:val="center"/>
          </w:tcPr>
          <w:p w14:paraId="7493C176" w14:textId="77777777" w:rsidR="00B25F7B" w:rsidRPr="002F3610" w:rsidRDefault="00B25F7B" w:rsidP="006E2454">
            <w:pPr>
              <w:jc w:val="center"/>
              <w:rPr>
                <w:sz w:val="18"/>
                <w:szCs w:val="18"/>
              </w:rPr>
            </w:pPr>
            <w:r w:rsidRPr="002F3610">
              <w:rPr>
                <w:sz w:val="18"/>
                <w:szCs w:val="18"/>
              </w:rPr>
              <w:t>最低涌浪</w:t>
            </w:r>
            <w:r w:rsidRPr="002F3610">
              <w:rPr>
                <w:sz w:val="18"/>
                <w:szCs w:val="18"/>
              </w:rPr>
              <w:t>(m)</w:t>
            </w:r>
          </w:p>
        </w:tc>
        <w:tc>
          <w:tcPr>
            <w:tcW w:w="497" w:type="pct"/>
            <w:vAlign w:val="center"/>
          </w:tcPr>
          <w:p w14:paraId="6371D4FC"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47" w:type="pct"/>
            <w:vAlign w:val="center"/>
          </w:tcPr>
          <w:p w14:paraId="2104B0F9" w14:textId="77777777" w:rsidR="00B25F7B" w:rsidRPr="002F3610" w:rsidRDefault="00B25F7B" w:rsidP="006E2454">
            <w:pPr>
              <w:jc w:val="center"/>
              <w:rPr>
                <w:sz w:val="18"/>
                <w:szCs w:val="18"/>
              </w:rPr>
            </w:pPr>
            <w:r w:rsidRPr="002F3610">
              <w:rPr>
                <w:sz w:val="18"/>
                <w:szCs w:val="18"/>
              </w:rPr>
              <w:t>底板向下最大压差</w:t>
            </w:r>
            <w:r w:rsidRPr="002F3610">
              <w:rPr>
                <w:sz w:val="18"/>
                <w:szCs w:val="18"/>
              </w:rPr>
              <w:t>(m)</w:t>
            </w:r>
          </w:p>
        </w:tc>
        <w:tc>
          <w:tcPr>
            <w:tcW w:w="497" w:type="pct"/>
            <w:vAlign w:val="center"/>
          </w:tcPr>
          <w:p w14:paraId="4C0609BD"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50" w:type="pct"/>
            <w:vAlign w:val="center"/>
          </w:tcPr>
          <w:p w14:paraId="1EB063DD" w14:textId="77777777" w:rsidR="00B25F7B" w:rsidRPr="002F3610" w:rsidRDefault="00B25F7B" w:rsidP="006E2454">
            <w:pPr>
              <w:jc w:val="center"/>
              <w:rPr>
                <w:sz w:val="18"/>
                <w:szCs w:val="18"/>
              </w:rPr>
            </w:pPr>
            <w:r w:rsidRPr="002F3610">
              <w:rPr>
                <w:sz w:val="18"/>
                <w:szCs w:val="18"/>
              </w:rPr>
              <w:t>底板向上最大压差</w:t>
            </w:r>
            <w:r w:rsidRPr="002F3610">
              <w:rPr>
                <w:sz w:val="18"/>
                <w:szCs w:val="18"/>
              </w:rPr>
              <w:t>(m)</w:t>
            </w:r>
          </w:p>
        </w:tc>
        <w:tc>
          <w:tcPr>
            <w:tcW w:w="494" w:type="pct"/>
            <w:vAlign w:val="center"/>
          </w:tcPr>
          <w:p w14:paraId="6FF3E4B5"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386F8C1E" w14:textId="77777777" w:rsidTr="00B25F7B">
        <w:trPr>
          <w:cantSplit/>
          <w:jc w:val="center"/>
        </w:trPr>
        <w:tc>
          <w:tcPr>
            <w:tcW w:w="488" w:type="pct"/>
          </w:tcPr>
          <w:p w14:paraId="7C8A6E45" w14:textId="2376498A" w:rsidR="002F3610" w:rsidRPr="002F3610" w:rsidRDefault="002F3610" w:rsidP="002F3610">
            <w:pPr>
              <w:jc w:val="center"/>
              <w:rPr>
                <w:sz w:val="18"/>
                <w:szCs w:val="18"/>
              </w:rPr>
            </w:pPr>
            <w:r w:rsidRPr="002F3610">
              <w:rPr>
                <w:sz w:val="18"/>
                <w:szCs w:val="18"/>
              </w:rPr>
              <w:t>SJP1</w:t>
            </w:r>
          </w:p>
        </w:tc>
        <w:tc>
          <w:tcPr>
            <w:tcW w:w="542" w:type="pct"/>
          </w:tcPr>
          <w:p w14:paraId="74A4C15E" w14:textId="0E4656A6" w:rsidR="002F3610" w:rsidRPr="002F3610" w:rsidRDefault="002F3610" w:rsidP="002F3610">
            <w:pPr>
              <w:jc w:val="center"/>
              <w:rPr>
                <w:sz w:val="18"/>
                <w:szCs w:val="18"/>
              </w:rPr>
            </w:pPr>
            <w:r w:rsidRPr="002F3610">
              <w:rPr>
                <w:sz w:val="18"/>
                <w:szCs w:val="18"/>
              </w:rPr>
              <w:t>132.51</w:t>
            </w:r>
          </w:p>
        </w:tc>
        <w:tc>
          <w:tcPr>
            <w:tcW w:w="544" w:type="pct"/>
          </w:tcPr>
          <w:p w14:paraId="6F9B1B99" w14:textId="57F61BDA" w:rsidR="002F3610" w:rsidRPr="002F3610" w:rsidRDefault="002F3610" w:rsidP="002F3610">
            <w:pPr>
              <w:jc w:val="center"/>
              <w:rPr>
                <w:sz w:val="18"/>
                <w:szCs w:val="18"/>
              </w:rPr>
            </w:pPr>
            <w:r w:rsidRPr="002F3610">
              <w:rPr>
                <w:sz w:val="18"/>
                <w:szCs w:val="18"/>
              </w:rPr>
              <w:t>140.79</w:t>
            </w:r>
          </w:p>
        </w:tc>
        <w:tc>
          <w:tcPr>
            <w:tcW w:w="497" w:type="pct"/>
          </w:tcPr>
          <w:p w14:paraId="2C7E9E84" w14:textId="27CC9D69" w:rsidR="002F3610" w:rsidRPr="002F3610" w:rsidRDefault="002F3610" w:rsidP="002F3610">
            <w:pPr>
              <w:jc w:val="center"/>
              <w:rPr>
                <w:sz w:val="18"/>
                <w:szCs w:val="18"/>
              </w:rPr>
            </w:pPr>
            <w:r w:rsidRPr="002F3610">
              <w:rPr>
                <w:sz w:val="18"/>
                <w:szCs w:val="18"/>
              </w:rPr>
              <w:t>32.2</w:t>
            </w:r>
          </w:p>
        </w:tc>
        <w:tc>
          <w:tcPr>
            <w:tcW w:w="544" w:type="pct"/>
          </w:tcPr>
          <w:p w14:paraId="1093F104" w14:textId="245FE570" w:rsidR="002F3610" w:rsidRPr="002F3610" w:rsidRDefault="002F3610" w:rsidP="002F3610">
            <w:pPr>
              <w:jc w:val="center"/>
              <w:rPr>
                <w:sz w:val="18"/>
                <w:szCs w:val="18"/>
              </w:rPr>
            </w:pPr>
            <w:r w:rsidRPr="002F3610">
              <w:rPr>
                <w:sz w:val="18"/>
                <w:szCs w:val="18"/>
              </w:rPr>
              <w:t>124.67</w:t>
            </w:r>
          </w:p>
        </w:tc>
        <w:tc>
          <w:tcPr>
            <w:tcW w:w="497" w:type="pct"/>
          </w:tcPr>
          <w:p w14:paraId="1691EFBC" w14:textId="0E4A5661" w:rsidR="002F3610" w:rsidRPr="002F3610" w:rsidRDefault="002F3610" w:rsidP="002F3610">
            <w:pPr>
              <w:jc w:val="center"/>
              <w:rPr>
                <w:sz w:val="18"/>
                <w:szCs w:val="18"/>
              </w:rPr>
            </w:pPr>
            <w:r w:rsidRPr="002F3610">
              <w:rPr>
                <w:sz w:val="18"/>
                <w:szCs w:val="18"/>
              </w:rPr>
              <w:t>106.94</w:t>
            </w:r>
          </w:p>
        </w:tc>
        <w:tc>
          <w:tcPr>
            <w:tcW w:w="447" w:type="pct"/>
          </w:tcPr>
          <w:p w14:paraId="77A6CB7F" w14:textId="4188DEE5" w:rsidR="002F3610" w:rsidRPr="002F3610" w:rsidRDefault="002F3610" w:rsidP="002F3610">
            <w:pPr>
              <w:jc w:val="center"/>
              <w:rPr>
                <w:sz w:val="18"/>
                <w:szCs w:val="18"/>
              </w:rPr>
            </w:pPr>
            <w:r w:rsidRPr="002F3610">
              <w:rPr>
                <w:sz w:val="18"/>
                <w:szCs w:val="18"/>
              </w:rPr>
              <w:t>2.86</w:t>
            </w:r>
          </w:p>
        </w:tc>
        <w:tc>
          <w:tcPr>
            <w:tcW w:w="497" w:type="pct"/>
          </w:tcPr>
          <w:p w14:paraId="54D9BCEC" w14:textId="1F47E210" w:rsidR="002F3610" w:rsidRPr="002F3610" w:rsidRDefault="002F3610" w:rsidP="002F3610">
            <w:pPr>
              <w:jc w:val="center"/>
              <w:rPr>
                <w:sz w:val="18"/>
                <w:szCs w:val="18"/>
              </w:rPr>
            </w:pPr>
            <w:r w:rsidRPr="002F3610">
              <w:rPr>
                <w:sz w:val="18"/>
                <w:szCs w:val="18"/>
              </w:rPr>
              <w:t>73.34</w:t>
            </w:r>
          </w:p>
        </w:tc>
        <w:tc>
          <w:tcPr>
            <w:tcW w:w="450" w:type="pct"/>
          </w:tcPr>
          <w:p w14:paraId="40319841" w14:textId="6D242916" w:rsidR="002F3610" w:rsidRPr="002F3610" w:rsidRDefault="002F3610" w:rsidP="002F3610">
            <w:pPr>
              <w:jc w:val="center"/>
              <w:rPr>
                <w:sz w:val="18"/>
                <w:szCs w:val="18"/>
              </w:rPr>
            </w:pPr>
            <w:r w:rsidRPr="002F3610">
              <w:rPr>
                <w:sz w:val="18"/>
                <w:szCs w:val="18"/>
              </w:rPr>
              <w:t>13.31</w:t>
            </w:r>
          </w:p>
        </w:tc>
        <w:tc>
          <w:tcPr>
            <w:tcW w:w="494" w:type="pct"/>
          </w:tcPr>
          <w:p w14:paraId="49AACC61" w14:textId="53BDB642" w:rsidR="002F3610" w:rsidRPr="002F3610" w:rsidRDefault="002F3610" w:rsidP="002F3610">
            <w:pPr>
              <w:jc w:val="center"/>
              <w:rPr>
                <w:sz w:val="18"/>
                <w:szCs w:val="18"/>
              </w:rPr>
            </w:pPr>
            <w:r w:rsidRPr="002F3610">
              <w:rPr>
                <w:sz w:val="18"/>
                <w:szCs w:val="18"/>
              </w:rPr>
              <w:t>8.22</w:t>
            </w:r>
          </w:p>
        </w:tc>
      </w:tr>
      <w:tr w:rsidR="002F3610" w:rsidRPr="002F3610" w14:paraId="3029CCEC" w14:textId="77777777" w:rsidTr="00B25F7B">
        <w:trPr>
          <w:cantSplit/>
          <w:jc w:val="center"/>
        </w:trPr>
        <w:tc>
          <w:tcPr>
            <w:tcW w:w="488" w:type="pct"/>
          </w:tcPr>
          <w:p w14:paraId="2A5F1D70" w14:textId="6D1943B9" w:rsidR="002F3610" w:rsidRPr="002F3610" w:rsidRDefault="002F3610" w:rsidP="002F3610">
            <w:pPr>
              <w:jc w:val="center"/>
              <w:rPr>
                <w:sz w:val="18"/>
                <w:szCs w:val="18"/>
              </w:rPr>
            </w:pPr>
            <w:r w:rsidRPr="002F3610">
              <w:rPr>
                <w:sz w:val="18"/>
                <w:szCs w:val="18"/>
              </w:rPr>
              <w:t>SJP2</w:t>
            </w:r>
          </w:p>
        </w:tc>
        <w:tc>
          <w:tcPr>
            <w:tcW w:w="542" w:type="pct"/>
          </w:tcPr>
          <w:p w14:paraId="76FCDA45" w14:textId="4E90D600" w:rsidR="002F3610" w:rsidRPr="002F3610" w:rsidRDefault="002F3610" w:rsidP="002F3610">
            <w:pPr>
              <w:jc w:val="center"/>
              <w:rPr>
                <w:sz w:val="18"/>
                <w:szCs w:val="18"/>
              </w:rPr>
            </w:pPr>
            <w:r w:rsidRPr="002F3610">
              <w:rPr>
                <w:sz w:val="18"/>
                <w:szCs w:val="18"/>
              </w:rPr>
              <w:t>107.33</w:t>
            </w:r>
          </w:p>
        </w:tc>
        <w:tc>
          <w:tcPr>
            <w:tcW w:w="544" w:type="pct"/>
          </w:tcPr>
          <w:p w14:paraId="5D4E7C3B" w14:textId="1F36DF9B" w:rsidR="002F3610" w:rsidRPr="002F3610" w:rsidRDefault="002F3610" w:rsidP="002F3610">
            <w:pPr>
              <w:jc w:val="center"/>
              <w:rPr>
                <w:sz w:val="18"/>
                <w:szCs w:val="18"/>
              </w:rPr>
            </w:pPr>
            <w:r w:rsidRPr="002F3610">
              <w:rPr>
                <w:sz w:val="18"/>
                <w:szCs w:val="18"/>
              </w:rPr>
              <w:t>124.08</w:t>
            </w:r>
          </w:p>
        </w:tc>
        <w:tc>
          <w:tcPr>
            <w:tcW w:w="497" w:type="pct"/>
          </w:tcPr>
          <w:p w14:paraId="2700C451" w14:textId="3617B2E9" w:rsidR="002F3610" w:rsidRPr="002F3610" w:rsidRDefault="002F3610" w:rsidP="002F3610">
            <w:pPr>
              <w:jc w:val="center"/>
              <w:rPr>
                <w:sz w:val="18"/>
                <w:szCs w:val="18"/>
              </w:rPr>
            </w:pPr>
            <w:r w:rsidRPr="002F3610">
              <w:rPr>
                <w:sz w:val="18"/>
                <w:szCs w:val="18"/>
              </w:rPr>
              <w:t>24.89</w:t>
            </w:r>
          </w:p>
        </w:tc>
        <w:tc>
          <w:tcPr>
            <w:tcW w:w="544" w:type="pct"/>
          </w:tcPr>
          <w:p w14:paraId="63782BF1" w14:textId="575CDF4E" w:rsidR="002F3610" w:rsidRPr="002F3610" w:rsidRDefault="002F3610" w:rsidP="002F3610">
            <w:pPr>
              <w:jc w:val="center"/>
              <w:rPr>
                <w:sz w:val="18"/>
                <w:szCs w:val="18"/>
              </w:rPr>
            </w:pPr>
            <w:r w:rsidRPr="002F3610">
              <w:rPr>
                <w:sz w:val="18"/>
                <w:szCs w:val="18"/>
              </w:rPr>
              <w:t>97.45</w:t>
            </w:r>
          </w:p>
        </w:tc>
        <w:tc>
          <w:tcPr>
            <w:tcW w:w="497" w:type="pct"/>
          </w:tcPr>
          <w:p w14:paraId="143AB88F" w14:textId="21D0FFF8" w:rsidR="002F3610" w:rsidRPr="002F3610" w:rsidRDefault="002F3610" w:rsidP="002F3610">
            <w:pPr>
              <w:jc w:val="center"/>
              <w:rPr>
                <w:sz w:val="18"/>
                <w:szCs w:val="18"/>
              </w:rPr>
            </w:pPr>
            <w:r w:rsidRPr="002F3610">
              <w:rPr>
                <w:sz w:val="18"/>
                <w:szCs w:val="18"/>
              </w:rPr>
              <w:t>77.19</w:t>
            </w:r>
          </w:p>
        </w:tc>
        <w:tc>
          <w:tcPr>
            <w:tcW w:w="447" w:type="pct"/>
          </w:tcPr>
          <w:p w14:paraId="2BC71107" w14:textId="001B13AD" w:rsidR="002F3610" w:rsidRPr="002F3610" w:rsidRDefault="002F3610" w:rsidP="002F3610">
            <w:pPr>
              <w:jc w:val="center"/>
              <w:rPr>
                <w:sz w:val="18"/>
                <w:szCs w:val="18"/>
              </w:rPr>
            </w:pPr>
            <w:r w:rsidRPr="002F3610">
              <w:rPr>
                <w:sz w:val="18"/>
                <w:szCs w:val="18"/>
              </w:rPr>
              <w:t>4.66</w:t>
            </w:r>
          </w:p>
        </w:tc>
        <w:tc>
          <w:tcPr>
            <w:tcW w:w="497" w:type="pct"/>
          </w:tcPr>
          <w:p w14:paraId="0EE51389" w14:textId="745AFF1D" w:rsidR="002F3610" w:rsidRPr="002F3610" w:rsidRDefault="002F3610" w:rsidP="002F3610">
            <w:pPr>
              <w:jc w:val="center"/>
              <w:rPr>
                <w:sz w:val="18"/>
                <w:szCs w:val="18"/>
              </w:rPr>
            </w:pPr>
            <w:r w:rsidRPr="002F3610">
              <w:rPr>
                <w:sz w:val="18"/>
                <w:szCs w:val="18"/>
              </w:rPr>
              <w:t>44.27</w:t>
            </w:r>
          </w:p>
        </w:tc>
        <w:tc>
          <w:tcPr>
            <w:tcW w:w="450" w:type="pct"/>
          </w:tcPr>
          <w:p w14:paraId="052B2805" w14:textId="4E18D4F5" w:rsidR="002F3610" w:rsidRPr="002F3610" w:rsidRDefault="002F3610" w:rsidP="002F3610">
            <w:pPr>
              <w:jc w:val="center"/>
              <w:rPr>
                <w:sz w:val="18"/>
                <w:szCs w:val="18"/>
              </w:rPr>
            </w:pPr>
            <w:r w:rsidRPr="002F3610">
              <w:rPr>
                <w:sz w:val="18"/>
                <w:szCs w:val="18"/>
              </w:rPr>
              <w:t>11.36</w:t>
            </w:r>
          </w:p>
        </w:tc>
        <w:tc>
          <w:tcPr>
            <w:tcW w:w="494" w:type="pct"/>
          </w:tcPr>
          <w:p w14:paraId="63AAF299" w14:textId="2C3475C0" w:rsidR="002F3610" w:rsidRPr="002F3610" w:rsidRDefault="002F3610" w:rsidP="002F3610">
            <w:pPr>
              <w:jc w:val="center"/>
              <w:rPr>
                <w:sz w:val="18"/>
                <w:szCs w:val="18"/>
              </w:rPr>
            </w:pPr>
            <w:r w:rsidRPr="002F3610">
              <w:rPr>
                <w:sz w:val="18"/>
                <w:szCs w:val="18"/>
              </w:rPr>
              <w:t>7.93</w:t>
            </w:r>
          </w:p>
        </w:tc>
      </w:tr>
      <w:tr w:rsidR="002F3610" w:rsidRPr="002F3610" w14:paraId="1226E65D" w14:textId="77777777" w:rsidTr="00B25F7B">
        <w:trPr>
          <w:cantSplit/>
          <w:jc w:val="center"/>
        </w:trPr>
        <w:tc>
          <w:tcPr>
            <w:tcW w:w="488" w:type="pct"/>
          </w:tcPr>
          <w:p w14:paraId="4EA73E71" w14:textId="5FF48378" w:rsidR="002F3610" w:rsidRPr="002F3610" w:rsidRDefault="002F3610" w:rsidP="002F3610">
            <w:pPr>
              <w:jc w:val="center"/>
              <w:rPr>
                <w:sz w:val="18"/>
                <w:szCs w:val="18"/>
              </w:rPr>
            </w:pPr>
            <w:r w:rsidRPr="002F3610">
              <w:rPr>
                <w:sz w:val="18"/>
                <w:szCs w:val="18"/>
              </w:rPr>
              <w:t>SJP3</w:t>
            </w:r>
          </w:p>
        </w:tc>
        <w:tc>
          <w:tcPr>
            <w:tcW w:w="542" w:type="pct"/>
          </w:tcPr>
          <w:p w14:paraId="60050D20" w14:textId="21FCABDC" w:rsidR="002F3610" w:rsidRPr="002F3610" w:rsidRDefault="002F3610" w:rsidP="002F3610">
            <w:pPr>
              <w:jc w:val="center"/>
              <w:rPr>
                <w:sz w:val="18"/>
                <w:szCs w:val="18"/>
              </w:rPr>
            </w:pPr>
            <w:r w:rsidRPr="002F3610">
              <w:rPr>
                <w:sz w:val="18"/>
                <w:szCs w:val="18"/>
              </w:rPr>
              <w:t>133.5</w:t>
            </w:r>
          </w:p>
        </w:tc>
        <w:tc>
          <w:tcPr>
            <w:tcW w:w="544" w:type="pct"/>
          </w:tcPr>
          <w:p w14:paraId="3CD55C4B" w14:textId="13E11842" w:rsidR="002F3610" w:rsidRPr="002F3610" w:rsidRDefault="002F3610" w:rsidP="002F3610">
            <w:pPr>
              <w:jc w:val="center"/>
              <w:rPr>
                <w:sz w:val="18"/>
                <w:szCs w:val="18"/>
              </w:rPr>
            </w:pPr>
            <w:r w:rsidRPr="002F3610">
              <w:rPr>
                <w:sz w:val="18"/>
                <w:szCs w:val="18"/>
              </w:rPr>
              <w:t>137.42</w:t>
            </w:r>
          </w:p>
        </w:tc>
        <w:tc>
          <w:tcPr>
            <w:tcW w:w="497" w:type="pct"/>
          </w:tcPr>
          <w:p w14:paraId="60427C1D" w14:textId="033038C7" w:rsidR="002F3610" w:rsidRPr="002F3610" w:rsidRDefault="002F3610" w:rsidP="002F3610">
            <w:pPr>
              <w:jc w:val="center"/>
              <w:rPr>
                <w:sz w:val="18"/>
                <w:szCs w:val="18"/>
              </w:rPr>
            </w:pPr>
            <w:r w:rsidRPr="002F3610">
              <w:rPr>
                <w:sz w:val="18"/>
                <w:szCs w:val="18"/>
              </w:rPr>
              <w:t>97.81</w:t>
            </w:r>
          </w:p>
        </w:tc>
        <w:tc>
          <w:tcPr>
            <w:tcW w:w="544" w:type="pct"/>
          </w:tcPr>
          <w:p w14:paraId="71A060B0" w14:textId="2A18F10E" w:rsidR="002F3610" w:rsidRPr="002F3610" w:rsidRDefault="002F3610" w:rsidP="002F3610">
            <w:pPr>
              <w:jc w:val="center"/>
              <w:rPr>
                <w:sz w:val="18"/>
                <w:szCs w:val="18"/>
              </w:rPr>
            </w:pPr>
            <w:r w:rsidRPr="002F3610">
              <w:rPr>
                <w:sz w:val="18"/>
                <w:szCs w:val="18"/>
              </w:rPr>
              <w:t>120.88</w:t>
            </w:r>
          </w:p>
        </w:tc>
        <w:tc>
          <w:tcPr>
            <w:tcW w:w="497" w:type="pct"/>
          </w:tcPr>
          <w:p w14:paraId="30AA3F51" w14:textId="6B7D1641" w:rsidR="002F3610" w:rsidRPr="002F3610" w:rsidRDefault="002F3610" w:rsidP="002F3610">
            <w:pPr>
              <w:jc w:val="center"/>
              <w:rPr>
                <w:sz w:val="18"/>
                <w:szCs w:val="18"/>
              </w:rPr>
            </w:pPr>
            <w:r w:rsidRPr="002F3610">
              <w:rPr>
                <w:sz w:val="18"/>
                <w:szCs w:val="18"/>
              </w:rPr>
              <w:t>37.08</w:t>
            </w:r>
          </w:p>
        </w:tc>
        <w:tc>
          <w:tcPr>
            <w:tcW w:w="447" w:type="pct"/>
          </w:tcPr>
          <w:p w14:paraId="0E4BD82D" w14:textId="77F47512" w:rsidR="002F3610" w:rsidRPr="002F3610" w:rsidRDefault="002F3610" w:rsidP="002F3610">
            <w:pPr>
              <w:jc w:val="center"/>
              <w:rPr>
                <w:sz w:val="18"/>
                <w:szCs w:val="18"/>
              </w:rPr>
            </w:pPr>
            <w:r w:rsidRPr="002F3610">
              <w:rPr>
                <w:sz w:val="18"/>
                <w:szCs w:val="18"/>
              </w:rPr>
              <w:t>2.17</w:t>
            </w:r>
          </w:p>
        </w:tc>
        <w:tc>
          <w:tcPr>
            <w:tcW w:w="497" w:type="pct"/>
          </w:tcPr>
          <w:p w14:paraId="0EB0F058" w14:textId="372142A3" w:rsidR="002F3610" w:rsidRPr="002F3610" w:rsidRDefault="002F3610" w:rsidP="002F3610">
            <w:pPr>
              <w:jc w:val="center"/>
              <w:rPr>
                <w:sz w:val="18"/>
                <w:szCs w:val="18"/>
              </w:rPr>
            </w:pPr>
            <w:r w:rsidRPr="002F3610">
              <w:rPr>
                <w:sz w:val="18"/>
                <w:szCs w:val="18"/>
              </w:rPr>
              <w:t>16.86</w:t>
            </w:r>
          </w:p>
        </w:tc>
        <w:tc>
          <w:tcPr>
            <w:tcW w:w="450" w:type="pct"/>
          </w:tcPr>
          <w:p w14:paraId="35012A13" w14:textId="1556839F" w:rsidR="002F3610" w:rsidRPr="002F3610" w:rsidRDefault="002F3610" w:rsidP="002F3610">
            <w:pPr>
              <w:jc w:val="center"/>
              <w:rPr>
                <w:sz w:val="18"/>
                <w:szCs w:val="18"/>
              </w:rPr>
            </w:pPr>
            <w:r w:rsidRPr="002F3610">
              <w:rPr>
                <w:sz w:val="18"/>
                <w:szCs w:val="18"/>
              </w:rPr>
              <w:t>1.81</w:t>
            </w:r>
          </w:p>
        </w:tc>
        <w:tc>
          <w:tcPr>
            <w:tcW w:w="494" w:type="pct"/>
          </w:tcPr>
          <w:p w14:paraId="08B7E708" w14:textId="4333775D" w:rsidR="002F3610" w:rsidRPr="002F3610" w:rsidRDefault="002F3610" w:rsidP="002F3610">
            <w:pPr>
              <w:jc w:val="center"/>
              <w:rPr>
                <w:sz w:val="18"/>
                <w:szCs w:val="18"/>
              </w:rPr>
            </w:pPr>
            <w:r w:rsidRPr="002F3610">
              <w:rPr>
                <w:sz w:val="18"/>
                <w:szCs w:val="18"/>
              </w:rPr>
              <w:t>61.67</w:t>
            </w:r>
          </w:p>
        </w:tc>
      </w:tr>
      <w:tr w:rsidR="002F3610" w:rsidRPr="002F3610" w14:paraId="3B466B99" w14:textId="77777777" w:rsidTr="00733E85">
        <w:trPr>
          <w:cantSplit/>
          <w:jc w:val="center"/>
        </w:trPr>
        <w:tc>
          <w:tcPr>
            <w:tcW w:w="488" w:type="pct"/>
          </w:tcPr>
          <w:p w14:paraId="79604A0F" w14:textId="7738D3F8" w:rsidR="002F3610" w:rsidRPr="002F3610" w:rsidRDefault="002F3610" w:rsidP="002F3610">
            <w:pPr>
              <w:jc w:val="center"/>
              <w:rPr>
                <w:sz w:val="18"/>
                <w:szCs w:val="18"/>
              </w:rPr>
            </w:pPr>
            <w:r w:rsidRPr="002F3610">
              <w:rPr>
                <w:sz w:val="18"/>
                <w:szCs w:val="18"/>
              </w:rPr>
              <w:t>SJP4</w:t>
            </w:r>
          </w:p>
        </w:tc>
        <w:tc>
          <w:tcPr>
            <w:tcW w:w="542" w:type="pct"/>
          </w:tcPr>
          <w:p w14:paraId="4BC19B5D" w14:textId="697C732B" w:rsidR="002F3610" w:rsidRPr="002F3610" w:rsidRDefault="002F3610" w:rsidP="002F3610">
            <w:pPr>
              <w:jc w:val="center"/>
              <w:rPr>
                <w:sz w:val="18"/>
                <w:szCs w:val="18"/>
              </w:rPr>
            </w:pPr>
            <w:r w:rsidRPr="002F3610">
              <w:rPr>
                <w:sz w:val="18"/>
                <w:szCs w:val="18"/>
              </w:rPr>
              <w:t>108</w:t>
            </w:r>
          </w:p>
        </w:tc>
        <w:tc>
          <w:tcPr>
            <w:tcW w:w="544" w:type="pct"/>
          </w:tcPr>
          <w:p w14:paraId="5D721CF8" w14:textId="4FA6619D" w:rsidR="002F3610" w:rsidRPr="002F3610" w:rsidRDefault="002F3610" w:rsidP="002F3610">
            <w:pPr>
              <w:jc w:val="center"/>
              <w:rPr>
                <w:sz w:val="18"/>
                <w:szCs w:val="18"/>
              </w:rPr>
            </w:pPr>
            <w:r w:rsidRPr="002F3610">
              <w:rPr>
                <w:sz w:val="18"/>
                <w:szCs w:val="18"/>
              </w:rPr>
              <w:t>112.98</w:t>
            </w:r>
          </w:p>
        </w:tc>
        <w:tc>
          <w:tcPr>
            <w:tcW w:w="497" w:type="pct"/>
          </w:tcPr>
          <w:p w14:paraId="7DCE3C4B" w14:textId="1F3465E6" w:rsidR="002F3610" w:rsidRPr="002F3610" w:rsidRDefault="002F3610" w:rsidP="002F3610">
            <w:pPr>
              <w:jc w:val="center"/>
              <w:rPr>
                <w:sz w:val="18"/>
                <w:szCs w:val="18"/>
              </w:rPr>
            </w:pPr>
            <w:r w:rsidRPr="002F3610">
              <w:rPr>
                <w:sz w:val="18"/>
                <w:szCs w:val="18"/>
              </w:rPr>
              <w:t>93.97</w:t>
            </w:r>
          </w:p>
        </w:tc>
        <w:tc>
          <w:tcPr>
            <w:tcW w:w="544" w:type="pct"/>
          </w:tcPr>
          <w:p w14:paraId="6BEC0028" w14:textId="06FEBCCC" w:rsidR="002F3610" w:rsidRPr="002F3610" w:rsidRDefault="002F3610" w:rsidP="002F3610">
            <w:pPr>
              <w:jc w:val="center"/>
              <w:rPr>
                <w:sz w:val="18"/>
                <w:szCs w:val="18"/>
              </w:rPr>
            </w:pPr>
            <w:r w:rsidRPr="002F3610">
              <w:rPr>
                <w:sz w:val="18"/>
                <w:szCs w:val="18"/>
              </w:rPr>
              <w:t>97.39</w:t>
            </w:r>
          </w:p>
        </w:tc>
        <w:tc>
          <w:tcPr>
            <w:tcW w:w="497" w:type="pct"/>
          </w:tcPr>
          <w:p w14:paraId="57CEE28F" w14:textId="3654B6C8" w:rsidR="002F3610" w:rsidRPr="002F3610" w:rsidRDefault="002F3610" w:rsidP="002F3610">
            <w:pPr>
              <w:jc w:val="center"/>
              <w:rPr>
                <w:sz w:val="18"/>
                <w:szCs w:val="18"/>
              </w:rPr>
            </w:pPr>
            <w:r w:rsidRPr="002F3610">
              <w:rPr>
                <w:sz w:val="18"/>
                <w:szCs w:val="18"/>
              </w:rPr>
              <w:t>36.33</w:t>
            </w:r>
          </w:p>
        </w:tc>
        <w:tc>
          <w:tcPr>
            <w:tcW w:w="447" w:type="pct"/>
          </w:tcPr>
          <w:p w14:paraId="36D674AC" w14:textId="4F5F64F7" w:rsidR="002F3610" w:rsidRPr="002F3610" w:rsidRDefault="002F3610" w:rsidP="002F3610">
            <w:pPr>
              <w:jc w:val="center"/>
              <w:rPr>
                <w:sz w:val="18"/>
                <w:szCs w:val="18"/>
              </w:rPr>
            </w:pPr>
            <w:r w:rsidRPr="002F3610">
              <w:rPr>
                <w:sz w:val="18"/>
                <w:szCs w:val="18"/>
              </w:rPr>
              <w:t>1.62</w:t>
            </w:r>
          </w:p>
        </w:tc>
        <w:tc>
          <w:tcPr>
            <w:tcW w:w="497" w:type="pct"/>
          </w:tcPr>
          <w:p w14:paraId="5C46B377" w14:textId="40EC5B80" w:rsidR="002F3610" w:rsidRPr="002F3610" w:rsidRDefault="002F3610" w:rsidP="002F3610">
            <w:pPr>
              <w:jc w:val="center"/>
              <w:rPr>
                <w:sz w:val="18"/>
                <w:szCs w:val="18"/>
              </w:rPr>
            </w:pPr>
            <w:r w:rsidRPr="002F3610">
              <w:rPr>
                <w:sz w:val="18"/>
                <w:szCs w:val="18"/>
              </w:rPr>
              <w:t>14.44</w:t>
            </w:r>
          </w:p>
        </w:tc>
        <w:tc>
          <w:tcPr>
            <w:tcW w:w="450" w:type="pct"/>
          </w:tcPr>
          <w:p w14:paraId="1F5FB2ED" w14:textId="142AFC3B" w:rsidR="002F3610" w:rsidRPr="002F3610" w:rsidRDefault="002F3610" w:rsidP="002F3610">
            <w:pPr>
              <w:jc w:val="center"/>
              <w:rPr>
                <w:sz w:val="18"/>
                <w:szCs w:val="18"/>
              </w:rPr>
            </w:pPr>
            <w:r w:rsidRPr="002F3610">
              <w:rPr>
                <w:sz w:val="18"/>
                <w:szCs w:val="18"/>
              </w:rPr>
              <w:t>1.38</w:t>
            </w:r>
          </w:p>
        </w:tc>
        <w:tc>
          <w:tcPr>
            <w:tcW w:w="494" w:type="pct"/>
          </w:tcPr>
          <w:p w14:paraId="355FE7A5" w14:textId="39E33EF9" w:rsidR="002F3610" w:rsidRPr="002F3610" w:rsidRDefault="002F3610" w:rsidP="002F3610">
            <w:pPr>
              <w:jc w:val="center"/>
              <w:rPr>
                <w:sz w:val="18"/>
                <w:szCs w:val="18"/>
              </w:rPr>
            </w:pPr>
            <w:r w:rsidRPr="002F3610">
              <w:rPr>
                <w:sz w:val="18"/>
                <w:szCs w:val="18"/>
              </w:rPr>
              <w:t>60.07</w:t>
            </w:r>
          </w:p>
        </w:tc>
      </w:tr>
      <w:tr w:rsidR="002F3610" w:rsidRPr="002F3610" w14:paraId="4B1A9699" w14:textId="77777777" w:rsidTr="00733E85">
        <w:trPr>
          <w:cantSplit/>
          <w:jc w:val="center"/>
        </w:trPr>
        <w:tc>
          <w:tcPr>
            <w:tcW w:w="488" w:type="pct"/>
          </w:tcPr>
          <w:p w14:paraId="179AB170" w14:textId="67EA6ED9" w:rsidR="002F3610" w:rsidRPr="002F3610" w:rsidRDefault="002F3610" w:rsidP="002F3610">
            <w:pPr>
              <w:jc w:val="center"/>
              <w:rPr>
                <w:sz w:val="18"/>
                <w:szCs w:val="18"/>
              </w:rPr>
            </w:pPr>
            <w:r w:rsidRPr="002F3610">
              <w:rPr>
                <w:sz w:val="18"/>
                <w:szCs w:val="18"/>
              </w:rPr>
              <w:t>SJP5</w:t>
            </w:r>
          </w:p>
        </w:tc>
        <w:tc>
          <w:tcPr>
            <w:tcW w:w="542" w:type="pct"/>
          </w:tcPr>
          <w:p w14:paraId="2421C19A" w14:textId="783FDE14" w:rsidR="002F3610" w:rsidRPr="002F3610" w:rsidRDefault="002F3610" w:rsidP="002F3610">
            <w:pPr>
              <w:jc w:val="center"/>
              <w:rPr>
                <w:sz w:val="18"/>
                <w:szCs w:val="18"/>
              </w:rPr>
            </w:pPr>
            <w:r w:rsidRPr="002F3610">
              <w:rPr>
                <w:sz w:val="18"/>
                <w:szCs w:val="18"/>
              </w:rPr>
              <w:t>135.06</w:t>
            </w:r>
          </w:p>
        </w:tc>
        <w:tc>
          <w:tcPr>
            <w:tcW w:w="544" w:type="pct"/>
          </w:tcPr>
          <w:p w14:paraId="3E0CE984" w14:textId="7F86A45C" w:rsidR="002F3610" w:rsidRPr="002F3610" w:rsidRDefault="002F3610" w:rsidP="002F3610">
            <w:pPr>
              <w:jc w:val="center"/>
              <w:rPr>
                <w:sz w:val="18"/>
                <w:szCs w:val="18"/>
              </w:rPr>
            </w:pPr>
            <w:r w:rsidRPr="002F3610">
              <w:rPr>
                <w:sz w:val="18"/>
                <w:szCs w:val="18"/>
              </w:rPr>
              <w:t>141.17</w:t>
            </w:r>
          </w:p>
        </w:tc>
        <w:tc>
          <w:tcPr>
            <w:tcW w:w="497" w:type="pct"/>
          </w:tcPr>
          <w:p w14:paraId="10674C1E" w14:textId="50138538" w:rsidR="002F3610" w:rsidRPr="002F3610" w:rsidRDefault="002F3610" w:rsidP="002F3610">
            <w:pPr>
              <w:jc w:val="center"/>
              <w:rPr>
                <w:sz w:val="18"/>
                <w:szCs w:val="18"/>
              </w:rPr>
            </w:pPr>
            <w:r w:rsidRPr="002F3610">
              <w:rPr>
                <w:sz w:val="18"/>
                <w:szCs w:val="18"/>
              </w:rPr>
              <w:t>34.76</w:t>
            </w:r>
          </w:p>
        </w:tc>
        <w:tc>
          <w:tcPr>
            <w:tcW w:w="544" w:type="pct"/>
          </w:tcPr>
          <w:p w14:paraId="65DFC23C" w14:textId="202725D9" w:rsidR="002F3610" w:rsidRPr="002F3610" w:rsidRDefault="002F3610" w:rsidP="002F3610">
            <w:pPr>
              <w:jc w:val="center"/>
              <w:rPr>
                <w:sz w:val="18"/>
                <w:szCs w:val="18"/>
              </w:rPr>
            </w:pPr>
            <w:r w:rsidRPr="002F3610">
              <w:rPr>
                <w:sz w:val="18"/>
                <w:szCs w:val="18"/>
              </w:rPr>
              <w:t>128.84</w:t>
            </w:r>
          </w:p>
        </w:tc>
        <w:tc>
          <w:tcPr>
            <w:tcW w:w="497" w:type="pct"/>
          </w:tcPr>
          <w:p w14:paraId="542B5F7F" w14:textId="71F14136" w:rsidR="002F3610" w:rsidRPr="002F3610" w:rsidRDefault="002F3610" w:rsidP="002F3610">
            <w:pPr>
              <w:jc w:val="center"/>
              <w:rPr>
                <w:sz w:val="18"/>
                <w:szCs w:val="18"/>
              </w:rPr>
            </w:pPr>
            <w:r w:rsidRPr="002F3610">
              <w:rPr>
                <w:sz w:val="18"/>
                <w:szCs w:val="18"/>
              </w:rPr>
              <w:t>123.27</w:t>
            </w:r>
          </w:p>
        </w:tc>
        <w:tc>
          <w:tcPr>
            <w:tcW w:w="447" w:type="pct"/>
          </w:tcPr>
          <w:p w14:paraId="1EFB73F7" w14:textId="2507B548" w:rsidR="002F3610" w:rsidRPr="002F3610" w:rsidRDefault="002F3610" w:rsidP="002F3610">
            <w:pPr>
              <w:jc w:val="center"/>
              <w:rPr>
                <w:sz w:val="18"/>
                <w:szCs w:val="18"/>
              </w:rPr>
            </w:pPr>
            <w:r w:rsidRPr="002F3610">
              <w:rPr>
                <w:sz w:val="18"/>
                <w:szCs w:val="18"/>
              </w:rPr>
              <w:t>1.73</w:t>
            </w:r>
          </w:p>
        </w:tc>
        <w:tc>
          <w:tcPr>
            <w:tcW w:w="497" w:type="pct"/>
          </w:tcPr>
          <w:p w14:paraId="2F9C82A1" w14:textId="3EFAB23D" w:rsidR="002F3610" w:rsidRPr="002F3610" w:rsidRDefault="002F3610" w:rsidP="002F3610">
            <w:pPr>
              <w:jc w:val="center"/>
              <w:rPr>
                <w:sz w:val="18"/>
                <w:szCs w:val="18"/>
              </w:rPr>
            </w:pPr>
            <w:r w:rsidRPr="002F3610">
              <w:rPr>
                <w:sz w:val="18"/>
                <w:szCs w:val="18"/>
              </w:rPr>
              <w:t>82.96</w:t>
            </w:r>
          </w:p>
        </w:tc>
        <w:tc>
          <w:tcPr>
            <w:tcW w:w="450" w:type="pct"/>
          </w:tcPr>
          <w:p w14:paraId="224C214C" w14:textId="0ABEC808" w:rsidR="002F3610" w:rsidRPr="002F3610" w:rsidRDefault="002F3610" w:rsidP="002F3610">
            <w:pPr>
              <w:jc w:val="center"/>
              <w:rPr>
                <w:sz w:val="18"/>
                <w:szCs w:val="18"/>
              </w:rPr>
            </w:pPr>
            <w:r w:rsidRPr="002F3610">
              <w:rPr>
                <w:sz w:val="18"/>
                <w:szCs w:val="18"/>
              </w:rPr>
              <w:t>12.65</w:t>
            </w:r>
          </w:p>
        </w:tc>
        <w:tc>
          <w:tcPr>
            <w:tcW w:w="494" w:type="pct"/>
          </w:tcPr>
          <w:p w14:paraId="5DA62D09" w14:textId="003DBD19" w:rsidR="002F3610" w:rsidRPr="002F3610" w:rsidRDefault="002F3610" w:rsidP="002F3610">
            <w:pPr>
              <w:jc w:val="center"/>
              <w:rPr>
                <w:sz w:val="18"/>
                <w:szCs w:val="18"/>
              </w:rPr>
            </w:pPr>
            <w:r w:rsidRPr="002F3610">
              <w:rPr>
                <w:sz w:val="18"/>
                <w:szCs w:val="18"/>
              </w:rPr>
              <w:t>9.46</w:t>
            </w:r>
          </w:p>
        </w:tc>
      </w:tr>
      <w:tr w:rsidR="002F3610" w:rsidRPr="002F3610" w14:paraId="353A513A" w14:textId="77777777" w:rsidTr="00733E85">
        <w:trPr>
          <w:cantSplit/>
          <w:jc w:val="center"/>
        </w:trPr>
        <w:tc>
          <w:tcPr>
            <w:tcW w:w="488" w:type="pct"/>
          </w:tcPr>
          <w:p w14:paraId="56104DBD" w14:textId="28047A65" w:rsidR="002F3610" w:rsidRPr="002F3610" w:rsidRDefault="002F3610" w:rsidP="002F3610">
            <w:pPr>
              <w:jc w:val="center"/>
              <w:rPr>
                <w:sz w:val="18"/>
                <w:szCs w:val="18"/>
              </w:rPr>
            </w:pPr>
            <w:r w:rsidRPr="002F3610">
              <w:rPr>
                <w:sz w:val="18"/>
                <w:szCs w:val="18"/>
              </w:rPr>
              <w:t>SJP6</w:t>
            </w:r>
          </w:p>
        </w:tc>
        <w:tc>
          <w:tcPr>
            <w:tcW w:w="542" w:type="pct"/>
          </w:tcPr>
          <w:p w14:paraId="23F7B489" w14:textId="5655E21C" w:rsidR="002F3610" w:rsidRPr="002F3610" w:rsidRDefault="002F3610" w:rsidP="002F3610">
            <w:pPr>
              <w:jc w:val="center"/>
              <w:rPr>
                <w:sz w:val="18"/>
                <w:szCs w:val="18"/>
              </w:rPr>
            </w:pPr>
            <w:r w:rsidRPr="002F3610">
              <w:rPr>
                <w:sz w:val="18"/>
                <w:szCs w:val="18"/>
              </w:rPr>
              <w:t>135.06</w:t>
            </w:r>
          </w:p>
        </w:tc>
        <w:tc>
          <w:tcPr>
            <w:tcW w:w="544" w:type="pct"/>
          </w:tcPr>
          <w:p w14:paraId="70D5BD37" w14:textId="4962DAD6" w:rsidR="002F3610" w:rsidRPr="002F3610" w:rsidRDefault="002F3610" w:rsidP="002F3610">
            <w:pPr>
              <w:jc w:val="center"/>
              <w:rPr>
                <w:sz w:val="18"/>
                <w:szCs w:val="18"/>
              </w:rPr>
            </w:pPr>
            <w:r w:rsidRPr="002F3610">
              <w:rPr>
                <w:sz w:val="18"/>
                <w:szCs w:val="18"/>
              </w:rPr>
              <w:t>142.11</w:t>
            </w:r>
          </w:p>
        </w:tc>
        <w:tc>
          <w:tcPr>
            <w:tcW w:w="497" w:type="pct"/>
          </w:tcPr>
          <w:p w14:paraId="52C8D1D4" w14:textId="658F472B" w:rsidR="002F3610" w:rsidRPr="002F3610" w:rsidRDefault="002F3610" w:rsidP="002F3610">
            <w:pPr>
              <w:jc w:val="center"/>
              <w:rPr>
                <w:sz w:val="18"/>
                <w:szCs w:val="18"/>
              </w:rPr>
            </w:pPr>
            <w:r w:rsidRPr="002F3610">
              <w:rPr>
                <w:sz w:val="18"/>
                <w:szCs w:val="18"/>
              </w:rPr>
              <w:t>29</w:t>
            </w:r>
          </w:p>
        </w:tc>
        <w:tc>
          <w:tcPr>
            <w:tcW w:w="544" w:type="pct"/>
          </w:tcPr>
          <w:p w14:paraId="7D268CC0" w14:textId="4FEC9358" w:rsidR="002F3610" w:rsidRPr="002F3610" w:rsidRDefault="002F3610" w:rsidP="002F3610">
            <w:pPr>
              <w:jc w:val="center"/>
              <w:rPr>
                <w:sz w:val="18"/>
                <w:szCs w:val="18"/>
              </w:rPr>
            </w:pPr>
            <w:r w:rsidRPr="002F3610">
              <w:rPr>
                <w:sz w:val="18"/>
                <w:szCs w:val="18"/>
              </w:rPr>
              <w:t>135.06</w:t>
            </w:r>
          </w:p>
        </w:tc>
        <w:tc>
          <w:tcPr>
            <w:tcW w:w="497" w:type="pct"/>
          </w:tcPr>
          <w:p w14:paraId="4AF2A0AE" w14:textId="67DE7FA0" w:rsidR="002F3610" w:rsidRPr="002F3610" w:rsidRDefault="002F3610" w:rsidP="002F3610">
            <w:pPr>
              <w:jc w:val="center"/>
              <w:rPr>
                <w:sz w:val="18"/>
                <w:szCs w:val="18"/>
              </w:rPr>
            </w:pPr>
            <w:r w:rsidRPr="002F3610">
              <w:rPr>
                <w:sz w:val="18"/>
                <w:szCs w:val="18"/>
              </w:rPr>
              <w:t>0.26</w:t>
            </w:r>
          </w:p>
        </w:tc>
        <w:tc>
          <w:tcPr>
            <w:tcW w:w="447" w:type="pct"/>
          </w:tcPr>
          <w:p w14:paraId="590B01A9" w14:textId="06F0B300" w:rsidR="002F3610" w:rsidRPr="002F3610" w:rsidRDefault="002F3610" w:rsidP="002F3610">
            <w:pPr>
              <w:jc w:val="center"/>
              <w:rPr>
                <w:sz w:val="18"/>
                <w:szCs w:val="18"/>
              </w:rPr>
            </w:pPr>
            <w:r w:rsidRPr="002F3610">
              <w:rPr>
                <w:sz w:val="18"/>
                <w:szCs w:val="18"/>
              </w:rPr>
              <w:t>0</w:t>
            </w:r>
          </w:p>
        </w:tc>
        <w:tc>
          <w:tcPr>
            <w:tcW w:w="497" w:type="pct"/>
          </w:tcPr>
          <w:p w14:paraId="164B910E" w14:textId="08460B68" w:rsidR="002F3610" w:rsidRPr="002F3610" w:rsidRDefault="002F3610" w:rsidP="002F3610">
            <w:pPr>
              <w:jc w:val="center"/>
              <w:rPr>
                <w:sz w:val="18"/>
                <w:szCs w:val="18"/>
              </w:rPr>
            </w:pPr>
            <w:r w:rsidRPr="002F3610">
              <w:rPr>
                <w:sz w:val="18"/>
                <w:szCs w:val="18"/>
              </w:rPr>
              <w:t>0.22</w:t>
            </w:r>
          </w:p>
        </w:tc>
        <w:tc>
          <w:tcPr>
            <w:tcW w:w="450" w:type="pct"/>
          </w:tcPr>
          <w:p w14:paraId="6C0885B3" w14:textId="10D82315" w:rsidR="002F3610" w:rsidRPr="002F3610" w:rsidRDefault="002F3610" w:rsidP="002F3610">
            <w:pPr>
              <w:jc w:val="center"/>
              <w:rPr>
                <w:sz w:val="18"/>
                <w:szCs w:val="18"/>
              </w:rPr>
            </w:pPr>
            <w:r w:rsidRPr="002F3610">
              <w:rPr>
                <w:sz w:val="18"/>
                <w:szCs w:val="18"/>
              </w:rPr>
              <w:t>12.91</w:t>
            </w:r>
          </w:p>
        </w:tc>
        <w:tc>
          <w:tcPr>
            <w:tcW w:w="494" w:type="pct"/>
          </w:tcPr>
          <w:p w14:paraId="1DFE0609" w14:textId="35732361" w:rsidR="002F3610" w:rsidRPr="002F3610" w:rsidRDefault="002F3610" w:rsidP="002F3610">
            <w:pPr>
              <w:jc w:val="center"/>
              <w:rPr>
                <w:sz w:val="18"/>
                <w:szCs w:val="18"/>
              </w:rPr>
            </w:pPr>
            <w:r w:rsidRPr="002F3610">
              <w:rPr>
                <w:sz w:val="18"/>
                <w:szCs w:val="18"/>
              </w:rPr>
              <w:t>12.26</w:t>
            </w:r>
          </w:p>
        </w:tc>
      </w:tr>
      <w:tr w:rsidR="002F3610" w:rsidRPr="002F3610" w14:paraId="62DBECF4" w14:textId="77777777" w:rsidTr="00733E85">
        <w:trPr>
          <w:cantSplit/>
          <w:jc w:val="center"/>
        </w:trPr>
        <w:tc>
          <w:tcPr>
            <w:tcW w:w="488" w:type="pct"/>
          </w:tcPr>
          <w:p w14:paraId="194ADC43" w14:textId="770975CB" w:rsidR="002F3610" w:rsidRPr="002F3610" w:rsidRDefault="002F3610" w:rsidP="002F3610">
            <w:pPr>
              <w:jc w:val="center"/>
              <w:rPr>
                <w:sz w:val="18"/>
                <w:szCs w:val="18"/>
              </w:rPr>
            </w:pPr>
            <w:r w:rsidRPr="002F3610">
              <w:rPr>
                <w:sz w:val="18"/>
                <w:szCs w:val="18"/>
              </w:rPr>
              <w:t>JHP1</w:t>
            </w:r>
          </w:p>
        </w:tc>
        <w:tc>
          <w:tcPr>
            <w:tcW w:w="542" w:type="pct"/>
          </w:tcPr>
          <w:p w14:paraId="1B10962A" w14:textId="2892D8DB" w:rsidR="002F3610" w:rsidRPr="002F3610" w:rsidRDefault="002F3610" w:rsidP="002F3610">
            <w:pPr>
              <w:jc w:val="center"/>
              <w:rPr>
                <w:sz w:val="18"/>
                <w:szCs w:val="18"/>
              </w:rPr>
            </w:pPr>
            <w:r w:rsidRPr="002F3610">
              <w:rPr>
                <w:sz w:val="18"/>
                <w:szCs w:val="18"/>
              </w:rPr>
              <w:t>132.51</w:t>
            </w:r>
          </w:p>
        </w:tc>
        <w:tc>
          <w:tcPr>
            <w:tcW w:w="544" w:type="pct"/>
          </w:tcPr>
          <w:p w14:paraId="665D8054" w14:textId="2D5A82EE" w:rsidR="002F3610" w:rsidRPr="002F3610" w:rsidRDefault="002F3610" w:rsidP="002F3610">
            <w:pPr>
              <w:jc w:val="center"/>
              <w:rPr>
                <w:sz w:val="18"/>
                <w:szCs w:val="18"/>
              </w:rPr>
            </w:pPr>
            <w:r w:rsidRPr="002F3610">
              <w:rPr>
                <w:sz w:val="18"/>
                <w:szCs w:val="18"/>
              </w:rPr>
              <w:t>141.14</w:t>
            </w:r>
          </w:p>
        </w:tc>
        <w:tc>
          <w:tcPr>
            <w:tcW w:w="497" w:type="pct"/>
          </w:tcPr>
          <w:p w14:paraId="2C1103C3" w14:textId="172FF1A1" w:rsidR="002F3610" w:rsidRPr="002F3610" w:rsidRDefault="002F3610" w:rsidP="002F3610">
            <w:pPr>
              <w:jc w:val="center"/>
              <w:rPr>
                <w:sz w:val="18"/>
                <w:szCs w:val="18"/>
              </w:rPr>
            </w:pPr>
            <w:r w:rsidRPr="002F3610">
              <w:rPr>
                <w:sz w:val="18"/>
                <w:szCs w:val="18"/>
              </w:rPr>
              <w:t>32.49</w:t>
            </w:r>
          </w:p>
        </w:tc>
        <w:tc>
          <w:tcPr>
            <w:tcW w:w="544" w:type="pct"/>
          </w:tcPr>
          <w:p w14:paraId="23CA233D" w14:textId="568CDFE0" w:rsidR="002F3610" w:rsidRPr="002F3610" w:rsidRDefault="002F3610" w:rsidP="002F3610">
            <w:pPr>
              <w:jc w:val="center"/>
              <w:rPr>
                <w:sz w:val="18"/>
                <w:szCs w:val="18"/>
              </w:rPr>
            </w:pPr>
            <w:r w:rsidRPr="002F3610">
              <w:rPr>
                <w:sz w:val="18"/>
                <w:szCs w:val="18"/>
              </w:rPr>
              <w:t>125.89</w:t>
            </w:r>
          </w:p>
        </w:tc>
        <w:tc>
          <w:tcPr>
            <w:tcW w:w="497" w:type="pct"/>
          </w:tcPr>
          <w:p w14:paraId="1CB69502" w14:textId="3908B800" w:rsidR="002F3610" w:rsidRPr="002F3610" w:rsidRDefault="002F3610" w:rsidP="002F3610">
            <w:pPr>
              <w:jc w:val="center"/>
              <w:rPr>
                <w:sz w:val="18"/>
                <w:szCs w:val="18"/>
              </w:rPr>
            </w:pPr>
            <w:r w:rsidRPr="002F3610">
              <w:rPr>
                <w:sz w:val="18"/>
                <w:szCs w:val="18"/>
              </w:rPr>
              <w:t>100</w:t>
            </w:r>
          </w:p>
        </w:tc>
        <w:tc>
          <w:tcPr>
            <w:tcW w:w="447" w:type="pct"/>
          </w:tcPr>
          <w:p w14:paraId="237F29E5" w14:textId="5725D21F" w:rsidR="002F3610" w:rsidRPr="002F3610" w:rsidRDefault="002F3610" w:rsidP="002F3610">
            <w:pPr>
              <w:jc w:val="center"/>
              <w:rPr>
                <w:sz w:val="18"/>
                <w:szCs w:val="18"/>
              </w:rPr>
            </w:pPr>
            <w:r w:rsidRPr="002F3610">
              <w:rPr>
                <w:sz w:val="18"/>
                <w:szCs w:val="18"/>
              </w:rPr>
              <w:t>3.06</w:t>
            </w:r>
          </w:p>
        </w:tc>
        <w:tc>
          <w:tcPr>
            <w:tcW w:w="497" w:type="pct"/>
          </w:tcPr>
          <w:p w14:paraId="60770A8F" w14:textId="10B3F41A" w:rsidR="002F3610" w:rsidRPr="002F3610" w:rsidRDefault="002F3610" w:rsidP="002F3610">
            <w:pPr>
              <w:jc w:val="center"/>
              <w:rPr>
                <w:sz w:val="18"/>
                <w:szCs w:val="18"/>
              </w:rPr>
            </w:pPr>
            <w:r w:rsidRPr="002F3610">
              <w:rPr>
                <w:sz w:val="18"/>
                <w:szCs w:val="18"/>
              </w:rPr>
              <w:t>71.21</w:t>
            </w:r>
          </w:p>
        </w:tc>
        <w:tc>
          <w:tcPr>
            <w:tcW w:w="450" w:type="pct"/>
          </w:tcPr>
          <w:p w14:paraId="51DCFE05" w14:textId="6D18E5AD" w:rsidR="002F3610" w:rsidRPr="002F3610" w:rsidRDefault="002F3610" w:rsidP="002F3610">
            <w:pPr>
              <w:jc w:val="center"/>
              <w:rPr>
                <w:sz w:val="18"/>
                <w:szCs w:val="18"/>
              </w:rPr>
            </w:pPr>
            <w:r w:rsidRPr="002F3610">
              <w:rPr>
                <w:sz w:val="18"/>
                <w:szCs w:val="18"/>
              </w:rPr>
              <w:t>13.31</w:t>
            </w:r>
          </w:p>
        </w:tc>
        <w:tc>
          <w:tcPr>
            <w:tcW w:w="494" w:type="pct"/>
          </w:tcPr>
          <w:p w14:paraId="2609D923" w14:textId="23A76E5A" w:rsidR="002F3610" w:rsidRPr="002F3610" w:rsidRDefault="002F3610" w:rsidP="002F3610">
            <w:pPr>
              <w:jc w:val="center"/>
              <w:rPr>
                <w:sz w:val="18"/>
                <w:szCs w:val="18"/>
              </w:rPr>
            </w:pPr>
            <w:r w:rsidRPr="002F3610">
              <w:rPr>
                <w:sz w:val="18"/>
                <w:szCs w:val="18"/>
              </w:rPr>
              <w:t>8.21</w:t>
            </w:r>
          </w:p>
        </w:tc>
      </w:tr>
      <w:tr w:rsidR="002F3610" w:rsidRPr="002F3610" w14:paraId="06E5520D" w14:textId="77777777" w:rsidTr="00733E85">
        <w:trPr>
          <w:cantSplit/>
          <w:jc w:val="center"/>
        </w:trPr>
        <w:tc>
          <w:tcPr>
            <w:tcW w:w="488" w:type="pct"/>
          </w:tcPr>
          <w:p w14:paraId="2A1E334B" w14:textId="05A6DD89" w:rsidR="002F3610" w:rsidRPr="002F3610" w:rsidRDefault="002F3610" w:rsidP="002F3610">
            <w:pPr>
              <w:jc w:val="center"/>
              <w:rPr>
                <w:sz w:val="18"/>
                <w:szCs w:val="18"/>
              </w:rPr>
            </w:pPr>
            <w:r w:rsidRPr="002F3610">
              <w:rPr>
                <w:sz w:val="18"/>
                <w:szCs w:val="18"/>
              </w:rPr>
              <w:t>JHP2</w:t>
            </w:r>
          </w:p>
        </w:tc>
        <w:tc>
          <w:tcPr>
            <w:tcW w:w="542" w:type="pct"/>
          </w:tcPr>
          <w:p w14:paraId="6FB74DC0" w14:textId="6AC0A36B" w:rsidR="002F3610" w:rsidRPr="002F3610" w:rsidRDefault="002F3610" w:rsidP="002F3610">
            <w:pPr>
              <w:jc w:val="center"/>
              <w:rPr>
                <w:sz w:val="18"/>
                <w:szCs w:val="18"/>
              </w:rPr>
            </w:pPr>
            <w:r w:rsidRPr="002F3610">
              <w:rPr>
                <w:sz w:val="18"/>
                <w:szCs w:val="18"/>
              </w:rPr>
              <w:t>133.03</w:t>
            </w:r>
          </w:p>
        </w:tc>
        <w:tc>
          <w:tcPr>
            <w:tcW w:w="544" w:type="pct"/>
          </w:tcPr>
          <w:p w14:paraId="662EA6AC" w14:textId="65532694" w:rsidR="002F3610" w:rsidRPr="002F3610" w:rsidRDefault="002F3610" w:rsidP="002F3610">
            <w:pPr>
              <w:jc w:val="center"/>
              <w:rPr>
                <w:sz w:val="18"/>
                <w:szCs w:val="18"/>
              </w:rPr>
            </w:pPr>
            <w:r w:rsidRPr="002F3610">
              <w:rPr>
                <w:sz w:val="18"/>
                <w:szCs w:val="18"/>
              </w:rPr>
              <w:t>139.68</w:t>
            </w:r>
          </w:p>
        </w:tc>
        <w:tc>
          <w:tcPr>
            <w:tcW w:w="497" w:type="pct"/>
          </w:tcPr>
          <w:p w14:paraId="26BD124A" w14:textId="7A0CB5A0" w:rsidR="002F3610" w:rsidRPr="002F3610" w:rsidRDefault="002F3610" w:rsidP="002F3610">
            <w:pPr>
              <w:jc w:val="center"/>
              <w:rPr>
                <w:sz w:val="18"/>
                <w:szCs w:val="18"/>
              </w:rPr>
            </w:pPr>
            <w:r w:rsidRPr="002F3610">
              <w:rPr>
                <w:sz w:val="18"/>
                <w:szCs w:val="18"/>
              </w:rPr>
              <w:t>70.01</w:t>
            </w:r>
          </w:p>
        </w:tc>
        <w:tc>
          <w:tcPr>
            <w:tcW w:w="544" w:type="pct"/>
          </w:tcPr>
          <w:p w14:paraId="3E7379C0" w14:textId="3550967D" w:rsidR="002F3610" w:rsidRPr="002F3610" w:rsidRDefault="002F3610" w:rsidP="002F3610">
            <w:pPr>
              <w:jc w:val="center"/>
              <w:rPr>
                <w:sz w:val="18"/>
                <w:szCs w:val="18"/>
              </w:rPr>
            </w:pPr>
            <w:r w:rsidRPr="002F3610">
              <w:rPr>
                <w:sz w:val="18"/>
                <w:szCs w:val="18"/>
              </w:rPr>
              <w:t>128.57</w:t>
            </w:r>
          </w:p>
        </w:tc>
        <w:tc>
          <w:tcPr>
            <w:tcW w:w="497" w:type="pct"/>
          </w:tcPr>
          <w:p w14:paraId="6F127E8F" w14:textId="67F6CF59" w:rsidR="002F3610" w:rsidRPr="002F3610" w:rsidRDefault="002F3610" w:rsidP="002F3610">
            <w:pPr>
              <w:jc w:val="center"/>
              <w:rPr>
                <w:sz w:val="18"/>
                <w:szCs w:val="18"/>
              </w:rPr>
            </w:pPr>
            <w:r w:rsidRPr="002F3610">
              <w:rPr>
                <w:sz w:val="18"/>
                <w:szCs w:val="18"/>
              </w:rPr>
              <w:t>38.82</w:t>
            </w:r>
          </w:p>
        </w:tc>
        <w:tc>
          <w:tcPr>
            <w:tcW w:w="447" w:type="pct"/>
          </w:tcPr>
          <w:p w14:paraId="338E1C8D" w14:textId="1FDC5A73" w:rsidR="002F3610" w:rsidRPr="002F3610" w:rsidRDefault="002F3610" w:rsidP="002F3610">
            <w:pPr>
              <w:jc w:val="center"/>
              <w:rPr>
                <w:sz w:val="18"/>
                <w:szCs w:val="18"/>
              </w:rPr>
            </w:pPr>
            <w:r w:rsidRPr="002F3610">
              <w:rPr>
                <w:sz w:val="18"/>
                <w:szCs w:val="18"/>
              </w:rPr>
              <w:t>0.27</w:t>
            </w:r>
          </w:p>
        </w:tc>
        <w:tc>
          <w:tcPr>
            <w:tcW w:w="497" w:type="pct"/>
          </w:tcPr>
          <w:p w14:paraId="6DEA1693" w14:textId="43ADAC32" w:rsidR="002F3610" w:rsidRPr="002F3610" w:rsidRDefault="002F3610" w:rsidP="002F3610">
            <w:pPr>
              <w:jc w:val="center"/>
              <w:rPr>
                <w:sz w:val="18"/>
                <w:szCs w:val="18"/>
              </w:rPr>
            </w:pPr>
            <w:r w:rsidRPr="002F3610">
              <w:rPr>
                <w:sz w:val="18"/>
                <w:szCs w:val="18"/>
              </w:rPr>
              <w:t>18.89</w:t>
            </w:r>
          </w:p>
        </w:tc>
        <w:tc>
          <w:tcPr>
            <w:tcW w:w="450" w:type="pct"/>
          </w:tcPr>
          <w:p w14:paraId="4870FEF0" w14:textId="25CA9CAF" w:rsidR="002F3610" w:rsidRPr="002F3610" w:rsidRDefault="002F3610" w:rsidP="002F3610">
            <w:pPr>
              <w:jc w:val="center"/>
              <w:rPr>
                <w:sz w:val="18"/>
                <w:szCs w:val="18"/>
              </w:rPr>
            </w:pPr>
            <w:r w:rsidRPr="002F3610">
              <w:rPr>
                <w:sz w:val="18"/>
                <w:szCs w:val="18"/>
              </w:rPr>
              <w:t>15.18</w:t>
            </w:r>
          </w:p>
        </w:tc>
        <w:tc>
          <w:tcPr>
            <w:tcW w:w="494" w:type="pct"/>
          </w:tcPr>
          <w:p w14:paraId="31F108A4" w14:textId="67A97679" w:rsidR="002F3610" w:rsidRPr="002F3610" w:rsidRDefault="002F3610" w:rsidP="002F3610">
            <w:pPr>
              <w:jc w:val="center"/>
              <w:rPr>
                <w:sz w:val="18"/>
                <w:szCs w:val="18"/>
              </w:rPr>
            </w:pPr>
            <w:r w:rsidRPr="002F3610">
              <w:rPr>
                <w:sz w:val="18"/>
                <w:szCs w:val="18"/>
              </w:rPr>
              <w:t>61.97</w:t>
            </w:r>
          </w:p>
        </w:tc>
      </w:tr>
      <w:tr w:rsidR="002F3610" w:rsidRPr="002F3610" w14:paraId="0DB945B5" w14:textId="77777777" w:rsidTr="00733E85">
        <w:trPr>
          <w:cantSplit/>
          <w:jc w:val="center"/>
        </w:trPr>
        <w:tc>
          <w:tcPr>
            <w:tcW w:w="488" w:type="pct"/>
          </w:tcPr>
          <w:p w14:paraId="4D7C64CB" w14:textId="1E82F79A" w:rsidR="002F3610" w:rsidRPr="002F3610" w:rsidRDefault="002F3610" w:rsidP="002F3610">
            <w:pPr>
              <w:jc w:val="center"/>
              <w:rPr>
                <w:sz w:val="18"/>
                <w:szCs w:val="18"/>
              </w:rPr>
            </w:pPr>
            <w:r w:rsidRPr="002F3610">
              <w:rPr>
                <w:sz w:val="18"/>
                <w:szCs w:val="18"/>
              </w:rPr>
              <w:t>JHP3</w:t>
            </w:r>
          </w:p>
        </w:tc>
        <w:tc>
          <w:tcPr>
            <w:tcW w:w="542" w:type="pct"/>
          </w:tcPr>
          <w:p w14:paraId="3833A054" w14:textId="39BA8285" w:rsidR="002F3610" w:rsidRPr="002F3610" w:rsidRDefault="002F3610" w:rsidP="002F3610">
            <w:pPr>
              <w:jc w:val="center"/>
              <w:rPr>
                <w:sz w:val="18"/>
                <w:szCs w:val="18"/>
              </w:rPr>
            </w:pPr>
            <w:r w:rsidRPr="002F3610">
              <w:rPr>
                <w:sz w:val="18"/>
                <w:szCs w:val="18"/>
              </w:rPr>
              <w:t>133.03</w:t>
            </w:r>
          </w:p>
        </w:tc>
        <w:tc>
          <w:tcPr>
            <w:tcW w:w="544" w:type="pct"/>
          </w:tcPr>
          <w:p w14:paraId="2F9A9587" w14:textId="57F5C01D" w:rsidR="002F3610" w:rsidRPr="002F3610" w:rsidRDefault="002F3610" w:rsidP="002F3610">
            <w:pPr>
              <w:jc w:val="center"/>
              <w:rPr>
                <w:sz w:val="18"/>
                <w:szCs w:val="18"/>
              </w:rPr>
            </w:pPr>
            <w:r w:rsidRPr="002F3610">
              <w:rPr>
                <w:sz w:val="18"/>
                <w:szCs w:val="18"/>
              </w:rPr>
              <w:t>142.22</w:t>
            </w:r>
          </w:p>
        </w:tc>
        <w:tc>
          <w:tcPr>
            <w:tcW w:w="497" w:type="pct"/>
          </w:tcPr>
          <w:p w14:paraId="58671BCE" w14:textId="3FFAF633" w:rsidR="002F3610" w:rsidRPr="002F3610" w:rsidRDefault="002F3610" w:rsidP="002F3610">
            <w:pPr>
              <w:jc w:val="center"/>
              <w:rPr>
                <w:sz w:val="18"/>
                <w:szCs w:val="18"/>
              </w:rPr>
            </w:pPr>
            <w:r w:rsidRPr="002F3610">
              <w:rPr>
                <w:sz w:val="18"/>
                <w:szCs w:val="18"/>
              </w:rPr>
              <w:t>94.2</w:t>
            </w:r>
          </w:p>
        </w:tc>
        <w:tc>
          <w:tcPr>
            <w:tcW w:w="544" w:type="pct"/>
          </w:tcPr>
          <w:p w14:paraId="06A29DC8" w14:textId="06E1B6BE" w:rsidR="002F3610" w:rsidRPr="002F3610" w:rsidRDefault="002F3610" w:rsidP="002F3610">
            <w:pPr>
              <w:jc w:val="center"/>
              <w:rPr>
                <w:sz w:val="18"/>
                <w:szCs w:val="18"/>
              </w:rPr>
            </w:pPr>
            <w:r w:rsidRPr="002F3610">
              <w:rPr>
                <w:sz w:val="18"/>
                <w:szCs w:val="18"/>
              </w:rPr>
              <w:t>128.57</w:t>
            </w:r>
          </w:p>
        </w:tc>
        <w:tc>
          <w:tcPr>
            <w:tcW w:w="497" w:type="pct"/>
          </w:tcPr>
          <w:p w14:paraId="278BC35F" w14:textId="6A2762B0" w:rsidR="002F3610" w:rsidRPr="002F3610" w:rsidRDefault="002F3610" w:rsidP="002F3610">
            <w:pPr>
              <w:jc w:val="center"/>
              <w:rPr>
                <w:sz w:val="18"/>
                <w:szCs w:val="18"/>
              </w:rPr>
            </w:pPr>
            <w:r w:rsidRPr="002F3610">
              <w:rPr>
                <w:sz w:val="18"/>
                <w:szCs w:val="18"/>
              </w:rPr>
              <w:t>38.82</w:t>
            </w:r>
          </w:p>
        </w:tc>
        <w:tc>
          <w:tcPr>
            <w:tcW w:w="447" w:type="pct"/>
          </w:tcPr>
          <w:p w14:paraId="37D2D274" w14:textId="578D6F4A" w:rsidR="002F3610" w:rsidRPr="002F3610" w:rsidRDefault="002F3610" w:rsidP="002F3610">
            <w:pPr>
              <w:jc w:val="center"/>
              <w:rPr>
                <w:sz w:val="18"/>
                <w:szCs w:val="18"/>
              </w:rPr>
            </w:pPr>
            <w:r w:rsidRPr="002F3610">
              <w:rPr>
                <w:sz w:val="18"/>
                <w:szCs w:val="18"/>
              </w:rPr>
              <w:t>0.27</w:t>
            </w:r>
          </w:p>
        </w:tc>
        <w:tc>
          <w:tcPr>
            <w:tcW w:w="497" w:type="pct"/>
          </w:tcPr>
          <w:p w14:paraId="2DE075CC" w14:textId="7A79E1E0" w:rsidR="002F3610" w:rsidRPr="002F3610" w:rsidRDefault="002F3610" w:rsidP="002F3610">
            <w:pPr>
              <w:jc w:val="center"/>
              <w:rPr>
                <w:sz w:val="18"/>
                <w:szCs w:val="18"/>
              </w:rPr>
            </w:pPr>
            <w:r w:rsidRPr="002F3610">
              <w:rPr>
                <w:sz w:val="18"/>
                <w:szCs w:val="18"/>
              </w:rPr>
              <w:t>18.89</w:t>
            </w:r>
          </w:p>
        </w:tc>
        <w:tc>
          <w:tcPr>
            <w:tcW w:w="450" w:type="pct"/>
          </w:tcPr>
          <w:p w14:paraId="1713DBCB" w14:textId="68511649" w:rsidR="002F3610" w:rsidRPr="002F3610" w:rsidRDefault="002F3610" w:rsidP="002F3610">
            <w:pPr>
              <w:jc w:val="center"/>
              <w:rPr>
                <w:sz w:val="18"/>
                <w:szCs w:val="18"/>
              </w:rPr>
            </w:pPr>
            <w:r w:rsidRPr="002F3610">
              <w:rPr>
                <w:sz w:val="18"/>
                <w:szCs w:val="18"/>
              </w:rPr>
              <w:t>15.26</w:t>
            </w:r>
          </w:p>
        </w:tc>
        <w:tc>
          <w:tcPr>
            <w:tcW w:w="494" w:type="pct"/>
          </w:tcPr>
          <w:p w14:paraId="6FE3B590" w14:textId="2E51ED2B" w:rsidR="002F3610" w:rsidRPr="002F3610" w:rsidRDefault="002F3610" w:rsidP="002F3610">
            <w:pPr>
              <w:jc w:val="center"/>
              <w:rPr>
                <w:sz w:val="18"/>
                <w:szCs w:val="18"/>
              </w:rPr>
            </w:pPr>
            <w:r w:rsidRPr="002F3610">
              <w:rPr>
                <w:sz w:val="18"/>
                <w:szCs w:val="18"/>
              </w:rPr>
              <w:t>70.57</w:t>
            </w:r>
          </w:p>
        </w:tc>
      </w:tr>
      <w:tr w:rsidR="002F3610" w:rsidRPr="002F3610" w14:paraId="7E78B87D" w14:textId="77777777" w:rsidTr="00733E85">
        <w:trPr>
          <w:cantSplit/>
          <w:jc w:val="center"/>
        </w:trPr>
        <w:tc>
          <w:tcPr>
            <w:tcW w:w="488" w:type="pct"/>
          </w:tcPr>
          <w:p w14:paraId="757DA268" w14:textId="76EBA9F3" w:rsidR="002F3610" w:rsidRPr="002F3610" w:rsidRDefault="002F3610" w:rsidP="002F3610">
            <w:pPr>
              <w:jc w:val="center"/>
              <w:rPr>
                <w:sz w:val="18"/>
                <w:szCs w:val="18"/>
              </w:rPr>
            </w:pPr>
            <w:r w:rsidRPr="002F3610">
              <w:rPr>
                <w:sz w:val="18"/>
                <w:szCs w:val="18"/>
              </w:rPr>
              <w:t>JHP4</w:t>
            </w:r>
          </w:p>
        </w:tc>
        <w:tc>
          <w:tcPr>
            <w:tcW w:w="542" w:type="pct"/>
          </w:tcPr>
          <w:p w14:paraId="6FCC5D8C" w14:textId="3FE3FE2A" w:rsidR="002F3610" w:rsidRPr="002F3610" w:rsidRDefault="002F3610" w:rsidP="002F3610">
            <w:pPr>
              <w:jc w:val="center"/>
              <w:rPr>
                <w:sz w:val="18"/>
                <w:szCs w:val="18"/>
              </w:rPr>
            </w:pPr>
            <w:r w:rsidRPr="002F3610">
              <w:rPr>
                <w:sz w:val="18"/>
                <w:szCs w:val="18"/>
              </w:rPr>
              <w:t>133.03</w:t>
            </w:r>
          </w:p>
        </w:tc>
        <w:tc>
          <w:tcPr>
            <w:tcW w:w="544" w:type="pct"/>
          </w:tcPr>
          <w:p w14:paraId="0E2DC81C" w14:textId="446DADE3" w:rsidR="002F3610" w:rsidRPr="002F3610" w:rsidRDefault="002F3610" w:rsidP="002F3610">
            <w:pPr>
              <w:jc w:val="center"/>
              <w:rPr>
                <w:sz w:val="18"/>
                <w:szCs w:val="18"/>
              </w:rPr>
            </w:pPr>
            <w:r w:rsidRPr="002F3610">
              <w:rPr>
                <w:sz w:val="18"/>
                <w:szCs w:val="18"/>
              </w:rPr>
              <w:t>142.26</w:t>
            </w:r>
          </w:p>
        </w:tc>
        <w:tc>
          <w:tcPr>
            <w:tcW w:w="497" w:type="pct"/>
          </w:tcPr>
          <w:p w14:paraId="0D62A494" w14:textId="3602DBD8" w:rsidR="002F3610" w:rsidRPr="002F3610" w:rsidRDefault="002F3610" w:rsidP="002F3610">
            <w:pPr>
              <w:jc w:val="center"/>
              <w:rPr>
                <w:sz w:val="18"/>
                <w:szCs w:val="18"/>
              </w:rPr>
            </w:pPr>
            <w:r w:rsidRPr="002F3610">
              <w:rPr>
                <w:sz w:val="18"/>
                <w:szCs w:val="18"/>
              </w:rPr>
              <w:t>95</w:t>
            </w:r>
          </w:p>
        </w:tc>
        <w:tc>
          <w:tcPr>
            <w:tcW w:w="544" w:type="pct"/>
          </w:tcPr>
          <w:p w14:paraId="1C508368" w14:textId="19E291F3" w:rsidR="002F3610" w:rsidRPr="002F3610" w:rsidRDefault="002F3610" w:rsidP="002F3610">
            <w:pPr>
              <w:jc w:val="center"/>
              <w:rPr>
                <w:sz w:val="18"/>
                <w:szCs w:val="18"/>
              </w:rPr>
            </w:pPr>
            <w:r w:rsidRPr="002F3610">
              <w:rPr>
                <w:sz w:val="18"/>
                <w:szCs w:val="18"/>
              </w:rPr>
              <w:t>128.57</w:t>
            </w:r>
          </w:p>
        </w:tc>
        <w:tc>
          <w:tcPr>
            <w:tcW w:w="497" w:type="pct"/>
          </w:tcPr>
          <w:p w14:paraId="57CDE4C0" w14:textId="11E34A60" w:rsidR="002F3610" w:rsidRPr="002F3610" w:rsidRDefault="002F3610" w:rsidP="002F3610">
            <w:pPr>
              <w:jc w:val="center"/>
              <w:rPr>
                <w:sz w:val="18"/>
                <w:szCs w:val="18"/>
              </w:rPr>
            </w:pPr>
            <w:r w:rsidRPr="002F3610">
              <w:rPr>
                <w:sz w:val="18"/>
                <w:szCs w:val="18"/>
              </w:rPr>
              <w:t>38.82</w:t>
            </w:r>
          </w:p>
        </w:tc>
        <w:tc>
          <w:tcPr>
            <w:tcW w:w="447" w:type="pct"/>
          </w:tcPr>
          <w:p w14:paraId="10CD8DE4" w14:textId="0BE15D1E" w:rsidR="002F3610" w:rsidRPr="002F3610" w:rsidRDefault="002F3610" w:rsidP="002F3610">
            <w:pPr>
              <w:jc w:val="center"/>
              <w:rPr>
                <w:sz w:val="18"/>
                <w:szCs w:val="18"/>
              </w:rPr>
            </w:pPr>
            <w:r w:rsidRPr="002F3610">
              <w:rPr>
                <w:sz w:val="18"/>
                <w:szCs w:val="18"/>
              </w:rPr>
              <w:t>0.27</w:t>
            </w:r>
          </w:p>
        </w:tc>
        <w:tc>
          <w:tcPr>
            <w:tcW w:w="497" w:type="pct"/>
          </w:tcPr>
          <w:p w14:paraId="38C92C22" w14:textId="14C6560B" w:rsidR="002F3610" w:rsidRPr="002F3610" w:rsidRDefault="002F3610" w:rsidP="002F3610">
            <w:pPr>
              <w:jc w:val="center"/>
              <w:rPr>
                <w:sz w:val="18"/>
                <w:szCs w:val="18"/>
              </w:rPr>
            </w:pPr>
            <w:r w:rsidRPr="002F3610">
              <w:rPr>
                <w:sz w:val="18"/>
                <w:szCs w:val="18"/>
              </w:rPr>
              <w:t>18.89</w:t>
            </w:r>
          </w:p>
        </w:tc>
        <w:tc>
          <w:tcPr>
            <w:tcW w:w="450" w:type="pct"/>
          </w:tcPr>
          <w:p w14:paraId="18AEF90F" w14:textId="79C5577A" w:rsidR="002F3610" w:rsidRPr="002F3610" w:rsidRDefault="002F3610" w:rsidP="002F3610">
            <w:pPr>
              <w:jc w:val="center"/>
              <w:rPr>
                <w:sz w:val="18"/>
                <w:szCs w:val="18"/>
              </w:rPr>
            </w:pPr>
            <w:r w:rsidRPr="002F3610">
              <w:rPr>
                <w:sz w:val="18"/>
                <w:szCs w:val="18"/>
              </w:rPr>
              <w:t>15.18</w:t>
            </w:r>
          </w:p>
        </w:tc>
        <w:tc>
          <w:tcPr>
            <w:tcW w:w="494" w:type="pct"/>
          </w:tcPr>
          <w:p w14:paraId="0B956CB9" w14:textId="4EF8CD42" w:rsidR="002F3610" w:rsidRPr="002F3610" w:rsidRDefault="002F3610" w:rsidP="002F3610">
            <w:pPr>
              <w:jc w:val="center"/>
              <w:rPr>
                <w:sz w:val="18"/>
                <w:szCs w:val="18"/>
              </w:rPr>
            </w:pPr>
            <w:r w:rsidRPr="002F3610">
              <w:rPr>
                <w:sz w:val="18"/>
                <w:szCs w:val="18"/>
              </w:rPr>
              <w:t>73.37</w:t>
            </w:r>
          </w:p>
        </w:tc>
      </w:tr>
      <w:tr w:rsidR="002F3610" w:rsidRPr="002F3610" w14:paraId="43C5A1AC" w14:textId="77777777" w:rsidTr="00733E85">
        <w:trPr>
          <w:cantSplit/>
          <w:jc w:val="center"/>
        </w:trPr>
        <w:tc>
          <w:tcPr>
            <w:tcW w:w="488" w:type="pct"/>
          </w:tcPr>
          <w:p w14:paraId="370B718E" w14:textId="7756D446" w:rsidR="002F3610" w:rsidRPr="002F3610" w:rsidRDefault="002F3610" w:rsidP="002F3610">
            <w:pPr>
              <w:jc w:val="center"/>
              <w:rPr>
                <w:sz w:val="18"/>
                <w:szCs w:val="18"/>
              </w:rPr>
            </w:pPr>
            <w:r w:rsidRPr="002F3610">
              <w:rPr>
                <w:sz w:val="18"/>
                <w:szCs w:val="18"/>
              </w:rPr>
              <w:t>JHP5</w:t>
            </w:r>
          </w:p>
        </w:tc>
        <w:tc>
          <w:tcPr>
            <w:tcW w:w="542" w:type="pct"/>
          </w:tcPr>
          <w:p w14:paraId="4D102CDA" w14:textId="687BDA91" w:rsidR="002F3610" w:rsidRPr="002F3610" w:rsidRDefault="002F3610" w:rsidP="002F3610">
            <w:pPr>
              <w:jc w:val="center"/>
              <w:rPr>
                <w:sz w:val="18"/>
                <w:szCs w:val="18"/>
              </w:rPr>
            </w:pPr>
            <w:r w:rsidRPr="002F3610">
              <w:rPr>
                <w:sz w:val="18"/>
                <w:szCs w:val="18"/>
              </w:rPr>
              <w:t>133.5</w:t>
            </w:r>
          </w:p>
        </w:tc>
        <w:tc>
          <w:tcPr>
            <w:tcW w:w="544" w:type="pct"/>
          </w:tcPr>
          <w:p w14:paraId="00957FFD" w14:textId="38DE1BDB" w:rsidR="002F3610" w:rsidRPr="002F3610" w:rsidRDefault="002F3610" w:rsidP="002F3610">
            <w:pPr>
              <w:jc w:val="center"/>
              <w:rPr>
                <w:sz w:val="18"/>
                <w:szCs w:val="18"/>
              </w:rPr>
            </w:pPr>
            <w:r w:rsidRPr="002F3610">
              <w:rPr>
                <w:sz w:val="18"/>
                <w:szCs w:val="18"/>
              </w:rPr>
              <w:t>142.75</w:t>
            </w:r>
          </w:p>
        </w:tc>
        <w:tc>
          <w:tcPr>
            <w:tcW w:w="497" w:type="pct"/>
          </w:tcPr>
          <w:p w14:paraId="025BC9C2" w14:textId="08A39E81" w:rsidR="002F3610" w:rsidRPr="002F3610" w:rsidRDefault="002F3610" w:rsidP="002F3610">
            <w:pPr>
              <w:jc w:val="center"/>
              <w:rPr>
                <w:sz w:val="18"/>
                <w:szCs w:val="18"/>
              </w:rPr>
            </w:pPr>
            <w:r w:rsidRPr="002F3610">
              <w:rPr>
                <w:sz w:val="18"/>
                <w:szCs w:val="18"/>
              </w:rPr>
              <w:t>96.37</w:t>
            </w:r>
          </w:p>
        </w:tc>
        <w:tc>
          <w:tcPr>
            <w:tcW w:w="544" w:type="pct"/>
          </w:tcPr>
          <w:p w14:paraId="1657B77A" w14:textId="2E06C5E6" w:rsidR="002F3610" w:rsidRPr="002F3610" w:rsidRDefault="002F3610" w:rsidP="002F3610">
            <w:pPr>
              <w:jc w:val="center"/>
              <w:rPr>
                <w:sz w:val="18"/>
                <w:szCs w:val="18"/>
              </w:rPr>
            </w:pPr>
            <w:r w:rsidRPr="002F3610">
              <w:rPr>
                <w:sz w:val="18"/>
                <w:szCs w:val="18"/>
              </w:rPr>
              <w:t>120.91</w:t>
            </w:r>
          </w:p>
        </w:tc>
        <w:tc>
          <w:tcPr>
            <w:tcW w:w="497" w:type="pct"/>
          </w:tcPr>
          <w:p w14:paraId="3E267170" w14:textId="1C67ED25" w:rsidR="002F3610" w:rsidRPr="002F3610" w:rsidRDefault="002F3610" w:rsidP="002F3610">
            <w:pPr>
              <w:jc w:val="center"/>
              <w:rPr>
                <w:sz w:val="18"/>
                <w:szCs w:val="18"/>
              </w:rPr>
            </w:pPr>
            <w:r w:rsidRPr="002F3610">
              <w:rPr>
                <w:sz w:val="18"/>
                <w:szCs w:val="18"/>
              </w:rPr>
              <w:t>37.53</w:t>
            </w:r>
          </w:p>
        </w:tc>
        <w:tc>
          <w:tcPr>
            <w:tcW w:w="447" w:type="pct"/>
          </w:tcPr>
          <w:p w14:paraId="63DAA406" w14:textId="03C6FF52" w:rsidR="002F3610" w:rsidRPr="002F3610" w:rsidRDefault="002F3610" w:rsidP="002F3610">
            <w:pPr>
              <w:jc w:val="center"/>
              <w:rPr>
                <w:sz w:val="18"/>
                <w:szCs w:val="18"/>
              </w:rPr>
            </w:pPr>
            <w:r w:rsidRPr="002F3610">
              <w:rPr>
                <w:sz w:val="18"/>
                <w:szCs w:val="18"/>
              </w:rPr>
              <w:t>2.13</w:t>
            </w:r>
          </w:p>
        </w:tc>
        <w:tc>
          <w:tcPr>
            <w:tcW w:w="497" w:type="pct"/>
          </w:tcPr>
          <w:p w14:paraId="55D36387" w14:textId="483D84C7" w:rsidR="002F3610" w:rsidRPr="002F3610" w:rsidRDefault="002F3610" w:rsidP="002F3610">
            <w:pPr>
              <w:jc w:val="center"/>
              <w:rPr>
                <w:sz w:val="18"/>
                <w:szCs w:val="18"/>
              </w:rPr>
            </w:pPr>
            <w:r w:rsidRPr="002F3610">
              <w:rPr>
                <w:sz w:val="18"/>
                <w:szCs w:val="18"/>
              </w:rPr>
              <w:t>16.74</w:t>
            </w:r>
          </w:p>
        </w:tc>
        <w:tc>
          <w:tcPr>
            <w:tcW w:w="450" w:type="pct"/>
          </w:tcPr>
          <w:p w14:paraId="299E1AB8" w14:textId="6B5726FD" w:rsidR="002F3610" w:rsidRPr="002F3610" w:rsidRDefault="002F3610" w:rsidP="002F3610">
            <w:pPr>
              <w:jc w:val="center"/>
              <w:rPr>
                <w:sz w:val="18"/>
                <w:szCs w:val="18"/>
              </w:rPr>
            </w:pPr>
            <w:r w:rsidRPr="002F3610">
              <w:rPr>
                <w:sz w:val="18"/>
                <w:szCs w:val="18"/>
              </w:rPr>
              <w:t>19.61</w:t>
            </w:r>
          </w:p>
        </w:tc>
        <w:tc>
          <w:tcPr>
            <w:tcW w:w="494" w:type="pct"/>
          </w:tcPr>
          <w:p w14:paraId="3173D52B" w14:textId="04177EAA" w:rsidR="002F3610" w:rsidRPr="002F3610" w:rsidRDefault="002F3610" w:rsidP="002F3610">
            <w:pPr>
              <w:jc w:val="center"/>
              <w:rPr>
                <w:sz w:val="18"/>
                <w:szCs w:val="18"/>
              </w:rPr>
            </w:pPr>
            <w:r w:rsidRPr="002F3610">
              <w:rPr>
                <w:sz w:val="18"/>
                <w:szCs w:val="18"/>
              </w:rPr>
              <w:t>70.54</w:t>
            </w:r>
          </w:p>
        </w:tc>
      </w:tr>
      <w:tr w:rsidR="002F3610" w:rsidRPr="002F3610" w14:paraId="0A4E6CE3" w14:textId="77777777" w:rsidTr="00733E85">
        <w:trPr>
          <w:cantSplit/>
          <w:jc w:val="center"/>
        </w:trPr>
        <w:tc>
          <w:tcPr>
            <w:tcW w:w="488" w:type="pct"/>
          </w:tcPr>
          <w:p w14:paraId="05F89536" w14:textId="3408ABBC" w:rsidR="002F3610" w:rsidRPr="002F3610" w:rsidRDefault="002F3610" w:rsidP="002F3610">
            <w:pPr>
              <w:jc w:val="center"/>
              <w:rPr>
                <w:sz w:val="18"/>
                <w:szCs w:val="18"/>
              </w:rPr>
            </w:pPr>
            <w:r w:rsidRPr="002F3610">
              <w:rPr>
                <w:sz w:val="18"/>
                <w:szCs w:val="18"/>
              </w:rPr>
              <w:lastRenderedPageBreak/>
              <w:t>JHP6</w:t>
            </w:r>
          </w:p>
        </w:tc>
        <w:tc>
          <w:tcPr>
            <w:tcW w:w="542" w:type="pct"/>
          </w:tcPr>
          <w:p w14:paraId="69A33E3E" w14:textId="6654DC9A" w:rsidR="002F3610" w:rsidRPr="002F3610" w:rsidRDefault="002F3610" w:rsidP="002F3610">
            <w:pPr>
              <w:jc w:val="center"/>
              <w:rPr>
                <w:sz w:val="18"/>
                <w:szCs w:val="18"/>
              </w:rPr>
            </w:pPr>
            <w:r w:rsidRPr="002F3610">
              <w:rPr>
                <w:sz w:val="18"/>
                <w:szCs w:val="18"/>
              </w:rPr>
              <w:t>133.03</w:t>
            </w:r>
          </w:p>
        </w:tc>
        <w:tc>
          <w:tcPr>
            <w:tcW w:w="544" w:type="pct"/>
          </w:tcPr>
          <w:p w14:paraId="3697B2D5" w14:textId="6F86E4C9" w:rsidR="002F3610" w:rsidRPr="002F3610" w:rsidRDefault="002F3610" w:rsidP="002F3610">
            <w:pPr>
              <w:jc w:val="center"/>
              <w:rPr>
                <w:sz w:val="18"/>
                <w:szCs w:val="18"/>
              </w:rPr>
            </w:pPr>
            <w:r w:rsidRPr="002F3610">
              <w:rPr>
                <w:sz w:val="18"/>
                <w:szCs w:val="18"/>
              </w:rPr>
              <w:t>136.88</w:t>
            </w:r>
          </w:p>
        </w:tc>
        <w:tc>
          <w:tcPr>
            <w:tcW w:w="497" w:type="pct"/>
          </w:tcPr>
          <w:p w14:paraId="74B454D7" w14:textId="1F32B5F3" w:rsidR="002F3610" w:rsidRPr="002F3610" w:rsidRDefault="002F3610" w:rsidP="002F3610">
            <w:pPr>
              <w:jc w:val="center"/>
              <w:rPr>
                <w:sz w:val="18"/>
                <w:szCs w:val="18"/>
              </w:rPr>
            </w:pPr>
            <w:r w:rsidRPr="002F3610">
              <w:rPr>
                <w:sz w:val="18"/>
                <w:szCs w:val="18"/>
              </w:rPr>
              <w:t>95</w:t>
            </w:r>
          </w:p>
        </w:tc>
        <w:tc>
          <w:tcPr>
            <w:tcW w:w="544" w:type="pct"/>
          </w:tcPr>
          <w:p w14:paraId="4527B68A" w14:textId="3FB2046F" w:rsidR="002F3610" w:rsidRPr="002F3610" w:rsidRDefault="002F3610" w:rsidP="002F3610">
            <w:pPr>
              <w:jc w:val="center"/>
              <w:rPr>
                <w:sz w:val="18"/>
                <w:szCs w:val="18"/>
              </w:rPr>
            </w:pPr>
            <w:r w:rsidRPr="002F3610">
              <w:rPr>
                <w:sz w:val="18"/>
                <w:szCs w:val="18"/>
              </w:rPr>
              <w:t>128.57</w:t>
            </w:r>
          </w:p>
        </w:tc>
        <w:tc>
          <w:tcPr>
            <w:tcW w:w="497" w:type="pct"/>
          </w:tcPr>
          <w:p w14:paraId="1F929E7B" w14:textId="3E32AC3A" w:rsidR="002F3610" w:rsidRPr="002F3610" w:rsidRDefault="002F3610" w:rsidP="002F3610">
            <w:pPr>
              <w:jc w:val="center"/>
              <w:rPr>
                <w:sz w:val="18"/>
                <w:szCs w:val="18"/>
              </w:rPr>
            </w:pPr>
            <w:r w:rsidRPr="002F3610">
              <w:rPr>
                <w:sz w:val="18"/>
                <w:szCs w:val="18"/>
              </w:rPr>
              <w:t>38.82</w:t>
            </w:r>
          </w:p>
        </w:tc>
        <w:tc>
          <w:tcPr>
            <w:tcW w:w="447" w:type="pct"/>
          </w:tcPr>
          <w:p w14:paraId="56D6A00F" w14:textId="372CEB5A" w:rsidR="002F3610" w:rsidRPr="002F3610" w:rsidRDefault="002F3610" w:rsidP="002F3610">
            <w:pPr>
              <w:jc w:val="center"/>
              <w:rPr>
                <w:sz w:val="18"/>
                <w:szCs w:val="18"/>
              </w:rPr>
            </w:pPr>
            <w:r w:rsidRPr="002F3610">
              <w:rPr>
                <w:sz w:val="18"/>
                <w:szCs w:val="18"/>
              </w:rPr>
              <w:t>0.27</w:t>
            </w:r>
          </w:p>
        </w:tc>
        <w:tc>
          <w:tcPr>
            <w:tcW w:w="497" w:type="pct"/>
          </w:tcPr>
          <w:p w14:paraId="02C75551" w14:textId="2C59E488" w:rsidR="002F3610" w:rsidRPr="002F3610" w:rsidRDefault="002F3610" w:rsidP="002F3610">
            <w:pPr>
              <w:jc w:val="center"/>
              <w:rPr>
                <w:sz w:val="18"/>
                <w:szCs w:val="18"/>
              </w:rPr>
            </w:pPr>
            <w:r w:rsidRPr="002F3610">
              <w:rPr>
                <w:sz w:val="18"/>
                <w:szCs w:val="18"/>
              </w:rPr>
              <w:t>18.89</w:t>
            </w:r>
          </w:p>
        </w:tc>
        <w:tc>
          <w:tcPr>
            <w:tcW w:w="450" w:type="pct"/>
          </w:tcPr>
          <w:p w14:paraId="3420AD30" w14:textId="2D2F5F76" w:rsidR="002F3610" w:rsidRPr="002F3610" w:rsidRDefault="002F3610" w:rsidP="002F3610">
            <w:pPr>
              <w:jc w:val="center"/>
              <w:rPr>
                <w:sz w:val="18"/>
                <w:szCs w:val="18"/>
              </w:rPr>
            </w:pPr>
            <w:r w:rsidRPr="002F3610">
              <w:rPr>
                <w:sz w:val="18"/>
                <w:szCs w:val="18"/>
              </w:rPr>
              <w:t>0.28</w:t>
            </w:r>
          </w:p>
        </w:tc>
        <w:tc>
          <w:tcPr>
            <w:tcW w:w="494" w:type="pct"/>
          </w:tcPr>
          <w:p w14:paraId="64A0DD15" w14:textId="50933E22" w:rsidR="002F3610" w:rsidRPr="002F3610" w:rsidRDefault="002F3610" w:rsidP="002F3610">
            <w:pPr>
              <w:jc w:val="center"/>
              <w:rPr>
                <w:sz w:val="18"/>
                <w:szCs w:val="18"/>
              </w:rPr>
            </w:pPr>
            <w:r w:rsidRPr="002F3610">
              <w:rPr>
                <w:sz w:val="18"/>
                <w:szCs w:val="18"/>
              </w:rPr>
              <w:t>66.85</w:t>
            </w:r>
          </w:p>
        </w:tc>
      </w:tr>
    </w:tbl>
    <w:p w14:paraId="7557ABDF" w14:textId="0719957F" w:rsidR="00214D46" w:rsidRPr="00A347B4" w:rsidRDefault="00214D46" w:rsidP="00DD3D1A">
      <w:pPr>
        <w:widowControl/>
        <w:jc w:val="left"/>
      </w:pPr>
    </w:p>
    <w:p w14:paraId="1BD08F8A" w14:textId="77777777" w:rsidR="00B55998" w:rsidRDefault="00B55998" w:rsidP="00B55998">
      <w:pPr>
        <w:pStyle w:val="3"/>
      </w:pPr>
      <w:bookmarkStart w:id="109" w:name="_Toc517106286"/>
      <w:bookmarkStart w:id="110" w:name="_Toc533406488"/>
      <w:r>
        <w:rPr>
          <w:rFonts w:hint="eastAsia"/>
        </w:rPr>
        <w:t>下游进出水口闸门井结果</w:t>
      </w:r>
      <w:bookmarkEnd w:id="109"/>
      <w:bookmarkEnd w:id="110"/>
    </w:p>
    <w:p w14:paraId="2B1F72BB" w14:textId="4A6AD70C" w:rsidR="00A347B4" w:rsidRDefault="00A347B4" w:rsidP="00A347B4">
      <w:pPr>
        <w:jc w:val="center"/>
        <w:rPr>
          <w:b/>
        </w:rPr>
      </w:pPr>
      <w:r w:rsidRPr="0028422F">
        <w:rPr>
          <w:b/>
        </w:rPr>
        <w:t>表</w:t>
      </w:r>
      <w:r w:rsidR="00BA759D">
        <w:rPr>
          <w:rFonts w:hint="eastAsia"/>
          <w:b/>
        </w:rPr>
        <w:t>5</w:t>
      </w:r>
      <w:r>
        <w:rPr>
          <w:rFonts w:hint="eastAsia"/>
          <w:b/>
        </w:rPr>
        <w:t>-</w:t>
      </w:r>
      <w:r w:rsidR="00BA759D">
        <w:rPr>
          <w:rFonts w:hint="eastAsia"/>
          <w:b/>
        </w:rPr>
        <w:t>1</w:t>
      </w:r>
      <w:r w:rsidR="00DC3EC9">
        <w:rPr>
          <w:rFonts w:hint="eastAsia"/>
          <w:b/>
        </w:rPr>
        <w:t>5</w:t>
      </w:r>
      <w:r>
        <w:rPr>
          <w:b/>
        </w:rPr>
        <w:t xml:space="preserve">  </w:t>
      </w:r>
      <w:r>
        <w:rPr>
          <w:rFonts w:hint="eastAsia"/>
          <w:b/>
        </w:rPr>
        <w:t>水轮机工况</w:t>
      </w:r>
      <w:r w:rsidR="0065303A">
        <w:rPr>
          <w:rFonts w:hint="eastAsia"/>
          <w:b/>
        </w:rPr>
        <w:t>下游</w:t>
      </w:r>
      <w:r>
        <w:rPr>
          <w:rFonts w:hint="eastAsia"/>
          <w:b/>
        </w:rPr>
        <w:t>进出水口闸门井</w:t>
      </w:r>
      <w:r w:rsidRPr="0028422F">
        <w:rPr>
          <w:b/>
        </w:rPr>
        <w:t>最高</w:t>
      </w:r>
      <w:r w:rsidRPr="0028422F">
        <w:rPr>
          <w:b/>
        </w:rPr>
        <w:t>/</w:t>
      </w:r>
      <w:r w:rsidRPr="0028422F">
        <w:rPr>
          <w:b/>
        </w:rPr>
        <w:t>最低涌浪水位计算结果</w:t>
      </w:r>
    </w:p>
    <w:p w14:paraId="7FC8B428" w14:textId="77777777" w:rsidR="00587868" w:rsidRPr="0028422F" w:rsidRDefault="00587868" w:rsidP="00A347B4">
      <w:pPr>
        <w:jc w:val="center"/>
        <w:rPr>
          <w:b/>
        </w:rPr>
      </w:pP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67"/>
        <w:gridCol w:w="965"/>
        <w:gridCol w:w="966"/>
        <w:gridCol w:w="964"/>
        <w:gridCol w:w="964"/>
        <w:gridCol w:w="964"/>
        <w:gridCol w:w="964"/>
        <w:gridCol w:w="964"/>
        <w:gridCol w:w="962"/>
        <w:gridCol w:w="958"/>
      </w:tblGrid>
      <w:tr w:rsidR="00587868" w:rsidRPr="002F3610" w14:paraId="2FE06909" w14:textId="77777777" w:rsidTr="00587868">
        <w:trPr>
          <w:cantSplit/>
          <w:jc w:val="center"/>
        </w:trPr>
        <w:tc>
          <w:tcPr>
            <w:tcW w:w="502" w:type="pct"/>
            <w:vAlign w:val="center"/>
          </w:tcPr>
          <w:p w14:paraId="7081425A" w14:textId="77777777" w:rsidR="00587868" w:rsidRPr="002F3610" w:rsidRDefault="00587868" w:rsidP="006E2454">
            <w:pPr>
              <w:jc w:val="center"/>
              <w:rPr>
                <w:sz w:val="18"/>
                <w:szCs w:val="18"/>
              </w:rPr>
            </w:pPr>
            <w:r w:rsidRPr="002F3610">
              <w:rPr>
                <w:sz w:val="18"/>
                <w:szCs w:val="18"/>
              </w:rPr>
              <w:t>工况</w:t>
            </w:r>
          </w:p>
        </w:tc>
        <w:tc>
          <w:tcPr>
            <w:tcW w:w="501" w:type="pct"/>
            <w:vAlign w:val="center"/>
          </w:tcPr>
          <w:p w14:paraId="624DB43B" w14:textId="77777777" w:rsidR="00587868" w:rsidRPr="002F3610" w:rsidRDefault="00587868" w:rsidP="006E2454">
            <w:pPr>
              <w:jc w:val="center"/>
              <w:rPr>
                <w:sz w:val="18"/>
                <w:szCs w:val="18"/>
              </w:rPr>
            </w:pPr>
            <w:r w:rsidRPr="002F3610">
              <w:rPr>
                <w:sz w:val="18"/>
                <w:szCs w:val="18"/>
              </w:rPr>
              <w:t>初始水位</w:t>
            </w:r>
            <w:r w:rsidRPr="002F3610">
              <w:rPr>
                <w:sz w:val="18"/>
                <w:szCs w:val="18"/>
              </w:rPr>
              <w:t>(m)</w:t>
            </w:r>
          </w:p>
        </w:tc>
        <w:tc>
          <w:tcPr>
            <w:tcW w:w="501" w:type="pct"/>
            <w:vAlign w:val="center"/>
          </w:tcPr>
          <w:p w14:paraId="5A083843" w14:textId="77777777" w:rsidR="00587868" w:rsidRPr="002F3610" w:rsidRDefault="00587868" w:rsidP="006E2454">
            <w:pPr>
              <w:jc w:val="center"/>
              <w:rPr>
                <w:sz w:val="18"/>
                <w:szCs w:val="18"/>
              </w:rPr>
            </w:pPr>
            <w:r w:rsidRPr="002F3610">
              <w:rPr>
                <w:sz w:val="18"/>
                <w:szCs w:val="18"/>
              </w:rPr>
              <w:t>最高涌浪</w:t>
            </w:r>
            <w:r w:rsidRPr="002F3610">
              <w:rPr>
                <w:sz w:val="18"/>
                <w:szCs w:val="18"/>
              </w:rPr>
              <w:t>(m)</w:t>
            </w:r>
          </w:p>
        </w:tc>
        <w:tc>
          <w:tcPr>
            <w:tcW w:w="500" w:type="pct"/>
            <w:vAlign w:val="center"/>
          </w:tcPr>
          <w:p w14:paraId="086353B6"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00" w:type="pct"/>
            <w:vAlign w:val="center"/>
          </w:tcPr>
          <w:p w14:paraId="658F19C6" w14:textId="77777777" w:rsidR="00587868" w:rsidRPr="002F3610" w:rsidRDefault="00587868" w:rsidP="006E2454">
            <w:pPr>
              <w:jc w:val="center"/>
              <w:rPr>
                <w:sz w:val="18"/>
                <w:szCs w:val="18"/>
              </w:rPr>
            </w:pPr>
            <w:r w:rsidRPr="002F3610">
              <w:rPr>
                <w:sz w:val="18"/>
                <w:szCs w:val="18"/>
              </w:rPr>
              <w:t>最低涌浪</w:t>
            </w:r>
            <w:r w:rsidRPr="002F3610">
              <w:rPr>
                <w:sz w:val="18"/>
                <w:szCs w:val="18"/>
              </w:rPr>
              <w:t>(m)</w:t>
            </w:r>
          </w:p>
        </w:tc>
        <w:tc>
          <w:tcPr>
            <w:tcW w:w="500" w:type="pct"/>
            <w:vAlign w:val="center"/>
          </w:tcPr>
          <w:p w14:paraId="3DDCA4A9"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00" w:type="pct"/>
            <w:vAlign w:val="center"/>
          </w:tcPr>
          <w:p w14:paraId="54A5B82B" w14:textId="77777777" w:rsidR="00587868" w:rsidRPr="002F3610" w:rsidRDefault="00587868" w:rsidP="006E2454">
            <w:pPr>
              <w:jc w:val="center"/>
              <w:rPr>
                <w:sz w:val="18"/>
                <w:szCs w:val="18"/>
              </w:rPr>
            </w:pPr>
            <w:r w:rsidRPr="002F3610">
              <w:rPr>
                <w:sz w:val="18"/>
                <w:szCs w:val="18"/>
              </w:rPr>
              <w:t>底板向下最大压差</w:t>
            </w:r>
            <w:r w:rsidRPr="002F3610">
              <w:rPr>
                <w:sz w:val="18"/>
                <w:szCs w:val="18"/>
              </w:rPr>
              <w:t>(m)</w:t>
            </w:r>
          </w:p>
        </w:tc>
        <w:tc>
          <w:tcPr>
            <w:tcW w:w="500" w:type="pct"/>
            <w:vAlign w:val="center"/>
          </w:tcPr>
          <w:p w14:paraId="74971C1D"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99" w:type="pct"/>
            <w:vAlign w:val="center"/>
          </w:tcPr>
          <w:p w14:paraId="641E8436" w14:textId="77777777" w:rsidR="00587868" w:rsidRPr="002F3610" w:rsidRDefault="00587868" w:rsidP="006E2454">
            <w:pPr>
              <w:jc w:val="center"/>
              <w:rPr>
                <w:sz w:val="18"/>
                <w:szCs w:val="18"/>
              </w:rPr>
            </w:pPr>
            <w:r w:rsidRPr="002F3610">
              <w:rPr>
                <w:sz w:val="18"/>
                <w:szCs w:val="18"/>
              </w:rPr>
              <w:t>底板向上最大压差</w:t>
            </w:r>
            <w:r w:rsidRPr="002F3610">
              <w:rPr>
                <w:sz w:val="18"/>
                <w:szCs w:val="18"/>
              </w:rPr>
              <w:t>(m)</w:t>
            </w:r>
          </w:p>
        </w:tc>
        <w:tc>
          <w:tcPr>
            <w:tcW w:w="497" w:type="pct"/>
            <w:vAlign w:val="center"/>
          </w:tcPr>
          <w:p w14:paraId="01C2F93E"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7E7D74BD" w14:textId="77777777" w:rsidTr="0012557E">
        <w:trPr>
          <w:cantSplit/>
          <w:jc w:val="center"/>
        </w:trPr>
        <w:tc>
          <w:tcPr>
            <w:tcW w:w="502" w:type="pct"/>
          </w:tcPr>
          <w:p w14:paraId="4F2A49E0" w14:textId="2F1E3381" w:rsidR="002F3610" w:rsidRPr="002F3610" w:rsidRDefault="002F3610" w:rsidP="002F3610">
            <w:pPr>
              <w:jc w:val="center"/>
              <w:rPr>
                <w:sz w:val="18"/>
                <w:szCs w:val="18"/>
              </w:rPr>
            </w:pPr>
            <w:r w:rsidRPr="002F3610">
              <w:rPr>
                <w:sz w:val="18"/>
                <w:szCs w:val="18"/>
              </w:rPr>
              <w:t>SJT1</w:t>
            </w:r>
          </w:p>
        </w:tc>
        <w:tc>
          <w:tcPr>
            <w:tcW w:w="501" w:type="pct"/>
          </w:tcPr>
          <w:p w14:paraId="353447EE" w14:textId="12B95233" w:rsidR="002F3610" w:rsidRPr="002F3610" w:rsidRDefault="002F3610" w:rsidP="002F3610">
            <w:pPr>
              <w:jc w:val="center"/>
              <w:rPr>
                <w:sz w:val="18"/>
                <w:szCs w:val="18"/>
              </w:rPr>
            </w:pPr>
            <w:r w:rsidRPr="002F3610">
              <w:rPr>
                <w:sz w:val="18"/>
                <w:szCs w:val="18"/>
              </w:rPr>
              <w:t>108.38</w:t>
            </w:r>
          </w:p>
        </w:tc>
        <w:tc>
          <w:tcPr>
            <w:tcW w:w="501" w:type="pct"/>
          </w:tcPr>
          <w:p w14:paraId="31B84A0E" w14:textId="2B63BCD4" w:rsidR="002F3610" w:rsidRPr="002F3610" w:rsidRDefault="002F3610" w:rsidP="002F3610">
            <w:pPr>
              <w:jc w:val="center"/>
              <w:rPr>
                <w:sz w:val="18"/>
                <w:szCs w:val="18"/>
              </w:rPr>
            </w:pPr>
            <w:r w:rsidRPr="002F3610">
              <w:rPr>
                <w:sz w:val="18"/>
                <w:szCs w:val="18"/>
              </w:rPr>
              <w:t>109.03</w:t>
            </w:r>
          </w:p>
        </w:tc>
        <w:tc>
          <w:tcPr>
            <w:tcW w:w="500" w:type="pct"/>
          </w:tcPr>
          <w:p w14:paraId="05FDD7B4" w14:textId="0D540EE0" w:rsidR="002F3610" w:rsidRPr="002F3610" w:rsidRDefault="002F3610" w:rsidP="002F3610">
            <w:pPr>
              <w:jc w:val="center"/>
              <w:rPr>
                <w:sz w:val="18"/>
                <w:szCs w:val="18"/>
              </w:rPr>
            </w:pPr>
            <w:r w:rsidRPr="002F3610">
              <w:rPr>
                <w:sz w:val="18"/>
                <w:szCs w:val="18"/>
              </w:rPr>
              <w:t>94.35</w:t>
            </w:r>
          </w:p>
        </w:tc>
        <w:tc>
          <w:tcPr>
            <w:tcW w:w="500" w:type="pct"/>
          </w:tcPr>
          <w:p w14:paraId="7648B4FB" w14:textId="53BC0896" w:rsidR="002F3610" w:rsidRPr="002F3610" w:rsidRDefault="002F3610" w:rsidP="002F3610">
            <w:pPr>
              <w:jc w:val="center"/>
              <w:rPr>
                <w:sz w:val="18"/>
                <w:szCs w:val="18"/>
              </w:rPr>
            </w:pPr>
            <w:r w:rsidRPr="002F3610">
              <w:rPr>
                <w:sz w:val="18"/>
                <w:szCs w:val="18"/>
              </w:rPr>
              <w:t>106.35</w:t>
            </w:r>
          </w:p>
        </w:tc>
        <w:tc>
          <w:tcPr>
            <w:tcW w:w="500" w:type="pct"/>
          </w:tcPr>
          <w:p w14:paraId="5E5401E9" w14:textId="3F10CD9E" w:rsidR="002F3610" w:rsidRPr="002F3610" w:rsidRDefault="002F3610" w:rsidP="002F3610">
            <w:pPr>
              <w:jc w:val="center"/>
              <w:rPr>
                <w:sz w:val="18"/>
                <w:szCs w:val="18"/>
              </w:rPr>
            </w:pPr>
            <w:r w:rsidRPr="002F3610">
              <w:rPr>
                <w:sz w:val="18"/>
                <w:szCs w:val="18"/>
              </w:rPr>
              <w:t>27.16</w:t>
            </w:r>
          </w:p>
        </w:tc>
        <w:tc>
          <w:tcPr>
            <w:tcW w:w="500" w:type="pct"/>
          </w:tcPr>
          <w:p w14:paraId="57DA23E1" w14:textId="435EE547" w:rsidR="002F3610" w:rsidRPr="002F3610" w:rsidRDefault="002F3610" w:rsidP="002F3610">
            <w:pPr>
              <w:jc w:val="center"/>
              <w:rPr>
                <w:sz w:val="18"/>
                <w:szCs w:val="18"/>
              </w:rPr>
            </w:pPr>
            <w:r w:rsidRPr="002F3610">
              <w:rPr>
                <w:sz w:val="18"/>
                <w:szCs w:val="18"/>
              </w:rPr>
              <w:t>0.06</w:t>
            </w:r>
          </w:p>
        </w:tc>
        <w:tc>
          <w:tcPr>
            <w:tcW w:w="500" w:type="pct"/>
          </w:tcPr>
          <w:p w14:paraId="669F5F94" w14:textId="402D15C0" w:rsidR="002F3610" w:rsidRPr="002F3610" w:rsidRDefault="002F3610" w:rsidP="002F3610">
            <w:pPr>
              <w:jc w:val="center"/>
              <w:rPr>
                <w:sz w:val="18"/>
                <w:szCs w:val="18"/>
              </w:rPr>
            </w:pPr>
            <w:r w:rsidRPr="002F3610">
              <w:rPr>
                <w:sz w:val="18"/>
                <w:szCs w:val="18"/>
              </w:rPr>
              <w:t>23.94</w:t>
            </w:r>
          </w:p>
        </w:tc>
        <w:tc>
          <w:tcPr>
            <w:tcW w:w="499" w:type="pct"/>
          </w:tcPr>
          <w:p w14:paraId="0B229FBD" w14:textId="7BBA69EF" w:rsidR="002F3610" w:rsidRPr="002F3610" w:rsidRDefault="002F3610" w:rsidP="002F3610">
            <w:pPr>
              <w:jc w:val="center"/>
              <w:rPr>
                <w:sz w:val="18"/>
                <w:szCs w:val="18"/>
              </w:rPr>
            </w:pPr>
            <w:r w:rsidRPr="002F3610">
              <w:rPr>
                <w:sz w:val="18"/>
                <w:szCs w:val="18"/>
              </w:rPr>
              <w:t>0.06</w:t>
            </w:r>
          </w:p>
        </w:tc>
        <w:tc>
          <w:tcPr>
            <w:tcW w:w="497" w:type="pct"/>
          </w:tcPr>
          <w:p w14:paraId="4A56C983" w14:textId="536CC1D9" w:rsidR="002F3610" w:rsidRPr="002F3610" w:rsidRDefault="002F3610" w:rsidP="002F3610">
            <w:pPr>
              <w:jc w:val="center"/>
              <w:rPr>
                <w:sz w:val="18"/>
                <w:szCs w:val="18"/>
              </w:rPr>
            </w:pPr>
            <w:r w:rsidRPr="002F3610">
              <w:rPr>
                <w:sz w:val="18"/>
                <w:szCs w:val="18"/>
              </w:rPr>
              <w:t>17.57</w:t>
            </w:r>
          </w:p>
        </w:tc>
      </w:tr>
      <w:tr w:rsidR="002F3610" w:rsidRPr="002F3610" w14:paraId="7DDF4AD1" w14:textId="77777777" w:rsidTr="0012557E">
        <w:trPr>
          <w:cantSplit/>
          <w:jc w:val="center"/>
        </w:trPr>
        <w:tc>
          <w:tcPr>
            <w:tcW w:w="502" w:type="pct"/>
          </w:tcPr>
          <w:p w14:paraId="2DF461CF" w14:textId="01E356BC" w:rsidR="002F3610" w:rsidRPr="002F3610" w:rsidRDefault="002F3610" w:rsidP="002F3610">
            <w:pPr>
              <w:jc w:val="center"/>
              <w:rPr>
                <w:sz w:val="18"/>
                <w:szCs w:val="18"/>
              </w:rPr>
            </w:pPr>
            <w:r w:rsidRPr="002F3610">
              <w:rPr>
                <w:sz w:val="18"/>
                <w:szCs w:val="18"/>
              </w:rPr>
              <w:t>SJT2</w:t>
            </w:r>
          </w:p>
        </w:tc>
        <w:tc>
          <w:tcPr>
            <w:tcW w:w="501" w:type="pct"/>
            <w:tcBorders>
              <w:bottom w:val="single" w:sz="8" w:space="0" w:color="auto"/>
            </w:tcBorders>
          </w:tcPr>
          <w:p w14:paraId="5B258DDB" w14:textId="0816CFB8" w:rsidR="002F3610" w:rsidRPr="002F3610" w:rsidRDefault="002F3610" w:rsidP="002F3610">
            <w:pPr>
              <w:jc w:val="center"/>
              <w:rPr>
                <w:sz w:val="18"/>
                <w:szCs w:val="18"/>
              </w:rPr>
            </w:pPr>
            <w:r w:rsidRPr="002F3610">
              <w:rPr>
                <w:sz w:val="18"/>
                <w:szCs w:val="18"/>
              </w:rPr>
              <w:t>124.33</w:t>
            </w:r>
          </w:p>
        </w:tc>
        <w:tc>
          <w:tcPr>
            <w:tcW w:w="501" w:type="pct"/>
            <w:tcBorders>
              <w:bottom w:val="single" w:sz="8" w:space="0" w:color="auto"/>
            </w:tcBorders>
          </w:tcPr>
          <w:p w14:paraId="4AC000B8" w14:textId="126710AC" w:rsidR="002F3610" w:rsidRPr="002F3610" w:rsidRDefault="002F3610" w:rsidP="002F3610">
            <w:pPr>
              <w:jc w:val="center"/>
              <w:rPr>
                <w:sz w:val="18"/>
                <w:szCs w:val="18"/>
              </w:rPr>
            </w:pPr>
            <w:r w:rsidRPr="002F3610">
              <w:rPr>
                <w:sz w:val="18"/>
                <w:szCs w:val="18"/>
              </w:rPr>
              <w:t>124.79</w:t>
            </w:r>
          </w:p>
        </w:tc>
        <w:tc>
          <w:tcPr>
            <w:tcW w:w="500" w:type="pct"/>
            <w:tcBorders>
              <w:bottom w:val="single" w:sz="8" w:space="0" w:color="auto"/>
            </w:tcBorders>
          </w:tcPr>
          <w:p w14:paraId="42E87DD7" w14:textId="2B020FD4" w:rsidR="002F3610" w:rsidRPr="002F3610" w:rsidRDefault="002F3610" w:rsidP="002F3610">
            <w:pPr>
              <w:jc w:val="center"/>
              <w:rPr>
                <w:sz w:val="18"/>
                <w:szCs w:val="18"/>
              </w:rPr>
            </w:pPr>
            <w:r w:rsidRPr="002F3610">
              <w:rPr>
                <w:sz w:val="18"/>
                <w:szCs w:val="18"/>
              </w:rPr>
              <w:t>94.8</w:t>
            </w:r>
          </w:p>
        </w:tc>
        <w:tc>
          <w:tcPr>
            <w:tcW w:w="500" w:type="pct"/>
            <w:tcBorders>
              <w:bottom w:val="single" w:sz="8" w:space="0" w:color="auto"/>
            </w:tcBorders>
          </w:tcPr>
          <w:p w14:paraId="6C3089A1" w14:textId="1403962F" w:rsidR="002F3610" w:rsidRPr="002F3610" w:rsidRDefault="002F3610" w:rsidP="002F3610">
            <w:pPr>
              <w:jc w:val="center"/>
              <w:rPr>
                <w:sz w:val="18"/>
                <w:szCs w:val="18"/>
              </w:rPr>
            </w:pPr>
            <w:r w:rsidRPr="002F3610">
              <w:rPr>
                <w:sz w:val="18"/>
                <w:szCs w:val="18"/>
              </w:rPr>
              <w:t>122.41</w:t>
            </w:r>
          </w:p>
        </w:tc>
        <w:tc>
          <w:tcPr>
            <w:tcW w:w="500" w:type="pct"/>
            <w:tcBorders>
              <w:bottom w:val="single" w:sz="8" w:space="0" w:color="auto"/>
            </w:tcBorders>
          </w:tcPr>
          <w:p w14:paraId="1D1CCE3E" w14:textId="25A9438D" w:rsidR="002F3610" w:rsidRPr="002F3610" w:rsidRDefault="002F3610" w:rsidP="002F3610">
            <w:pPr>
              <w:jc w:val="center"/>
              <w:rPr>
                <w:sz w:val="18"/>
                <w:szCs w:val="18"/>
              </w:rPr>
            </w:pPr>
            <w:r w:rsidRPr="002F3610">
              <w:rPr>
                <w:sz w:val="18"/>
                <w:szCs w:val="18"/>
              </w:rPr>
              <w:t>27.66</w:t>
            </w:r>
          </w:p>
        </w:tc>
        <w:tc>
          <w:tcPr>
            <w:tcW w:w="500" w:type="pct"/>
            <w:tcBorders>
              <w:bottom w:val="single" w:sz="8" w:space="0" w:color="auto"/>
            </w:tcBorders>
          </w:tcPr>
          <w:p w14:paraId="7520D199" w14:textId="06314B0F" w:rsidR="002F3610" w:rsidRPr="002F3610" w:rsidRDefault="002F3610" w:rsidP="002F3610">
            <w:pPr>
              <w:jc w:val="center"/>
              <w:rPr>
                <w:sz w:val="18"/>
                <w:szCs w:val="18"/>
              </w:rPr>
            </w:pPr>
            <w:r w:rsidRPr="002F3610">
              <w:rPr>
                <w:sz w:val="18"/>
                <w:szCs w:val="18"/>
              </w:rPr>
              <w:t>0.04</w:t>
            </w:r>
          </w:p>
        </w:tc>
        <w:tc>
          <w:tcPr>
            <w:tcW w:w="500" w:type="pct"/>
            <w:tcBorders>
              <w:bottom w:val="single" w:sz="8" w:space="0" w:color="auto"/>
            </w:tcBorders>
          </w:tcPr>
          <w:p w14:paraId="0715D9D0" w14:textId="5D4126E8" w:rsidR="002F3610" w:rsidRPr="002F3610" w:rsidRDefault="002F3610" w:rsidP="002F3610">
            <w:pPr>
              <w:jc w:val="center"/>
              <w:rPr>
                <w:sz w:val="18"/>
                <w:szCs w:val="18"/>
              </w:rPr>
            </w:pPr>
            <w:r w:rsidRPr="002F3610">
              <w:rPr>
                <w:sz w:val="18"/>
                <w:szCs w:val="18"/>
              </w:rPr>
              <w:t>23.94</w:t>
            </w:r>
          </w:p>
        </w:tc>
        <w:tc>
          <w:tcPr>
            <w:tcW w:w="499" w:type="pct"/>
            <w:tcBorders>
              <w:bottom w:val="single" w:sz="8" w:space="0" w:color="auto"/>
            </w:tcBorders>
          </w:tcPr>
          <w:p w14:paraId="6C51C485" w14:textId="3A7956BE" w:rsidR="002F3610" w:rsidRPr="002F3610" w:rsidRDefault="002F3610" w:rsidP="002F3610">
            <w:pPr>
              <w:jc w:val="center"/>
              <w:rPr>
                <w:sz w:val="18"/>
                <w:szCs w:val="18"/>
              </w:rPr>
            </w:pPr>
            <w:r w:rsidRPr="002F3610">
              <w:rPr>
                <w:sz w:val="18"/>
                <w:szCs w:val="18"/>
              </w:rPr>
              <w:t>0.05</w:t>
            </w:r>
          </w:p>
        </w:tc>
        <w:tc>
          <w:tcPr>
            <w:tcW w:w="497" w:type="pct"/>
            <w:tcBorders>
              <w:bottom w:val="single" w:sz="8" w:space="0" w:color="auto"/>
            </w:tcBorders>
          </w:tcPr>
          <w:p w14:paraId="17ED18DB" w14:textId="40A6DC69" w:rsidR="002F3610" w:rsidRPr="002F3610" w:rsidRDefault="002F3610" w:rsidP="002F3610">
            <w:pPr>
              <w:jc w:val="center"/>
              <w:rPr>
                <w:sz w:val="18"/>
                <w:szCs w:val="18"/>
              </w:rPr>
            </w:pPr>
            <w:r w:rsidRPr="002F3610">
              <w:rPr>
                <w:sz w:val="18"/>
                <w:szCs w:val="18"/>
              </w:rPr>
              <w:t>17.83</w:t>
            </w:r>
          </w:p>
        </w:tc>
      </w:tr>
      <w:tr w:rsidR="002F3610" w:rsidRPr="002F3610" w14:paraId="3E69E05B" w14:textId="77777777" w:rsidTr="0012557E">
        <w:trPr>
          <w:cantSplit/>
          <w:jc w:val="center"/>
        </w:trPr>
        <w:tc>
          <w:tcPr>
            <w:tcW w:w="502" w:type="pct"/>
          </w:tcPr>
          <w:p w14:paraId="7A463C24" w14:textId="47F3CB4F" w:rsidR="002F3610" w:rsidRPr="002F3610" w:rsidRDefault="002F3610" w:rsidP="002F3610">
            <w:pPr>
              <w:jc w:val="center"/>
              <w:rPr>
                <w:sz w:val="18"/>
                <w:szCs w:val="18"/>
              </w:rPr>
            </w:pPr>
            <w:r w:rsidRPr="002F3610">
              <w:rPr>
                <w:sz w:val="18"/>
                <w:szCs w:val="18"/>
              </w:rPr>
              <w:t>SJT3</w:t>
            </w:r>
          </w:p>
        </w:tc>
        <w:tc>
          <w:tcPr>
            <w:tcW w:w="501" w:type="pct"/>
            <w:tcBorders>
              <w:top w:val="single" w:sz="8" w:space="0" w:color="auto"/>
              <w:left w:val="nil"/>
              <w:bottom w:val="single" w:sz="8" w:space="0" w:color="auto"/>
              <w:right w:val="single" w:sz="4" w:space="0" w:color="auto"/>
            </w:tcBorders>
            <w:shd w:val="clear" w:color="auto" w:fill="auto"/>
          </w:tcPr>
          <w:p w14:paraId="4C82D9E7" w14:textId="0C85DE30" w:rsidR="002F3610" w:rsidRPr="002F3610" w:rsidRDefault="002F3610" w:rsidP="002F3610">
            <w:pPr>
              <w:jc w:val="center"/>
              <w:rPr>
                <w:sz w:val="18"/>
                <w:szCs w:val="18"/>
              </w:rPr>
            </w:pPr>
            <w:r w:rsidRPr="002F3610">
              <w:rPr>
                <w:sz w:val="18"/>
                <w:szCs w:val="18"/>
              </w:rPr>
              <w:t>133.92</w:t>
            </w:r>
          </w:p>
        </w:tc>
        <w:tc>
          <w:tcPr>
            <w:tcW w:w="501" w:type="pct"/>
            <w:tcBorders>
              <w:top w:val="single" w:sz="8" w:space="0" w:color="auto"/>
              <w:left w:val="single" w:sz="4" w:space="0" w:color="auto"/>
              <w:bottom w:val="single" w:sz="8" w:space="0" w:color="auto"/>
              <w:right w:val="single" w:sz="4" w:space="0" w:color="auto"/>
            </w:tcBorders>
            <w:shd w:val="clear" w:color="auto" w:fill="auto"/>
          </w:tcPr>
          <w:p w14:paraId="52EE41AB" w14:textId="33D26732" w:rsidR="002F3610" w:rsidRPr="002F3610" w:rsidRDefault="002F3610" w:rsidP="002F3610">
            <w:pPr>
              <w:jc w:val="center"/>
              <w:rPr>
                <w:sz w:val="18"/>
                <w:szCs w:val="18"/>
              </w:rPr>
            </w:pPr>
            <w:r w:rsidRPr="002F3610">
              <w:rPr>
                <w:sz w:val="18"/>
                <w:szCs w:val="18"/>
              </w:rPr>
              <w:t>134.1</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195A134B" w14:textId="52D93066" w:rsidR="002F3610" w:rsidRPr="002F3610" w:rsidRDefault="002F3610" w:rsidP="002F3610">
            <w:pPr>
              <w:jc w:val="center"/>
              <w:rPr>
                <w:sz w:val="18"/>
                <w:szCs w:val="18"/>
              </w:rPr>
            </w:pPr>
            <w:r w:rsidRPr="002F3610">
              <w:rPr>
                <w:sz w:val="18"/>
                <w:szCs w:val="18"/>
              </w:rPr>
              <w:t>81.79</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2FA2D361" w14:textId="5A74FE4E" w:rsidR="002F3610" w:rsidRPr="002F3610" w:rsidRDefault="002F3610" w:rsidP="002F3610">
            <w:pPr>
              <w:jc w:val="center"/>
              <w:rPr>
                <w:sz w:val="18"/>
                <w:szCs w:val="18"/>
              </w:rPr>
            </w:pPr>
            <w:r w:rsidRPr="002F3610">
              <w:rPr>
                <w:sz w:val="18"/>
                <w:szCs w:val="18"/>
              </w:rPr>
              <w:t>132.12</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1493ED62" w14:textId="00B28AD0" w:rsidR="002F3610" w:rsidRPr="002F3610" w:rsidRDefault="002F3610" w:rsidP="002F3610">
            <w:pPr>
              <w:jc w:val="center"/>
              <w:rPr>
                <w:sz w:val="18"/>
                <w:szCs w:val="18"/>
              </w:rPr>
            </w:pPr>
            <w:r w:rsidRPr="002F3610">
              <w:rPr>
                <w:sz w:val="18"/>
                <w:szCs w:val="18"/>
              </w:rPr>
              <w:t>27.63</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0A068479" w14:textId="514AD5BC" w:rsidR="002F3610" w:rsidRPr="002F3610" w:rsidRDefault="002F3610" w:rsidP="002F3610">
            <w:pPr>
              <w:jc w:val="center"/>
              <w:rPr>
                <w:sz w:val="18"/>
                <w:szCs w:val="18"/>
              </w:rPr>
            </w:pPr>
            <w:r w:rsidRPr="002F3610">
              <w:rPr>
                <w:sz w:val="18"/>
                <w:szCs w:val="18"/>
              </w:rPr>
              <w:t>0.04</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3714CE74" w14:textId="0D2A638A" w:rsidR="002F3610" w:rsidRPr="002F3610" w:rsidRDefault="002F3610" w:rsidP="002F3610">
            <w:pPr>
              <w:jc w:val="center"/>
              <w:rPr>
                <w:sz w:val="18"/>
                <w:szCs w:val="18"/>
              </w:rPr>
            </w:pPr>
            <w:r w:rsidRPr="002F3610">
              <w:rPr>
                <w:sz w:val="18"/>
                <w:szCs w:val="18"/>
              </w:rPr>
              <w:t>23.94</w:t>
            </w:r>
          </w:p>
        </w:tc>
        <w:tc>
          <w:tcPr>
            <w:tcW w:w="499" w:type="pct"/>
            <w:tcBorders>
              <w:top w:val="single" w:sz="8" w:space="0" w:color="auto"/>
              <w:left w:val="single" w:sz="4" w:space="0" w:color="auto"/>
              <w:bottom w:val="single" w:sz="8" w:space="0" w:color="auto"/>
              <w:right w:val="single" w:sz="4" w:space="0" w:color="auto"/>
            </w:tcBorders>
            <w:shd w:val="clear" w:color="auto" w:fill="auto"/>
          </w:tcPr>
          <w:p w14:paraId="34411055" w14:textId="67A1DA82" w:rsidR="002F3610" w:rsidRPr="002F3610" w:rsidRDefault="002F3610" w:rsidP="002F3610">
            <w:pPr>
              <w:jc w:val="center"/>
              <w:rPr>
                <w:sz w:val="18"/>
                <w:szCs w:val="18"/>
              </w:rPr>
            </w:pPr>
            <w:r w:rsidRPr="002F3610">
              <w:rPr>
                <w:sz w:val="18"/>
                <w:szCs w:val="18"/>
              </w:rPr>
              <w:t>0.04</w:t>
            </w:r>
          </w:p>
        </w:tc>
        <w:tc>
          <w:tcPr>
            <w:tcW w:w="497" w:type="pct"/>
            <w:tcBorders>
              <w:top w:val="single" w:sz="8" w:space="0" w:color="auto"/>
              <w:left w:val="single" w:sz="4" w:space="0" w:color="auto"/>
              <w:bottom w:val="single" w:sz="8" w:space="0" w:color="auto"/>
              <w:right w:val="nil"/>
            </w:tcBorders>
            <w:shd w:val="clear" w:color="auto" w:fill="auto"/>
          </w:tcPr>
          <w:p w14:paraId="3F1C5EB3" w14:textId="46D6AD4D" w:rsidR="002F3610" w:rsidRPr="002F3610" w:rsidRDefault="002F3610" w:rsidP="002F3610">
            <w:pPr>
              <w:jc w:val="center"/>
              <w:rPr>
                <w:sz w:val="18"/>
                <w:szCs w:val="18"/>
              </w:rPr>
            </w:pPr>
            <w:r w:rsidRPr="002F3610">
              <w:rPr>
                <w:sz w:val="18"/>
                <w:szCs w:val="18"/>
              </w:rPr>
              <w:t>17.83</w:t>
            </w:r>
          </w:p>
        </w:tc>
      </w:tr>
      <w:tr w:rsidR="002F3610" w:rsidRPr="002F3610" w14:paraId="06815AA6" w14:textId="77777777" w:rsidTr="0012557E">
        <w:trPr>
          <w:cantSplit/>
          <w:jc w:val="center"/>
        </w:trPr>
        <w:tc>
          <w:tcPr>
            <w:tcW w:w="502" w:type="pct"/>
          </w:tcPr>
          <w:p w14:paraId="7ED0C90A" w14:textId="419EE21F" w:rsidR="002F3610" w:rsidRPr="002F3610" w:rsidRDefault="002F3610" w:rsidP="002F3610">
            <w:pPr>
              <w:jc w:val="center"/>
              <w:rPr>
                <w:sz w:val="18"/>
                <w:szCs w:val="18"/>
              </w:rPr>
            </w:pPr>
            <w:r w:rsidRPr="002F3610">
              <w:rPr>
                <w:sz w:val="18"/>
                <w:szCs w:val="18"/>
              </w:rPr>
              <w:t>SJT4</w:t>
            </w:r>
          </w:p>
        </w:tc>
        <w:tc>
          <w:tcPr>
            <w:tcW w:w="501" w:type="pct"/>
            <w:tcBorders>
              <w:top w:val="single" w:sz="8" w:space="0" w:color="auto"/>
            </w:tcBorders>
          </w:tcPr>
          <w:p w14:paraId="419E2E82" w14:textId="7A5526D0" w:rsidR="002F3610" w:rsidRPr="002F3610" w:rsidRDefault="002F3610" w:rsidP="002F3610">
            <w:pPr>
              <w:jc w:val="center"/>
              <w:rPr>
                <w:sz w:val="18"/>
                <w:szCs w:val="18"/>
              </w:rPr>
            </w:pPr>
            <w:r w:rsidRPr="002F3610">
              <w:rPr>
                <w:sz w:val="18"/>
                <w:szCs w:val="18"/>
              </w:rPr>
              <w:t>133.68</w:t>
            </w:r>
          </w:p>
        </w:tc>
        <w:tc>
          <w:tcPr>
            <w:tcW w:w="501" w:type="pct"/>
            <w:tcBorders>
              <w:top w:val="single" w:sz="8" w:space="0" w:color="auto"/>
            </w:tcBorders>
          </w:tcPr>
          <w:p w14:paraId="6C6B163A" w14:textId="4A1C6192" w:rsidR="002F3610" w:rsidRPr="002F3610" w:rsidRDefault="002F3610" w:rsidP="002F3610">
            <w:pPr>
              <w:jc w:val="center"/>
              <w:rPr>
                <w:sz w:val="18"/>
                <w:szCs w:val="18"/>
              </w:rPr>
            </w:pPr>
            <w:r w:rsidRPr="002F3610">
              <w:rPr>
                <w:sz w:val="18"/>
                <w:szCs w:val="18"/>
              </w:rPr>
              <w:t>134.2</w:t>
            </w:r>
          </w:p>
        </w:tc>
        <w:tc>
          <w:tcPr>
            <w:tcW w:w="500" w:type="pct"/>
            <w:tcBorders>
              <w:top w:val="single" w:sz="8" w:space="0" w:color="auto"/>
            </w:tcBorders>
          </w:tcPr>
          <w:p w14:paraId="6340A994" w14:textId="22A35506" w:rsidR="002F3610" w:rsidRPr="002F3610" w:rsidRDefault="002F3610" w:rsidP="002F3610">
            <w:pPr>
              <w:jc w:val="center"/>
              <w:rPr>
                <w:sz w:val="18"/>
                <w:szCs w:val="18"/>
              </w:rPr>
            </w:pPr>
            <w:r w:rsidRPr="002F3610">
              <w:rPr>
                <w:sz w:val="18"/>
                <w:szCs w:val="18"/>
              </w:rPr>
              <w:t>76.96</w:t>
            </w:r>
          </w:p>
        </w:tc>
        <w:tc>
          <w:tcPr>
            <w:tcW w:w="500" w:type="pct"/>
            <w:tcBorders>
              <w:top w:val="single" w:sz="8" w:space="0" w:color="auto"/>
            </w:tcBorders>
          </w:tcPr>
          <w:p w14:paraId="42B66C01" w14:textId="27F92320" w:rsidR="002F3610" w:rsidRPr="002F3610" w:rsidRDefault="002F3610" w:rsidP="002F3610">
            <w:pPr>
              <w:jc w:val="center"/>
              <w:rPr>
                <w:sz w:val="18"/>
                <w:szCs w:val="18"/>
              </w:rPr>
            </w:pPr>
            <w:r w:rsidRPr="002F3610">
              <w:rPr>
                <w:sz w:val="18"/>
                <w:szCs w:val="18"/>
              </w:rPr>
              <w:t>133.65</w:t>
            </w:r>
          </w:p>
        </w:tc>
        <w:tc>
          <w:tcPr>
            <w:tcW w:w="500" w:type="pct"/>
            <w:tcBorders>
              <w:top w:val="single" w:sz="8" w:space="0" w:color="auto"/>
            </w:tcBorders>
          </w:tcPr>
          <w:p w14:paraId="6B5A4903" w14:textId="7BCFA60A" w:rsidR="002F3610" w:rsidRPr="002F3610" w:rsidRDefault="002F3610" w:rsidP="002F3610">
            <w:pPr>
              <w:jc w:val="center"/>
              <w:rPr>
                <w:sz w:val="18"/>
                <w:szCs w:val="18"/>
              </w:rPr>
            </w:pPr>
            <w:r w:rsidRPr="002F3610">
              <w:rPr>
                <w:sz w:val="18"/>
                <w:szCs w:val="18"/>
              </w:rPr>
              <w:t>133.45</w:t>
            </w:r>
          </w:p>
        </w:tc>
        <w:tc>
          <w:tcPr>
            <w:tcW w:w="500" w:type="pct"/>
            <w:tcBorders>
              <w:top w:val="single" w:sz="8" w:space="0" w:color="auto"/>
            </w:tcBorders>
          </w:tcPr>
          <w:p w14:paraId="01AFF274" w14:textId="733BA3FD" w:rsidR="002F3610" w:rsidRPr="002F3610" w:rsidRDefault="002F3610" w:rsidP="002F3610">
            <w:pPr>
              <w:jc w:val="center"/>
              <w:rPr>
                <w:sz w:val="18"/>
                <w:szCs w:val="18"/>
              </w:rPr>
            </w:pPr>
            <w:r w:rsidRPr="002F3610">
              <w:rPr>
                <w:sz w:val="18"/>
                <w:szCs w:val="18"/>
              </w:rPr>
              <w:t>0</w:t>
            </w:r>
          </w:p>
        </w:tc>
        <w:tc>
          <w:tcPr>
            <w:tcW w:w="500" w:type="pct"/>
            <w:tcBorders>
              <w:top w:val="single" w:sz="8" w:space="0" w:color="auto"/>
            </w:tcBorders>
          </w:tcPr>
          <w:p w14:paraId="55F4F114" w14:textId="2603AEE9" w:rsidR="002F3610" w:rsidRPr="002F3610" w:rsidRDefault="002F3610" w:rsidP="002F3610">
            <w:pPr>
              <w:jc w:val="center"/>
              <w:rPr>
                <w:sz w:val="18"/>
                <w:szCs w:val="18"/>
              </w:rPr>
            </w:pPr>
            <w:r w:rsidRPr="002F3610">
              <w:rPr>
                <w:sz w:val="18"/>
                <w:szCs w:val="18"/>
              </w:rPr>
              <w:t>95.22</w:t>
            </w:r>
          </w:p>
        </w:tc>
        <w:tc>
          <w:tcPr>
            <w:tcW w:w="499" w:type="pct"/>
            <w:tcBorders>
              <w:top w:val="single" w:sz="8" w:space="0" w:color="auto"/>
            </w:tcBorders>
          </w:tcPr>
          <w:p w14:paraId="30D17B2A" w14:textId="74BA5AEA" w:rsidR="002F3610" w:rsidRPr="002F3610" w:rsidRDefault="002F3610" w:rsidP="002F3610">
            <w:pPr>
              <w:jc w:val="center"/>
              <w:rPr>
                <w:sz w:val="18"/>
                <w:szCs w:val="18"/>
              </w:rPr>
            </w:pPr>
            <w:r w:rsidRPr="002F3610">
              <w:rPr>
                <w:sz w:val="18"/>
                <w:szCs w:val="18"/>
              </w:rPr>
              <w:t>0</w:t>
            </w:r>
          </w:p>
        </w:tc>
        <w:tc>
          <w:tcPr>
            <w:tcW w:w="497" w:type="pct"/>
            <w:tcBorders>
              <w:top w:val="single" w:sz="8" w:space="0" w:color="auto"/>
            </w:tcBorders>
          </w:tcPr>
          <w:p w14:paraId="6F6EBE24" w14:textId="7DC58C84" w:rsidR="002F3610" w:rsidRPr="002F3610" w:rsidRDefault="002F3610" w:rsidP="002F3610">
            <w:pPr>
              <w:jc w:val="center"/>
              <w:rPr>
                <w:sz w:val="18"/>
                <w:szCs w:val="18"/>
              </w:rPr>
            </w:pPr>
            <w:r w:rsidRPr="002F3610">
              <w:rPr>
                <w:sz w:val="18"/>
                <w:szCs w:val="18"/>
              </w:rPr>
              <w:t>14.72</w:t>
            </w:r>
          </w:p>
        </w:tc>
      </w:tr>
      <w:tr w:rsidR="002F3610" w:rsidRPr="002F3610" w14:paraId="56241E81" w14:textId="77777777" w:rsidTr="0012557E">
        <w:trPr>
          <w:cantSplit/>
          <w:jc w:val="center"/>
        </w:trPr>
        <w:tc>
          <w:tcPr>
            <w:tcW w:w="502" w:type="pct"/>
          </w:tcPr>
          <w:p w14:paraId="2B7F579D" w14:textId="61AC327C" w:rsidR="002F3610" w:rsidRPr="002F3610" w:rsidRDefault="002F3610" w:rsidP="002F3610">
            <w:pPr>
              <w:jc w:val="center"/>
              <w:rPr>
                <w:sz w:val="18"/>
                <w:szCs w:val="18"/>
              </w:rPr>
            </w:pPr>
            <w:r w:rsidRPr="002F3610">
              <w:rPr>
                <w:sz w:val="18"/>
                <w:szCs w:val="18"/>
              </w:rPr>
              <w:t>SJT5</w:t>
            </w:r>
          </w:p>
        </w:tc>
        <w:tc>
          <w:tcPr>
            <w:tcW w:w="501" w:type="pct"/>
          </w:tcPr>
          <w:p w14:paraId="70F570E1" w14:textId="409A9C29" w:rsidR="002F3610" w:rsidRPr="002F3610" w:rsidRDefault="002F3610" w:rsidP="002F3610">
            <w:pPr>
              <w:jc w:val="center"/>
              <w:rPr>
                <w:sz w:val="18"/>
                <w:szCs w:val="18"/>
              </w:rPr>
            </w:pPr>
            <w:r w:rsidRPr="002F3610">
              <w:rPr>
                <w:sz w:val="18"/>
                <w:szCs w:val="18"/>
              </w:rPr>
              <w:t>108.17</w:t>
            </w:r>
          </w:p>
        </w:tc>
        <w:tc>
          <w:tcPr>
            <w:tcW w:w="501" w:type="pct"/>
          </w:tcPr>
          <w:p w14:paraId="12F868C5" w14:textId="05A71C39" w:rsidR="002F3610" w:rsidRPr="002F3610" w:rsidRDefault="002F3610" w:rsidP="002F3610">
            <w:pPr>
              <w:jc w:val="center"/>
              <w:rPr>
                <w:sz w:val="18"/>
                <w:szCs w:val="18"/>
              </w:rPr>
            </w:pPr>
            <w:r w:rsidRPr="002F3610">
              <w:rPr>
                <w:sz w:val="18"/>
                <w:szCs w:val="18"/>
              </w:rPr>
              <w:t>108.84</w:t>
            </w:r>
          </w:p>
        </w:tc>
        <w:tc>
          <w:tcPr>
            <w:tcW w:w="500" w:type="pct"/>
          </w:tcPr>
          <w:p w14:paraId="5ED7F8F3" w14:textId="4C258727" w:rsidR="002F3610" w:rsidRPr="002F3610" w:rsidRDefault="002F3610" w:rsidP="002F3610">
            <w:pPr>
              <w:jc w:val="center"/>
              <w:rPr>
                <w:sz w:val="18"/>
                <w:szCs w:val="18"/>
              </w:rPr>
            </w:pPr>
            <w:r w:rsidRPr="002F3610">
              <w:rPr>
                <w:sz w:val="18"/>
                <w:szCs w:val="18"/>
              </w:rPr>
              <w:t>93.63</w:t>
            </w:r>
          </w:p>
        </w:tc>
        <w:tc>
          <w:tcPr>
            <w:tcW w:w="500" w:type="pct"/>
          </w:tcPr>
          <w:p w14:paraId="1E7662A3" w14:textId="6E3D8935" w:rsidR="002F3610" w:rsidRPr="002F3610" w:rsidRDefault="002F3610" w:rsidP="002F3610">
            <w:pPr>
              <w:jc w:val="center"/>
              <w:rPr>
                <w:sz w:val="18"/>
                <w:szCs w:val="18"/>
              </w:rPr>
            </w:pPr>
            <w:r w:rsidRPr="002F3610">
              <w:rPr>
                <w:sz w:val="18"/>
                <w:szCs w:val="18"/>
              </w:rPr>
              <w:t>106.81</w:t>
            </w:r>
          </w:p>
        </w:tc>
        <w:tc>
          <w:tcPr>
            <w:tcW w:w="500" w:type="pct"/>
          </w:tcPr>
          <w:p w14:paraId="3EB2D152" w14:textId="3E0A19E0" w:rsidR="002F3610" w:rsidRPr="002F3610" w:rsidRDefault="002F3610" w:rsidP="002F3610">
            <w:pPr>
              <w:jc w:val="center"/>
              <w:rPr>
                <w:sz w:val="18"/>
                <w:szCs w:val="18"/>
              </w:rPr>
            </w:pPr>
            <w:r w:rsidRPr="002F3610">
              <w:rPr>
                <w:sz w:val="18"/>
                <w:szCs w:val="18"/>
              </w:rPr>
              <w:t>26.44</w:t>
            </w:r>
          </w:p>
        </w:tc>
        <w:tc>
          <w:tcPr>
            <w:tcW w:w="500" w:type="pct"/>
          </w:tcPr>
          <w:p w14:paraId="6D1502EA" w14:textId="30C9290F" w:rsidR="002F3610" w:rsidRPr="002F3610" w:rsidRDefault="002F3610" w:rsidP="002F3610">
            <w:pPr>
              <w:jc w:val="center"/>
              <w:rPr>
                <w:sz w:val="18"/>
                <w:szCs w:val="18"/>
              </w:rPr>
            </w:pPr>
            <w:r w:rsidRPr="002F3610">
              <w:rPr>
                <w:sz w:val="18"/>
                <w:szCs w:val="18"/>
              </w:rPr>
              <w:t>0.02</w:t>
            </w:r>
          </w:p>
        </w:tc>
        <w:tc>
          <w:tcPr>
            <w:tcW w:w="500" w:type="pct"/>
          </w:tcPr>
          <w:p w14:paraId="5A1DB9D3" w14:textId="12AEAF05" w:rsidR="002F3610" w:rsidRPr="002F3610" w:rsidRDefault="002F3610" w:rsidP="002F3610">
            <w:pPr>
              <w:jc w:val="center"/>
              <w:rPr>
                <w:sz w:val="18"/>
                <w:szCs w:val="18"/>
              </w:rPr>
            </w:pPr>
            <w:r w:rsidRPr="002F3610">
              <w:rPr>
                <w:sz w:val="18"/>
                <w:szCs w:val="18"/>
              </w:rPr>
              <w:t>22.9</w:t>
            </w:r>
          </w:p>
        </w:tc>
        <w:tc>
          <w:tcPr>
            <w:tcW w:w="499" w:type="pct"/>
          </w:tcPr>
          <w:p w14:paraId="416EC65E" w14:textId="211F6027" w:rsidR="002F3610" w:rsidRPr="002F3610" w:rsidRDefault="002F3610" w:rsidP="002F3610">
            <w:pPr>
              <w:jc w:val="center"/>
              <w:rPr>
                <w:sz w:val="18"/>
                <w:szCs w:val="18"/>
              </w:rPr>
            </w:pPr>
            <w:r w:rsidRPr="002F3610">
              <w:rPr>
                <w:sz w:val="18"/>
                <w:szCs w:val="18"/>
              </w:rPr>
              <w:t>0.02</w:t>
            </w:r>
          </w:p>
        </w:tc>
        <w:tc>
          <w:tcPr>
            <w:tcW w:w="497" w:type="pct"/>
          </w:tcPr>
          <w:p w14:paraId="51BCE182" w14:textId="00E61E00" w:rsidR="002F3610" w:rsidRPr="002F3610" w:rsidRDefault="002F3610" w:rsidP="002F3610">
            <w:pPr>
              <w:jc w:val="center"/>
              <w:rPr>
                <w:sz w:val="18"/>
                <w:szCs w:val="18"/>
              </w:rPr>
            </w:pPr>
            <w:r w:rsidRPr="002F3610">
              <w:rPr>
                <w:sz w:val="18"/>
                <w:szCs w:val="18"/>
              </w:rPr>
              <w:t>16.79</w:t>
            </w:r>
          </w:p>
        </w:tc>
      </w:tr>
      <w:tr w:rsidR="002F3610" w:rsidRPr="002F3610" w14:paraId="33BD6966" w14:textId="77777777" w:rsidTr="0012557E">
        <w:trPr>
          <w:cantSplit/>
          <w:jc w:val="center"/>
        </w:trPr>
        <w:tc>
          <w:tcPr>
            <w:tcW w:w="502" w:type="pct"/>
          </w:tcPr>
          <w:p w14:paraId="42B31261" w14:textId="4BB753C7" w:rsidR="002F3610" w:rsidRPr="002F3610" w:rsidRDefault="002F3610" w:rsidP="002F3610">
            <w:pPr>
              <w:jc w:val="center"/>
              <w:rPr>
                <w:sz w:val="18"/>
                <w:szCs w:val="18"/>
              </w:rPr>
            </w:pPr>
            <w:r w:rsidRPr="002F3610">
              <w:rPr>
                <w:sz w:val="18"/>
                <w:szCs w:val="18"/>
              </w:rPr>
              <w:t>SJT6</w:t>
            </w:r>
          </w:p>
        </w:tc>
        <w:tc>
          <w:tcPr>
            <w:tcW w:w="501" w:type="pct"/>
          </w:tcPr>
          <w:p w14:paraId="067DDF98" w14:textId="08D42F98" w:rsidR="002F3610" w:rsidRPr="002F3610" w:rsidRDefault="002F3610" w:rsidP="002F3610">
            <w:pPr>
              <w:jc w:val="center"/>
              <w:rPr>
                <w:sz w:val="18"/>
                <w:szCs w:val="18"/>
              </w:rPr>
            </w:pPr>
            <w:r w:rsidRPr="002F3610">
              <w:rPr>
                <w:sz w:val="18"/>
                <w:szCs w:val="18"/>
              </w:rPr>
              <w:t>124.08</w:t>
            </w:r>
          </w:p>
        </w:tc>
        <w:tc>
          <w:tcPr>
            <w:tcW w:w="501" w:type="pct"/>
          </w:tcPr>
          <w:p w14:paraId="25F78CFB" w14:textId="6407D997" w:rsidR="002F3610" w:rsidRPr="002F3610" w:rsidRDefault="002F3610" w:rsidP="002F3610">
            <w:pPr>
              <w:jc w:val="center"/>
              <w:rPr>
                <w:sz w:val="18"/>
                <w:szCs w:val="18"/>
              </w:rPr>
            </w:pPr>
            <w:r w:rsidRPr="002F3610">
              <w:rPr>
                <w:sz w:val="18"/>
                <w:szCs w:val="18"/>
              </w:rPr>
              <w:t>124.65</w:t>
            </w:r>
          </w:p>
        </w:tc>
        <w:tc>
          <w:tcPr>
            <w:tcW w:w="500" w:type="pct"/>
          </w:tcPr>
          <w:p w14:paraId="24E84CF5" w14:textId="79231EB6" w:rsidR="002F3610" w:rsidRPr="002F3610" w:rsidRDefault="002F3610" w:rsidP="002F3610">
            <w:pPr>
              <w:jc w:val="center"/>
              <w:rPr>
                <w:sz w:val="18"/>
                <w:szCs w:val="18"/>
              </w:rPr>
            </w:pPr>
            <w:r w:rsidRPr="002F3610">
              <w:rPr>
                <w:sz w:val="18"/>
                <w:szCs w:val="18"/>
              </w:rPr>
              <w:t>94.58</w:t>
            </w:r>
          </w:p>
        </w:tc>
        <w:tc>
          <w:tcPr>
            <w:tcW w:w="500" w:type="pct"/>
          </w:tcPr>
          <w:p w14:paraId="7EDD0953" w14:textId="5C13F759" w:rsidR="002F3610" w:rsidRPr="002F3610" w:rsidRDefault="002F3610" w:rsidP="002F3610">
            <w:pPr>
              <w:jc w:val="center"/>
              <w:rPr>
                <w:sz w:val="18"/>
                <w:szCs w:val="18"/>
              </w:rPr>
            </w:pPr>
            <w:r w:rsidRPr="002F3610">
              <w:rPr>
                <w:sz w:val="18"/>
                <w:szCs w:val="18"/>
              </w:rPr>
              <w:t>122.74</w:t>
            </w:r>
          </w:p>
        </w:tc>
        <w:tc>
          <w:tcPr>
            <w:tcW w:w="500" w:type="pct"/>
          </w:tcPr>
          <w:p w14:paraId="00BBA972" w14:textId="2C2B8137" w:rsidR="002F3610" w:rsidRPr="002F3610" w:rsidRDefault="002F3610" w:rsidP="002F3610">
            <w:pPr>
              <w:jc w:val="center"/>
              <w:rPr>
                <w:sz w:val="18"/>
                <w:szCs w:val="18"/>
              </w:rPr>
            </w:pPr>
            <w:r w:rsidRPr="002F3610">
              <w:rPr>
                <w:sz w:val="18"/>
                <w:szCs w:val="18"/>
              </w:rPr>
              <w:t>27.35</w:t>
            </w:r>
          </w:p>
        </w:tc>
        <w:tc>
          <w:tcPr>
            <w:tcW w:w="500" w:type="pct"/>
          </w:tcPr>
          <w:p w14:paraId="3A602A4B" w14:textId="1A2FC14E" w:rsidR="002F3610" w:rsidRPr="002F3610" w:rsidRDefault="002F3610" w:rsidP="002F3610">
            <w:pPr>
              <w:jc w:val="center"/>
              <w:rPr>
                <w:sz w:val="18"/>
                <w:szCs w:val="18"/>
              </w:rPr>
            </w:pPr>
            <w:r w:rsidRPr="002F3610">
              <w:rPr>
                <w:sz w:val="18"/>
                <w:szCs w:val="18"/>
              </w:rPr>
              <w:t>0.02</w:t>
            </w:r>
          </w:p>
        </w:tc>
        <w:tc>
          <w:tcPr>
            <w:tcW w:w="500" w:type="pct"/>
          </w:tcPr>
          <w:p w14:paraId="16435BB6" w14:textId="655BB334" w:rsidR="002F3610" w:rsidRPr="002F3610" w:rsidRDefault="002F3610" w:rsidP="002F3610">
            <w:pPr>
              <w:jc w:val="center"/>
              <w:rPr>
                <w:sz w:val="18"/>
                <w:szCs w:val="18"/>
              </w:rPr>
            </w:pPr>
            <w:r w:rsidRPr="002F3610">
              <w:rPr>
                <w:sz w:val="18"/>
                <w:szCs w:val="18"/>
              </w:rPr>
              <w:t>23.94</w:t>
            </w:r>
          </w:p>
        </w:tc>
        <w:tc>
          <w:tcPr>
            <w:tcW w:w="499" w:type="pct"/>
          </w:tcPr>
          <w:p w14:paraId="3122199A" w14:textId="57971190" w:rsidR="002F3610" w:rsidRPr="002F3610" w:rsidRDefault="002F3610" w:rsidP="002F3610">
            <w:pPr>
              <w:jc w:val="center"/>
              <w:rPr>
                <w:sz w:val="18"/>
                <w:szCs w:val="18"/>
              </w:rPr>
            </w:pPr>
            <w:r w:rsidRPr="002F3610">
              <w:rPr>
                <w:sz w:val="18"/>
                <w:szCs w:val="18"/>
              </w:rPr>
              <w:t>0.02</w:t>
            </w:r>
          </w:p>
        </w:tc>
        <w:tc>
          <w:tcPr>
            <w:tcW w:w="497" w:type="pct"/>
          </w:tcPr>
          <w:p w14:paraId="043D038A" w14:textId="0DE9E62A" w:rsidR="002F3610" w:rsidRPr="002F3610" w:rsidRDefault="002F3610" w:rsidP="002F3610">
            <w:pPr>
              <w:jc w:val="center"/>
              <w:rPr>
                <w:sz w:val="18"/>
                <w:szCs w:val="18"/>
              </w:rPr>
            </w:pPr>
            <w:r w:rsidRPr="002F3610">
              <w:rPr>
                <w:sz w:val="18"/>
                <w:szCs w:val="18"/>
              </w:rPr>
              <w:t>17.57</w:t>
            </w:r>
          </w:p>
        </w:tc>
      </w:tr>
      <w:tr w:rsidR="002F3610" w:rsidRPr="002F3610" w14:paraId="59345694" w14:textId="77777777" w:rsidTr="0012557E">
        <w:trPr>
          <w:cantSplit/>
          <w:jc w:val="center"/>
        </w:trPr>
        <w:tc>
          <w:tcPr>
            <w:tcW w:w="502" w:type="pct"/>
          </w:tcPr>
          <w:p w14:paraId="0481449A" w14:textId="78847679" w:rsidR="002F3610" w:rsidRPr="002F3610" w:rsidRDefault="002F3610" w:rsidP="002F3610">
            <w:pPr>
              <w:jc w:val="center"/>
              <w:rPr>
                <w:sz w:val="18"/>
                <w:szCs w:val="18"/>
              </w:rPr>
            </w:pPr>
            <w:r w:rsidRPr="002F3610">
              <w:rPr>
                <w:sz w:val="18"/>
                <w:szCs w:val="18"/>
              </w:rPr>
              <w:t>SJT7</w:t>
            </w:r>
          </w:p>
        </w:tc>
        <w:tc>
          <w:tcPr>
            <w:tcW w:w="501" w:type="pct"/>
          </w:tcPr>
          <w:p w14:paraId="7A2ADD7B" w14:textId="0A0E50C0" w:rsidR="002F3610" w:rsidRPr="002F3610" w:rsidRDefault="002F3610" w:rsidP="002F3610">
            <w:pPr>
              <w:jc w:val="center"/>
              <w:rPr>
                <w:sz w:val="18"/>
                <w:szCs w:val="18"/>
              </w:rPr>
            </w:pPr>
            <w:r w:rsidRPr="002F3610">
              <w:rPr>
                <w:sz w:val="18"/>
                <w:szCs w:val="18"/>
              </w:rPr>
              <w:t>133.69</w:t>
            </w:r>
          </w:p>
        </w:tc>
        <w:tc>
          <w:tcPr>
            <w:tcW w:w="501" w:type="pct"/>
          </w:tcPr>
          <w:p w14:paraId="597FC23A" w14:textId="484C5D86" w:rsidR="002F3610" w:rsidRPr="002F3610" w:rsidRDefault="002F3610" w:rsidP="002F3610">
            <w:pPr>
              <w:jc w:val="center"/>
              <w:rPr>
                <w:sz w:val="18"/>
                <w:szCs w:val="18"/>
              </w:rPr>
            </w:pPr>
            <w:r w:rsidRPr="002F3610">
              <w:rPr>
                <w:sz w:val="18"/>
                <w:szCs w:val="18"/>
              </w:rPr>
              <w:t>134.07</w:t>
            </w:r>
          </w:p>
        </w:tc>
        <w:tc>
          <w:tcPr>
            <w:tcW w:w="500" w:type="pct"/>
          </w:tcPr>
          <w:p w14:paraId="154AFF5E" w14:textId="63EBF9C0" w:rsidR="002F3610" w:rsidRPr="002F3610" w:rsidRDefault="002F3610" w:rsidP="002F3610">
            <w:pPr>
              <w:jc w:val="center"/>
              <w:rPr>
                <w:sz w:val="18"/>
                <w:szCs w:val="18"/>
              </w:rPr>
            </w:pPr>
            <w:r w:rsidRPr="002F3610">
              <w:rPr>
                <w:sz w:val="18"/>
                <w:szCs w:val="18"/>
              </w:rPr>
              <w:t>82.04</w:t>
            </w:r>
          </w:p>
        </w:tc>
        <w:tc>
          <w:tcPr>
            <w:tcW w:w="500" w:type="pct"/>
          </w:tcPr>
          <w:p w14:paraId="793379E2" w14:textId="1B283D50" w:rsidR="002F3610" w:rsidRPr="002F3610" w:rsidRDefault="002F3610" w:rsidP="002F3610">
            <w:pPr>
              <w:jc w:val="center"/>
              <w:rPr>
                <w:sz w:val="18"/>
                <w:szCs w:val="18"/>
              </w:rPr>
            </w:pPr>
            <w:r w:rsidRPr="002F3610">
              <w:rPr>
                <w:sz w:val="18"/>
                <w:szCs w:val="18"/>
              </w:rPr>
              <w:t>132.44</w:t>
            </w:r>
          </w:p>
        </w:tc>
        <w:tc>
          <w:tcPr>
            <w:tcW w:w="500" w:type="pct"/>
          </w:tcPr>
          <w:p w14:paraId="46D7D0E8" w14:textId="281991F6" w:rsidR="002F3610" w:rsidRPr="002F3610" w:rsidRDefault="002F3610" w:rsidP="002F3610">
            <w:pPr>
              <w:jc w:val="center"/>
              <w:rPr>
                <w:sz w:val="18"/>
                <w:szCs w:val="18"/>
              </w:rPr>
            </w:pPr>
            <w:r w:rsidRPr="002F3610">
              <w:rPr>
                <w:sz w:val="18"/>
                <w:szCs w:val="18"/>
              </w:rPr>
              <w:t>27.36</w:t>
            </w:r>
          </w:p>
        </w:tc>
        <w:tc>
          <w:tcPr>
            <w:tcW w:w="500" w:type="pct"/>
          </w:tcPr>
          <w:p w14:paraId="60762D38" w14:textId="66462FC1" w:rsidR="002F3610" w:rsidRPr="002F3610" w:rsidRDefault="002F3610" w:rsidP="002F3610">
            <w:pPr>
              <w:jc w:val="center"/>
              <w:rPr>
                <w:sz w:val="18"/>
                <w:szCs w:val="18"/>
              </w:rPr>
            </w:pPr>
            <w:r w:rsidRPr="002F3610">
              <w:rPr>
                <w:sz w:val="18"/>
                <w:szCs w:val="18"/>
              </w:rPr>
              <w:t>0.02</w:t>
            </w:r>
          </w:p>
        </w:tc>
        <w:tc>
          <w:tcPr>
            <w:tcW w:w="500" w:type="pct"/>
          </w:tcPr>
          <w:p w14:paraId="30B1AE7D" w14:textId="5EF63172" w:rsidR="002F3610" w:rsidRPr="002F3610" w:rsidRDefault="002F3610" w:rsidP="002F3610">
            <w:pPr>
              <w:jc w:val="center"/>
              <w:rPr>
                <w:sz w:val="18"/>
                <w:szCs w:val="18"/>
              </w:rPr>
            </w:pPr>
            <w:r w:rsidRPr="002F3610">
              <w:rPr>
                <w:sz w:val="18"/>
                <w:szCs w:val="18"/>
              </w:rPr>
              <w:t>23.94</w:t>
            </w:r>
          </w:p>
        </w:tc>
        <w:tc>
          <w:tcPr>
            <w:tcW w:w="499" w:type="pct"/>
          </w:tcPr>
          <w:p w14:paraId="2B7FAF87" w14:textId="47291871" w:rsidR="002F3610" w:rsidRPr="002F3610" w:rsidRDefault="002F3610" w:rsidP="002F3610">
            <w:pPr>
              <w:jc w:val="center"/>
              <w:rPr>
                <w:sz w:val="18"/>
                <w:szCs w:val="18"/>
              </w:rPr>
            </w:pPr>
            <w:r w:rsidRPr="002F3610">
              <w:rPr>
                <w:sz w:val="18"/>
                <w:szCs w:val="18"/>
              </w:rPr>
              <w:t>0.01</w:t>
            </w:r>
          </w:p>
        </w:tc>
        <w:tc>
          <w:tcPr>
            <w:tcW w:w="497" w:type="pct"/>
          </w:tcPr>
          <w:p w14:paraId="5C7D97C5" w14:textId="7C849554" w:rsidR="002F3610" w:rsidRPr="002F3610" w:rsidRDefault="002F3610" w:rsidP="002F3610">
            <w:pPr>
              <w:jc w:val="center"/>
              <w:rPr>
                <w:sz w:val="18"/>
                <w:szCs w:val="18"/>
              </w:rPr>
            </w:pPr>
            <w:r w:rsidRPr="002F3610">
              <w:rPr>
                <w:sz w:val="18"/>
                <w:szCs w:val="18"/>
              </w:rPr>
              <w:t>17.57</w:t>
            </w:r>
          </w:p>
        </w:tc>
      </w:tr>
      <w:tr w:rsidR="002F3610" w:rsidRPr="002F3610" w14:paraId="63063BF1" w14:textId="77777777" w:rsidTr="0012557E">
        <w:trPr>
          <w:cantSplit/>
          <w:jc w:val="center"/>
        </w:trPr>
        <w:tc>
          <w:tcPr>
            <w:tcW w:w="502" w:type="pct"/>
          </w:tcPr>
          <w:p w14:paraId="47EA48D4" w14:textId="0E98B933" w:rsidR="002F3610" w:rsidRPr="002F3610" w:rsidRDefault="002F3610" w:rsidP="002F3610">
            <w:pPr>
              <w:jc w:val="center"/>
              <w:rPr>
                <w:sz w:val="18"/>
                <w:szCs w:val="18"/>
              </w:rPr>
            </w:pPr>
            <w:r w:rsidRPr="002F3610">
              <w:rPr>
                <w:sz w:val="18"/>
                <w:szCs w:val="18"/>
              </w:rPr>
              <w:t>SJT8</w:t>
            </w:r>
          </w:p>
        </w:tc>
        <w:tc>
          <w:tcPr>
            <w:tcW w:w="501" w:type="pct"/>
          </w:tcPr>
          <w:p w14:paraId="3DA16BDF" w14:textId="3685F3F0" w:rsidR="002F3610" w:rsidRPr="002F3610" w:rsidRDefault="002F3610" w:rsidP="002F3610">
            <w:pPr>
              <w:jc w:val="center"/>
              <w:rPr>
                <w:sz w:val="18"/>
                <w:szCs w:val="18"/>
              </w:rPr>
            </w:pPr>
            <w:r w:rsidRPr="002F3610">
              <w:rPr>
                <w:sz w:val="18"/>
                <w:szCs w:val="18"/>
              </w:rPr>
              <w:t>108.38</w:t>
            </w:r>
          </w:p>
        </w:tc>
        <w:tc>
          <w:tcPr>
            <w:tcW w:w="501" w:type="pct"/>
          </w:tcPr>
          <w:p w14:paraId="74B42859" w14:textId="3A57423E" w:rsidR="002F3610" w:rsidRPr="002F3610" w:rsidRDefault="002F3610" w:rsidP="002F3610">
            <w:pPr>
              <w:jc w:val="center"/>
              <w:rPr>
                <w:sz w:val="18"/>
                <w:szCs w:val="18"/>
              </w:rPr>
            </w:pPr>
            <w:r w:rsidRPr="002F3610">
              <w:rPr>
                <w:sz w:val="18"/>
                <w:szCs w:val="18"/>
              </w:rPr>
              <w:t>109.04</w:t>
            </w:r>
          </w:p>
        </w:tc>
        <w:tc>
          <w:tcPr>
            <w:tcW w:w="500" w:type="pct"/>
          </w:tcPr>
          <w:p w14:paraId="3E7CC31C" w14:textId="339B08E1" w:rsidR="002F3610" w:rsidRPr="002F3610" w:rsidRDefault="002F3610" w:rsidP="002F3610">
            <w:pPr>
              <w:jc w:val="center"/>
              <w:rPr>
                <w:sz w:val="18"/>
                <w:szCs w:val="18"/>
              </w:rPr>
            </w:pPr>
            <w:r w:rsidRPr="002F3610">
              <w:rPr>
                <w:sz w:val="18"/>
                <w:szCs w:val="18"/>
              </w:rPr>
              <w:t>94.32</w:t>
            </w:r>
          </w:p>
        </w:tc>
        <w:tc>
          <w:tcPr>
            <w:tcW w:w="500" w:type="pct"/>
          </w:tcPr>
          <w:p w14:paraId="5355EED9" w14:textId="572F092F" w:rsidR="002F3610" w:rsidRPr="002F3610" w:rsidRDefault="002F3610" w:rsidP="002F3610">
            <w:pPr>
              <w:jc w:val="center"/>
              <w:rPr>
                <w:sz w:val="18"/>
                <w:szCs w:val="18"/>
              </w:rPr>
            </w:pPr>
            <w:r w:rsidRPr="002F3610">
              <w:rPr>
                <w:sz w:val="18"/>
                <w:szCs w:val="18"/>
              </w:rPr>
              <w:t>106.34</w:t>
            </w:r>
          </w:p>
        </w:tc>
        <w:tc>
          <w:tcPr>
            <w:tcW w:w="500" w:type="pct"/>
          </w:tcPr>
          <w:p w14:paraId="22B8E755" w14:textId="4D867D22" w:rsidR="002F3610" w:rsidRPr="002F3610" w:rsidRDefault="002F3610" w:rsidP="002F3610">
            <w:pPr>
              <w:jc w:val="center"/>
              <w:rPr>
                <w:sz w:val="18"/>
                <w:szCs w:val="18"/>
              </w:rPr>
            </w:pPr>
            <w:r w:rsidRPr="002F3610">
              <w:rPr>
                <w:sz w:val="18"/>
                <w:szCs w:val="18"/>
              </w:rPr>
              <w:t>27.14</w:t>
            </w:r>
          </w:p>
        </w:tc>
        <w:tc>
          <w:tcPr>
            <w:tcW w:w="500" w:type="pct"/>
          </w:tcPr>
          <w:p w14:paraId="2A8F5BF5" w14:textId="045DEFE2" w:rsidR="002F3610" w:rsidRPr="002F3610" w:rsidRDefault="002F3610" w:rsidP="002F3610">
            <w:pPr>
              <w:jc w:val="center"/>
              <w:rPr>
                <w:sz w:val="18"/>
                <w:szCs w:val="18"/>
              </w:rPr>
            </w:pPr>
            <w:r w:rsidRPr="002F3610">
              <w:rPr>
                <w:sz w:val="18"/>
                <w:szCs w:val="18"/>
              </w:rPr>
              <w:t>0.06</w:t>
            </w:r>
          </w:p>
        </w:tc>
        <w:tc>
          <w:tcPr>
            <w:tcW w:w="500" w:type="pct"/>
          </w:tcPr>
          <w:p w14:paraId="58C782B2" w14:textId="7F4296DA" w:rsidR="002F3610" w:rsidRPr="002F3610" w:rsidRDefault="002F3610" w:rsidP="002F3610">
            <w:pPr>
              <w:jc w:val="center"/>
              <w:rPr>
                <w:sz w:val="18"/>
                <w:szCs w:val="18"/>
              </w:rPr>
            </w:pPr>
            <w:r w:rsidRPr="002F3610">
              <w:rPr>
                <w:sz w:val="18"/>
                <w:szCs w:val="18"/>
              </w:rPr>
              <w:t>23.94</w:t>
            </w:r>
          </w:p>
        </w:tc>
        <w:tc>
          <w:tcPr>
            <w:tcW w:w="499" w:type="pct"/>
          </w:tcPr>
          <w:p w14:paraId="78EDC572" w14:textId="41880F74" w:rsidR="002F3610" w:rsidRPr="002F3610" w:rsidRDefault="002F3610" w:rsidP="002F3610">
            <w:pPr>
              <w:jc w:val="center"/>
              <w:rPr>
                <w:sz w:val="18"/>
                <w:szCs w:val="18"/>
              </w:rPr>
            </w:pPr>
            <w:r w:rsidRPr="002F3610">
              <w:rPr>
                <w:sz w:val="18"/>
                <w:szCs w:val="18"/>
              </w:rPr>
              <w:t>0.05</w:t>
            </w:r>
          </w:p>
        </w:tc>
        <w:tc>
          <w:tcPr>
            <w:tcW w:w="497" w:type="pct"/>
          </w:tcPr>
          <w:p w14:paraId="54BC9E00" w14:textId="082A5821" w:rsidR="002F3610" w:rsidRPr="002F3610" w:rsidRDefault="002F3610" w:rsidP="002F3610">
            <w:pPr>
              <w:jc w:val="center"/>
              <w:rPr>
                <w:sz w:val="18"/>
                <w:szCs w:val="18"/>
              </w:rPr>
            </w:pPr>
            <w:r w:rsidRPr="002F3610">
              <w:rPr>
                <w:sz w:val="18"/>
                <w:szCs w:val="18"/>
              </w:rPr>
              <w:t>17.57</w:t>
            </w:r>
          </w:p>
        </w:tc>
      </w:tr>
      <w:tr w:rsidR="002F3610" w:rsidRPr="002F3610" w14:paraId="14700DC0" w14:textId="77777777" w:rsidTr="0012557E">
        <w:trPr>
          <w:cantSplit/>
          <w:jc w:val="center"/>
        </w:trPr>
        <w:tc>
          <w:tcPr>
            <w:tcW w:w="502" w:type="pct"/>
          </w:tcPr>
          <w:p w14:paraId="01367382" w14:textId="7755C6CF" w:rsidR="002F3610" w:rsidRPr="002F3610" w:rsidRDefault="002F3610" w:rsidP="002F3610">
            <w:pPr>
              <w:jc w:val="center"/>
              <w:rPr>
                <w:sz w:val="18"/>
                <w:szCs w:val="18"/>
              </w:rPr>
            </w:pPr>
            <w:r w:rsidRPr="002F3610">
              <w:rPr>
                <w:sz w:val="18"/>
                <w:szCs w:val="18"/>
              </w:rPr>
              <w:t>JHT1</w:t>
            </w:r>
          </w:p>
        </w:tc>
        <w:tc>
          <w:tcPr>
            <w:tcW w:w="501" w:type="pct"/>
          </w:tcPr>
          <w:p w14:paraId="2DE12842" w14:textId="41BD8F68" w:rsidR="002F3610" w:rsidRPr="002F3610" w:rsidRDefault="002F3610" w:rsidP="002F3610">
            <w:pPr>
              <w:jc w:val="center"/>
              <w:rPr>
                <w:sz w:val="18"/>
                <w:szCs w:val="18"/>
              </w:rPr>
            </w:pPr>
            <w:r w:rsidRPr="002F3610">
              <w:rPr>
                <w:sz w:val="18"/>
                <w:szCs w:val="18"/>
              </w:rPr>
              <w:t>108.38</w:t>
            </w:r>
          </w:p>
        </w:tc>
        <w:tc>
          <w:tcPr>
            <w:tcW w:w="501" w:type="pct"/>
          </w:tcPr>
          <w:p w14:paraId="31D23A8A" w14:textId="6F6C5325" w:rsidR="002F3610" w:rsidRPr="002F3610" w:rsidRDefault="002F3610" w:rsidP="002F3610">
            <w:pPr>
              <w:jc w:val="center"/>
              <w:rPr>
                <w:sz w:val="18"/>
                <w:szCs w:val="18"/>
              </w:rPr>
            </w:pPr>
            <w:r w:rsidRPr="002F3610">
              <w:rPr>
                <w:sz w:val="18"/>
                <w:szCs w:val="18"/>
              </w:rPr>
              <w:t>108.87</w:t>
            </w:r>
          </w:p>
        </w:tc>
        <w:tc>
          <w:tcPr>
            <w:tcW w:w="500" w:type="pct"/>
          </w:tcPr>
          <w:p w14:paraId="691C980F" w14:textId="129923F9" w:rsidR="002F3610" w:rsidRPr="002F3610" w:rsidRDefault="002F3610" w:rsidP="002F3610">
            <w:pPr>
              <w:jc w:val="center"/>
              <w:rPr>
                <w:sz w:val="18"/>
                <w:szCs w:val="18"/>
              </w:rPr>
            </w:pPr>
            <w:r w:rsidRPr="002F3610">
              <w:rPr>
                <w:sz w:val="18"/>
                <w:szCs w:val="18"/>
              </w:rPr>
              <w:t>94.12</w:t>
            </w:r>
          </w:p>
        </w:tc>
        <w:tc>
          <w:tcPr>
            <w:tcW w:w="500" w:type="pct"/>
          </w:tcPr>
          <w:p w14:paraId="09026A6E" w14:textId="2E5FDA51" w:rsidR="002F3610" w:rsidRPr="002F3610" w:rsidRDefault="002F3610" w:rsidP="002F3610">
            <w:pPr>
              <w:jc w:val="center"/>
              <w:rPr>
                <w:sz w:val="18"/>
                <w:szCs w:val="18"/>
              </w:rPr>
            </w:pPr>
            <w:r w:rsidRPr="002F3610">
              <w:rPr>
                <w:sz w:val="18"/>
                <w:szCs w:val="18"/>
              </w:rPr>
              <w:t>106.65</w:t>
            </w:r>
          </w:p>
        </w:tc>
        <w:tc>
          <w:tcPr>
            <w:tcW w:w="500" w:type="pct"/>
          </w:tcPr>
          <w:p w14:paraId="3CB9BA34" w14:textId="7AE78124" w:rsidR="002F3610" w:rsidRPr="002F3610" w:rsidRDefault="002F3610" w:rsidP="002F3610">
            <w:pPr>
              <w:jc w:val="center"/>
              <w:rPr>
                <w:sz w:val="18"/>
                <w:szCs w:val="18"/>
              </w:rPr>
            </w:pPr>
            <w:r w:rsidRPr="002F3610">
              <w:rPr>
                <w:sz w:val="18"/>
                <w:szCs w:val="18"/>
              </w:rPr>
              <w:t>27.3</w:t>
            </w:r>
          </w:p>
        </w:tc>
        <w:tc>
          <w:tcPr>
            <w:tcW w:w="500" w:type="pct"/>
          </w:tcPr>
          <w:p w14:paraId="3C29383B" w14:textId="5369C5A0" w:rsidR="002F3610" w:rsidRPr="002F3610" w:rsidRDefault="002F3610" w:rsidP="002F3610">
            <w:pPr>
              <w:jc w:val="center"/>
              <w:rPr>
                <w:sz w:val="18"/>
                <w:szCs w:val="18"/>
              </w:rPr>
            </w:pPr>
            <w:r w:rsidRPr="002F3610">
              <w:rPr>
                <w:sz w:val="18"/>
                <w:szCs w:val="18"/>
              </w:rPr>
              <w:t>0.04</w:t>
            </w:r>
          </w:p>
        </w:tc>
        <w:tc>
          <w:tcPr>
            <w:tcW w:w="500" w:type="pct"/>
          </w:tcPr>
          <w:p w14:paraId="145EF306" w14:textId="0063B242" w:rsidR="002F3610" w:rsidRPr="002F3610" w:rsidRDefault="002F3610" w:rsidP="002F3610">
            <w:pPr>
              <w:jc w:val="center"/>
              <w:rPr>
                <w:sz w:val="18"/>
                <w:szCs w:val="18"/>
              </w:rPr>
            </w:pPr>
            <w:r w:rsidRPr="002F3610">
              <w:rPr>
                <w:sz w:val="18"/>
                <w:szCs w:val="18"/>
              </w:rPr>
              <w:t>23.94</w:t>
            </w:r>
          </w:p>
        </w:tc>
        <w:tc>
          <w:tcPr>
            <w:tcW w:w="499" w:type="pct"/>
          </w:tcPr>
          <w:p w14:paraId="199DDA84" w14:textId="020C40BA" w:rsidR="002F3610" w:rsidRPr="002F3610" w:rsidRDefault="002F3610" w:rsidP="002F3610">
            <w:pPr>
              <w:jc w:val="center"/>
              <w:rPr>
                <w:sz w:val="18"/>
                <w:szCs w:val="18"/>
              </w:rPr>
            </w:pPr>
            <w:r w:rsidRPr="002F3610">
              <w:rPr>
                <w:sz w:val="18"/>
                <w:szCs w:val="18"/>
              </w:rPr>
              <w:t>0.04</w:t>
            </w:r>
          </w:p>
        </w:tc>
        <w:tc>
          <w:tcPr>
            <w:tcW w:w="497" w:type="pct"/>
          </w:tcPr>
          <w:p w14:paraId="57D4A94F" w14:textId="630C251D" w:rsidR="002F3610" w:rsidRPr="002F3610" w:rsidRDefault="002F3610" w:rsidP="002F3610">
            <w:pPr>
              <w:jc w:val="center"/>
              <w:rPr>
                <w:sz w:val="18"/>
                <w:szCs w:val="18"/>
              </w:rPr>
            </w:pPr>
            <w:r w:rsidRPr="002F3610">
              <w:rPr>
                <w:sz w:val="18"/>
                <w:szCs w:val="18"/>
              </w:rPr>
              <w:t>17.57</w:t>
            </w:r>
          </w:p>
        </w:tc>
      </w:tr>
      <w:tr w:rsidR="002F3610" w:rsidRPr="002F3610" w14:paraId="405BBDDD" w14:textId="77777777" w:rsidTr="0012557E">
        <w:trPr>
          <w:cantSplit/>
          <w:jc w:val="center"/>
        </w:trPr>
        <w:tc>
          <w:tcPr>
            <w:tcW w:w="502" w:type="pct"/>
          </w:tcPr>
          <w:p w14:paraId="29CC2E42" w14:textId="54D70917" w:rsidR="002F3610" w:rsidRPr="002F3610" w:rsidRDefault="002F3610" w:rsidP="002F3610">
            <w:pPr>
              <w:jc w:val="center"/>
              <w:rPr>
                <w:sz w:val="18"/>
                <w:szCs w:val="18"/>
              </w:rPr>
            </w:pPr>
            <w:r w:rsidRPr="002F3610">
              <w:rPr>
                <w:sz w:val="18"/>
                <w:szCs w:val="18"/>
              </w:rPr>
              <w:t>JHT2</w:t>
            </w:r>
          </w:p>
        </w:tc>
        <w:tc>
          <w:tcPr>
            <w:tcW w:w="501" w:type="pct"/>
          </w:tcPr>
          <w:p w14:paraId="2EEEE236" w14:textId="70756053" w:rsidR="002F3610" w:rsidRPr="002F3610" w:rsidRDefault="002F3610" w:rsidP="002F3610">
            <w:pPr>
              <w:jc w:val="center"/>
              <w:rPr>
                <w:sz w:val="18"/>
                <w:szCs w:val="18"/>
              </w:rPr>
            </w:pPr>
            <w:r w:rsidRPr="002F3610">
              <w:rPr>
                <w:sz w:val="18"/>
                <w:szCs w:val="18"/>
              </w:rPr>
              <w:t>124.33</w:t>
            </w:r>
          </w:p>
        </w:tc>
        <w:tc>
          <w:tcPr>
            <w:tcW w:w="501" w:type="pct"/>
          </w:tcPr>
          <w:p w14:paraId="1D68EBFD" w14:textId="4D5CAC40" w:rsidR="002F3610" w:rsidRPr="002F3610" w:rsidRDefault="002F3610" w:rsidP="002F3610">
            <w:pPr>
              <w:jc w:val="center"/>
              <w:rPr>
                <w:sz w:val="18"/>
                <w:szCs w:val="18"/>
              </w:rPr>
            </w:pPr>
            <w:r w:rsidRPr="002F3610">
              <w:rPr>
                <w:sz w:val="18"/>
                <w:szCs w:val="18"/>
              </w:rPr>
              <w:t>124.75</w:t>
            </w:r>
          </w:p>
        </w:tc>
        <w:tc>
          <w:tcPr>
            <w:tcW w:w="500" w:type="pct"/>
          </w:tcPr>
          <w:p w14:paraId="5D320F7E" w14:textId="4676DD9A" w:rsidR="002F3610" w:rsidRPr="002F3610" w:rsidRDefault="002F3610" w:rsidP="002F3610">
            <w:pPr>
              <w:jc w:val="center"/>
              <w:rPr>
                <w:sz w:val="18"/>
                <w:szCs w:val="18"/>
              </w:rPr>
            </w:pPr>
            <w:r w:rsidRPr="002F3610">
              <w:rPr>
                <w:sz w:val="18"/>
                <w:szCs w:val="18"/>
              </w:rPr>
              <w:t>94</w:t>
            </w:r>
          </w:p>
        </w:tc>
        <w:tc>
          <w:tcPr>
            <w:tcW w:w="500" w:type="pct"/>
          </w:tcPr>
          <w:p w14:paraId="648932A8" w14:textId="433BD631" w:rsidR="002F3610" w:rsidRPr="002F3610" w:rsidRDefault="002F3610" w:rsidP="002F3610">
            <w:pPr>
              <w:jc w:val="center"/>
              <w:rPr>
                <w:sz w:val="18"/>
                <w:szCs w:val="18"/>
              </w:rPr>
            </w:pPr>
            <w:r w:rsidRPr="002F3610">
              <w:rPr>
                <w:sz w:val="18"/>
                <w:szCs w:val="18"/>
              </w:rPr>
              <w:t>122.55</w:t>
            </w:r>
          </w:p>
        </w:tc>
        <w:tc>
          <w:tcPr>
            <w:tcW w:w="500" w:type="pct"/>
          </w:tcPr>
          <w:p w14:paraId="7E6947B8" w14:textId="12FC29C5" w:rsidR="002F3610" w:rsidRPr="002F3610" w:rsidRDefault="002F3610" w:rsidP="002F3610">
            <w:pPr>
              <w:jc w:val="center"/>
              <w:rPr>
                <w:sz w:val="18"/>
                <w:szCs w:val="18"/>
              </w:rPr>
            </w:pPr>
            <w:r w:rsidRPr="002F3610">
              <w:rPr>
                <w:sz w:val="18"/>
                <w:szCs w:val="18"/>
              </w:rPr>
              <w:t>14.7</w:t>
            </w:r>
          </w:p>
        </w:tc>
        <w:tc>
          <w:tcPr>
            <w:tcW w:w="500" w:type="pct"/>
          </w:tcPr>
          <w:p w14:paraId="27F1653E" w14:textId="66DD2083" w:rsidR="002F3610" w:rsidRPr="002F3610" w:rsidRDefault="002F3610" w:rsidP="002F3610">
            <w:pPr>
              <w:jc w:val="center"/>
              <w:rPr>
                <w:sz w:val="18"/>
                <w:szCs w:val="18"/>
              </w:rPr>
            </w:pPr>
            <w:r w:rsidRPr="002F3610">
              <w:rPr>
                <w:sz w:val="18"/>
                <w:szCs w:val="18"/>
              </w:rPr>
              <w:t>0.03</w:t>
            </w:r>
          </w:p>
        </w:tc>
        <w:tc>
          <w:tcPr>
            <w:tcW w:w="500" w:type="pct"/>
          </w:tcPr>
          <w:p w14:paraId="72C5B7B0" w14:textId="2E6F855B" w:rsidR="002F3610" w:rsidRPr="002F3610" w:rsidRDefault="002F3610" w:rsidP="002F3610">
            <w:pPr>
              <w:jc w:val="center"/>
              <w:rPr>
                <w:sz w:val="18"/>
                <w:szCs w:val="18"/>
              </w:rPr>
            </w:pPr>
            <w:r w:rsidRPr="002F3610">
              <w:rPr>
                <w:sz w:val="18"/>
                <w:szCs w:val="18"/>
              </w:rPr>
              <w:t>11.22</w:t>
            </w:r>
          </w:p>
        </w:tc>
        <w:tc>
          <w:tcPr>
            <w:tcW w:w="499" w:type="pct"/>
          </w:tcPr>
          <w:p w14:paraId="2624D5AC" w14:textId="65F7193F" w:rsidR="002F3610" w:rsidRPr="002F3610" w:rsidRDefault="002F3610" w:rsidP="002F3610">
            <w:pPr>
              <w:jc w:val="center"/>
              <w:rPr>
                <w:sz w:val="18"/>
                <w:szCs w:val="18"/>
              </w:rPr>
            </w:pPr>
            <w:r w:rsidRPr="002F3610">
              <w:rPr>
                <w:sz w:val="18"/>
                <w:szCs w:val="18"/>
              </w:rPr>
              <w:t>0.04</w:t>
            </w:r>
          </w:p>
        </w:tc>
        <w:tc>
          <w:tcPr>
            <w:tcW w:w="497" w:type="pct"/>
          </w:tcPr>
          <w:p w14:paraId="6E25EF57" w14:textId="65562CFF" w:rsidR="002F3610" w:rsidRPr="002F3610" w:rsidRDefault="002F3610" w:rsidP="002F3610">
            <w:pPr>
              <w:jc w:val="center"/>
              <w:rPr>
                <w:sz w:val="18"/>
                <w:szCs w:val="18"/>
              </w:rPr>
            </w:pPr>
            <w:r w:rsidRPr="002F3610">
              <w:rPr>
                <w:sz w:val="18"/>
                <w:szCs w:val="18"/>
              </w:rPr>
              <w:t>17.83</w:t>
            </w:r>
          </w:p>
        </w:tc>
      </w:tr>
      <w:tr w:rsidR="002F3610" w:rsidRPr="002F3610" w14:paraId="38FAA42C" w14:textId="77777777" w:rsidTr="00214D46">
        <w:trPr>
          <w:cantSplit/>
          <w:jc w:val="center"/>
        </w:trPr>
        <w:tc>
          <w:tcPr>
            <w:tcW w:w="502" w:type="pct"/>
          </w:tcPr>
          <w:p w14:paraId="1A8F986F" w14:textId="19C7F597" w:rsidR="002F3610" w:rsidRPr="002F3610" w:rsidRDefault="002F3610" w:rsidP="002F3610">
            <w:pPr>
              <w:jc w:val="center"/>
              <w:rPr>
                <w:sz w:val="18"/>
                <w:szCs w:val="18"/>
              </w:rPr>
            </w:pPr>
            <w:r w:rsidRPr="002F3610">
              <w:rPr>
                <w:sz w:val="18"/>
                <w:szCs w:val="18"/>
              </w:rPr>
              <w:t>JHT3</w:t>
            </w:r>
          </w:p>
        </w:tc>
        <w:tc>
          <w:tcPr>
            <w:tcW w:w="501" w:type="pct"/>
          </w:tcPr>
          <w:p w14:paraId="1986B3AF" w14:textId="611BCEF5" w:rsidR="002F3610" w:rsidRPr="002F3610" w:rsidRDefault="002F3610" w:rsidP="002F3610">
            <w:pPr>
              <w:jc w:val="center"/>
              <w:rPr>
                <w:sz w:val="18"/>
                <w:szCs w:val="18"/>
              </w:rPr>
            </w:pPr>
            <w:r w:rsidRPr="002F3610">
              <w:rPr>
                <w:sz w:val="18"/>
                <w:szCs w:val="18"/>
              </w:rPr>
              <w:t>133.92</w:t>
            </w:r>
          </w:p>
        </w:tc>
        <w:tc>
          <w:tcPr>
            <w:tcW w:w="501" w:type="pct"/>
          </w:tcPr>
          <w:p w14:paraId="5FA809B4" w14:textId="54C0415B" w:rsidR="002F3610" w:rsidRPr="002F3610" w:rsidRDefault="002F3610" w:rsidP="002F3610">
            <w:pPr>
              <w:jc w:val="center"/>
              <w:rPr>
                <w:sz w:val="18"/>
                <w:szCs w:val="18"/>
              </w:rPr>
            </w:pPr>
            <w:r w:rsidRPr="002F3610">
              <w:rPr>
                <w:sz w:val="18"/>
                <w:szCs w:val="18"/>
              </w:rPr>
              <w:t>134.19</w:t>
            </w:r>
          </w:p>
        </w:tc>
        <w:tc>
          <w:tcPr>
            <w:tcW w:w="500" w:type="pct"/>
          </w:tcPr>
          <w:p w14:paraId="4C892305" w14:textId="5F06541F" w:rsidR="002F3610" w:rsidRPr="002F3610" w:rsidRDefault="002F3610" w:rsidP="002F3610">
            <w:pPr>
              <w:jc w:val="center"/>
              <w:rPr>
                <w:sz w:val="18"/>
                <w:szCs w:val="18"/>
              </w:rPr>
            </w:pPr>
            <w:r w:rsidRPr="002F3610">
              <w:rPr>
                <w:sz w:val="18"/>
                <w:szCs w:val="18"/>
              </w:rPr>
              <w:t>81.39</w:t>
            </w:r>
          </w:p>
        </w:tc>
        <w:tc>
          <w:tcPr>
            <w:tcW w:w="500" w:type="pct"/>
          </w:tcPr>
          <w:p w14:paraId="44114E7C" w14:textId="7EB77D4D" w:rsidR="002F3610" w:rsidRPr="002F3610" w:rsidRDefault="002F3610" w:rsidP="002F3610">
            <w:pPr>
              <w:jc w:val="center"/>
              <w:rPr>
                <w:sz w:val="18"/>
                <w:szCs w:val="18"/>
              </w:rPr>
            </w:pPr>
            <w:r w:rsidRPr="002F3610">
              <w:rPr>
                <w:sz w:val="18"/>
                <w:szCs w:val="18"/>
              </w:rPr>
              <w:t>132.23</w:t>
            </w:r>
          </w:p>
        </w:tc>
        <w:tc>
          <w:tcPr>
            <w:tcW w:w="500" w:type="pct"/>
          </w:tcPr>
          <w:p w14:paraId="66FCB274" w14:textId="4FF6558B" w:rsidR="002F3610" w:rsidRPr="002F3610" w:rsidRDefault="002F3610" w:rsidP="002F3610">
            <w:pPr>
              <w:jc w:val="center"/>
              <w:rPr>
                <w:sz w:val="18"/>
                <w:szCs w:val="18"/>
              </w:rPr>
            </w:pPr>
            <w:r w:rsidRPr="002F3610">
              <w:rPr>
                <w:sz w:val="18"/>
                <w:szCs w:val="18"/>
              </w:rPr>
              <w:t>14.7</w:t>
            </w:r>
          </w:p>
        </w:tc>
        <w:tc>
          <w:tcPr>
            <w:tcW w:w="500" w:type="pct"/>
          </w:tcPr>
          <w:p w14:paraId="0756E9F4" w14:textId="05A44FCF" w:rsidR="002F3610" w:rsidRPr="002F3610" w:rsidRDefault="002F3610" w:rsidP="002F3610">
            <w:pPr>
              <w:jc w:val="center"/>
              <w:rPr>
                <w:sz w:val="18"/>
                <w:szCs w:val="18"/>
              </w:rPr>
            </w:pPr>
            <w:r w:rsidRPr="002F3610">
              <w:rPr>
                <w:sz w:val="18"/>
                <w:szCs w:val="18"/>
              </w:rPr>
              <w:t>0.03</w:t>
            </w:r>
          </w:p>
        </w:tc>
        <w:tc>
          <w:tcPr>
            <w:tcW w:w="500" w:type="pct"/>
          </w:tcPr>
          <w:p w14:paraId="2C59F901" w14:textId="220A1BEA" w:rsidR="002F3610" w:rsidRPr="002F3610" w:rsidRDefault="002F3610" w:rsidP="002F3610">
            <w:pPr>
              <w:jc w:val="center"/>
              <w:rPr>
                <w:sz w:val="18"/>
                <w:szCs w:val="18"/>
              </w:rPr>
            </w:pPr>
            <w:r w:rsidRPr="002F3610">
              <w:rPr>
                <w:sz w:val="18"/>
                <w:szCs w:val="18"/>
              </w:rPr>
              <w:t>11.22</w:t>
            </w:r>
          </w:p>
        </w:tc>
        <w:tc>
          <w:tcPr>
            <w:tcW w:w="499" w:type="pct"/>
          </w:tcPr>
          <w:p w14:paraId="12B25A28" w14:textId="68C5DE54" w:rsidR="002F3610" w:rsidRPr="002F3610" w:rsidRDefault="002F3610" w:rsidP="002F3610">
            <w:pPr>
              <w:jc w:val="center"/>
              <w:rPr>
                <w:sz w:val="18"/>
                <w:szCs w:val="18"/>
              </w:rPr>
            </w:pPr>
            <w:r w:rsidRPr="002F3610">
              <w:rPr>
                <w:sz w:val="18"/>
                <w:szCs w:val="18"/>
              </w:rPr>
              <w:t>0.03</w:t>
            </w:r>
          </w:p>
        </w:tc>
        <w:tc>
          <w:tcPr>
            <w:tcW w:w="497" w:type="pct"/>
          </w:tcPr>
          <w:p w14:paraId="5F396C3F" w14:textId="356A2506" w:rsidR="002F3610" w:rsidRPr="002F3610" w:rsidRDefault="002F3610" w:rsidP="002F3610">
            <w:pPr>
              <w:jc w:val="center"/>
              <w:rPr>
                <w:sz w:val="18"/>
                <w:szCs w:val="18"/>
              </w:rPr>
            </w:pPr>
            <w:r w:rsidRPr="002F3610">
              <w:rPr>
                <w:sz w:val="18"/>
                <w:szCs w:val="18"/>
              </w:rPr>
              <w:t>17.83</w:t>
            </w:r>
          </w:p>
        </w:tc>
      </w:tr>
      <w:tr w:rsidR="002F3610" w:rsidRPr="002F3610" w14:paraId="5361589F" w14:textId="77777777" w:rsidTr="00214D46">
        <w:trPr>
          <w:cantSplit/>
          <w:jc w:val="center"/>
        </w:trPr>
        <w:tc>
          <w:tcPr>
            <w:tcW w:w="502" w:type="pct"/>
          </w:tcPr>
          <w:p w14:paraId="02790C6C" w14:textId="5FE9F8DE" w:rsidR="002F3610" w:rsidRPr="002F3610" w:rsidRDefault="002F3610" w:rsidP="002F3610">
            <w:pPr>
              <w:jc w:val="center"/>
              <w:rPr>
                <w:sz w:val="18"/>
                <w:szCs w:val="18"/>
              </w:rPr>
            </w:pPr>
            <w:r w:rsidRPr="002F3610">
              <w:rPr>
                <w:sz w:val="18"/>
                <w:szCs w:val="18"/>
              </w:rPr>
              <w:t>JHT4</w:t>
            </w:r>
          </w:p>
        </w:tc>
        <w:tc>
          <w:tcPr>
            <w:tcW w:w="501" w:type="pct"/>
          </w:tcPr>
          <w:p w14:paraId="7FC84CEB" w14:textId="6B502F55" w:rsidR="002F3610" w:rsidRPr="002F3610" w:rsidRDefault="002F3610" w:rsidP="002F3610">
            <w:pPr>
              <w:jc w:val="center"/>
              <w:rPr>
                <w:sz w:val="18"/>
                <w:szCs w:val="18"/>
              </w:rPr>
            </w:pPr>
            <w:r w:rsidRPr="002F3610">
              <w:rPr>
                <w:sz w:val="18"/>
                <w:szCs w:val="18"/>
              </w:rPr>
              <w:t>108.17</w:t>
            </w:r>
          </w:p>
        </w:tc>
        <w:tc>
          <w:tcPr>
            <w:tcW w:w="501" w:type="pct"/>
          </w:tcPr>
          <w:p w14:paraId="423BD991" w14:textId="4770B1CB" w:rsidR="002F3610" w:rsidRPr="002F3610" w:rsidRDefault="002F3610" w:rsidP="002F3610">
            <w:pPr>
              <w:jc w:val="center"/>
              <w:rPr>
                <w:sz w:val="18"/>
                <w:szCs w:val="18"/>
              </w:rPr>
            </w:pPr>
            <w:r w:rsidRPr="002F3610">
              <w:rPr>
                <w:sz w:val="18"/>
                <w:szCs w:val="18"/>
              </w:rPr>
              <w:t>108.62</w:t>
            </w:r>
          </w:p>
        </w:tc>
        <w:tc>
          <w:tcPr>
            <w:tcW w:w="500" w:type="pct"/>
          </w:tcPr>
          <w:p w14:paraId="0D1675CE" w14:textId="41973B44" w:rsidR="002F3610" w:rsidRPr="002F3610" w:rsidRDefault="002F3610" w:rsidP="002F3610">
            <w:pPr>
              <w:jc w:val="center"/>
              <w:rPr>
                <w:sz w:val="18"/>
                <w:szCs w:val="18"/>
              </w:rPr>
            </w:pPr>
            <w:r w:rsidRPr="002F3610">
              <w:rPr>
                <w:sz w:val="18"/>
                <w:szCs w:val="18"/>
              </w:rPr>
              <w:t>93.89</w:t>
            </w:r>
          </w:p>
        </w:tc>
        <w:tc>
          <w:tcPr>
            <w:tcW w:w="500" w:type="pct"/>
          </w:tcPr>
          <w:p w14:paraId="31B2296B" w14:textId="073D72B6" w:rsidR="002F3610" w:rsidRPr="002F3610" w:rsidRDefault="002F3610" w:rsidP="002F3610">
            <w:pPr>
              <w:jc w:val="center"/>
              <w:rPr>
                <w:sz w:val="18"/>
                <w:szCs w:val="18"/>
              </w:rPr>
            </w:pPr>
            <w:r w:rsidRPr="002F3610">
              <w:rPr>
                <w:sz w:val="18"/>
                <w:szCs w:val="18"/>
              </w:rPr>
              <w:t>107.08</w:t>
            </w:r>
          </w:p>
        </w:tc>
        <w:tc>
          <w:tcPr>
            <w:tcW w:w="500" w:type="pct"/>
          </w:tcPr>
          <w:p w14:paraId="1AEBAF96" w14:textId="7F612E68" w:rsidR="002F3610" w:rsidRPr="002F3610" w:rsidRDefault="002F3610" w:rsidP="002F3610">
            <w:pPr>
              <w:jc w:val="center"/>
              <w:rPr>
                <w:sz w:val="18"/>
                <w:szCs w:val="18"/>
              </w:rPr>
            </w:pPr>
            <w:r w:rsidRPr="002F3610">
              <w:rPr>
                <w:sz w:val="18"/>
                <w:szCs w:val="18"/>
              </w:rPr>
              <w:t>27.13</w:t>
            </w:r>
          </w:p>
        </w:tc>
        <w:tc>
          <w:tcPr>
            <w:tcW w:w="500" w:type="pct"/>
          </w:tcPr>
          <w:p w14:paraId="5EBBCC6E" w14:textId="48E9FDCA" w:rsidR="002F3610" w:rsidRPr="002F3610" w:rsidRDefault="002F3610" w:rsidP="002F3610">
            <w:pPr>
              <w:jc w:val="center"/>
              <w:rPr>
                <w:sz w:val="18"/>
                <w:szCs w:val="18"/>
              </w:rPr>
            </w:pPr>
            <w:r w:rsidRPr="002F3610">
              <w:rPr>
                <w:sz w:val="18"/>
                <w:szCs w:val="18"/>
              </w:rPr>
              <w:t>0.01</w:t>
            </w:r>
          </w:p>
        </w:tc>
        <w:tc>
          <w:tcPr>
            <w:tcW w:w="500" w:type="pct"/>
          </w:tcPr>
          <w:p w14:paraId="659E87FA" w14:textId="259A84B2" w:rsidR="002F3610" w:rsidRPr="002F3610" w:rsidRDefault="002F3610" w:rsidP="002F3610">
            <w:pPr>
              <w:jc w:val="center"/>
              <w:rPr>
                <w:sz w:val="18"/>
                <w:szCs w:val="18"/>
              </w:rPr>
            </w:pPr>
            <w:r w:rsidRPr="002F3610">
              <w:rPr>
                <w:sz w:val="18"/>
                <w:szCs w:val="18"/>
              </w:rPr>
              <w:t>23.94</w:t>
            </w:r>
          </w:p>
        </w:tc>
        <w:tc>
          <w:tcPr>
            <w:tcW w:w="499" w:type="pct"/>
          </w:tcPr>
          <w:p w14:paraId="0DD370DE" w14:textId="6A3FAE64" w:rsidR="002F3610" w:rsidRPr="002F3610" w:rsidRDefault="002F3610" w:rsidP="002F3610">
            <w:pPr>
              <w:jc w:val="center"/>
              <w:rPr>
                <w:sz w:val="18"/>
                <w:szCs w:val="18"/>
              </w:rPr>
            </w:pPr>
            <w:r w:rsidRPr="002F3610">
              <w:rPr>
                <w:sz w:val="18"/>
                <w:szCs w:val="18"/>
              </w:rPr>
              <w:t>0.01</w:t>
            </w:r>
          </w:p>
        </w:tc>
        <w:tc>
          <w:tcPr>
            <w:tcW w:w="497" w:type="pct"/>
          </w:tcPr>
          <w:p w14:paraId="039DAF79" w14:textId="583B75DA" w:rsidR="002F3610" w:rsidRPr="002F3610" w:rsidRDefault="002F3610" w:rsidP="002F3610">
            <w:pPr>
              <w:jc w:val="center"/>
              <w:rPr>
                <w:sz w:val="18"/>
                <w:szCs w:val="18"/>
              </w:rPr>
            </w:pPr>
            <w:r w:rsidRPr="002F3610">
              <w:rPr>
                <w:sz w:val="18"/>
                <w:szCs w:val="18"/>
              </w:rPr>
              <w:t>16.8</w:t>
            </w:r>
          </w:p>
        </w:tc>
      </w:tr>
      <w:tr w:rsidR="002F3610" w:rsidRPr="002F3610" w14:paraId="1ECE877C" w14:textId="77777777" w:rsidTr="00214D46">
        <w:trPr>
          <w:cantSplit/>
          <w:jc w:val="center"/>
        </w:trPr>
        <w:tc>
          <w:tcPr>
            <w:tcW w:w="502" w:type="pct"/>
          </w:tcPr>
          <w:p w14:paraId="5891B748" w14:textId="343CEF3E" w:rsidR="002F3610" w:rsidRPr="002F3610" w:rsidRDefault="002F3610" w:rsidP="002F3610">
            <w:pPr>
              <w:jc w:val="center"/>
              <w:rPr>
                <w:sz w:val="18"/>
                <w:szCs w:val="18"/>
              </w:rPr>
            </w:pPr>
            <w:r w:rsidRPr="002F3610">
              <w:rPr>
                <w:sz w:val="18"/>
                <w:szCs w:val="18"/>
              </w:rPr>
              <w:t>JHT5</w:t>
            </w:r>
          </w:p>
        </w:tc>
        <w:tc>
          <w:tcPr>
            <w:tcW w:w="501" w:type="pct"/>
          </w:tcPr>
          <w:p w14:paraId="2041E2FD" w14:textId="0C66C0DC" w:rsidR="002F3610" w:rsidRPr="002F3610" w:rsidRDefault="002F3610" w:rsidP="002F3610">
            <w:pPr>
              <w:jc w:val="center"/>
              <w:rPr>
                <w:sz w:val="18"/>
                <w:szCs w:val="18"/>
              </w:rPr>
            </w:pPr>
            <w:r w:rsidRPr="002F3610">
              <w:rPr>
                <w:sz w:val="18"/>
                <w:szCs w:val="18"/>
              </w:rPr>
              <w:t>124.08</w:t>
            </w:r>
          </w:p>
        </w:tc>
        <w:tc>
          <w:tcPr>
            <w:tcW w:w="501" w:type="pct"/>
          </w:tcPr>
          <w:p w14:paraId="1AADB777" w14:textId="18711186" w:rsidR="002F3610" w:rsidRPr="002F3610" w:rsidRDefault="002F3610" w:rsidP="002F3610">
            <w:pPr>
              <w:jc w:val="center"/>
              <w:rPr>
                <w:sz w:val="18"/>
                <w:szCs w:val="18"/>
              </w:rPr>
            </w:pPr>
            <w:r w:rsidRPr="002F3610">
              <w:rPr>
                <w:sz w:val="18"/>
                <w:szCs w:val="18"/>
              </w:rPr>
              <w:t>124.49</w:t>
            </w:r>
          </w:p>
        </w:tc>
        <w:tc>
          <w:tcPr>
            <w:tcW w:w="500" w:type="pct"/>
          </w:tcPr>
          <w:p w14:paraId="15640283" w14:textId="31545F49" w:rsidR="002F3610" w:rsidRPr="002F3610" w:rsidRDefault="002F3610" w:rsidP="002F3610">
            <w:pPr>
              <w:jc w:val="center"/>
              <w:rPr>
                <w:sz w:val="18"/>
                <w:szCs w:val="18"/>
              </w:rPr>
            </w:pPr>
            <w:r w:rsidRPr="002F3610">
              <w:rPr>
                <w:sz w:val="18"/>
                <w:szCs w:val="18"/>
              </w:rPr>
              <w:t>93.94</w:t>
            </w:r>
          </w:p>
        </w:tc>
        <w:tc>
          <w:tcPr>
            <w:tcW w:w="500" w:type="pct"/>
          </w:tcPr>
          <w:p w14:paraId="38C10A7F" w14:textId="5E5F33A6" w:rsidR="002F3610" w:rsidRPr="002F3610" w:rsidRDefault="002F3610" w:rsidP="002F3610">
            <w:pPr>
              <w:jc w:val="center"/>
              <w:rPr>
                <w:sz w:val="18"/>
                <w:szCs w:val="18"/>
              </w:rPr>
            </w:pPr>
            <w:r w:rsidRPr="002F3610">
              <w:rPr>
                <w:sz w:val="18"/>
                <w:szCs w:val="18"/>
              </w:rPr>
              <w:t>122.97</w:t>
            </w:r>
          </w:p>
        </w:tc>
        <w:tc>
          <w:tcPr>
            <w:tcW w:w="500" w:type="pct"/>
          </w:tcPr>
          <w:p w14:paraId="60BC78BC" w14:textId="00EE2CED" w:rsidR="002F3610" w:rsidRPr="002F3610" w:rsidRDefault="002F3610" w:rsidP="002F3610">
            <w:pPr>
              <w:jc w:val="center"/>
              <w:rPr>
                <w:sz w:val="18"/>
                <w:szCs w:val="18"/>
              </w:rPr>
            </w:pPr>
            <w:r w:rsidRPr="002F3610">
              <w:rPr>
                <w:sz w:val="18"/>
                <w:szCs w:val="18"/>
              </w:rPr>
              <w:t>27.43</w:t>
            </w:r>
          </w:p>
        </w:tc>
        <w:tc>
          <w:tcPr>
            <w:tcW w:w="500" w:type="pct"/>
          </w:tcPr>
          <w:p w14:paraId="3970B2E4" w14:textId="097B5E03" w:rsidR="002F3610" w:rsidRPr="002F3610" w:rsidRDefault="002F3610" w:rsidP="002F3610">
            <w:pPr>
              <w:jc w:val="center"/>
              <w:rPr>
                <w:sz w:val="18"/>
                <w:szCs w:val="18"/>
              </w:rPr>
            </w:pPr>
            <w:r w:rsidRPr="002F3610">
              <w:rPr>
                <w:sz w:val="18"/>
                <w:szCs w:val="18"/>
              </w:rPr>
              <w:t>0.01</w:t>
            </w:r>
          </w:p>
        </w:tc>
        <w:tc>
          <w:tcPr>
            <w:tcW w:w="500" w:type="pct"/>
          </w:tcPr>
          <w:p w14:paraId="338BB291" w14:textId="0854E4EF" w:rsidR="002F3610" w:rsidRPr="002F3610" w:rsidRDefault="002F3610" w:rsidP="002F3610">
            <w:pPr>
              <w:jc w:val="center"/>
              <w:rPr>
                <w:sz w:val="18"/>
                <w:szCs w:val="18"/>
              </w:rPr>
            </w:pPr>
            <w:r w:rsidRPr="002F3610">
              <w:rPr>
                <w:sz w:val="18"/>
                <w:szCs w:val="18"/>
              </w:rPr>
              <w:t>23.94</w:t>
            </w:r>
          </w:p>
        </w:tc>
        <w:tc>
          <w:tcPr>
            <w:tcW w:w="499" w:type="pct"/>
          </w:tcPr>
          <w:p w14:paraId="114E2112" w14:textId="00BBC5A0" w:rsidR="002F3610" w:rsidRPr="002F3610" w:rsidRDefault="002F3610" w:rsidP="002F3610">
            <w:pPr>
              <w:jc w:val="center"/>
              <w:rPr>
                <w:sz w:val="18"/>
                <w:szCs w:val="18"/>
              </w:rPr>
            </w:pPr>
            <w:r w:rsidRPr="002F3610">
              <w:rPr>
                <w:sz w:val="18"/>
                <w:szCs w:val="18"/>
              </w:rPr>
              <w:t>0.01</w:t>
            </w:r>
          </w:p>
        </w:tc>
        <w:tc>
          <w:tcPr>
            <w:tcW w:w="497" w:type="pct"/>
          </w:tcPr>
          <w:p w14:paraId="7D577272" w14:textId="178D90EC" w:rsidR="002F3610" w:rsidRPr="002F3610" w:rsidRDefault="002F3610" w:rsidP="002F3610">
            <w:pPr>
              <w:jc w:val="center"/>
              <w:rPr>
                <w:sz w:val="18"/>
                <w:szCs w:val="18"/>
              </w:rPr>
            </w:pPr>
            <w:r w:rsidRPr="002F3610">
              <w:rPr>
                <w:sz w:val="18"/>
                <w:szCs w:val="18"/>
              </w:rPr>
              <w:t>17.57</w:t>
            </w:r>
          </w:p>
        </w:tc>
      </w:tr>
      <w:tr w:rsidR="002F3610" w:rsidRPr="002F3610" w14:paraId="03597692" w14:textId="77777777" w:rsidTr="00214D46">
        <w:trPr>
          <w:cantSplit/>
          <w:jc w:val="center"/>
        </w:trPr>
        <w:tc>
          <w:tcPr>
            <w:tcW w:w="502" w:type="pct"/>
          </w:tcPr>
          <w:p w14:paraId="7430747D" w14:textId="1380B883" w:rsidR="002F3610" w:rsidRPr="002F3610" w:rsidRDefault="002F3610" w:rsidP="002F3610">
            <w:pPr>
              <w:jc w:val="center"/>
              <w:rPr>
                <w:sz w:val="18"/>
                <w:szCs w:val="18"/>
              </w:rPr>
            </w:pPr>
            <w:r w:rsidRPr="002F3610">
              <w:rPr>
                <w:sz w:val="18"/>
                <w:szCs w:val="18"/>
              </w:rPr>
              <w:t>JHT6</w:t>
            </w:r>
          </w:p>
        </w:tc>
        <w:tc>
          <w:tcPr>
            <w:tcW w:w="501" w:type="pct"/>
          </w:tcPr>
          <w:p w14:paraId="35700F21" w14:textId="621B396F" w:rsidR="002F3610" w:rsidRPr="002F3610" w:rsidRDefault="002F3610" w:rsidP="002F3610">
            <w:pPr>
              <w:jc w:val="center"/>
              <w:rPr>
                <w:sz w:val="18"/>
                <w:szCs w:val="18"/>
              </w:rPr>
            </w:pPr>
            <w:r w:rsidRPr="002F3610">
              <w:rPr>
                <w:sz w:val="18"/>
                <w:szCs w:val="18"/>
              </w:rPr>
              <w:t>133.69</w:t>
            </w:r>
          </w:p>
        </w:tc>
        <w:tc>
          <w:tcPr>
            <w:tcW w:w="501" w:type="pct"/>
          </w:tcPr>
          <w:p w14:paraId="2701262E" w14:textId="7D6F20E0" w:rsidR="002F3610" w:rsidRPr="002F3610" w:rsidRDefault="002F3610" w:rsidP="002F3610">
            <w:pPr>
              <w:jc w:val="center"/>
              <w:rPr>
                <w:sz w:val="18"/>
                <w:szCs w:val="18"/>
              </w:rPr>
            </w:pPr>
            <w:r w:rsidRPr="002F3610">
              <w:rPr>
                <w:sz w:val="18"/>
                <w:szCs w:val="18"/>
              </w:rPr>
              <w:t>134.03</w:t>
            </w:r>
          </w:p>
        </w:tc>
        <w:tc>
          <w:tcPr>
            <w:tcW w:w="500" w:type="pct"/>
          </w:tcPr>
          <w:p w14:paraId="72227E3C" w14:textId="4865EFB0" w:rsidR="002F3610" w:rsidRPr="002F3610" w:rsidRDefault="002F3610" w:rsidP="002F3610">
            <w:pPr>
              <w:jc w:val="center"/>
              <w:rPr>
                <w:sz w:val="18"/>
                <w:szCs w:val="18"/>
              </w:rPr>
            </w:pPr>
            <w:r w:rsidRPr="002F3610">
              <w:rPr>
                <w:sz w:val="18"/>
                <w:szCs w:val="18"/>
              </w:rPr>
              <w:t>81.64</w:t>
            </w:r>
          </w:p>
        </w:tc>
        <w:tc>
          <w:tcPr>
            <w:tcW w:w="500" w:type="pct"/>
          </w:tcPr>
          <w:p w14:paraId="3051C799" w14:textId="3798063B" w:rsidR="002F3610" w:rsidRPr="002F3610" w:rsidRDefault="002F3610" w:rsidP="002F3610">
            <w:pPr>
              <w:jc w:val="center"/>
              <w:rPr>
                <w:sz w:val="18"/>
                <w:szCs w:val="18"/>
              </w:rPr>
            </w:pPr>
            <w:r w:rsidRPr="002F3610">
              <w:rPr>
                <w:sz w:val="18"/>
                <w:szCs w:val="18"/>
              </w:rPr>
              <w:t>132.65</w:t>
            </w:r>
          </w:p>
        </w:tc>
        <w:tc>
          <w:tcPr>
            <w:tcW w:w="500" w:type="pct"/>
          </w:tcPr>
          <w:p w14:paraId="4C62FF8A" w14:textId="04CD4BD7" w:rsidR="002F3610" w:rsidRPr="002F3610" w:rsidRDefault="002F3610" w:rsidP="002F3610">
            <w:pPr>
              <w:jc w:val="center"/>
              <w:rPr>
                <w:sz w:val="18"/>
                <w:szCs w:val="18"/>
              </w:rPr>
            </w:pPr>
            <w:r w:rsidRPr="002F3610">
              <w:rPr>
                <w:sz w:val="18"/>
                <w:szCs w:val="18"/>
              </w:rPr>
              <w:t>27.4</w:t>
            </w:r>
          </w:p>
        </w:tc>
        <w:tc>
          <w:tcPr>
            <w:tcW w:w="500" w:type="pct"/>
          </w:tcPr>
          <w:p w14:paraId="0CF22B80" w14:textId="71FEEF9D" w:rsidR="002F3610" w:rsidRPr="002F3610" w:rsidRDefault="002F3610" w:rsidP="002F3610">
            <w:pPr>
              <w:jc w:val="center"/>
              <w:rPr>
                <w:sz w:val="18"/>
                <w:szCs w:val="18"/>
              </w:rPr>
            </w:pPr>
            <w:r w:rsidRPr="002F3610">
              <w:rPr>
                <w:sz w:val="18"/>
                <w:szCs w:val="18"/>
              </w:rPr>
              <w:t>0.01</w:t>
            </w:r>
          </w:p>
        </w:tc>
        <w:tc>
          <w:tcPr>
            <w:tcW w:w="500" w:type="pct"/>
          </w:tcPr>
          <w:p w14:paraId="417B8339" w14:textId="6B6F0E6D" w:rsidR="002F3610" w:rsidRPr="002F3610" w:rsidRDefault="002F3610" w:rsidP="002F3610">
            <w:pPr>
              <w:jc w:val="center"/>
              <w:rPr>
                <w:sz w:val="18"/>
                <w:szCs w:val="18"/>
              </w:rPr>
            </w:pPr>
            <w:r w:rsidRPr="002F3610">
              <w:rPr>
                <w:sz w:val="18"/>
                <w:szCs w:val="18"/>
              </w:rPr>
              <w:t>23.94</w:t>
            </w:r>
          </w:p>
        </w:tc>
        <w:tc>
          <w:tcPr>
            <w:tcW w:w="499" w:type="pct"/>
          </w:tcPr>
          <w:p w14:paraId="3A66049D" w14:textId="15E8AC9A" w:rsidR="002F3610" w:rsidRPr="002F3610" w:rsidRDefault="002F3610" w:rsidP="002F3610">
            <w:pPr>
              <w:jc w:val="center"/>
              <w:rPr>
                <w:sz w:val="18"/>
                <w:szCs w:val="18"/>
              </w:rPr>
            </w:pPr>
            <w:r w:rsidRPr="002F3610">
              <w:rPr>
                <w:sz w:val="18"/>
                <w:szCs w:val="18"/>
              </w:rPr>
              <w:t>0.01</w:t>
            </w:r>
          </w:p>
        </w:tc>
        <w:tc>
          <w:tcPr>
            <w:tcW w:w="497" w:type="pct"/>
          </w:tcPr>
          <w:p w14:paraId="76CBCBE1" w14:textId="1936CB08" w:rsidR="002F3610" w:rsidRPr="002F3610" w:rsidRDefault="002F3610" w:rsidP="002F3610">
            <w:pPr>
              <w:jc w:val="center"/>
              <w:rPr>
                <w:sz w:val="18"/>
                <w:szCs w:val="18"/>
              </w:rPr>
            </w:pPr>
            <w:r w:rsidRPr="002F3610">
              <w:rPr>
                <w:sz w:val="18"/>
                <w:szCs w:val="18"/>
              </w:rPr>
              <w:t>17.57</w:t>
            </w:r>
          </w:p>
        </w:tc>
      </w:tr>
      <w:tr w:rsidR="002F3610" w:rsidRPr="002F3610" w14:paraId="2E3ADD65" w14:textId="77777777" w:rsidTr="00214D46">
        <w:trPr>
          <w:cantSplit/>
          <w:jc w:val="center"/>
        </w:trPr>
        <w:tc>
          <w:tcPr>
            <w:tcW w:w="502" w:type="pct"/>
          </w:tcPr>
          <w:p w14:paraId="1A266E06" w14:textId="3849A312" w:rsidR="002F3610" w:rsidRPr="002F3610" w:rsidRDefault="002F3610" w:rsidP="002F3610">
            <w:pPr>
              <w:jc w:val="center"/>
              <w:rPr>
                <w:sz w:val="18"/>
                <w:szCs w:val="18"/>
              </w:rPr>
            </w:pPr>
            <w:r w:rsidRPr="002F3610">
              <w:rPr>
                <w:sz w:val="18"/>
                <w:szCs w:val="18"/>
              </w:rPr>
              <w:t>JHT7</w:t>
            </w:r>
          </w:p>
        </w:tc>
        <w:tc>
          <w:tcPr>
            <w:tcW w:w="501" w:type="pct"/>
          </w:tcPr>
          <w:p w14:paraId="6C8B1913" w14:textId="696C6086" w:rsidR="002F3610" w:rsidRPr="002F3610" w:rsidRDefault="002F3610" w:rsidP="002F3610">
            <w:pPr>
              <w:jc w:val="center"/>
              <w:rPr>
                <w:sz w:val="18"/>
                <w:szCs w:val="18"/>
              </w:rPr>
            </w:pPr>
            <w:r w:rsidRPr="002F3610">
              <w:rPr>
                <w:sz w:val="18"/>
                <w:szCs w:val="18"/>
              </w:rPr>
              <w:t>108.2</w:t>
            </w:r>
          </w:p>
        </w:tc>
        <w:tc>
          <w:tcPr>
            <w:tcW w:w="501" w:type="pct"/>
          </w:tcPr>
          <w:p w14:paraId="2F4DCC03" w14:textId="43204D74" w:rsidR="002F3610" w:rsidRPr="002F3610" w:rsidRDefault="002F3610" w:rsidP="002F3610">
            <w:pPr>
              <w:jc w:val="center"/>
              <w:rPr>
                <w:sz w:val="18"/>
                <w:szCs w:val="18"/>
              </w:rPr>
            </w:pPr>
            <w:r w:rsidRPr="002F3610">
              <w:rPr>
                <w:sz w:val="18"/>
                <w:szCs w:val="18"/>
              </w:rPr>
              <w:t>109.09</w:t>
            </w:r>
          </w:p>
        </w:tc>
        <w:tc>
          <w:tcPr>
            <w:tcW w:w="500" w:type="pct"/>
          </w:tcPr>
          <w:p w14:paraId="56986E53" w14:textId="718FD994" w:rsidR="002F3610" w:rsidRPr="002F3610" w:rsidRDefault="002F3610" w:rsidP="002F3610">
            <w:pPr>
              <w:jc w:val="center"/>
              <w:rPr>
                <w:sz w:val="18"/>
                <w:szCs w:val="18"/>
              </w:rPr>
            </w:pPr>
            <w:r w:rsidRPr="002F3610">
              <w:rPr>
                <w:sz w:val="18"/>
                <w:szCs w:val="18"/>
              </w:rPr>
              <w:t>145.96</w:t>
            </w:r>
          </w:p>
        </w:tc>
        <w:tc>
          <w:tcPr>
            <w:tcW w:w="500" w:type="pct"/>
          </w:tcPr>
          <w:p w14:paraId="30CD3AD3" w14:textId="715B1208" w:rsidR="002F3610" w:rsidRPr="002F3610" w:rsidRDefault="002F3610" w:rsidP="002F3610">
            <w:pPr>
              <w:jc w:val="center"/>
              <w:rPr>
                <w:sz w:val="18"/>
                <w:szCs w:val="18"/>
              </w:rPr>
            </w:pPr>
            <w:r w:rsidRPr="002F3610">
              <w:rPr>
                <w:sz w:val="18"/>
                <w:szCs w:val="18"/>
              </w:rPr>
              <w:t>106.23</w:t>
            </w:r>
          </w:p>
        </w:tc>
        <w:tc>
          <w:tcPr>
            <w:tcW w:w="500" w:type="pct"/>
          </w:tcPr>
          <w:p w14:paraId="4C566DDE" w14:textId="33382822" w:rsidR="002F3610" w:rsidRPr="002F3610" w:rsidRDefault="002F3610" w:rsidP="002F3610">
            <w:pPr>
              <w:jc w:val="center"/>
              <w:rPr>
                <w:sz w:val="18"/>
                <w:szCs w:val="18"/>
              </w:rPr>
            </w:pPr>
            <w:r w:rsidRPr="002F3610">
              <w:rPr>
                <w:sz w:val="18"/>
                <w:szCs w:val="18"/>
              </w:rPr>
              <w:t>78.67</w:t>
            </w:r>
          </w:p>
        </w:tc>
        <w:tc>
          <w:tcPr>
            <w:tcW w:w="500" w:type="pct"/>
          </w:tcPr>
          <w:p w14:paraId="2AC1C6D9" w14:textId="1D27B25E" w:rsidR="002F3610" w:rsidRPr="002F3610" w:rsidRDefault="002F3610" w:rsidP="002F3610">
            <w:pPr>
              <w:jc w:val="center"/>
              <w:rPr>
                <w:sz w:val="18"/>
                <w:szCs w:val="18"/>
              </w:rPr>
            </w:pPr>
            <w:r w:rsidRPr="002F3610">
              <w:rPr>
                <w:sz w:val="18"/>
                <w:szCs w:val="18"/>
              </w:rPr>
              <w:t>0.07</w:t>
            </w:r>
          </w:p>
        </w:tc>
        <w:tc>
          <w:tcPr>
            <w:tcW w:w="500" w:type="pct"/>
          </w:tcPr>
          <w:p w14:paraId="66F64D91" w14:textId="6E4D72AA" w:rsidR="002F3610" w:rsidRPr="002F3610" w:rsidRDefault="002F3610" w:rsidP="002F3610">
            <w:pPr>
              <w:jc w:val="center"/>
              <w:rPr>
                <w:sz w:val="18"/>
                <w:szCs w:val="18"/>
              </w:rPr>
            </w:pPr>
            <w:r w:rsidRPr="002F3610">
              <w:rPr>
                <w:sz w:val="18"/>
                <w:szCs w:val="18"/>
              </w:rPr>
              <w:t>74.9</w:t>
            </w:r>
          </w:p>
        </w:tc>
        <w:tc>
          <w:tcPr>
            <w:tcW w:w="499" w:type="pct"/>
          </w:tcPr>
          <w:p w14:paraId="120AB29C" w14:textId="036ACE15" w:rsidR="002F3610" w:rsidRPr="002F3610" w:rsidRDefault="002F3610" w:rsidP="002F3610">
            <w:pPr>
              <w:jc w:val="center"/>
              <w:rPr>
                <w:sz w:val="18"/>
                <w:szCs w:val="18"/>
              </w:rPr>
            </w:pPr>
            <w:r w:rsidRPr="002F3610">
              <w:rPr>
                <w:sz w:val="18"/>
                <w:szCs w:val="18"/>
              </w:rPr>
              <w:t>0.06</w:t>
            </w:r>
          </w:p>
        </w:tc>
        <w:tc>
          <w:tcPr>
            <w:tcW w:w="497" w:type="pct"/>
          </w:tcPr>
          <w:p w14:paraId="3F72B29C" w14:textId="046D96D2" w:rsidR="002F3610" w:rsidRPr="002F3610" w:rsidRDefault="002F3610" w:rsidP="002F3610">
            <w:pPr>
              <w:jc w:val="center"/>
              <w:rPr>
                <w:sz w:val="18"/>
                <w:szCs w:val="18"/>
              </w:rPr>
            </w:pPr>
            <w:r w:rsidRPr="002F3610">
              <w:rPr>
                <w:sz w:val="18"/>
                <w:szCs w:val="18"/>
              </w:rPr>
              <w:t>68.53</w:t>
            </w:r>
          </w:p>
        </w:tc>
      </w:tr>
      <w:tr w:rsidR="002F3610" w:rsidRPr="002F3610" w14:paraId="110BAB49" w14:textId="77777777" w:rsidTr="00214D46">
        <w:trPr>
          <w:cantSplit/>
          <w:jc w:val="center"/>
        </w:trPr>
        <w:tc>
          <w:tcPr>
            <w:tcW w:w="502" w:type="pct"/>
          </w:tcPr>
          <w:p w14:paraId="234C338D" w14:textId="55D36531" w:rsidR="002F3610" w:rsidRPr="002F3610" w:rsidRDefault="002F3610" w:rsidP="002F3610">
            <w:pPr>
              <w:jc w:val="center"/>
              <w:rPr>
                <w:sz w:val="18"/>
                <w:szCs w:val="18"/>
              </w:rPr>
            </w:pPr>
            <w:r w:rsidRPr="002F3610">
              <w:rPr>
                <w:sz w:val="18"/>
                <w:szCs w:val="18"/>
              </w:rPr>
              <w:t>JHT8</w:t>
            </w:r>
          </w:p>
        </w:tc>
        <w:tc>
          <w:tcPr>
            <w:tcW w:w="501" w:type="pct"/>
          </w:tcPr>
          <w:p w14:paraId="028146E6" w14:textId="410FF675" w:rsidR="002F3610" w:rsidRPr="002F3610" w:rsidRDefault="002F3610" w:rsidP="002F3610">
            <w:pPr>
              <w:jc w:val="center"/>
              <w:rPr>
                <w:sz w:val="18"/>
                <w:szCs w:val="18"/>
              </w:rPr>
            </w:pPr>
            <w:r w:rsidRPr="002F3610">
              <w:rPr>
                <w:sz w:val="18"/>
                <w:szCs w:val="18"/>
              </w:rPr>
              <w:t>108.2</w:t>
            </w:r>
          </w:p>
        </w:tc>
        <w:tc>
          <w:tcPr>
            <w:tcW w:w="501" w:type="pct"/>
          </w:tcPr>
          <w:p w14:paraId="3489A698" w14:textId="5E041697" w:rsidR="002F3610" w:rsidRPr="002F3610" w:rsidRDefault="002F3610" w:rsidP="002F3610">
            <w:pPr>
              <w:jc w:val="center"/>
              <w:rPr>
                <w:sz w:val="18"/>
                <w:szCs w:val="18"/>
              </w:rPr>
            </w:pPr>
            <w:r w:rsidRPr="002F3610">
              <w:rPr>
                <w:sz w:val="18"/>
                <w:szCs w:val="18"/>
              </w:rPr>
              <w:t>109.11</w:t>
            </w:r>
          </w:p>
        </w:tc>
        <w:tc>
          <w:tcPr>
            <w:tcW w:w="500" w:type="pct"/>
          </w:tcPr>
          <w:p w14:paraId="1FC8E22D" w14:textId="7CD8FC78" w:rsidR="002F3610" w:rsidRPr="002F3610" w:rsidRDefault="002F3610" w:rsidP="002F3610">
            <w:pPr>
              <w:jc w:val="center"/>
              <w:rPr>
                <w:sz w:val="18"/>
                <w:szCs w:val="18"/>
              </w:rPr>
            </w:pPr>
            <w:r w:rsidRPr="002F3610">
              <w:rPr>
                <w:sz w:val="18"/>
                <w:szCs w:val="18"/>
              </w:rPr>
              <w:t>162.92</w:t>
            </w:r>
          </w:p>
        </w:tc>
        <w:tc>
          <w:tcPr>
            <w:tcW w:w="500" w:type="pct"/>
          </w:tcPr>
          <w:p w14:paraId="7899915D" w14:textId="483E4FB4" w:rsidR="002F3610" w:rsidRPr="002F3610" w:rsidRDefault="002F3610" w:rsidP="002F3610">
            <w:pPr>
              <w:jc w:val="center"/>
              <w:rPr>
                <w:sz w:val="18"/>
                <w:szCs w:val="18"/>
              </w:rPr>
            </w:pPr>
            <w:r w:rsidRPr="002F3610">
              <w:rPr>
                <w:sz w:val="18"/>
                <w:szCs w:val="18"/>
              </w:rPr>
              <w:t>106.14</w:t>
            </w:r>
          </w:p>
        </w:tc>
        <w:tc>
          <w:tcPr>
            <w:tcW w:w="500" w:type="pct"/>
          </w:tcPr>
          <w:p w14:paraId="366AA5C1" w14:textId="0EBC18FA" w:rsidR="002F3610" w:rsidRPr="002F3610" w:rsidRDefault="002F3610" w:rsidP="002F3610">
            <w:pPr>
              <w:jc w:val="center"/>
              <w:rPr>
                <w:sz w:val="18"/>
                <w:szCs w:val="18"/>
              </w:rPr>
            </w:pPr>
            <w:r w:rsidRPr="002F3610">
              <w:rPr>
                <w:sz w:val="18"/>
                <w:szCs w:val="18"/>
              </w:rPr>
              <w:t>95.7</w:t>
            </w:r>
          </w:p>
        </w:tc>
        <w:tc>
          <w:tcPr>
            <w:tcW w:w="500" w:type="pct"/>
          </w:tcPr>
          <w:p w14:paraId="3465B874" w14:textId="45B7F1FF" w:rsidR="002F3610" w:rsidRPr="002F3610" w:rsidRDefault="002F3610" w:rsidP="002F3610">
            <w:pPr>
              <w:jc w:val="center"/>
              <w:rPr>
                <w:sz w:val="18"/>
                <w:szCs w:val="18"/>
              </w:rPr>
            </w:pPr>
            <w:r w:rsidRPr="002F3610">
              <w:rPr>
                <w:sz w:val="18"/>
                <w:szCs w:val="18"/>
              </w:rPr>
              <w:t>0.06</w:t>
            </w:r>
          </w:p>
        </w:tc>
        <w:tc>
          <w:tcPr>
            <w:tcW w:w="500" w:type="pct"/>
          </w:tcPr>
          <w:p w14:paraId="3D61FDBA" w14:textId="6BCC72D3" w:rsidR="002F3610" w:rsidRPr="002F3610" w:rsidRDefault="002F3610" w:rsidP="002F3610">
            <w:pPr>
              <w:jc w:val="center"/>
              <w:rPr>
                <w:sz w:val="18"/>
                <w:szCs w:val="18"/>
              </w:rPr>
            </w:pPr>
            <w:r w:rsidRPr="002F3610">
              <w:rPr>
                <w:sz w:val="18"/>
                <w:szCs w:val="18"/>
              </w:rPr>
              <w:t>92.06</w:t>
            </w:r>
          </w:p>
        </w:tc>
        <w:tc>
          <w:tcPr>
            <w:tcW w:w="499" w:type="pct"/>
          </w:tcPr>
          <w:p w14:paraId="734F9C43" w14:textId="38FFC87B" w:rsidR="002F3610" w:rsidRPr="002F3610" w:rsidRDefault="002F3610" w:rsidP="002F3610">
            <w:pPr>
              <w:jc w:val="center"/>
              <w:rPr>
                <w:sz w:val="18"/>
                <w:szCs w:val="18"/>
              </w:rPr>
            </w:pPr>
            <w:r w:rsidRPr="002F3610">
              <w:rPr>
                <w:sz w:val="18"/>
                <w:szCs w:val="18"/>
              </w:rPr>
              <w:t>0.06</w:t>
            </w:r>
          </w:p>
        </w:tc>
        <w:tc>
          <w:tcPr>
            <w:tcW w:w="497" w:type="pct"/>
          </w:tcPr>
          <w:p w14:paraId="502AB26C" w14:textId="66E9D609" w:rsidR="002F3610" w:rsidRPr="002F3610" w:rsidRDefault="002F3610" w:rsidP="002F3610">
            <w:pPr>
              <w:jc w:val="center"/>
              <w:rPr>
                <w:sz w:val="18"/>
                <w:szCs w:val="18"/>
              </w:rPr>
            </w:pPr>
            <w:r w:rsidRPr="002F3610">
              <w:rPr>
                <w:sz w:val="18"/>
                <w:szCs w:val="18"/>
              </w:rPr>
              <w:t>85.95</w:t>
            </w:r>
          </w:p>
        </w:tc>
      </w:tr>
      <w:tr w:rsidR="002F3610" w:rsidRPr="002F3610" w14:paraId="01AC9651" w14:textId="77777777" w:rsidTr="00214D46">
        <w:trPr>
          <w:cantSplit/>
          <w:jc w:val="center"/>
        </w:trPr>
        <w:tc>
          <w:tcPr>
            <w:tcW w:w="502" w:type="pct"/>
          </w:tcPr>
          <w:p w14:paraId="07B6BF07" w14:textId="2725DC8B" w:rsidR="002F3610" w:rsidRPr="002F3610" w:rsidRDefault="002F3610" w:rsidP="002F3610">
            <w:pPr>
              <w:jc w:val="center"/>
              <w:rPr>
                <w:sz w:val="18"/>
                <w:szCs w:val="18"/>
              </w:rPr>
            </w:pPr>
            <w:r w:rsidRPr="002F3610">
              <w:rPr>
                <w:sz w:val="18"/>
                <w:szCs w:val="18"/>
              </w:rPr>
              <w:t>JHT9</w:t>
            </w:r>
          </w:p>
        </w:tc>
        <w:tc>
          <w:tcPr>
            <w:tcW w:w="501" w:type="pct"/>
          </w:tcPr>
          <w:p w14:paraId="74F6FDE1" w14:textId="454500FB" w:rsidR="002F3610" w:rsidRPr="002F3610" w:rsidRDefault="002F3610" w:rsidP="002F3610">
            <w:pPr>
              <w:jc w:val="center"/>
              <w:rPr>
                <w:sz w:val="18"/>
                <w:szCs w:val="18"/>
              </w:rPr>
            </w:pPr>
            <w:r w:rsidRPr="002F3610">
              <w:rPr>
                <w:sz w:val="18"/>
                <w:szCs w:val="18"/>
              </w:rPr>
              <w:t>108.2</w:t>
            </w:r>
          </w:p>
        </w:tc>
        <w:tc>
          <w:tcPr>
            <w:tcW w:w="501" w:type="pct"/>
          </w:tcPr>
          <w:p w14:paraId="4276A7D6" w14:textId="4F81A41C" w:rsidR="002F3610" w:rsidRPr="002F3610" w:rsidRDefault="002F3610" w:rsidP="002F3610">
            <w:pPr>
              <w:jc w:val="center"/>
              <w:rPr>
                <w:sz w:val="18"/>
                <w:szCs w:val="18"/>
              </w:rPr>
            </w:pPr>
            <w:r w:rsidRPr="002F3610">
              <w:rPr>
                <w:sz w:val="18"/>
                <w:szCs w:val="18"/>
              </w:rPr>
              <w:t>109.11</w:t>
            </w:r>
          </w:p>
        </w:tc>
        <w:tc>
          <w:tcPr>
            <w:tcW w:w="500" w:type="pct"/>
          </w:tcPr>
          <w:p w14:paraId="5D118366" w14:textId="75690CD5" w:rsidR="002F3610" w:rsidRPr="002F3610" w:rsidRDefault="002F3610" w:rsidP="002F3610">
            <w:pPr>
              <w:jc w:val="center"/>
              <w:rPr>
                <w:sz w:val="18"/>
                <w:szCs w:val="18"/>
              </w:rPr>
            </w:pPr>
            <w:r w:rsidRPr="002F3610">
              <w:rPr>
                <w:sz w:val="18"/>
                <w:szCs w:val="18"/>
              </w:rPr>
              <w:t>160.17</w:t>
            </w:r>
          </w:p>
        </w:tc>
        <w:tc>
          <w:tcPr>
            <w:tcW w:w="500" w:type="pct"/>
          </w:tcPr>
          <w:p w14:paraId="03EAC4EA" w14:textId="56485553" w:rsidR="002F3610" w:rsidRPr="002F3610" w:rsidRDefault="002F3610" w:rsidP="002F3610">
            <w:pPr>
              <w:jc w:val="center"/>
              <w:rPr>
                <w:sz w:val="18"/>
                <w:szCs w:val="18"/>
              </w:rPr>
            </w:pPr>
            <w:r w:rsidRPr="002F3610">
              <w:rPr>
                <w:sz w:val="18"/>
                <w:szCs w:val="18"/>
              </w:rPr>
              <w:t>106.14</w:t>
            </w:r>
          </w:p>
        </w:tc>
        <w:tc>
          <w:tcPr>
            <w:tcW w:w="500" w:type="pct"/>
          </w:tcPr>
          <w:p w14:paraId="6090E4DA" w14:textId="4911126A" w:rsidR="002F3610" w:rsidRPr="002F3610" w:rsidRDefault="002F3610" w:rsidP="002F3610">
            <w:pPr>
              <w:jc w:val="center"/>
              <w:rPr>
                <w:sz w:val="18"/>
                <w:szCs w:val="18"/>
              </w:rPr>
            </w:pPr>
            <w:r w:rsidRPr="002F3610">
              <w:rPr>
                <w:sz w:val="18"/>
                <w:szCs w:val="18"/>
              </w:rPr>
              <w:t>92.92</w:t>
            </w:r>
          </w:p>
        </w:tc>
        <w:tc>
          <w:tcPr>
            <w:tcW w:w="500" w:type="pct"/>
          </w:tcPr>
          <w:p w14:paraId="31A8609A" w14:textId="1E408039" w:rsidR="002F3610" w:rsidRPr="002F3610" w:rsidRDefault="002F3610" w:rsidP="002F3610">
            <w:pPr>
              <w:jc w:val="center"/>
              <w:rPr>
                <w:sz w:val="18"/>
                <w:szCs w:val="18"/>
              </w:rPr>
            </w:pPr>
            <w:r w:rsidRPr="002F3610">
              <w:rPr>
                <w:sz w:val="18"/>
                <w:szCs w:val="18"/>
              </w:rPr>
              <w:t>0.07</w:t>
            </w:r>
          </w:p>
        </w:tc>
        <w:tc>
          <w:tcPr>
            <w:tcW w:w="500" w:type="pct"/>
          </w:tcPr>
          <w:p w14:paraId="238ED2E2" w14:textId="7ADE6351" w:rsidR="002F3610" w:rsidRPr="002F3610" w:rsidRDefault="002F3610" w:rsidP="002F3610">
            <w:pPr>
              <w:jc w:val="center"/>
              <w:rPr>
                <w:sz w:val="18"/>
                <w:szCs w:val="18"/>
              </w:rPr>
            </w:pPr>
            <w:r w:rsidRPr="002F3610">
              <w:rPr>
                <w:sz w:val="18"/>
                <w:szCs w:val="18"/>
              </w:rPr>
              <w:t>89.46</w:t>
            </w:r>
          </w:p>
        </w:tc>
        <w:tc>
          <w:tcPr>
            <w:tcW w:w="499" w:type="pct"/>
          </w:tcPr>
          <w:p w14:paraId="393CE0E6" w14:textId="3281CBCB" w:rsidR="002F3610" w:rsidRPr="002F3610" w:rsidRDefault="002F3610" w:rsidP="002F3610">
            <w:pPr>
              <w:jc w:val="center"/>
              <w:rPr>
                <w:sz w:val="18"/>
                <w:szCs w:val="18"/>
              </w:rPr>
            </w:pPr>
            <w:r w:rsidRPr="002F3610">
              <w:rPr>
                <w:sz w:val="18"/>
                <w:szCs w:val="18"/>
              </w:rPr>
              <w:t>0.06</w:t>
            </w:r>
          </w:p>
        </w:tc>
        <w:tc>
          <w:tcPr>
            <w:tcW w:w="497" w:type="pct"/>
          </w:tcPr>
          <w:p w14:paraId="6F8CA541" w14:textId="52010CC8" w:rsidR="002F3610" w:rsidRPr="002F3610" w:rsidRDefault="002F3610" w:rsidP="002F3610">
            <w:pPr>
              <w:jc w:val="center"/>
              <w:rPr>
                <w:sz w:val="18"/>
                <w:szCs w:val="18"/>
              </w:rPr>
            </w:pPr>
            <w:r w:rsidRPr="002F3610">
              <w:rPr>
                <w:sz w:val="18"/>
                <w:szCs w:val="18"/>
              </w:rPr>
              <w:t>83.09</w:t>
            </w:r>
          </w:p>
        </w:tc>
      </w:tr>
      <w:tr w:rsidR="002F3610" w:rsidRPr="002F3610" w14:paraId="5254B8F5" w14:textId="77777777" w:rsidTr="00B25F7B">
        <w:trPr>
          <w:cantSplit/>
          <w:jc w:val="center"/>
        </w:trPr>
        <w:tc>
          <w:tcPr>
            <w:tcW w:w="502" w:type="pct"/>
          </w:tcPr>
          <w:p w14:paraId="550F63E3" w14:textId="27E03FBC" w:rsidR="002F3610" w:rsidRPr="002F3610" w:rsidRDefault="002F3610" w:rsidP="002F3610">
            <w:pPr>
              <w:jc w:val="center"/>
              <w:rPr>
                <w:sz w:val="18"/>
                <w:szCs w:val="18"/>
              </w:rPr>
            </w:pPr>
            <w:r w:rsidRPr="002F3610">
              <w:rPr>
                <w:sz w:val="18"/>
                <w:szCs w:val="18"/>
              </w:rPr>
              <w:t>JHT10</w:t>
            </w:r>
          </w:p>
        </w:tc>
        <w:tc>
          <w:tcPr>
            <w:tcW w:w="501" w:type="pct"/>
          </w:tcPr>
          <w:p w14:paraId="72E89261" w14:textId="6E9153F6" w:rsidR="002F3610" w:rsidRPr="002F3610" w:rsidRDefault="002F3610" w:rsidP="002F3610">
            <w:pPr>
              <w:jc w:val="center"/>
              <w:rPr>
                <w:sz w:val="18"/>
                <w:szCs w:val="18"/>
              </w:rPr>
            </w:pPr>
            <w:r w:rsidRPr="002F3610">
              <w:rPr>
                <w:sz w:val="18"/>
                <w:szCs w:val="18"/>
              </w:rPr>
              <w:t>133.92</w:t>
            </w:r>
          </w:p>
        </w:tc>
        <w:tc>
          <w:tcPr>
            <w:tcW w:w="501" w:type="pct"/>
          </w:tcPr>
          <w:p w14:paraId="5F447CF6" w14:textId="69529383" w:rsidR="002F3610" w:rsidRPr="002F3610" w:rsidRDefault="002F3610" w:rsidP="002F3610">
            <w:pPr>
              <w:jc w:val="center"/>
              <w:rPr>
                <w:sz w:val="18"/>
                <w:szCs w:val="18"/>
              </w:rPr>
            </w:pPr>
            <w:r w:rsidRPr="002F3610">
              <w:rPr>
                <w:sz w:val="18"/>
                <w:szCs w:val="18"/>
              </w:rPr>
              <w:t>134.25</w:t>
            </w:r>
          </w:p>
        </w:tc>
        <w:tc>
          <w:tcPr>
            <w:tcW w:w="500" w:type="pct"/>
          </w:tcPr>
          <w:p w14:paraId="617ACE98" w14:textId="211D5E61" w:rsidR="002F3610" w:rsidRPr="002F3610" w:rsidRDefault="002F3610" w:rsidP="002F3610">
            <w:pPr>
              <w:jc w:val="center"/>
              <w:rPr>
                <w:sz w:val="18"/>
                <w:szCs w:val="18"/>
              </w:rPr>
            </w:pPr>
            <w:r w:rsidRPr="002F3610">
              <w:rPr>
                <w:sz w:val="18"/>
                <w:szCs w:val="18"/>
              </w:rPr>
              <w:t>118.66</w:t>
            </w:r>
          </w:p>
        </w:tc>
        <w:tc>
          <w:tcPr>
            <w:tcW w:w="500" w:type="pct"/>
          </w:tcPr>
          <w:p w14:paraId="3F548645" w14:textId="538E886E" w:rsidR="002F3610" w:rsidRPr="002F3610" w:rsidRDefault="002F3610" w:rsidP="002F3610">
            <w:pPr>
              <w:jc w:val="center"/>
              <w:rPr>
                <w:sz w:val="18"/>
                <w:szCs w:val="18"/>
              </w:rPr>
            </w:pPr>
            <w:r w:rsidRPr="002F3610">
              <w:rPr>
                <w:sz w:val="18"/>
                <w:szCs w:val="18"/>
              </w:rPr>
              <w:t>132.12</w:t>
            </w:r>
          </w:p>
        </w:tc>
        <w:tc>
          <w:tcPr>
            <w:tcW w:w="500" w:type="pct"/>
          </w:tcPr>
          <w:p w14:paraId="28AFD1DF" w14:textId="1EC79BDE" w:rsidR="002F3610" w:rsidRPr="002F3610" w:rsidRDefault="002F3610" w:rsidP="002F3610">
            <w:pPr>
              <w:jc w:val="center"/>
              <w:rPr>
                <w:sz w:val="18"/>
                <w:szCs w:val="18"/>
              </w:rPr>
            </w:pPr>
            <w:r w:rsidRPr="002F3610">
              <w:rPr>
                <w:sz w:val="18"/>
                <w:szCs w:val="18"/>
              </w:rPr>
              <w:t>27.63</w:t>
            </w:r>
          </w:p>
        </w:tc>
        <w:tc>
          <w:tcPr>
            <w:tcW w:w="500" w:type="pct"/>
          </w:tcPr>
          <w:p w14:paraId="7C131274" w14:textId="7E7C7D19" w:rsidR="002F3610" w:rsidRPr="002F3610" w:rsidRDefault="002F3610" w:rsidP="002F3610">
            <w:pPr>
              <w:jc w:val="center"/>
              <w:rPr>
                <w:sz w:val="18"/>
                <w:szCs w:val="18"/>
              </w:rPr>
            </w:pPr>
            <w:r w:rsidRPr="002F3610">
              <w:rPr>
                <w:sz w:val="18"/>
                <w:szCs w:val="18"/>
              </w:rPr>
              <w:t>0.04</w:t>
            </w:r>
          </w:p>
        </w:tc>
        <w:tc>
          <w:tcPr>
            <w:tcW w:w="500" w:type="pct"/>
          </w:tcPr>
          <w:p w14:paraId="02B7E00F" w14:textId="682F4306" w:rsidR="002F3610" w:rsidRPr="002F3610" w:rsidRDefault="002F3610" w:rsidP="002F3610">
            <w:pPr>
              <w:jc w:val="center"/>
              <w:rPr>
                <w:sz w:val="18"/>
                <w:szCs w:val="18"/>
              </w:rPr>
            </w:pPr>
            <w:r w:rsidRPr="002F3610">
              <w:rPr>
                <w:sz w:val="18"/>
                <w:szCs w:val="18"/>
              </w:rPr>
              <w:t>23.94</w:t>
            </w:r>
          </w:p>
        </w:tc>
        <w:tc>
          <w:tcPr>
            <w:tcW w:w="499" w:type="pct"/>
          </w:tcPr>
          <w:p w14:paraId="631B52EC" w14:textId="29020246" w:rsidR="002F3610" w:rsidRPr="002F3610" w:rsidRDefault="002F3610" w:rsidP="002F3610">
            <w:pPr>
              <w:jc w:val="center"/>
              <w:rPr>
                <w:sz w:val="18"/>
                <w:szCs w:val="18"/>
              </w:rPr>
            </w:pPr>
            <w:r w:rsidRPr="002F3610">
              <w:rPr>
                <w:sz w:val="18"/>
                <w:szCs w:val="18"/>
              </w:rPr>
              <w:t>0.04</w:t>
            </w:r>
          </w:p>
        </w:tc>
        <w:tc>
          <w:tcPr>
            <w:tcW w:w="497" w:type="pct"/>
          </w:tcPr>
          <w:p w14:paraId="2A491FC6" w14:textId="12AF3697" w:rsidR="002F3610" w:rsidRPr="002F3610" w:rsidRDefault="002F3610" w:rsidP="002F3610">
            <w:pPr>
              <w:jc w:val="center"/>
              <w:rPr>
                <w:sz w:val="18"/>
                <w:szCs w:val="18"/>
              </w:rPr>
            </w:pPr>
            <w:r w:rsidRPr="002F3610">
              <w:rPr>
                <w:sz w:val="18"/>
                <w:szCs w:val="18"/>
              </w:rPr>
              <w:t>17.83</w:t>
            </w:r>
          </w:p>
        </w:tc>
      </w:tr>
      <w:tr w:rsidR="002F3610" w:rsidRPr="002F3610" w14:paraId="50F4E856" w14:textId="77777777" w:rsidTr="00B25F7B">
        <w:trPr>
          <w:cantSplit/>
          <w:jc w:val="center"/>
        </w:trPr>
        <w:tc>
          <w:tcPr>
            <w:tcW w:w="502" w:type="pct"/>
          </w:tcPr>
          <w:p w14:paraId="17487A87" w14:textId="0768E673" w:rsidR="002F3610" w:rsidRPr="002F3610" w:rsidRDefault="002F3610" w:rsidP="002F3610">
            <w:pPr>
              <w:jc w:val="center"/>
              <w:rPr>
                <w:sz w:val="18"/>
                <w:szCs w:val="18"/>
              </w:rPr>
            </w:pPr>
            <w:r w:rsidRPr="002F3610">
              <w:rPr>
                <w:sz w:val="18"/>
                <w:szCs w:val="18"/>
              </w:rPr>
              <w:t>JHT11</w:t>
            </w:r>
          </w:p>
        </w:tc>
        <w:tc>
          <w:tcPr>
            <w:tcW w:w="501" w:type="pct"/>
          </w:tcPr>
          <w:p w14:paraId="2D27F4AA" w14:textId="43503BA6" w:rsidR="002F3610" w:rsidRPr="002F3610" w:rsidRDefault="002F3610" w:rsidP="002F3610">
            <w:pPr>
              <w:jc w:val="center"/>
              <w:rPr>
                <w:sz w:val="18"/>
                <w:szCs w:val="18"/>
              </w:rPr>
            </w:pPr>
            <w:r w:rsidRPr="002F3610">
              <w:rPr>
                <w:sz w:val="18"/>
                <w:szCs w:val="18"/>
              </w:rPr>
              <w:t>133.92</w:t>
            </w:r>
          </w:p>
        </w:tc>
        <w:tc>
          <w:tcPr>
            <w:tcW w:w="501" w:type="pct"/>
          </w:tcPr>
          <w:p w14:paraId="70E1F7AB" w14:textId="2AAE5099" w:rsidR="002F3610" w:rsidRPr="002F3610" w:rsidRDefault="002F3610" w:rsidP="002F3610">
            <w:pPr>
              <w:jc w:val="center"/>
              <w:rPr>
                <w:sz w:val="18"/>
                <w:szCs w:val="18"/>
              </w:rPr>
            </w:pPr>
            <w:r w:rsidRPr="002F3610">
              <w:rPr>
                <w:sz w:val="18"/>
                <w:szCs w:val="18"/>
              </w:rPr>
              <w:t>134.22</w:t>
            </w:r>
          </w:p>
        </w:tc>
        <w:tc>
          <w:tcPr>
            <w:tcW w:w="500" w:type="pct"/>
          </w:tcPr>
          <w:p w14:paraId="27E75A20" w14:textId="2AB59A5B" w:rsidR="002F3610" w:rsidRPr="002F3610" w:rsidRDefault="002F3610" w:rsidP="002F3610">
            <w:pPr>
              <w:jc w:val="center"/>
              <w:rPr>
                <w:sz w:val="18"/>
                <w:szCs w:val="18"/>
              </w:rPr>
            </w:pPr>
            <w:r w:rsidRPr="002F3610">
              <w:rPr>
                <w:sz w:val="18"/>
                <w:szCs w:val="18"/>
              </w:rPr>
              <w:t>118.96</w:t>
            </w:r>
          </w:p>
        </w:tc>
        <w:tc>
          <w:tcPr>
            <w:tcW w:w="500" w:type="pct"/>
          </w:tcPr>
          <w:p w14:paraId="717952F7" w14:textId="61C952E2" w:rsidR="002F3610" w:rsidRPr="002F3610" w:rsidRDefault="002F3610" w:rsidP="002F3610">
            <w:pPr>
              <w:jc w:val="center"/>
              <w:rPr>
                <w:sz w:val="18"/>
                <w:szCs w:val="18"/>
              </w:rPr>
            </w:pPr>
            <w:r w:rsidRPr="002F3610">
              <w:rPr>
                <w:sz w:val="18"/>
                <w:szCs w:val="18"/>
              </w:rPr>
              <w:t>132.12</w:t>
            </w:r>
          </w:p>
        </w:tc>
        <w:tc>
          <w:tcPr>
            <w:tcW w:w="500" w:type="pct"/>
          </w:tcPr>
          <w:p w14:paraId="5670C9A9" w14:textId="02C07747" w:rsidR="002F3610" w:rsidRPr="002F3610" w:rsidRDefault="002F3610" w:rsidP="002F3610">
            <w:pPr>
              <w:jc w:val="center"/>
              <w:rPr>
                <w:sz w:val="18"/>
                <w:szCs w:val="18"/>
              </w:rPr>
            </w:pPr>
            <w:r w:rsidRPr="002F3610">
              <w:rPr>
                <w:sz w:val="18"/>
                <w:szCs w:val="18"/>
              </w:rPr>
              <w:t>27.63</w:t>
            </w:r>
          </w:p>
        </w:tc>
        <w:tc>
          <w:tcPr>
            <w:tcW w:w="500" w:type="pct"/>
          </w:tcPr>
          <w:p w14:paraId="3FF54305" w14:textId="7112CE28" w:rsidR="002F3610" w:rsidRPr="002F3610" w:rsidRDefault="002F3610" w:rsidP="002F3610">
            <w:pPr>
              <w:jc w:val="center"/>
              <w:rPr>
                <w:sz w:val="18"/>
                <w:szCs w:val="18"/>
              </w:rPr>
            </w:pPr>
            <w:r w:rsidRPr="002F3610">
              <w:rPr>
                <w:sz w:val="18"/>
                <w:szCs w:val="18"/>
              </w:rPr>
              <w:t>0.04</w:t>
            </w:r>
          </w:p>
        </w:tc>
        <w:tc>
          <w:tcPr>
            <w:tcW w:w="500" w:type="pct"/>
          </w:tcPr>
          <w:p w14:paraId="3F18DC80" w14:textId="1AF10C43" w:rsidR="002F3610" w:rsidRPr="002F3610" w:rsidRDefault="002F3610" w:rsidP="002F3610">
            <w:pPr>
              <w:jc w:val="center"/>
              <w:rPr>
                <w:sz w:val="18"/>
                <w:szCs w:val="18"/>
              </w:rPr>
            </w:pPr>
            <w:r w:rsidRPr="002F3610">
              <w:rPr>
                <w:sz w:val="18"/>
                <w:szCs w:val="18"/>
              </w:rPr>
              <w:t>23.94</w:t>
            </w:r>
          </w:p>
        </w:tc>
        <w:tc>
          <w:tcPr>
            <w:tcW w:w="499" w:type="pct"/>
          </w:tcPr>
          <w:p w14:paraId="37CFF17E" w14:textId="6447B0D6" w:rsidR="002F3610" w:rsidRPr="002F3610" w:rsidRDefault="002F3610" w:rsidP="002F3610">
            <w:pPr>
              <w:jc w:val="center"/>
              <w:rPr>
                <w:sz w:val="18"/>
                <w:szCs w:val="18"/>
              </w:rPr>
            </w:pPr>
            <w:r w:rsidRPr="002F3610">
              <w:rPr>
                <w:sz w:val="18"/>
                <w:szCs w:val="18"/>
              </w:rPr>
              <w:t>0.04</w:t>
            </w:r>
          </w:p>
        </w:tc>
        <w:tc>
          <w:tcPr>
            <w:tcW w:w="497" w:type="pct"/>
          </w:tcPr>
          <w:p w14:paraId="3F704431" w14:textId="21AED0DA" w:rsidR="002F3610" w:rsidRPr="002F3610" w:rsidRDefault="002F3610" w:rsidP="002F3610">
            <w:pPr>
              <w:jc w:val="center"/>
              <w:rPr>
                <w:sz w:val="18"/>
                <w:szCs w:val="18"/>
              </w:rPr>
            </w:pPr>
            <w:r w:rsidRPr="002F3610">
              <w:rPr>
                <w:sz w:val="18"/>
                <w:szCs w:val="18"/>
              </w:rPr>
              <w:t>17.83</w:t>
            </w:r>
          </w:p>
        </w:tc>
      </w:tr>
      <w:tr w:rsidR="002F3610" w:rsidRPr="002F3610" w14:paraId="0127F088" w14:textId="77777777" w:rsidTr="00B25F7B">
        <w:trPr>
          <w:cantSplit/>
          <w:jc w:val="center"/>
        </w:trPr>
        <w:tc>
          <w:tcPr>
            <w:tcW w:w="502" w:type="pct"/>
          </w:tcPr>
          <w:p w14:paraId="52A5F625" w14:textId="691F05E1" w:rsidR="002F3610" w:rsidRPr="002F3610" w:rsidRDefault="002F3610" w:rsidP="002F3610">
            <w:pPr>
              <w:jc w:val="center"/>
              <w:rPr>
                <w:color w:val="000000"/>
                <w:kern w:val="0"/>
                <w:sz w:val="18"/>
                <w:szCs w:val="18"/>
              </w:rPr>
            </w:pPr>
            <w:r w:rsidRPr="002F3610">
              <w:rPr>
                <w:sz w:val="18"/>
                <w:szCs w:val="18"/>
              </w:rPr>
              <w:t>JHT12</w:t>
            </w:r>
          </w:p>
        </w:tc>
        <w:tc>
          <w:tcPr>
            <w:tcW w:w="501" w:type="pct"/>
          </w:tcPr>
          <w:p w14:paraId="43E0CF7E" w14:textId="104651F1" w:rsidR="002F3610" w:rsidRPr="002F3610" w:rsidRDefault="002F3610" w:rsidP="002F3610">
            <w:pPr>
              <w:jc w:val="center"/>
              <w:rPr>
                <w:sz w:val="18"/>
                <w:szCs w:val="18"/>
              </w:rPr>
            </w:pPr>
            <w:r w:rsidRPr="002F3610">
              <w:rPr>
                <w:sz w:val="18"/>
                <w:szCs w:val="18"/>
              </w:rPr>
              <w:t>133.92</w:t>
            </w:r>
          </w:p>
        </w:tc>
        <w:tc>
          <w:tcPr>
            <w:tcW w:w="501" w:type="pct"/>
          </w:tcPr>
          <w:p w14:paraId="2284FDC0" w14:textId="596DF440" w:rsidR="002F3610" w:rsidRPr="002F3610" w:rsidRDefault="002F3610" w:rsidP="002F3610">
            <w:pPr>
              <w:jc w:val="center"/>
              <w:rPr>
                <w:sz w:val="18"/>
                <w:szCs w:val="18"/>
              </w:rPr>
            </w:pPr>
            <w:r w:rsidRPr="002F3610">
              <w:rPr>
                <w:sz w:val="18"/>
                <w:szCs w:val="18"/>
              </w:rPr>
              <w:t>134.17</w:t>
            </w:r>
          </w:p>
        </w:tc>
        <w:tc>
          <w:tcPr>
            <w:tcW w:w="500" w:type="pct"/>
          </w:tcPr>
          <w:p w14:paraId="63077495" w14:textId="3941D056" w:rsidR="002F3610" w:rsidRPr="002F3610" w:rsidRDefault="002F3610" w:rsidP="002F3610">
            <w:pPr>
              <w:jc w:val="center"/>
              <w:rPr>
                <w:sz w:val="18"/>
                <w:szCs w:val="18"/>
              </w:rPr>
            </w:pPr>
            <w:r w:rsidRPr="002F3610">
              <w:rPr>
                <w:sz w:val="18"/>
                <w:szCs w:val="18"/>
              </w:rPr>
              <w:t>117.78</w:t>
            </w:r>
          </w:p>
        </w:tc>
        <w:tc>
          <w:tcPr>
            <w:tcW w:w="500" w:type="pct"/>
          </w:tcPr>
          <w:p w14:paraId="30105D0F" w14:textId="7F8EBD7D" w:rsidR="002F3610" w:rsidRPr="002F3610" w:rsidRDefault="002F3610" w:rsidP="002F3610">
            <w:pPr>
              <w:jc w:val="center"/>
              <w:rPr>
                <w:sz w:val="18"/>
                <w:szCs w:val="18"/>
              </w:rPr>
            </w:pPr>
            <w:r w:rsidRPr="002F3610">
              <w:rPr>
                <w:sz w:val="18"/>
                <w:szCs w:val="18"/>
              </w:rPr>
              <w:t>132.12</w:t>
            </w:r>
          </w:p>
        </w:tc>
        <w:tc>
          <w:tcPr>
            <w:tcW w:w="500" w:type="pct"/>
          </w:tcPr>
          <w:p w14:paraId="7ECED59F" w14:textId="36B83067" w:rsidR="002F3610" w:rsidRPr="002F3610" w:rsidRDefault="002F3610" w:rsidP="002F3610">
            <w:pPr>
              <w:jc w:val="center"/>
              <w:rPr>
                <w:sz w:val="18"/>
                <w:szCs w:val="18"/>
              </w:rPr>
            </w:pPr>
            <w:r w:rsidRPr="002F3610">
              <w:rPr>
                <w:sz w:val="18"/>
                <w:szCs w:val="18"/>
              </w:rPr>
              <w:t>27.63</w:t>
            </w:r>
          </w:p>
        </w:tc>
        <w:tc>
          <w:tcPr>
            <w:tcW w:w="500" w:type="pct"/>
          </w:tcPr>
          <w:p w14:paraId="5FE63869" w14:textId="6A467EE1" w:rsidR="002F3610" w:rsidRPr="002F3610" w:rsidRDefault="002F3610" w:rsidP="002F3610">
            <w:pPr>
              <w:jc w:val="center"/>
              <w:rPr>
                <w:sz w:val="18"/>
                <w:szCs w:val="18"/>
              </w:rPr>
            </w:pPr>
            <w:r w:rsidRPr="002F3610">
              <w:rPr>
                <w:sz w:val="18"/>
                <w:szCs w:val="18"/>
              </w:rPr>
              <w:t>0.04</w:t>
            </w:r>
          </w:p>
        </w:tc>
        <w:tc>
          <w:tcPr>
            <w:tcW w:w="500" w:type="pct"/>
          </w:tcPr>
          <w:p w14:paraId="1E0EF388" w14:textId="642BEC57" w:rsidR="002F3610" w:rsidRPr="002F3610" w:rsidRDefault="002F3610" w:rsidP="002F3610">
            <w:pPr>
              <w:jc w:val="center"/>
              <w:rPr>
                <w:sz w:val="18"/>
                <w:szCs w:val="18"/>
              </w:rPr>
            </w:pPr>
            <w:r w:rsidRPr="002F3610">
              <w:rPr>
                <w:sz w:val="18"/>
                <w:szCs w:val="18"/>
              </w:rPr>
              <w:t>23.94</w:t>
            </w:r>
          </w:p>
        </w:tc>
        <w:tc>
          <w:tcPr>
            <w:tcW w:w="499" w:type="pct"/>
          </w:tcPr>
          <w:p w14:paraId="3EA164A6" w14:textId="748AB797" w:rsidR="002F3610" w:rsidRPr="002F3610" w:rsidRDefault="002F3610" w:rsidP="002F3610">
            <w:pPr>
              <w:jc w:val="center"/>
              <w:rPr>
                <w:sz w:val="18"/>
                <w:szCs w:val="18"/>
              </w:rPr>
            </w:pPr>
            <w:r w:rsidRPr="002F3610">
              <w:rPr>
                <w:sz w:val="18"/>
                <w:szCs w:val="18"/>
              </w:rPr>
              <w:t>0.04</w:t>
            </w:r>
          </w:p>
        </w:tc>
        <w:tc>
          <w:tcPr>
            <w:tcW w:w="497" w:type="pct"/>
          </w:tcPr>
          <w:p w14:paraId="509F0FA4" w14:textId="31C635D3" w:rsidR="002F3610" w:rsidRPr="002F3610" w:rsidRDefault="002F3610" w:rsidP="002F3610">
            <w:pPr>
              <w:jc w:val="center"/>
              <w:rPr>
                <w:sz w:val="18"/>
                <w:szCs w:val="18"/>
              </w:rPr>
            </w:pPr>
            <w:r w:rsidRPr="002F3610">
              <w:rPr>
                <w:sz w:val="18"/>
                <w:szCs w:val="18"/>
              </w:rPr>
              <w:t>17.83</w:t>
            </w:r>
          </w:p>
        </w:tc>
      </w:tr>
      <w:tr w:rsidR="002F3610" w:rsidRPr="002F3610" w14:paraId="3949D451" w14:textId="77777777" w:rsidTr="00B25F7B">
        <w:trPr>
          <w:cantSplit/>
          <w:jc w:val="center"/>
        </w:trPr>
        <w:tc>
          <w:tcPr>
            <w:tcW w:w="502" w:type="pct"/>
          </w:tcPr>
          <w:p w14:paraId="01C6AA34" w14:textId="0600A92B" w:rsidR="002F3610" w:rsidRPr="002F3610" w:rsidRDefault="002F3610" w:rsidP="002F3610">
            <w:pPr>
              <w:jc w:val="center"/>
              <w:rPr>
                <w:color w:val="000000"/>
                <w:kern w:val="0"/>
                <w:sz w:val="18"/>
                <w:szCs w:val="18"/>
              </w:rPr>
            </w:pPr>
            <w:r w:rsidRPr="002F3610">
              <w:rPr>
                <w:sz w:val="18"/>
                <w:szCs w:val="18"/>
              </w:rPr>
              <w:t>JHT13</w:t>
            </w:r>
          </w:p>
        </w:tc>
        <w:tc>
          <w:tcPr>
            <w:tcW w:w="501" w:type="pct"/>
          </w:tcPr>
          <w:p w14:paraId="3D7C3F05" w14:textId="13C107C4" w:rsidR="002F3610" w:rsidRPr="002F3610" w:rsidRDefault="002F3610" w:rsidP="002F3610">
            <w:pPr>
              <w:jc w:val="center"/>
              <w:rPr>
                <w:sz w:val="18"/>
                <w:szCs w:val="18"/>
              </w:rPr>
            </w:pPr>
            <w:r w:rsidRPr="002F3610">
              <w:rPr>
                <w:sz w:val="18"/>
                <w:szCs w:val="18"/>
              </w:rPr>
              <w:t>108.38</w:t>
            </w:r>
          </w:p>
        </w:tc>
        <w:tc>
          <w:tcPr>
            <w:tcW w:w="501" w:type="pct"/>
          </w:tcPr>
          <w:p w14:paraId="628A6A26" w14:textId="75031752" w:rsidR="002F3610" w:rsidRPr="002F3610" w:rsidRDefault="002F3610" w:rsidP="002F3610">
            <w:pPr>
              <w:jc w:val="center"/>
              <w:rPr>
                <w:sz w:val="18"/>
                <w:szCs w:val="18"/>
              </w:rPr>
            </w:pPr>
            <w:r w:rsidRPr="002F3610">
              <w:rPr>
                <w:sz w:val="18"/>
                <w:szCs w:val="18"/>
              </w:rPr>
              <w:t>109.02</w:t>
            </w:r>
          </w:p>
        </w:tc>
        <w:tc>
          <w:tcPr>
            <w:tcW w:w="500" w:type="pct"/>
          </w:tcPr>
          <w:p w14:paraId="731721A6" w14:textId="03A94125" w:rsidR="002F3610" w:rsidRPr="002F3610" w:rsidRDefault="002F3610" w:rsidP="002F3610">
            <w:pPr>
              <w:jc w:val="center"/>
              <w:rPr>
                <w:sz w:val="18"/>
                <w:szCs w:val="18"/>
              </w:rPr>
            </w:pPr>
            <w:r w:rsidRPr="002F3610">
              <w:rPr>
                <w:sz w:val="18"/>
                <w:szCs w:val="18"/>
              </w:rPr>
              <w:t>95.38</w:t>
            </w:r>
          </w:p>
        </w:tc>
        <w:tc>
          <w:tcPr>
            <w:tcW w:w="500" w:type="pct"/>
          </w:tcPr>
          <w:p w14:paraId="5972C215" w14:textId="7C3E5D03" w:rsidR="002F3610" w:rsidRPr="002F3610" w:rsidRDefault="002F3610" w:rsidP="002F3610">
            <w:pPr>
              <w:jc w:val="center"/>
              <w:rPr>
                <w:sz w:val="18"/>
                <w:szCs w:val="18"/>
              </w:rPr>
            </w:pPr>
            <w:r w:rsidRPr="002F3610">
              <w:rPr>
                <w:sz w:val="18"/>
                <w:szCs w:val="18"/>
              </w:rPr>
              <w:t>106.42</w:t>
            </w:r>
          </w:p>
        </w:tc>
        <w:tc>
          <w:tcPr>
            <w:tcW w:w="500" w:type="pct"/>
          </w:tcPr>
          <w:p w14:paraId="228C854F" w14:textId="660399B7" w:rsidR="002F3610" w:rsidRPr="002F3610" w:rsidRDefault="002F3610" w:rsidP="002F3610">
            <w:pPr>
              <w:jc w:val="center"/>
              <w:rPr>
                <w:sz w:val="18"/>
                <w:szCs w:val="18"/>
              </w:rPr>
            </w:pPr>
            <w:r w:rsidRPr="002F3610">
              <w:rPr>
                <w:sz w:val="18"/>
                <w:szCs w:val="18"/>
              </w:rPr>
              <w:t>28.21</w:t>
            </w:r>
          </w:p>
        </w:tc>
        <w:tc>
          <w:tcPr>
            <w:tcW w:w="500" w:type="pct"/>
          </w:tcPr>
          <w:p w14:paraId="03E2EDD6" w14:textId="5F9274A9" w:rsidR="002F3610" w:rsidRPr="002F3610" w:rsidRDefault="002F3610" w:rsidP="002F3610">
            <w:pPr>
              <w:jc w:val="center"/>
              <w:rPr>
                <w:sz w:val="18"/>
                <w:szCs w:val="18"/>
              </w:rPr>
            </w:pPr>
            <w:r w:rsidRPr="002F3610">
              <w:rPr>
                <w:sz w:val="18"/>
                <w:szCs w:val="18"/>
              </w:rPr>
              <w:t>0.04</w:t>
            </w:r>
          </w:p>
        </w:tc>
        <w:tc>
          <w:tcPr>
            <w:tcW w:w="500" w:type="pct"/>
          </w:tcPr>
          <w:p w14:paraId="33CADED2" w14:textId="59FDE88D" w:rsidR="002F3610" w:rsidRPr="002F3610" w:rsidRDefault="002F3610" w:rsidP="002F3610">
            <w:pPr>
              <w:jc w:val="center"/>
              <w:rPr>
                <w:sz w:val="18"/>
                <w:szCs w:val="18"/>
              </w:rPr>
            </w:pPr>
            <w:r w:rsidRPr="002F3610">
              <w:rPr>
                <w:sz w:val="18"/>
                <w:szCs w:val="18"/>
              </w:rPr>
              <w:t>24.46</w:t>
            </w:r>
          </w:p>
        </w:tc>
        <w:tc>
          <w:tcPr>
            <w:tcW w:w="499" w:type="pct"/>
          </w:tcPr>
          <w:p w14:paraId="08D2DAFC" w14:textId="38DBF100" w:rsidR="002F3610" w:rsidRPr="002F3610" w:rsidRDefault="002F3610" w:rsidP="002F3610">
            <w:pPr>
              <w:jc w:val="center"/>
              <w:rPr>
                <w:sz w:val="18"/>
                <w:szCs w:val="18"/>
              </w:rPr>
            </w:pPr>
            <w:r w:rsidRPr="002F3610">
              <w:rPr>
                <w:sz w:val="18"/>
                <w:szCs w:val="18"/>
              </w:rPr>
              <w:t>0.04</w:t>
            </w:r>
          </w:p>
        </w:tc>
        <w:tc>
          <w:tcPr>
            <w:tcW w:w="497" w:type="pct"/>
          </w:tcPr>
          <w:p w14:paraId="1C27ADF8" w14:textId="28CB38E3" w:rsidR="002F3610" w:rsidRPr="002F3610" w:rsidRDefault="002F3610" w:rsidP="002F3610">
            <w:pPr>
              <w:jc w:val="center"/>
              <w:rPr>
                <w:sz w:val="18"/>
                <w:szCs w:val="18"/>
              </w:rPr>
            </w:pPr>
            <w:r w:rsidRPr="002F3610">
              <w:rPr>
                <w:sz w:val="18"/>
                <w:szCs w:val="18"/>
              </w:rPr>
              <w:t>18.09</w:t>
            </w:r>
          </w:p>
        </w:tc>
      </w:tr>
      <w:tr w:rsidR="002F3610" w:rsidRPr="002F3610" w14:paraId="3F4EB044" w14:textId="77777777" w:rsidTr="00B25F7B">
        <w:trPr>
          <w:cantSplit/>
          <w:jc w:val="center"/>
        </w:trPr>
        <w:tc>
          <w:tcPr>
            <w:tcW w:w="502" w:type="pct"/>
          </w:tcPr>
          <w:p w14:paraId="4DDC6803" w14:textId="450901E4" w:rsidR="002F3610" w:rsidRPr="002F3610" w:rsidRDefault="002F3610" w:rsidP="002F3610">
            <w:pPr>
              <w:jc w:val="center"/>
              <w:rPr>
                <w:color w:val="000000"/>
                <w:kern w:val="0"/>
                <w:sz w:val="18"/>
                <w:szCs w:val="18"/>
              </w:rPr>
            </w:pPr>
            <w:r w:rsidRPr="002F3610">
              <w:rPr>
                <w:sz w:val="18"/>
                <w:szCs w:val="18"/>
              </w:rPr>
              <w:t>JHT14</w:t>
            </w:r>
          </w:p>
        </w:tc>
        <w:tc>
          <w:tcPr>
            <w:tcW w:w="501" w:type="pct"/>
          </w:tcPr>
          <w:p w14:paraId="1B8F0798" w14:textId="0F652601" w:rsidR="002F3610" w:rsidRPr="002F3610" w:rsidRDefault="002F3610" w:rsidP="002F3610">
            <w:pPr>
              <w:jc w:val="center"/>
              <w:rPr>
                <w:sz w:val="18"/>
                <w:szCs w:val="18"/>
              </w:rPr>
            </w:pPr>
            <w:r w:rsidRPr="002F3610">
              <w:rPr>
                <w:sz w:val="18"/>
                <w:szCs w:val="18"/>
              </w:rPr>
              <w:t>108.38</w:t>
            </w:r>
          </w:p>
        </w:tc>
        <w:tc>
          <w:tcPr>
            <w:tcW w:w="501" w:type="pct"/>
          </w:tcPr>
          <w:p w14:paraId="59231727" w14:textId="72B509BA" w:rsidR="002F3610" w:rsidRPr="002F3610" w:rsidRDefault="002F3610" w:rsidP="002F3610">
            <w:pPr>
              <w:jc w:val="center"/>
              <w:rPr>
                <w:sz w:val="18"/>
                <w:szCs w:val="18"/>
              </w:rPr>
            </w:pPr>
            <w:r w:rsidRPr="002F3610">
              <w:rPr>
                <w:sz w:val="18"/>
                <w:szCs w:val="18"/>
              </w:rPr>
              <w:t>108.98</w:t>
            </w:r>
          </w:p>
        </w:tc>
        <w:tc>
          <w:tcPr>
            <w:tcW w:w="500" w:type="pct"/>
          </w:tcPr>
          <w:p w14:paraId="323C1134" w14:textId="7565BA06" w:rsidR="002F3610" w:rsidRPr="002F3610" w:rsidRDefault="002F3610" w:rsidP="002F3610">
            <w:pPr>
              <w:jc w:val="center"/>
              <w:rPr>
                <w:sz w:val="18"/>
                <w:szCs w:val="18"/>
              </w:rPr>
            </w:pPr>
            <w:r w:rsidRPr="002F3610">
              <w:rPr>
                <w:sz w:val="18"/>
                <w:szCs w:val="18"/>
              </w:rPr>
              <w:t>96.54</w:t>
            </w:r>
          </w:p>
        </w:tc>
        <w:tc>
          <w:tcPr>
            <w:tcW w:w="500" w:type="pct"/>
          </w:tcPr>
          <w:p w14:paraId="456CD028" w14:textId="0AAE4E40" w:rsidR="002F3610" w:rsidRPr="002F3610" w:rsidRDefault="002F3610" w:rsidP="002F3610">
            <w:pPr>
              <w:jc w:val="center"/>
              <w:rPr>
                <w:sz w:val="18"/>
                <w:szCs w:val="18"/>
              </w:rPr>
            </w:pPr>
            <w:r w:rsidRPr="002F3610">
              <w:rPr>
                <w:sz w:val="18"/>
                <w:szCs w:val="18"/>
              </w:rPr>
              <w:t>106.54</w:t>
            </w:r>
          </w:p>
        </w:tc>
        <w:tc>
          <w:tcPr>
            <w:tcW w:w="500" w:type="pct"/>
          </w:tcPr>
          <w:p w14:paraId="7A7A6751" w14:textId="03A688A7" w:rsidR="002F3610" w:rsidRPr="002F3610" w:rsidRDefault="002F3610" w:rsidP="002F3610">
            <w:pPr>
              <w:jc w:val="center"/>
              <w:rPr>
                <w:sz w:val="18"/>
                <w:szCs w:val="18"/>
              </w:rPr>
            </w:pPr>
            <w:r w:rsidRPr="002F3610">
              <w:rPr>
                <w:sz w:val="18"/>
                <w:szCs w:val="18"/>
              </w:rPr>
              <w:t>29.29</w:t>
            </w:r>
          </w:p>
        </w:tc>
        <w:tc>
          <w:tcPr>
            <w:tcW w:w="500" w:type="pct"/>
          </w:tcPr>
          <w:p w14:paraId="44DA97FF" w14:textId="5C06FA88" w:rsidR="002F3610" w:rsidRPr="002F3610" w:rsidRDefault="002F3610" w:rsidP="002F3610">
            <w:pPr>
              <w:jc w:val="center"/>
              <w:rPr>
                <w:sz w:val="18"/>
                <w:szCs w:val="18"/>
              </w:rPr>
            </w:pPr>
            <w:r w:rsidRPr="002F3610">
              <w:rPr>
                <w:sz w:val="18"/>
                <w:szCs w:val="18"/>
              </w:rPr>
              <w:t>0.03</w:t>
            </w:r>
          </w:p>
        </w:tc>
        <w:tc>
          <w:tcPr>
            <w:tcW w:w="500" w:type="pct"/>
          </w:tcPr>
          <w:p w14:paraId="1105D7FF" w14:textId="54640B22" w:rsidR="002F3610" w:rsidRPr="002F3610" w:rsidRDefault="002F3610" w:rsidP="002F3610">
            <w:pPr>
              <w:jc w:val="center"/>
              <w:rPr>
                <w:sz w:val="18"/>
                <w:szCs w:val="18"/>
              </w:rPr>
            </w:pPr>
            <w:r w:rsidRPr="002F3610">
              <w:rPr>
                <w:sz w:val="18"/>
                <w:szCs w:val="18"/>
              </w:rPr>
              <w:t>25.76</w:t>
            </w:r>
          </w:p>
        </w:tc>
        <w:tc>
          <w:tcPr>
            <w:tcW w:w="499" w:type="pct"/>
          </w:tcPr>
          <w:p w14:paraId="283C1A9E" w14:textId="702D7F94" w:rsidR="002F3610" w:rsidRPr="002F3610" w:rsidRDefault="002F3610" w:rsidP="002F3610">
            <w:pPr>
              <w:jc w:val="center"/>
              <w:rPr>
                <w:sz w:val="18"/>
                <w:szCs w:val="18"/>
              </w:rPr>
            </w:pPr>
            <w:r w:rsidRPr="002F3610">
              <w:rPr>
                <w:sz w:val="18"/>
                <w:szCs w:val="18"/>
              </w:rPr>
              <w:t>0.03</w:t>
            </w:r>
          </w:p>
        </w:tc>
        <w:tc>
          <w:tcPr>
            <w:tcW w:w="497" w:type="pct"/>
          </w:tcPr>
          <w:p w14:paraId="24D5F618" w14:textId="1AFDAD99" w:rsidR="002F3610" w:rsidRPr="002F3610" w:rsidRDefault="002F3610" w:rsidP="002F3610">
            <w:pPr>
              <w:jc w:val="center"/>
              <w:rPr>
                <w:sz w:val="18"/>
                <w:szCs w:val="18"/>
              </w:rPr>
            </w:pPr>
            <w:r w:rsidRPr="002F3610">
              <w:rPr>
                <w:sz w:val="18"/>
                <w:szCs w:val="18"/>
              </w:rPr>
              <w:t>19.39</w:t>
            </w:r>
          </w:p>
        </w:tc>
      </w:tr>
      <w:tr w:rsidR="002F3610" w:rsidRPr="002F3610" w14:paraId="29789A5F" w14:textId="77777777" w:rsidTr="00B25F7B">
        <w:trPr>
          <w:cantSplit/>
          <w:jc w:val="center"/>
        </w:trPr>
        <w:tc>
          <w:tcPr>
            <w:tcW w:w="502" w:type="pct"/>
          </w:tcPr>
          <w:p w14:paraId="5E821198" w14:textId="52195197" w:rsidR="002F3610" w:rsidRPr="002F3610" w:rsidRDefault="002F3610" w:rsidP="002F3610">
            <w:pPr>
              <w:jc w:val="center"/>
              <w:rPr>
                <w:sz w:val="18"/>
                <w:szCs w:val="18"/>
              </w:rPr>
            </w:pPr>
            <w:r w:rsidRPr="002F3610">
              <w:rPr>
                <w:sz w:val="18"/>
                <w:szCs w:val="18"/>
              </w:rPr>
              <w:t>JHT15</w:t>
            </w:r>
          </w:p>
        </w:tc>
        <w:tc>
          <w:tcPr>
            <w:tcW w:w="501" w:type="pct"/>
          </w:tcPr>
          <w:p w14:paraId="2B451F1B" w14:textId="4FF1538D" w:rsidR="002F3610" w:rsidRPr="002F3610" w:rsidRDefault="002F3610" w:rsidP="002F3610">
            <w:pPr>
              <w:jc w:val="center"/>
              <w:rPr>
                <w:sz w:val="18"/>
                <w:szCs w:val="18"/>
              </w:rPr>
            </w:pPr>
            <w:r w:rsidRPr="002F3610">
              <w:rPr>
                <w:sz w:val="18"/>
                <w:szCs w:val="18"/>
              </w:rPr>
              <w:t>108.2</w:t>
            </w:r>
          </w:p>
        </w:tc>
        <w:tc>
          <w:tcPr>
            <w:tcW w:w="501" w:type="pct"/>
          </w:tcPr>
          <w:p w14:paraId="15C70EE0" w14:textId="6025120E" w:rsidR="002F3610" w:rsidRPr="002F3610" w:rsidRDefault="002F3610" w:rsidP="002F3610">
            <w:pPr>
              <w:jc w:val="center"/>
              <w:rPr>
                <w:sz w:val="18"/>
                <w:szCs w:val="18"/>
              </w:rPr>
            </w:pPr>
            <w:r w:rsidRPr="002F3610">
              <w:rPr>
                <w:sz w:val="18"/>
                <w:szCs w:val="18"/>
              </w:rPr>
              <w:t>109.1</w:t>
            </w:r>
          </w:p>
        </w:tc>
        <w:tc>
          <w:tcPr>
            <w:tcW w:w="500" w:type="pct"/>
          </w:tcPr>
          <w:p w14:paraId="10926678" w14:textId="7608670D" w:rsidR="002F3610" w:rsidRPr="002F3610" w:rsidRDefault="002F3610" w:rsidP="002F3610">
            <w:pPr>
              <w:jc w:val="center"/>
              <w:rPr>
                <w:sz w:val="18"/>
                <w:szCs w:val="18"/>
              </w:rPr>
            </w:pPr>
            <w:r w:rsidRPr="002F3610">
              <w:rPr>
                <w:sz w:val="18"/>
                <w:szCs w:val="18"/>
              </w:rPr>
              <w:t>150.75</w:t>
            </w:r>
          </w:p>
        </w:tc>
        <w:tc>
          <w:tcPr>
            <w:tcW w:w="500" w:type="pct"/>
          </w:tcPr>
          <w:p w14:paraId="5B71BAD2" w14:textId="6270105C" w:rsidR="002F3610" w:rsidRPr="002F3610" w:rsidRDefault="002F3610" w:rsidP="002F3610">
            <w:pPr>
              <w:jc w:val="center"/>
              <w:rPr>
                <w:sz w:val="18"/>
                <w:szCs w:val="18"/>
              </w:rPr>
            </w:pPr>
            <w:r w:rsidRPr="002F3610">
              <w:rPr>
                <w:sz w:val="18"/>
                <w:szCs w:val="18"/>
              </w:rPr>
              <w:t>106.19</w:t>
            </w:r>
          </w:p>
        </w:tc>
        <w:tc>
          <w:tcPr>
            <w:tcW w:w="500" w:type="pct"/>
          </w:tcPr>
          <w:p w14:paraId="3518F117" w14:textId="5E8EB9D4" w:rsidR="002F3610" w:rsidRPr="002F3610" w:rsidRDefault="002F3610" w:rsidP="002F3610">
            <w:pPr>
              <w:jc w:val="center"/>
              <w:rPr>
                <w:sz w:val="18"/>
                <w:szCs w:val="18"/>
              </w:rPr>
            </w:pPr>
            <w:r w:rsidRPr="002F3610">
              <w:rPr>
                <w:sz w:val="18"/>
                <w:szCs w:val="18"/>
              </w:rPr>
              <w:t>83.43</w:t>
            </w:r>
          </w:p>
        </w:tc>
        <w:tc>
          <w:tcPr>
            <w:tcW w:w="500" w:type="pct"/>
          </w:tcPr>
          <w:p w14:paraId="18E5E14A" w14:textId="3F8F20B1" w:rsidR="002F3610" w:rsidRPr="002F3610" w:rsidRDefault="002F3610" w:rsidP="002F3610">
            <w:pPr>
              <w:jc w:val="center"/>
              <w:rPr>
                <w:sz w:val="18"/>
                <w:szCs w:val="18"/>
              </w:rPr>
            </w:pPr>
            <w:r w:rsidRPr="002F3610">
              <w:rPr>
                <w:sz w:val="18"/>
                <w:szCs w:val="18"/>
              </w:rPr>
              <w:t>0.07</w:t>
            </w:r>
          </w:p>
        </w:tc>
        <w:tc>
          <w:tcPr>
            <w:tcW w:w="500" w:type="pct"/>
          </w:tcPr>
          <w:p w14:paraId="460096DE" w14:textId="4291D766" w:rsidR="002F3610" w:rsidRPr="002F3610" w:rsidRDefault="002F3610" w:rsidP="002F3610">
            <w:pPr>
              <w:jc w:val="center"/>
              <w:rPr>
                <w:sz w:val="18"/>
                <w:szCs w:val="18"/>
              </w:rPr>
            </w:pPr>
            <w:r w:rsidRPr="002F3610">
              <w:rPr>
                <w:sz w:val="18"/>
                <w:szCs w:val="18"/>
              </w:rPr>
              <w:t>79.84</w:t>
            </w:r>
          </w:p>
        </w:tc>
        <w:tc>
          <w:tcPr>
            <w:tcW w:w="499" w:type="pct"/>
          </w:tcPr>
          <w:p w14:paraId="1FA8AB53" w14:textId="77F8AB28" w:rsidR="002F3610" w:rsidRPr="002F3610" w:rsidRDefault="002F3610" w:rsidP="002F3610">
            <w:pPr>
              <w:jc w:val="center"/>
              <w:rPr>
                <w:sz w:val="18"/>
                <w:szCs w:val="18"/>
              </w:rPr>
            </w:pPr>
            <w:r w:rsidRPr="002F3610">
              <w:rPr>
                <w:sz w:val="18"/>
                <w:szCs w:val="18"/>
              </w:rPr>
              <w:t>0.06</w:t>
            </w:r>
          </w:p>
        </w:tc>
        <w:tc>
          <w:tcPr>
            <w:tcW w:w="497" w:type="pct"/>
          </w:tcPr>
          <w:p w14:paraId="24C15F7A" w14:textId="20298815" w:rsidR="002F3610" w:rsidRPr="002F3610" w:rsidRDefault="002F3610" w:rsidP="002F3610">
            <w:pPr>
              <w:jc w:val="center"/>
              <w:rPr>
                <w:sz w:val="18"/>
                <w:szCs w:val="18"/>
              </w:rPr>
            </w:pPr>
            <w:r w:rsidRPr="002F3610">
              <w:rPr>
                <w:sz w:val="18"/>
                <w:szCs w:val="18"/>
              </w:rPr>
              <w:t>73.52</w:t>
            </w:r>
          </w:p>
        </w:tc>
      </w:tr>
      <w:tr w:rsidR="002F3610" w:rsidRPr="002F3610" w14:paraId="02E7810D" w14:textId="77777777" w:rsidTr="0012557E">
        <w:trPr>
          <w:cantSplit/>
          <w:jc w:val="center"/>
        </w:trPr>
        <w:tc>
          <w:tcPr>
            <w:tcW w:w="502" w:type="pct"/>
          </w:tcPr>
          <w:p w14:paraId="12C6FA31" w14:textId="2C37988B" w:rsidR="002F3610" w:rsidRPr="002F3610" w:rsidRDefault="002F3610" w:rsidP="002F3610">
            <w:pPr>
              <w:jc w:val="center"/>
              <w:rPr>
                <w:sz w:val="18"/>
                <w:szCs w:val="18"/>
              </w:rPr>
            </w:pPr>
            <w:r w:rsidRPr="002F3610">
              <w:rPr>
                <w:sz w:val="18"/>
                <w:szCs w:val="18"/>
              </w:rPr>
              <w:t>JHT16</w:t>
            </w:r>
          </w:p>
        </w:tc>
        <w:tc>
          <w:tcPr>
            <w:tcW w:w="501" w:type="pct"/>
          </w:tcPr>
          <w:p w14:paraId="186E6035" w14:textId="1D762C0B" w:rsidR="002F3610" w:rsidRPr="002F3610" w:rsidRDefault="002F3610" w:rsidP="002F3610">
            <w:pPr>
              <w:jc w:val="center"/>
              <w:rPr>
                <w:sz w:val="18"/>
                <w:szCs w:val="18"/>
              </w:rPr>
            </w:pPr>
            <w:r w:rsidRPr="002F3610">
              <w:rPr>
                <w:sz w:val="18"/>
                <w:szCs w:val="18"/>
              </w:rPr>
              <w:t>133.92</w:t>
            </w:r>
          </w:p>
        </w:tc>
        <w:tc>
          <w:tcPr>
            <w:tcW w:w="501" w:type="pct"/>
          </w:tcPr>
          <w:p w14:paraId="5D6D7F09" w14:textId="45AA4ACD" w:rsidR="002F3610" w:rsidRPr="002F3610" w:rsidRDefault="002F3610" w:rsidP="002F3610">
            <w:pPr>
              <w:jc w:val="center"/>
              <w:rPr>
                <w:sz w:val="18"/>
                <w:szCs w:val="18"/>
              </w:rPr>
            </w:pPr>
            <w:r w:rsidRPr="002F3610">
              <w:rPr>
                <w:sz w:val="18"/>
                <w:szCs w:val="18"/>
              </w:rPr>
              <w:t>134.23</w:t>
            </w:r>
          </w:p>
        </w:tc>
        <w:tc>
          <w:tcPr>
            <w:tcW w:w="500" w:type="pct"/>
          </w:tcPr>
          <w:p w14:paraId="4CAF556F" w14:textId="11EC3E60" w:rsidR="002F3610" w:rsidRPr="002F3610" w:rsidRDefault="002F3610" w:rsidP="002F3610">
            <w:pPr>
              <w:jc w:val="center"/>
              <w:rPr>
                <w:sz w:val="18"/>
                <w:szCs w:val="18"/>
              </w:rPr>
            </w:pPr>
            <w:r w:rsidRPr="002F3610">
              <w:rPr>
                <w:sz w:val="18"/>
                <w:szCs w:val="18"/>
              </w:rPr>
              <w:t>82.59</w:t>
            </w:r>
          </w:p>
        </w:tc>
        <w:tc>
          <w:tcPr>
            <w:tcW w:w="500" w:type="pct"/>
          </w:tcPr>
          <w:p w14:paraId="7D6D6301" w14:textId="3B3DCEEA" w:rsidR="002F3610" w:rsidRPr="002F3610" w:rsidRDefault="002F3610" w:rsidP="002F3610">
            <w:pPr>
              <w:jc w:val="center"/>
              <w:rPr>
                <w:sz w:val="18"/>
                <w:szCs w:val="18"/>
              </w:rPr>
            </w:pPr>
            <w:r w:rsidRPr="002F3610">
              <w:rPr>
                <w:sz w:val="18"/>
                <w:szCs w:val="18"/>
              </w:rPr>
              <w:t>132.12</w:t>
            </w:r>
          </w:p>
        </w:tc>
        <w:tc>
          <w:tcPr>
            <w:tcW w:w="500" w:type="pct"/>
          </w:tcPr>
          <w:p w14:paraId="687C1BD7" w14:textId="6E52DD7C" w:rsidR="002F3610" w:rsidRPr="002F3610" w:rsidRDefault="002F3610" w:rsidP="002F3610">
            <w:pPr>
              <w:jc w:val="center"/>
              <w:rPr>
                <w:sz w:val="18"/>
                <w:szCs w:val="18"/>
              </w:rPr>
            </w:pPr>
            <w:r w:rsidRPr="002F3610">
              <w:rPr>
                <w:sz w:val="18"/>
                <w:szCs w:val="18"/>
              </w:rPr>
              <w:t>27.63</w:t>
            </w:r>
          </w:p>
        </w:tc>
        <w:tc>
          <w:tcPr>
            <w:tcW w:w="500" w:type="pct"/>
          </w:tcPr>
          <w:p w14:paraId="7C44F852" w14:textId="53AF9CF7" w:rsidR="002F3610" w:rsidRPr="002F3610" w:rsidRDefault="002F3610" w:rsidP="002F3610">
            <w:pPr>
              <w:jc w:val="center"/>
              <w:rPr>
                <w:sz w:val="18"/>
                <w:szCs w:val="18"/>
              </w:rPr>
            </w:pPr>
            <w:r w:rsidRPr="002F3610">
              <w:rPr>
                <w:sz w:val="18"/>
                <w:szCs w:val="18"/>
              </w:rPr>
              <w:t>0.04</w:t>
            </w:r>
          </w:p>
        </w:tc>
        <w:tc>
          <w:tcPr>
            <w:tcW w:w="500" w:type="pct"/>
          </w:tcPr>
          <w:p w14:paraId="7CF74D3C" w14:textId="20CE06B7" w:rsidR="002F3610" w:rsidRPr="002F3610" w:rsidRDefault="002F3610" w:rsidP="002F3610">
            <w:pPr>
              <w:jc w:val="center"/>
              <w:rPr>
                <w:sz w:val="18"/>
                <w:szCs w:val="18"/>
              </w:rPr>
            </w:pPr>
            <w:r w:rsidRPr="002F3610">
              <w:rPr>
                <w:sz w:val="18"/>
                <w:szCs w:val="18"/>
              </w:rPr>
              <w:t>23.94</w:t>
            </w:r>
          </w:p>
        </w:tc>
        <w:tc>
          <w:tcPr>
            <w:tcW w:w="499" w:type="pct"/>
          </w:tcPr>
          <w:p w14:paraId="365AE2EB" w14:textId="4624A3EE" w:rsidR="002F3610" w:rsidRPr="002F3610" w:rsidRDefault="002F3610" w:rsidP="002F3610">
            <w:pPr>
              <w:jc w:val="center"/>
              <w:rPr>
                <w:sz w:val="18"/>
                <w:szCs w:val="18"/>
              </w:rPr>
            </w:pPr>
            <w:r w:rsidRPr="002F3610">
              <w:rPr>
                <w:sz w:val="18"/>
                <w:szCs w:val="18"/>
              </w:rPr>
              <w:t>0.04</w:t>
            </w:r>
          </w:p>
        </w:tc>
        <w:tc>
          <w:tcPr>
            <w:tcW w:w="497" w:type="pct"/>
          </w:tcPr>
          <w:p w14:paraId="57C02F68" w14:textId="6D093805" w:rsidR="002F3610" w:rsidRPr="002F3610" w:rsidRDefault="002F3610" w:rsidP="002F3610">
            <w:pPr>
              <w:jc w:val="center"/>
              <w:rPr>
                <w:sz w:val="18"/>
                <w:szCs w:val="18"/>
              </w:rPr>
            </w:pPr>
            <w:r w:rsidRPr="002F3610">
              <w:rPr>
                <w:sz w:val="18"/>
                <w:szCs w:val="18"/>
              </w:rPr>
              <w:t>17.83</w:t>
            </w:r>
          </w:p>
        </w:tc>
      </w:tr>
    </w:tbl>
    <w:p w14:paraId="15F2CD9D" w14:textId="3542B7DF" w:rsidR="00B25F7B" w:rsidRPr="0028422F" w:rsidRDefault="00A347B4" w:rsidP="00B25F7B">
      <w:pPr>
        <w:jc w:val="center"/>
        <w:rPr>
          <w:b/>
        </w:rPr>
      </w:pPr>
      <w:r w:rsidRPr="0028422F">
        <w:rPr>
          <w:b/>
        </w:rPr>
        <w:t>表</w:t>
      </w:r>
      <w:r w:rsidR="00BA759D">
        <w:rPr>
          <w:rFonts w:hint="eastAsia"/>
          <w:b/>
        </w:rPr>
        <w:t>5</w:t>
      </w:r>
      <w:r w:rsidR="00B42803">
        <w:rPr>
          <w:rFonts w:hint="eastAsia"/>
          <w:b/>
        </w:rPr>
        <w:t>-1</w:t>
      </w:r>
      <w:r w:rsidR="00DC3EC9">
        <w:rPr>
          <w:rFonts w:hint="eastAsia"/>
          <w:b/>
        </w:rPr>
        <w:t>6</w:t>
      </w:r>
      <w:r>
        <w:rPr>
          <w:b/>
        </w:rPr>
        <w:t xml:space="preserve">  </w:t>
      </w:r>
      <w:r>
        <w:rPr>
          <w:rFonts w:hint="eastAsia"/>
          <w:b/>
        </w:rPr>
        <w:t>水泵工况</w:t>
      </w:r>
      <w:r w:rsidR="0065303A">
        <w:rPr>
          <w:rFonts w:hint="eastAsia"/>
          <w:b/>
        </w:rPr>
        <w:t>下游</w:t>
      </w:r>
      <w:r>
        <w:rPr>
          <w:rFonts w:hint="eastAsia"/>
          <w:b/>
        </w:rPr>
        <w:t>进出水口闸门井</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B25F7B" w:rsidRPr="002F3610" w14:paraId="48D10123" w14:textId="77777777" w:rsidTr="00B25F7B">
        <w:trPr>
          <w:cantSplit/>
          <w:trHeight w:val="1703"/>
          <w:jc w:val="center"/>
        </w:trPr>
        <w:tc>
          <w:tcPr>
            <w:tcW w:w="488" w:type="pct"/>
            <w:vAlign w:val="center"/>
          </w:tcPr>
          <w:p w14:paraId="645AE473" w14:textId="77777777" w:rsidR="00B25F7B" w:rsidRPr="002F3610" w:rsidRDefault="00B25F7B" w:rsidP="006E2454">
            <w:pPr>
              <w:jc w:val="center"/>
              <w:rPr>
                <w:sz w:val="18"/>
                <w:szCs w:val="18"/>
              </w:rPr>
            </w:pPr>
            <w:r w:rsidRPr="002F3610">
              <w:rPr>
                <w:sz w:val="18"/>
                <w:szCs w:val="18"/>
              </w:rPr>
              <w:t>工况</w:t>
            </w:r>
          </w:p>
        </w:tc>
        <w:tc>
          <w:tcPr>
            <w:tcW w:w="542" w:type="pct"/>
            <w:vAlign w:val="center"/>
          </w:tcPr>
          <w:p w14:paraId="70B5837A" w14:textId="77777777" w:rsidR="00B25F7B" w:rsidRPr="002F3610" w:rsidRDefault="00B25F7B" w:rsidP="006E2454">
            <w:pPr>
              <w:jc w:val="center"/>
              <w:rPr>
                <w:sz w:val="18"/>
                <w:szCs w:val="18"/>
              </w:rPr>
            </w:pPr>
            <w:r w:rsidRPr="002F3610">
              <w:rPr>
                <w:sz w:val="18"/>
                <w:szCs w:val="18"/>
              </w:rPr>
              <w:t>初始水位</w:t>
            </w:r>
            <w:r w:rsidRPr="002F3610">
              <w:rPr>
                <w:sz w:val="18"/>
                <w:szCs w:val="18"/>
              </w:rPr>
              <w:t>(m)</w:t>
            </w:r>
          </w:p>
        </w:tc>
        <w:tc>
          <w:tcPr>
            <w:tcW w:w="544" w:type="pct"/>
            <w:vAlign w:val="center"/>
          </w:tcPr>
          <w:p w14:paraId="7E81DC5F" w14:textId="77777777" w:rsidR="00B25F7B" w:rsidRPr="002F3610" w:rsidRDefault="00B25F7B" w:rsidP="006E2454">
            <w:pPr>
              <w:jc w:val="center"/>
              <w:rPr>
                <w:sz w:val="18"/>
                <w:szCs w:val="18"/>
              </w:rPr>
            </w:pPr>
            <w:r w:rsidRPr="002F3610">
              <w:rPr>
                <w:sz w:val="18"/>
                <w:szCs w:val="18"/>
              </w:rPr>
              <w:t>最高涌浪</w:t>
            </w:r>
            <w:r w:rsidRPr="002F3610">
              <w:rPr>
                <w:sz w:val="18"/>
                <w:szCs w:val="18"/>
              </w:rPr>
              <w:t>(m)</w:t>
            </w:r>
          </w:p>
        </w:tc>
        <w:tc>
          <w:tcPr>
            <w:tcW w:w="497" w:type="pct"/>
            <w:vAlign w:val="center"/>
          </w:tcPr>
          <w:p w14:paraId="56F02EDB"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44" w:type="pct"/>
            <w:vAlign w:val="center"/>
          </w:tcPr>
          <w:p w14:paraId="57427B9F" w14:textId="77777777" w:rsidR="00B25F7B" w:rsidRPr="002F3610" w:rsidRDefault="00B25F7B" w:rsidP="006E2454">
            <w:pPr>
              <w:jc w:val="center"/>
              <w:rPr>
                <w:sz w:val="18"/>
                <w:szCs w:val="18"/>
              </w:rPr>
            </w:pPr>
            <w:r w:rsidRPr="002F3610">
              <w:rPr>
                <w:sz w:val="18"/>
                <w:szCs w:val="18"/>
              </w:rPr>
              <w:t>最低涌浪</w:t>
            </w:r>
            <w:r w:rsidRPr="002F3610">
              <w:rPr>
                <w:sz w:val="18"/>
                <w:szCs w:val="18"/>
              </w:rPr>
              <w:t>(m)</w:t>
            </w:r>
          </w:p>
        </w:tc>
        <w:tc>
          <w:tcPr>
            <w:tcW w:w="497" w:type="pct"/>
            <w:vAlign w:val="center"/>
          </w:tcPr>
          <w:p w14:paraId="2C8D6A77"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47" w:type="pct"/>
            <w:vAlign w:val="center"/>
          </w:tcPr>
          <w:p w14:paraId="483A19B1" w14:textId="77777777" w:rsidR="00B25F7B" w:rsidRPr="002F3610" w:rsidRDefault="00B25F7B" w:rsidP="006E2454">
            <w:pPr>
              <w:jc w:val="center"/>
              <w:rPr>
                <w:sz w:val="18"/>
                <w:szCs w:val="18"/>
              </w:rPr>
            </w:pPr>
            <w:r w:rsidRPr="002F3610">
              <w:rPr>
                <w:sz w:val="18"/>
                <w:szCs w:val="18"/>
              </w:rPr>
              <w:t>底板向下最大压差</w:t>
            </w:r>
            <w:r w:rsidRPr="002F3610">
              <w:rPr>
                <w:sz w:val="18"/>
                <w:szCs w:val="18"/>
              </w:rPr>
              <w:t>(m)</w:t>
            </w:r>
          </w:p>
        </w:tc>
        <w:tc>
          <w:tcPr>
            <w:tcW w:w="497" w:type="pct"/>
            <w:vAlign w:val="center"/>
          </w:tcPr>
          <w:p w14:paraId="77F8798F"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50" w:type="pct"/>
            <w:vAlign w:val="center"/>
          </w:tcPr>
          <w:p w14:paraId="125C501F" w14:textId="77777777" w:rsidR="00B25F7B" w:rsidRPr="002F3610" w:rsidRDefault="00B25F7B" w:rsidP="006E2454">
            <w:pPr>
              <w:jc w:val="center"/>
              <w:rPr>
                <w:sz w:val="18"/>
                <w:szCs w:val="18"/>
              </w:rPr>
            </w:pPr>
            <w:r w:rsidRPr="002F3610">
              <w:rPr>
                <w:sz w:val="18"/>
                <w:szCs w:val="18"/>
              </w:rPr>
              <w:t>底板向上最大压差</w:t>
            </w:r>
            <w:r w:rsidRPr="002F3610">
              <w:rPr>
                <w:sz w:val="18"/>
                <w:szCs w:val="18"/>
              </w:rPr>
              <w:t>(m)</w:t>
            </w:r>
          </w:p>
        </w:tc>
        <w:tc>
          <w:tcPr>
            <w:tcW w:w="494" w:type="pct"/>
            <w:vAlign w:val="center"/>
          </w:tcPr>
          <w:p w14:paraId="7A7A81C3"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1F7944B8" w14:textId="77777777" w:rsidTr="00B25F7B">
        <w:trPr>
          <w:cantSplit/>
          <w:jc w:val="center"/>
        </w:trPr>
        <w:tc>
          <w:tcPr>
            <w:tcW w:w="488" w:type="pct"/>
          </w:tcPr>
          <w:p w14:paraId="152579C1" w14:textId="089015AA" w:rsidR="002F3610" w:rsidRPr="002F3610" w:rsidRDefault="002F3610" w:rsidP="002F3610">
            <w:pPr>
              <w:jc w:val="center"/>
              <w:rPr>
                <w:sz w:val="18"/>
                <w:szCs w:val="18"/>
              </w:rPr>
            </w:pPr>
            <w:r w:rsidRPr="002F3610">
              <w:rPr>
                <w:sz w:val="18"/>
                <w:szCs w:val="18"/>
              </w:rPr>
              <w:t>SJP1</w:t>
            </w:r>
          </w:p>
        </w:tc>
        <w:tc>
          <w:tcPr>
            <w:tcW w:w="542" w:type="pct"/>
          </w:tcPr>
          <w:p w14:paraId="3260D93F" w14:textId="66212705" w:rsidR="002F3610" w:rsidRPr="002F3610" w:rsidRDefault="002F3610" w:rsidP="002F3610">
            <w:pPr>
              <w:widowControl/>
              <w:jc w:val="center"/>
              <w:rPr>
                <w:kern w:val="0"/>
                <w:sz w:val="18"/>
                <w:szCs w:val="18"/>
              </w:rPr>
            </w:pPr>
            <w:r w:rsidRPr="002F3610">
              <w:rPr>
                <w:sz w:val="18"/>
                <w:szCs w:val="18"/>
              </w:rPr>
              <w:t>133.41</w:t>
            </w:r>
          </w:p>
        </w:tc>
        <w:tc>
          <w:tcPr>
            <w:tcW w:w="544" w:type="pct"/>
          </w:tcPr>
          <w:p w14:paraId="487B02BA" w14:textId="38376057" w:rsidR="002F3610" w:rsidRPr="002F3610" w:rsidRDefault="002F3610" w:rsidP="002F3610">
            <w:pPr>
              <w:widowControl/>
              <w:jc w:val="center"/>
              <w:rPr>
                <w:kern w:val="0"/>
                <w:sz w:val="18"/>
                <w:szCs w:val="18"/>
              </w:rPr>
            </w:pPr>
            <w:r w:rsidRPr="002F3610">
              <w:rPr>
                <w:sz w:val="18"/>
                <w:szCs w:val="18"/>
              </w:rPr>
              <w:t>135.79</w:t>
            </w:r>
          </w:p>
        </w:tc>
        <w:tc>
          <w:tcPr>
            <w:tcW w:w="497" w:type="pct"/>
          </w:tcPr>
          <w:p w14:paraId="3224864B" w14:textId="6F0ACFAC" w:rsidR="002F3610" w:rsidRPr="002F3610" w:rsidRDefault="002F3610" w:rsidP="002F3610">
            <w:pPr>
              <w:widowControl/>
              <w:jc w:val="center"/>
              <w:rPr>
                <w:kern w:val="0"/>
                <w:sz w:val="18"/>
                <w:szCs w:val="18"/>
              </w:rPr>
            </w:pPr>
            <w:r w:rsidRPr="002F3610">
              <w:rPr>
                <w:sz w:val="18"/>
                <w:szCs w:val="18"/>
              </w:rPr>
              <w:t>11.55</w:t>
            </w:r>
          </w:p>
        </w:tc>
        <w:tc>
          <w:tcPr>
            <w:tcW w:w="544" w:type="pct"/>
          </w:tcPr>
          <w:p w14:paraId="3E40B43A" w14:textId="52A08153" w:rsidR="002F3610" w:rsidRPr="002F3610" w:rsidRDefault="002F3610" w:rsidP="002F3610">
            <w:pPr>
              <w:widowControl/>
              <w:jc w:val="center"/>
              <w:rPr>
                <w:kern w:val="0"/>
                <w:sz w:val="18"/>
                <w:szCs w:val="18"/>
              </w:rPr>
            </w:pPr>
            <w:r w:rsidRPr="002F3610">
              <w:rPr>
                <w:sz w:val="18"/>
                <w:szCs w:val="18"/>
              </w:rPr>
              <w:t>132.55</w:t>
            </w:r>
          </w:p>
        </w:tc>
        <w:tc>
          <w:tcPr>
            <w:tcW w:w="497" w:type="pct"/>
          </w:tcPr>
          <w:p w14:paraId="534EEBC3" w14:textId="54327C28" w:rsidR="002F3610" w:rsidRPr="002F3610" w:rsidRDefault="002F3610" w:rsidP="002F3610">
            <w:pPr>
              <w:widowControl/>
              <w:jc w:val="center"/>
              <w:rPr>
                <w:kern w:val="0"/>
                <w:sz w:val="18"/>
                <w:szCs w:val="18"/>
              </w:rPr>
            </w:pPr>
            <w:r w:rsidRPr="002F3610">
              <w:rPr>
                <w:sz w:val="18"/>
                <w:szCs w:val="18"/>
              </w:rPr>
              <w:t>103.84</w:t>
            </w:r>
          </w:p>
        </w:tc>
        <w:tc>
          <w:tcPr>
            <w:tcW w:w="447" w:type="pct"/>
          </w:tcPr>
          <w:p w14:paraId="15B777C0" w14:textId="25633D75" w:rsidR="002F3610" w:rsidRPr="002F3610" w:rsidRDefault="002F3610" w:rsidP="002F3610">
            <w:pPr>
              <w:widowControl/>
              <w:jc w:val="center"/>
              <w:rPr>
                <w:kern w:val="0"/>
                <w:sz w:val="18"/>
                <w:szCs w:val="18"/>
              </w:rPr>
            </w:pPr>
            <w:r w:rsidRPr="002F3610">
              <w:rPr>
                <w:sz w:val="18"/>
                <w:szCs w:val="18"/>
              </w:rPr>
              <w:t>0.07</w:t>
            </w:r>
          </w:p>
        </w:tc>
        <w:tc>
          <w:tcPr>
            <w:tcW w:w="497" w:type="pct"/>
          </w:tcPr>
          <w:p w14:paraId="3A79C768" w14:textId="16A6E30B" w:rsidR="002F3610" w:rsidRPr="002F3610" w:rsidRDefault="002F3610" w:rsidP="002F3610">
            <w:pPr>
              <w:widowControl/>
              <w:jc w:val="center"/>
              <w:rPr>
                <w:kern w:val="0"/>
                <w:sz w:val="18"/>
                <w:szCs w:val="18"/>
              </w:rPr>
            </w:pPr>
            <w:r w:rsidRPr="002F3610">
              <w:rPr>
                <w:sz w:val="18"/>
                <w:szCs w:val="18"/>
              </w:rPr>
              <w:t>14.58</w:t>
            </w:r>
          </w:p>
        </w:tc>
        <w:tc>
          <w:tcPr>
            <w:tcW w:w="450" w:type="pct"/>
          </w:tcPr>
          <w:p w14:paraId="6CE3C5A2" w14:textId="6F665E61" w:rsidR="002F3610" w:rsidRPr="002F3610" w:rsidRDefault="002F3610" w:rsidP="002F3610">
            <w:pPr>
              <w:widowControl/>
              <w:jc w:val="center"/>
              <w:rPr>
                <w:kern w:val="0"/>
                <w:sz w:val="18"/>
                <w:szCs w:val="18"/>
              </w:rPr>
            </w:pPr>
            <w:r w:rsidRPr="002F3610">
              <w:rPr>
                <w:sz w:val="18"/>
                <w:szCs w:val="18"/>
              </w:rPr>
              <w:t>0.1</w:t>
            </w:r>
          </w:p>
        </w:tc>
        <w:tc>
          <w:tcPr>
            <w:tcW w:w="494" w:type="pct"/>
          </w:tcPr>
          <w:p w14:paraId="7921C46B" w14:textId="37851070" w:rsidR="002F3610" w:rsidRPr="002F3610" w:rsidRDefault="002F3610" w:rsidP="002F3610">
            <w:pPr>
              <w:widowControl/>
              <w:jc w:val="center"/>
              <w:rPr>
                <w:kern w:val="0"/>
                <w:sz w:val="18"/>
                <w:szCs w:val="18"/>
              </w:rPr>
            </w:pPr>
            <w:r w:rsidRPr="002F3610">
              <w:rPr>
                <w:sz w:val="18"/>
                <w:szCs w:val="18"/>
              </w:rPr>
              <w:t>8.25</w:t>
            </w:r>
          </w:p>
        </w:tc>
      </w:tr>
      <w:tr w:rsidR="002F3610" w:rsidRPr="002F3610" w14:paraId="7C45D265" w14:textId="77777777" w:rsidTr="00B25F7B">
        <w:trPr>
          <w:cantSplit/>
          <w:jc w:val="center"/>
        </w:trPr>
        <w:tc>
          <w:tcPr>
            <w:tcW w:w="488" w:type="pct"/>
          </w:tcPr>
          <w:p w14:paraId="0A4E0676" w14:textId="1BA57FF9" w:rsidR="002F3610" w:rsidRPr="002F3610" w:rsidRDefault="002F3610" w:rsidP="002F3610">
            <w:pPr>
              <w:jc w:val="center"/>
              <w:rPr>
                <w:sz w:val="18"/>
                <w:szCs w:val="18"/>
              </w:rPr>
            </w:pPr>
            <w:r w:rsidRPr="002F3610">
              <w:rPr>
                <w:sz w:val="18"/>
                <w:szCs w:val="18"/>
              </w:rPr>
              <w:t>SJP2</w:t>
            </w:r>
          </w:p>
        </w:tc>
        <w:tc>
          <w:tcPr>
            <w:tcW w:w="542" w:type="pct"/>
          </w:tcPr>
          <w:p w14:paraId="2499A38C" w14:textId="0EF9FF8F" w:rsidR="002F3610" w:rsidRPr="002F3610" w:rsidRDefault="002F3610" w:rsidP="002F3610">
            <w:pPr>
              <w:widowControl/>
              <w:jc w:val="center"/>
              <w:rPr>
                <w:kern w:val="0"/>
                <w:sz w:val="18"/>
                <w:szCs w:val="18"/>
              </w:rPr>
            </w:pPr>
            <w:r w:rsidRPr="002F3610">
              <w:rPr>
                <w:sz w:val="18"/>
                <w:szCs w:val="18"/>
              </w:rPr>
              <w:t>107.94</w:t>
            </w:r>
          </w:p>
        </w:tc>
        <w:tc>
          <w:tcPr>
            <w:tcW w:w="544" w:type="pct"/>
          </w:tcPr>
          <w:p w14:paraId="3523F020" w14:textId="1B79C0D5" w:rsidR="002F3610" w:rsidRPr="002F3610" w:rsidRDefault="002F3610" w:rsidP="002F3610">
            <w:pPr>
              <w:widowControl/>
              <w:jc w:val="center"/>
              <w:rPr>
                <w:kern w:val="0"/>
                <w:sz w:val="18"/>
                <w:szCs w:val="18"/>
              </w:rPr>
            </w:pPr>
            <w:r w:rsidRPr="002F3610">
              <w:rPr>
                <w:sz w:val="18"/>
                <w:szCs w:val="18"/>
              </w:rPr>
              <w:t>110.18</w:t>
            </w:r>
          </w:p>
        </w:tc>
        <w:tc>
          <w:tcPr>
            <w:tcW w:w="497" w:type="pct"/>
          </w:tcPr>
          <w:p w14:paraId="3EBFD34B" w14:textId="52ACC102" w:rsidR="002F3610" w:rsidRPr="002F3610" w:rsidRDefault="002F3610" w:rsidP="002F3610">
            <w:pPr>
              <w:widowControl/>
              <w:jc w:val="center"/>
              <w:rPr>
                <w:kern w:val="0"/>
                <w:sz w:val="18"/>
                <w:szCs w:val="18"/>
              </w:rPr>
            </w:pPr>
            <w:r w:rsidRPr="002F3610">
              <w:rPr>
                <w:sz w:val="18"/>
                <w:szCs w:val="18"/>
              </w:rPr>
              <w:t>11.64</w:t>
            </w:r>
          </w:p>
        </w:tc>
        <w:tc>
          <w:tcPr>
            <w:tcW w:w="544" w:type="pct"/>
          </w:tcPr>
          <w:p w14:paraId="6019ABA7" w14:textId="59039CF0" w:rsidR="002F3610" w:rsidRPr="002F3610" w:rsidRDefault="002F3610" w:rsidP="002F3610">
            <w:pPr>
              <w:widowControl/>
              <w:jc w:val="center"/>
              <w:rPr>
                <w:kern w:val="0"/>
                <w:sz w:val="18"/>
                <w:szCs w:val="18"/>
              </w:rPr>
            </w:pPr>
            <w:r w:rsidRPr="002F3610">
              <w:rPr>
                <w:sz w:val="18"/>
                <w:szCs w:val="18"/>
              </w:rPr>
              <w:t>106.86</w:t>
            </w:r>
          </w:p>
        </w:tc>
        <w:tc>
          <w:tcPr>
            <w:tcW w:w="497" w:type="pct"/>
          </w:tcPr>
          <w:p w14:paraId="53DB037A" w14:textId="2D4CE1A8" w:rsidR="002F3610" w:rsidRPr="002F3610" w:rsidRDefault="002F3610" w:rsidP="002F3610">
            <w:pPr>
              <w:widowControl/>
              <w:jc w:val="center"/>
              <w:rPr>
                <w:kern w:val="0"/>
                <w:sz w:val="18"/>
                <w:szCs w:val="18"/>
              </w:rPr>
            </w:pPr>
            <w:r w:rsidRPr="002F3610">
              <w:rPr>
                <w:sz w:val="18"/>
                <w:szCs w:val="18"/>
              </w:rPr>
              <w:t>78.37</w:t>
            </w:r>
          </w:p>
        </w:tc>
        <w:tc>
          <w:tcPr>
            <w:tcW w:w="447" w:type="pct"/>
          </w:tcPr>
          <w:p w14:paraId="1421490C" w14:textId="4BBE7D53" w:rsidR="002F3610" w:rsidRPr="002F3610" w:rsidRDefault="002F3610" w:rsidP="002F3610">
            <w:pPr>
              <w:widowControl/>
              <w:jc w:val="center"/>
              <w:rPr>
                <w:kern w:val="0"/>
                <w:sz w:val="18"/>
                <w:szCs w:val="18"/>
              </w:rPr>
            </w:pPr>
            <w:r w:rsidRPr="002F3610">
              <w:rPr>
                <w:sz w:val="18"/>
                <w:szCs w:val="18"/>
              </w:rPr>
              <w:t>0.04</w:t>
            </w:r>
          </w:p>
        </w:tc>
        <w:tc>
          <w:tcPr>
            <w:tcW w:w="497" w:type="pct"/>
          </w:tcPr>
          <w:p w14:paraId="5BFC1026" w14:textId="156465AB" w:rsidR="002F3610" w:rsidRPr="002F3610" w:rsidRDefault="002F3610" w:rsidP="002F3610">
            <w:pPr>
              <w:widowControl/>
              <w:jc w:val="center"/>
              <w:rPr>
                <w:kern w:val="0"/>
                <w:sz w:val="18"/>
                <w:szCs w:val="18"/>
              </w:rPr>
            </w:pPr>
            <w:r w:rsidRPr="002F3610">
              <w:rPr>
                <w:sz w:val="18"/>
                <w:szCs w:val="18"/>
              </w:rPr>
              <w:t>14.64</w:t>
            </w:r>
          </w:p>
        </w:tc>
        <w:tc>
          <w:tcPr>
            <w:tcW w:w="450" w:type="pct"/>
          </w:tcPr>
          <w:p w14:paraId="700463E2" w14:textId="6EDFE694" w:rsidR="002F3610" w:rsidRPr="002F3610" w:rsidRDefault="002F3610" w:rsidP="002F3610">
            <w:pPr>
              <w:widowControl/>
              <w:jc w:val="center"/>
              <w:rPr>
                <w:kern w:val="0"/>
                <w:sz w:val="18"/>
                <w:szCs w:val="18"/>
              </w:rPr>
            </w:pPr>
            <w:r w:rsidRPr="002F3610">
              <w:rPr>
                <w:sz w:val="18"/>
                <w:szCs w:val="18"/>
              </w:rPr>
              <w:t>0.07</w:t>
            </w:r>
          </w:p>
        </w:tc>
        <w:tc>
          <w:tcPr>
            <w:tcW w:w="494" w:type="pct"/>
          </w:tcPr>
          <w:p w14:paraId="7378CC62" w14:textId="21278E89" w:rsidR="002F3610" w:rsidRPr="002F3610" w:rsidRDefault="002F3610" w:rsidP="002F3610">
            <w:pPr>
              <w:widowControl/>
              <w:jc w:val="center"/>
              <w:rPr>
                <w:kern w:val="0"/>
                <w:sz w:val="18"/>
                <w:szCs w:val="18"/>
              </w:rPr>
            </w:pPr>
            <w:r w:rsidRPr="002F3610">
              <w:rPr>
                <w:sz w:val="18"/>
                <w:szCs w:val="18"/>
              </w:rPr>
              <w:t>8.55</w:t>
            </w:r>
          </w:p>
        </w:tc>
      </w:tr>
      <w:tr w:rsidR="002F3610" w:rsidRPr="002F3610" w14:paraId="706072C0" w14:textId="77777777" w:rsidTr="00B25F7B">
        <w:trPr>
          <w:cantSplit/>
          <w:jc w:val="center"/>
        </w:trPr>
        <w:tc>
          <w:tcPr>
            <w:tcW w:w="488" w:type="pct"/>
          </w:tcPr>
          <w:p w14:paraId="1DA56434" w14:textId="17839960" w:rsidR="002F3610" w:rsidRPr="002F3610" w:rsidRDefault="002F3610" w:rsidP="002F3610">
            <w:pPr>
              <w:jc w:val="center"/>
              <w:rPr>
                <w:sz w:val="18"/>
                <w:szCs w:val="18"/>
              </w:rPr>
            </w:pPr>
            <w:r w:rsidRPr="002F3610">
              <w:rPr>
                <w:sz w:val="18"/>
                <w:szCs w:val="18"/>
              </w:rPr>
              <w:t>SJP3</w:t>
            </w:r>
          </w:p>
        </w:tc>
        <w:tc>
          <w:tcPr>
            <w:tcW w:w="542" w:type="pct"/>
          </w:tcPr>
          <w:p w14:paraId="7E12023A" w14:textId="3E5DCECA" w:rsidR="002F3610" w:rsidRPr="002F3610" w:rsidRDefault="002F3610" w:rsidP="002F3610">
            <w:pPr>
              <w:widowControl/>
              <w:jc w:val="center"/>
              <w:rPr>
                <w:kern w:val="0"/>
                <w:sz w:val="18"/>
                <w:szCs w:val="18"/>
              </w:rPr>
            </w:pPr>
            <w:r w:rsidRPr="002F3610">
              <w:rPr>
                <w:sz w:val="18"/>
                <w:szCs w:val="18"/>
              </w:rPr>
              <w:t>133.5</w:t>
            </w:r>
          </w:p>
        </w:tc>
        <w:tc>
          <w:tcPr>
            <w:tcW w:w="544" w:type="pct"/>
          </w:tcPr>
          <w:p w14:paraId="13EC5698" w14:textId="4C107221" w:rsidR="002F3610" w:rsidRPr="002F3610" w:rsidRDefault="002F3610" w:rsidP="002F3610">
            <w:pPr>
              <w:widowControl/>
              <w:jc w:val="center"/>
              <w:rPr>
                <w:kern w:val="0"/>
                <w:sz w:val="18"/>
                <w:szCs w:val="18"/>
              </w:rPr>
            </w:pPr>
            <w:r w:rsidRPr="002F3610">
              <w:rPr>
                <w:sz w:val="18"/>
                <w:szCs w:val="18"/>
              </w:rPr>
              <w:t>133.85</w:t>
            </w:r>
          </w:p>
        </w:tc>
        <w:tc>
          <w:tcPr>
            <w:tcW w:w="497" w:type="pct"/>
          </w:tcPr>
          <w:p w14:paraId="6CC2D1DE" w14:textId="7DCACF5A" w:rsidR="002F3610" w:rsidRPr="002F3610" w:rsidRDefault="002F3610" w:rsidP="002F3610">
            <w:pPr>
              <w:widowControl/>
              <w:jc w:val="center"/>
              <w:rPr>
                <w:kern w:val="0"/>
                <w:sz w:val="18"/>
                <w:szCs w:val="18"/>
              </w:rPr>
            </w:pPr>
            <w:r w:rsidRPr="002F3610">
              <w:rPr>
                <w:sz w:val="18"/>
                <w:szCs w:val="18"/>
              </w:rPr>
              <w:t>98.07</w:t>
            </w:r>
          </w:p>
        </w:tc>
        <w:tc>
          <w:tcPr>
            <w:tcW w:w="544" w:type="pct"/>
          </w:tcPr>
          <w:p w14:paraId="08FA2AE3" w14:textId="503D93C9" w:rsidR="002F3610" w:rsidRPr="002F3610" w:rsidRDefault="002F3610" w:rsidP="002F3610">
            <w:pPr>
              <w:widowControl/>
              <w:jc w:val="center"/>
              <w:rPr>
                <w:kern w:val="0"/>
                <w:sz w:val="18"/>
                <w:szCs w:val="18"/>
              </w:rPr>
            </w:pPr>
            <w:r w:rsidRPr="002F3610">
              <w:rPr>
                <w:sz w:val="18"/>
                <w:szCs w:val="18"/>
              </w:rPr>
              <w:t>132.36</w:t>
            </w:r>
          </w:p>
        </w:tc>
        <w:tc>
          <w:tcPr>
            <w:tcW w:w="497" w:type="pct"/>
          </w:tcPr>
          <w:p w14:paraId="004BF60C" w14:textId="7C4B7A2B" w:rsidR="002F3610" w:rsidRPr="002F3610" w:rsidRDefault="002F3610" w:rsidP="002F3610">
            <w:pPr>
              <w:widowControl/>
              <w:jc w:val="center"/>
              <w:rPr>
                <w:kern w:val="0"/>
                <w:sz w:val="18"/>
                <w:szCs w:val="18"/>
              </w:rPr>
            </w:pPr>
            <w:r w:rsidRPr="002F3610">
              <w:rPr>
                <w:sz w:val="18"/>
                <w:szCs w:val="18"/>
              </w:rPr>
              <w:t>35.27</w:t>
            </w:r>
          </w:p>
        </w:tc>
        <w:tc>
          <w:tcPr>
            <w:tcW w:w="447" w:type="pct"/>
          </w:tcPr>
          <w:p w14:paraId="7D2AEAF2" w14:textId="2BE1159C" w:rsidR="002F3610" w:rsidRPr="002F3610" w:rsidRDefault="002F3610" w:rsidP="002F3610">
            <w:pPr>
              <w:widowControl/>
              <w:jc w:val="center"/>
              <w:rPr>
                <w:kern w:val="0"/>
                <w:sz w:val="18"/>
                <w:szCs w:val="18"/>
              </w:rPr>
            </w:pPr>
            <w:r w:rsidRPr="002F3610">
              <w:rPr>
                <w:sz w:val="18"/>
                <w:szCs w:val="18"/>
              </w:rPr>
              <w:t>0</w:t>
            </w:r>
          </w:p>
        </w:tc>
        <w:tc>
          <w:tcPr>
            <w:tcW w:w="497" w:type="pct"/>
          </w:tcPr>
          <w:p w14:paraId="728435C8" w14:textId="1EF2B260" w:rsidR="002F3610" w:rsidRPr="002F3610" w:rsidRDefault="002F3610" w:rsidP="002F3610">
            <w:pPr>
              <w:widowControl/>
              <w:jc w:val="center"/>
              <w:rPr>
                <w:kern w:val="0"/>
                <w:sz w:val="18"/>
                <w:szCs w:val="18"/>
              </w:rPr>
            </w:pPr>
            <w:r w:rsidRPr="002F3610">
              <w:rPr>
                <w:sz w:val="18"/>
                <w:szCs w:val="18"/>
              </w:rPr>
              <w:t>8.97</w:t>
            </w:r>
          </w:p>
        </w:tc>
        <w:tc>
          <w:tcPr>
            <w:tcW w:w="450" w:type="pct"/>
          </w:tcPr>
          <w:p w14:paraId="55102939" w14:textId="40E81179" w:rsidR="002F3610" w:rsidRPr="002F3610" w:rsidRDefault="002F3610" w:rsidP="002F3610">
            <w:pPr>
              <w:widowControl/>
              <w:jc w:val="center"/>
              <w:rPr>
                <w:kern w:val="0"/>
                <w:sz w:val="18"/>
                <w:szCs w:val="18"/>
              </w:rPr>
            </w:pPr>
            <w:r w:rsidRPr="002F3610">
              <w:rPr>
                <w:sz w:val="18"/>
                <w:szCs w:val="18"/>
              </w:rPr>
              <w:t>0</w:t>
            </w:r>
          </w:p>
        </w:tc>
        <w:tc>
          <w:tcPr>
            <w:tcW w:w="494" w:type="pct"/>
          </w:tcPr>
          <w:p w14:paraId="680A5B60" w14:textId="05F2C87F" w:rsidR="002F3610" w:rsidRPr="002F3610" w:rsidRDefault="002F3610" w:rsidP="002F3610">
            <w:pPr>
              <w:widowControl/>
              <w:jc w:val="center"/>
              <w:rPr>
                <w:kern w:val="0"/>
                <w:sz w:val="18"/>
                <w:szCs w:val="18"/>
              </w:rPr>
            </w:pPr>
            <w:r w:rsidRPr="002F3610">
              <w:rPr>
                <w:sz w:val="18"/>
                <w:szCs w:val="18"/>
              </w:rPr>
              <w:t>49.96</w:t>
            </w:r>
          </w:p>
        </w:tc>
      </w:tr>
      <w:tr w:rsidR="002F3610" w:rsidRPr="002F3610" w14:paraId="24E03E0B" w14:textId="77777777" w:rsidTr="00733E85">
        <w:trPr>
          <w:cantSplit/>
          <w:jc w:val="center"/>
        </w:trPr>
        <w:tc>
          <w:tcPr>
            <w:tcW w:w="488" w:type="pct"/>
          </w:tcPr>
          <w:p w14:paraId="3F1F19C6" w14:textId="4BC2DA92" w:rsidR="002F3610" w:rsidRPr="002F3610" w:rsidRDefault="002F3610" w:rsidP="002F3610">
            <w:pPr>
              <w:jc w:val="center"/>
              <w:rPr>
                <w:sz w:val="18"/>
                <w:szCs w:val="18"/>
              </w:rPr>
            </w:pPr>
            <w:r w:rsidRPr="002F3610">
              <w:rPr>
                <w:sz w:val="18"/>
                <w:szCs w:val="18"/>
              </w:rPr>
              <w:t>SJP4</w:t>
            </w:r>
          </w:p>
        </w:tc>
        <w:tc>
          <w:tcPr>
            <w:tcW w:w="542" w:type="pct"/>
          </w:tcPr>
          <w:p w14:paraId="755CC7AF" w14:textId="1B6884A3" w:rsidR="002F3610" w:rsidRPr="002F3610" w:rsidRDefault="002F3610" w:rsidP="002F3610">
            <w:pPr>
              <w:widowControl/>
              <w:jc w:val="center"/>
              <w:rPr>
                <w:kern w:val="0"/>
                <w:sz w:val="18"/>
                <w:szCs w:val="18"/>
              </w:rPr>
            </w:pPr>
            <w:r w:rsidRPr="002F3610">
              <w:rPr>
                <w:sz w:val="18"/>
                <w:szCs w:val="18"/>
              </w:rPr>
              <w:t>108</w:t>
            </w:r>
          </w:p>
        </w:tc>
        <w:tc>
          <w:tcPr>
            <w:tcW w:w="544" w:type="pct"/>
          </w:tcPr>
          <w:p w14:paraId="0365793E" w14:textId="26E18537" w:rsidR="002F3610" w:rsidRPr="002F3610" w:rsidRDefault="002F3610" w:rsidP="002F3610">
            <w:pPr>
              <w:widowControl/>
              <w:jc w:val="center"/>
              <w:rPr>
                <w:kern w:val="0"/>
                <w:sz w:val="18"/>
                <w:szCs w:val="18"/>
              </w:rPr>
            </w:pPr>
            <w:r w:rsidRPr="002F3610">
              <w:rPr>
                <w:sz w:val="18"/>
                <w:szCs w:val="18"/>
              </w:rPr>
              <w:t>108.44</w:t>
            </w:r>
          </w:p>
        </w:tc>
        <w:tc>
          <w:tcPr>
            <w:tcW w:w="497" w:type="pct"/>
          </w:tcPr>
          <w:p w14:paraId="66E8EBF4" w14:textId="4F3B0EBE" w:rsidR="002F3610" w:rsidRPr="002F3610" w:rsidRDefault="002F3610" w:rsidP="002F3610">
            <w:pPr>
              <w:widowControl/>
              <w:jc w:val="center"/>
              <w:rPr>
                <w:kern w:val="0"/>
                <w:sz w:val="18"/>
                <w:szCs w:val="18"/>
              </w:rPr>
            </w:pPr>
            <w:r w:rsidRPr="002F3610">
              <w:rPr>
                <w:sz w:val="18"/>
                <w:szCs w:val="18"/>
              </w:rPr>
              <w:t>91.21</w:t>
            </w:r>
          </w:p>
        </w:tc>
        <w:tc>
          <w:tcPr>
            <w:tcW w:w="544" w:type="pct"/>
          </w:tcPr>
          <w:p w14:paraId="10B0E4D5" w14:textId="5ECE1866" w:rsidR="002F3610" w:rsidRPr="002F3610" w:rsidRDefault="002F3610" w:rsidP="002F3610">
            <w:pPr>
              <w:widowControl/>
              <w:jc w:val="center"/>
              <w:rPr>
                <w:kern w:val="0"/>
                <w:sz w:val="18"/>
                <w:szCs w:val="18"/>
              </w:rPr>
            </w:pPr>
            <w:r w:rsidRPr="002F3610">
              <w:rPr>
                <w:sz w:val="18"/>
                <w:szCs w:val="18"/>
              </w:rPr>
              <w:t>107.03</w:t>
            </w:r>
          </w:p>
        </w:tc>
        <w:tc>
          <w:tcPr>
            <w:tcW w:w="497" w:type="pct"/>
          </w:tcPr>
          <w:p w14:paraId="6D477626" w14:textId="25746165" w:rsidR="002F3610" w:rsidRPr="002F3610" w:rsidRDefault="002F3610" w:rsidP="002F3610">
            <w:pPr>
              <w:widowControl/>
              <w:jc w:val="center"/>
              <w:rPr>
                <w:kern w:val="0"/>
                <w:sz w:val="18"/>
                <w:szCs w:val="18"/>
              </w:rPr>
            </w:pPr>
            <w:r w:rsidRPr="002F3610">
              <w:rPr>
                <w:sz w:val="18"/>
                <w:szCs w:val="18"/>
              </w:rPr>
              <w:t>35.91</w:t>
            </w:r>
          </w:p>
        </w:tc>
        <w:tc>
          <w:tcPr>
            <w:tcW w:w="447" w:type="pct"/>
          </w:tcPr>
          <w:p w14:paraId="698C878A" w14:textId="4A4A1AC6" w:rsidR="002F3610" w:rsidRPr="002F3610" w:rsidRDefault="002F3610" w:rsidP="002F3610">
            <w:pPr>
              <w:widowControl/>
              <w:jc w:val="center"/>
              <w:rPr>
                <w:kern w:val="0"/>
                <w:sz w:val="18"/>
                <w:szCs w:val="18"/>
              </w:rPr>
            </w:pPr>
            <w:r w:rsidRPr="002F3610">
              <w:rPr>
                <w:sz w:val="18"/>
                <w:szCs w:val="18"/>
              </w:rPr>
              <w:t>0</w:t>
            </w:r>
          </w:p>
        </w:tc>
        <w:tc>
          <w:tcPr>
            <w:tcW w:w="497" w:type="pct"/>
          </w:tcPr>
          <w:p w14:paraId="4F389D29" w14:textId="39508B84" w:rsidR="002F3610" w:rsidRPr="002F3610" w:rsidRDefault="002F3610" w:rsidP="002F3610">
            <w:pPr>
              <w:widowControl/>
              <w:jc w:val="center"/>
              <w:rPr>
                <w:kern w:val="0"/>
                <w:sz w:val="18"/>
                <w:szCs w:val="18"/>
              </w:rPr>
            </w:pPr>
            <w:r w:rsidRPr="002F3610">
              <w:rPr>
                <w:sz w:val="18"/>
                <w:szCs w:val="18"/>
              </w:rPr>
              <w:t>8.89</w:t>
            </w:r>
          </w:p>
        </w:tc>
        <w:tc>
          <w:tcPr>
            <w:tcW w:w="450" w:type="pct"/>
          </w:tcPr>
          <w:p w14:paraId="49F21A8A" w14:textId="765844FD" w:rsidR="002F3610" w:rsidRPr="002F3610" w:rsidRDefault="002F3610" w:rsidP="002F3610">
            <w:pPr>
              <w:widowControl/>
              <w:jc w:val="center"/>
              <w:rPr>
                <w:kern w:val="0"/>
                <w:sz w:val="18"/>
                <w:szCs w:val="18"/>
              </w:rPr>
            </w:pPr>
            <w:r w:rsidRPr="002F3610">
              <w:rPr>
                <w:sz w:val="18"/>
                <w:szCs w:val="18"/>
              </w:rPr>
              <w:t>0</w:t>
            </w:r>
          </w:p>
        </w:tc>
        <w:tc>
          <w:tcPr>
            <w:tcW w:w="494" w:type="pct"/>
          </w:tcPr>
          <w:p w14:paraId="67F10881" w14:textId="5BFE9998" w:rsidR="002F3610" w:rsidRPr="002F3610" w:rsidRDefault="002F3610" w:rsidP="002F3610">
            <w:pPr>
              <w:widowControl/>
              <w:jc w:val="center"/>
              <w:rPr>
                <w:kern w:val="0"/>
                <w:sz w:val="18"/>
                <w:szCs w:val="18"/>
              </w:rPr>
            </w:pPr>
            <w:r w:rsidRPr="002F3610">
              <w:rPr>
                <w:sz w:val="18"/>
                <w:szCs w:val="18"/>
              </w:rPr>
              <w:t>51.36</w:t>
            </w:r>
          </w:p>
        </w:tc>
      </w:tr>
      <w:tr w:rsidR="002F3610" w:rsidRPr="002F3610" w14:paraId="6A23D306" w14:textId="77777777" w:rsidTr="00733E85">
        <w:trPr>
          <w:cantSplit/>
          <w:jc w:val="center"/>
        </w:trPr>
        <w:tc>
          <w:tcPr>
            <w:tcW w:w="488" w:type="pct"/>
          </w:tcPr>
          <w:p w14:paraId="6A1157DA" w14:textId="1934D576" w:rsidR="002F3610" w:rsidRPr="002F3610" w:rsidRDefault="002F3610" w:rsidP="002F3610">
            <w:pPr>
              <w:jc w:val="center"/>
              <w:rPr>
                <w:sz w:val="18"/>
                <w:szCs w:val="18"/>
              </w:rPr>
            </w:pPr>
            <w:r w:rsidRPr="002F3610">
              <w:rPr>
                <w:sz w:val="18"/>
                <w:szCs w:val="18"/>
              </w:rPr>
              <w:lastRenderedPageBreak/>
              <w:t>SJP5</w:t>
            </w:r>
          </w:p>
        </w:tc>
        <w:tc>
          <w:tcPr>
            <w:tcW w:w="542" w:type="pct"/>
          </w:tcPr>
          <w:p w14:paraId="3FDC4981" w14:textId="2FDEA7F5" w:rsidR="002F3610" w:rsidRPr="002F3610" w:rsidRDefault="002F3610" w:rsidP="002F3610">
            <w:pPr>
              <w:widowControl/>
              <w:jc w:val="center"/>
              <w:rPr>
                <w:kern w:val="0"/>
                <w:sz w:val="18"/>
                <w:szCs w:val="18"/>
              </w:rPr>
            </w:pPr>
            <w:r w:rsidRPr="002F3610">
              <w:rPr>
                <w:sz w:val="18"/>
                <w:szCs w:val="18"/>
              </w:rPr>
              <w:t>135.82</w:t>
            </w:r>
          </w:p>
        </w:tc>
        <w:tc>
          <w:tcPr>
            <w:tcW w:w="544" w:type="pct"/>
          </w:tcPr>
          <w:p w14:paraId="00FCA59F" w14:textId="686B3679" w:rsidR="002F3610" w:rsidRPr="002F3610" w:rsidRDefault="002F3610" w:rsidP="002F3610">
            <w:pPr>
              <w:widowControl/>
              <w:jc w:val="center"/>
              <w:rPr>
                <w:kern w:val="0"/>
                <w:sz w:val="18"/>
                <w:szCs w:val="18"/>
              </w:rPr>
            </w:pPr>
            <w:r w:rsidRPr="002F3610">
              <w:rPr>
                <w:sz w:val="18"/>
                <w:szCs w:val="18"/>
              </w:rPr>
              <w:t>137.81</w:t>
            </w:r>
          </w:p>
        </w:tc>
        <w:tc>
          <w:tcPr>
            <w:tcW w:w="497" w:type="pct"/>
          </w:tcPr>
          <w:p w14:paraId="776A6A5F" w14:textId="00462469" w:rsidR="002F3610" w:rsidRPr="002F3610" w:rsidRDefault="002F3610" w:rsidP="002F3610">
            <w:pPr>
              <w:widowControl/>
              <w:jc w:val="center"/>
              <w:rPr>
                <w:kern w:val="0"/>
                <w:sz w:val="18"/>
                <w:szCs w:val="18"/>
              </w:rPr>
            </w:pPr>
            <w:r w:rsidRPr="002F3610">
              <w:rPr>
                <w:sz w:val="18"/>
                <w:szCs w:val="18"/>
              </w:rPr>
              <w:t>11.21</w:t>
            </w:r>
          </w:p>
        </w:tc>
        <w:tc>
          <w:tcPr>
            <w:tcW w:w="544" w:type="pct"/>
          </w:tcPr>
          <w:p w14:paraId="487FC5C2" w14:textId="05A25E95" w:rsidR="002F3610" w:rsidRPr="002F3610" w:rsidRDefault="002F3610" w:rsidP="002F3610">
            <w:pPr>
              <w:widowControl/>
              <w:jc w:val="center"/>
              <w:rPr>
                <w:kern w:val="0"/>
                <w:sz w:val="18"/>
                <w:szCs w:val="18"/>
              </w:rPr>
            </w:pPr>
            <w:r w:rsidRPr="002F3610">
              <w:rPr>
                <w:sz w:val="18"/>
                <w:szCs w:val="18"/>
              </w:rPr>
              <w:t>135.06</w:t>
            </w:r>
          </w:p>
        </w:tc>
        <w:tc>
          <w:tcPr>
            <w:tcW w:w="497" w:type="pct"/>
          </w:tcPr>
          <w:p w14:paraId="68D2839B" w14:textId="16313759" w:rsidR="002F3610" w:rsidRPr="002F3610" w:rsidRDefault="002F3610" w:rsidP="002F3610">
            <w:pPr>
              <w:widowControl/>
              <w:jc w:val="center"/>
              <w:rPr>
                <w:kern w:val="0"/>
                <w:sz w:val="18"/>
                <w:szCs w:val="18"/>
              </w:rPr>
            </w:pPr>
            <w:r w:rsidRPr="002F3610">
              <w:rPr>
                <w:sz w:val="18"/>
                <w:szCs w:val="18"/>
              </w:rPr>
              <w:t>127.37</w:t>
            </w:r>
          </w:p>
        </w:tc>
        <w:tc>
          <w:tcPr>
            <w:tcW w:w="447" w:type="pct"/>
          </w:tcPr>
          <w:p w14:paraId="6F0FD33B" w14:textId="1D9ABAD6" w:rsidR="002F3610" w:rsidRPr="002F3610" w:rsidRDefault="002F3610" w:rsidP="002F3610">
            <w:pPr>
              <w:widowControl/>
              <w:jc w:val="center"/>
              <w:rPr>
                <w:kern w:val="0"/>
                <w:sz w:val="18"/>
                <w:szCs w:val="18"/>
              </w:rPr>
            </w:pPr>
            <w:r w:rsidRPr="002F3610">
              <w:rPr>
                <w:sz w:val="18"/>
                <w:szCs w:val="18"/>
              </w:rPr>
              <w:t>0.06</w:t>
            </w:r>
          </w:p>
        </w:tc>
        <w:tc>
          <w:tcPr>
            <w:tcW w:w="497" w:type="pct"/>
          </w:tcPr>
          <w:p w14:paraId="4D277D49" w14:textId="6341A487" w:rsidR="002F3610" w:rsidRPr="002F3610" w:rsidRDefault="002F3610" w:rsidP="002F3610">
            <w:pPr>
              <w:widowControl/>
              <w:jc w:val="center"/>
              <w:rPr>
                <w:kern w:val="0"/>
                <w:sz w:val="18"/>
                <w:szCs w:val="18"/>
              </w:rPr>
            </w:pPr>
            <w:r w:rsidRPr="002F3610">
              <w:rPr>
                <w:sz w:val="18"/>
                <w:szCs w:val="18"/>
              </w:rPr>
              <w:t>14.61</w:t>
            </w:r>
          </w:p>
        </w:tc>
        <w:tc>
          <w:tcPr>
            <w:tcW w:w="450" w:type="pct"/>
          </w:tcPr>
          <w:p w14:paraId="7EFE4749" w14:textId="1FFC7573" w:rsidR="002F3610" w:rsidRPr="002F3610" w:rsidRDefault="002F3610" w:rsidP="002F3610">
            <w:pPr>
              <w:widowControl/>
              <w:jc w:val="center"/>
              <w:rPr>
                <w:kern w:val="0"/>
                <w:sz w:val="18"/>
                <w:szCs w:val="18"/>
              </w:rPr>
            </w:pPr>
            <w:r w:rsidRPr="002F3610">
              <w:rPr>
                <w:sz w:val="18"/>
                <w:szCs w:val="18"/>
              </w:rPr>
              <w:t>0.07</w:t>
            </w:r>
          </w:p>
        </w:tc>
        <w:tc>
          <w:tcPr>
            <w:tcW w:w="494" w:type="pct"/>
          </w:tcPr>
          <w:p w14:paraId="7C01BFB1" w14:textId="3159BBAA" w:rsidR="002F3610" w:rsidRPr="002F3610" w:rsidRDefault="002F3610" w:rsidP="002F3610">
            <w:pPr>
              <w:widowControl/>
              <w:jc w:val="center"/>
              <w:rPr>
                <w:kern w:val="0"/>
                <w:sz w:val="18"/>
                <w:szCs w:val="18"/>
              </w:rPr>
            </w:pPr>
            <w:r w:rsidRPr="002F3610">
              <w:rPr>
                <w:sz w:val="18"/>
                <w:szCs w:val="18"/>
              </w:rPr>
              <w:t>8.06</w:t>
            </w:r>
          </w:p>
        </w:tc>
      </w:tr>
      <w:tr w:rsidR="002F3610" w:rsidRPr="002F3610" w14:paraId="76AE36D5" w14:textId="77777777" w:rsidTr="00733E85">
        <w:trPr>
          <w:cantSplit/>
          <w:jc w:val="center"/>
        </w:trPr>
        <w:tc>
          <w:tcPr>
            <w:tcW w:w="488" w:type="pct"/>
          </w:tcPr>
          <w:p w14:paraId="7B637268" w14:textId="2BC7FA8C" w:rsidR="002F3610" w:rsidRPr="002F3610" w:rsidRDefault="002F3610" w:rsidP="002F3610">
            <w:pPr>
              <w:jc w:val="center"/>
              <w:rPr>
                <w:sz w:val="18"/>
                <w:szCs w:val="18"/>
              </w:rPr>
            </w:pPr>
            <w:r w:rsidRPr="002F3610">
              <w:rPr>
                <w:sz w:val="18"/>
                <w:szCs w:val="18"/>
              </w:rPr>
              <w:t>SJP6</w:t>
            </w:r>
          </w:p>
        </w:tc>
        <w:tc>
          <w:tcPr>
            <w:tcW w:w="542" w:type="pct"/>
          </w:tcPr>
          <w:p w14:paraId="09790055" w14:textId="05DAEE91" w:rsidR="002F3610" w:rsidRPr="002F3610" w:rsidRDefault="002F3610" w:rsidP="002F3610">
            <w:pPr>
              <w:widowControl/>
              <w:jc w:val="center"/>
              <w:rPr>
                <w:kern w:val="0"/>
                <w:sz w:val="18"/>
                <w:szCs w:val="18"/>
              </w:rPr>
            </w:pPr>
            <w:r w:rsidRPr="002F3610">
              <w:rPr>
                <w:sz w:val="18"/>
                <w:szCs w:val="18"/>
              </w:rPr>
              <w:t>135.82</w:t>
            </w:r>
          </w:p>
        </w:tc>
        <w:tc>
          <w:tcPr>
            <w:tcW w:w="544" w:type="pct"/>
          </w:tcPr>
          <w:p w14:paraId="020E8544" w14:textId="5CEE5B95" w:rsidR="002F3610" w:rsidRPr="002F3610" w:rsidRDefault="002F3610" w:rsidP="002F3610">
            <w:pPr>
              <w:widowControl/>
              <w:jc w:val="center"/>
              <w:rPr>
                <w:kern w:val="0"/>
                <w:sz w:val="18"/>
                <w:szCs w:val="18"/>
              </w:rPr>
            </w:pPr>
            <w:r w:rsidRPr="002F3610">
              <w:rPr>
                <w:sz w:val="18"/>
                <w:szCs w:val="18"/>
              </w:rPr>
              <w:t>137.95</w:t>
            </w:r>
          </w:p>
        </w:tc>
        <w:tc>
          <w:tcPr>
            <w:tcW w:w="497" w:type="pct"/>
          </w:tcPr>
          <w:p w14:paraId="021B20A7" w14:textId="08FB19BB" w:rsidR="002F3610" w:rsidRPr="002F3610" w:rsidRDefault="002F3610" w:rsidP="002F3610">
            <w:pPr>
              <w:widowControl/>
              <w:jc w:val="center"/>
              <w:rPr>
                <w:kern w:val="0"/>
                <w:sz w:val="18"/>
                <w:szCs w:val="18"/>
              </w:rPr>
            </w:pPr>
            <w:r w:rsidRPr="002F3610">
              <w:rPr>
                <w:sz w:val="18"/>
                <w:szCs w:val="18"/>
              </w:rPr>
              <w:t>11.45</w:t>
            </w:r>
          </w:p>
        </w:tc>
        <w:tc>
          <w:tcPr>
            <w:tcW w:w="544" w:type="pct"/>
          </w:tcPr>
          <w:p w14:paraId="65C05AD2" w14:textId="1883B4A2" w:rsidR="002F3610" w:rsidRPr="002F3610" w:rsidRDefault="002F3610" w:rsidP="002F3610">
            <w:pPr>
              <w:widowControl/>
              <w:jc w:val="center"/>
              <w:rPr>
                <w:kern w:val="0"/>
                <w:sz w:val="18"/>
                <w:szCs w:val="18"/>
              </w:rPr>
            </w:pPr>
            <w:r w:rsidRPr="002F3610">
              <w:rPr>
                <w:sz w:val="18"/>
                <w:szCs w:val="18"/>
              </w:rPr>
              <w:t>135.81</w:t>
            </w:r>
          </w:p>
        </w:tc>
        <w:tc>
          <w:tcPr>
            <w:tcW w:w="497" w:type="pct"/>
          </w:tcPr>
          <w:p w14:paraId="1F6904F3" w14:textId="3BAB914B" w:rsidR="002F3610" w:rsidRPr="002F3610" w:rsidRDefault="002F3610" w:rsidP="002F3610">
            <w:pPr>
              <w:widowControl/>
              <w:jc w:val="center"/>
              <w:rPr>
                <w:kern w:val="0"/>
                <w:sz w:val="18"/>
                <w:szCs w:val="18"/>
              </w:rPr>
            </w:pPr>
            <w:r w:rsidRPr="002F3610">
              <w:rPr>
                <w:sz w:val="18"/>
                <w:szCs w:val="18"/>
              </w:rPr>
              <w:t>0.7</w:t>
            </w:r>
          </w:p>
        </w:tc>
        <w:tc>
          <w:tcPr>
            <w:tcW w:w="447" w:type="pct"/>
          </w:tcPr>
          <w:p w14:paraId="1AEFA83C" w14:textId="367E2E60" w:rsidR="002F3610" w:rsidRPr="002F3610" w:rsidRDefault="002F3610" w:rsidP="002F3610">
            <w:pPr>
              <w:widowControl/>
              <w:jc w:val="center"/>
              <w:rPr>
                <w:kern w:val="0"/>
                <w:sz w:val="18"/>
                <w:szCs w:val="18"/>
              </w:rPr>
            </w:pPr>
            <w:r w:rsidRPr="002F3610">
              <w:rPr>
                <w:sz w:val="18"/>
                <w:szCs w:val="18"/>
              </w:rPr>
              <w:t>0.04</w:t>
            </w:r>
          </w:p>
        </w:tc>
        <w:tc>
          <w:tcPr>
            <w:tcW w:w="497" w:type="pct"/>
          </w:tcPr>
          <w:p w14:paraId="7715C3FC" w14:textId="410BB304" w:rsidR="002F3610" w:rsidRPr="002F3610" w:rsidRDefault="002F3610" w:rsidP="002F3610">
            <w:pPr>
              <w:widowControl/>
              <w:jc w:val="center"/>
              <w:rPr>
                <w:kern w:val="0"/>
                <w:sz w:val="18"/>
                <w:szCs w:val="18"/>
              </w:rPr>
            </w:pPr>
            <w:r w:rsidRPr="002F3610">
              <w:rPr>
                <w:sz w:val="18"/>
                <w:szCs w:val="18"/>
              </w:rPr>
              <w:t>14.58</w:t>
            </w:r>
          </w:p>
        </w:tc>
        <w:tc>
          <w:tcPr>
            <w:tcW w:w="450" w:type="pct"/>
          </w:tcPr>
          <w:p w14:paraId="190C919C" w14:textId="3074A025" w:rsidR="002F3610" w:rsidRPr="002F3610" w:rsidRDefault="002F3610" w:rsidP="002F3610">
            <w:pPr>
              <w:widowControl/>
              <w:jc w:val="center"/>
              <w:rPr>
                <w:kern w:val="0"/>
                <w:sz w:val="18"/>
                <w:szCs w:val="18"/>
              </w:rPr>
            </w:pPr>
            <w:r w:rsidRPr="002F3610">
              <w:rPr>
                <w:sz w:val="18"/>
                <w:szCs w:val="18"/>
              </w:rPr>
              <w:t>0.06</w:t>
            </w:r>
          </w:p>
        </w:tc>
        <w:tc>
          <w:tcPr>
            <w:tcW w:w="494" w:type="pct"/>
          </w:tcPr>
          <w:p w14:paraId="123AD947" w14:textId="2DB01848" w:rsidR="002F3610" w:rsidRPr="002F3610" w:rsidRDefault="002F3610" w:rsidP="002F3610">
            <w:pPr>
              <w:widowControl/>
              <w:jc w:val="center"/>
              <w:rPr>
                <w:kern w:val="0"/>
                <w:sz w:val="18"/>
                <w:szCs w:val="18"/>
              </w:rPr>
            </w:pPr>
            <w:r w:rsidRPr="002F3610">
              <w:rPr>
                <w:sz w:val="18"/>
                <w:szCs w:val="18"/>
              </w:rPr>
              <w:t>7.95</w:t>
            </w:r>
          </w:p>
        </w:tc>
      </w:tr>
      <w:tr w:rsidR="002F3610" w:rsidRPr="002F3610" w14:paraId="5907F82C" w14:textId="77777777" w:rsidTr="00733E85">
        <w:trPr>
          <w:cantSplit/>
          <w:jc w:val="center"/>
        </w:trPr>
        <w:tc>
          <w:tcPr>
            <w:tcW w:w="488" w:type="pct"/>
          </w:tcPr>
          <w:p w14:paraId="147A7282" w14:textId="55639DAF" w:rsidR="002F3610" w:rsidRPr="002F3610" w:rsidRDefault="002F3610" w:rsidP="002F3610">
            <w:pPr>
              <w:jc w:val="center"/>
              <w:rPr>
                <w:sz w:val="18"/>
                <w:szCs w:val="18"/>
              </w:rPr>
            </w:pPr>
            <w:r w:rsidRPr="002F3610">
              <w:rPr>
                <w:sz w:val="18"/>
                <w:szCs w:val="18"/>
              </w:rPr>
              <w:t>JHP1</w:t>
            </w:r>
          </w:p>
        </w:tc>
        <w:tc>
          <w:tcPr>
            <w:tcW w:w="542" w:type="pct"/>
          </w:tcPr>
          <w:p w14:paraId="44140D69" w14:textId="7D400BB0" w:rsidR="002F3610" w:rsidRPr="002F3610" w:rsidRDefault="002F3610" w:rsidP="002F3610">
            <w:pPr>
              <w:widowControl/>
              <w:jc w:val="center"/>
              <w:rPr>
                <w:kern w:val="0"/>
                <w:sz w:val="18"/>
                <w:szCs w:val="18"/>
              </w:rPr>
            </w:pPr>
            <w:r w:rsidRPr="002F3610">
              <w:rPr>
                <w:sz w:val="18"/>
                <w:szCs w:val="18"/>
              </w:rPr>
              <w:t>133.41</w:t>
            </w:r>
          </w:p>
        </w:tc>
        <w:tc>
          <w:tcPr>
            <w:tcW w:w="544" w:type="pct"/>
          </w:tcPr>
          <w:p w14:paraId="50533EF3" w14:textId="226FB7A0" w:rsidR="002F3610" w:rsidRPr="002F3610" w:rsidRDefault="002F3610" w:rsidP="002F3610">
            <w:pPr>
              <w:widowControl/>
              <w:jc w:val="center"/>
              <w:rPr>
                <w:kern w:val="0"/>
                <w:sz w:val="18"/>
                <w:szCs w:val="18"/>
              </w:rPr>
            </w:pPr>
            <w:r w:rsidRPr="002F3610">
              <w:rPr>
                <w:sz w:val="18"/>
                <w:szCs w:val="18"/>
              </w:rPr>
              <w:t>135.8</w:t>
            </w:r>
          </w:p>
        </w:tc>
        <w:tc>
          <w:tcPr>
            <w:tcW w:w="497" w:type="pct"/>
          </w:tcPr>
          <w:p w14:paraId="24A2C6E5" w14:textId="7A93D876" w:rsidR="002F3610" w:rsidRPr="002F3610" w:rsidRDefault="002F3610" w:rsidP="002F3610">
            <w:pPr>
              <w:widowControl/>
              <w:jc w:val="center"/>
              <w:rPr>
                <w:kern w:val="0"/>
                <w:sz w:val="18"/>
                <w:szCs w:val="18"/>
              </w:rPr>
            </w:pPr>
            <w:r w:rsidRPr="002F3610">
              <w:rPr>
                <w:sz w:val="18"/>
                <w:szCs w:val="18"/>
              </w:rPr>
              <w:t>11.73</w:t>
            </w:r>
          </w:p>
        </w:tc>
        <w:tc>
          <w:tcPr>
            <w:tcW w:w="544" w:type="pct"/>
          </w:tcPr>
          <w:p w14:paraId="13B51822" w14:textId="0ECD19F3" w:rsidR="002F3610" w:rsidRPr="002F3610" w:rsidRDefault="002F3610" w:rsidP="002F3610">
            <w:pPr>
              <w:widowControl/>
              <w:jc w:val="center"/>
              <w:rPr>
                <w:kern w:val="0"/>
                <w:sz w:val="18"/>
                <w:szCs w:val="18"/>
              </w:rPr>
            </w:pPr>
            <w:r w:rsidRPr="002F3610">
              <w:rPr>
                <w:sz w:val="18"/>
                <w:szCs w:val="18"/>
              </w:rPr>
              <w:t>132.79</w:t>
            </w:r>
          </w:p>
        </w:tc>
        <w:tc>
          <w:tcPr>
            <w:tcW w:w="497" w:type="pct"/>
          </w:tcPr>
          <w:p w14:paraId="256B9B22" w14:textId="77400E1E" w:rsidR="002F3610" w:rsidRPr="002F3610" w:rsidRDefault="002F3610" w:rsidP="002F3610">
            <w:pPr>
              <w:widowControl/>
              <w:jc w:val="center"/>
              <w:rPr>
                <w:kern w:val="0"/>
                <w:sz w:val="18"/>
                <w:szCs w:val="18"/>
              </w:rPr>
            </w:pPr>
            <w:r w:rsidRPr="002F3610">
              <w:rPr>
                <w:sz w:val="18"/>
                <w:szCs w:val="18"/>
              </w:rPr>
              <w:t>100</w:t>
            </w:r>
          </w:p>
        </w:tc>
        <w:tc>
          <w:tcPr>
            <w:tcW w:w="447" w:type="pct"/>
          </w:tcPr>
          <w:p w14:paraId="2C2B2578" w14:textId="685C8761" w:rsidR="002F3610" w:rsidRPr="002F3610" w:rsidRDefault="002F3610" w:rsidP="002F3610">
            <w:pPr>
              <w:widowControl/>
              <w:jc w:val="center"/>
              <w:rPr>
                <w:kern w:val="0"/>
                <w:sz w:val="18"/>
                <w:szCs w:val="18"/>
              </w:rPr>
            </w:pPr>
            <w:r w:rsidRPr="002F3610">
              <w:rPr>
                <w:sz w:val="18"/>
                <w:szCs w:val="18"/>
              </w:rPr>
              <w:t>0.07</w:t>
            </w:r>
          </w:p>
        </w:tc>
        <w:tc>
          <w:tcPr>
            <w:tcW w:w="497" w:type="pct"/>
          </w:tcPr>
          <w:p w14:paraId="0E493654" w14:textId="7F36793A" w:rsidR="002F3610" w:rsidRPr="002F3610" w:rsidRDefault="002F3610" w:rsidP="002F3610">
            <w:pPr>
              <w:widowControl/>
              <w:jc w:val="center"/>
              <w:rPr>
                <w:kern w:val="0"/>
                <w:sz w:val="18"/>
                <w:szCs w:val="18"/>
              </w:rPr>
            </w:pPr>
            <w:r w:rsidRPr="002F3610">
              <w:rPr>
                <w:sz w:val="18"/>
                <w:szCs w:val="18"/>
              </w:rPr>
              <w:t>14.56</w:t>
            </w:r>
          </w:p>
        </w:tc>
        <w:tc>
          <w:tcPr>
            <w:tcW w:w="450" w:type="pct"/>
          </w:tcPr>
          <w:p w14:paraId="29B5DDCE" w14:textId="080E3790" w:rsidR="002F3610" w:rsidRPr="002F3610" w:rsidRDefault="002F3610" w:rsidP="002F3610">
            <w:pPr>
              <w:widowControl/>
              <w:jc w:val="center"/>
              <w:rPr>
                <w:kern w:val="0"/>
                <w:sz w:val="18"/>
                <w:szCs w:val="18"/>
              </w:rPr>
            </w:pPr>
            <w:r w:rsidRPr="002F3610">
              <w:rPr>
                <w:sz w:val="18"/>
                <w:szCs w:val="18"/>
              </w:rPr>
              <w:t>0.09</w:t>
            </w:r>
          </w:p>
        </w:tc>
        <w:tc>
          <w:tcPr>
            <w:tcW w:w="494" w:type="pct"/>
          </w:tcPr>
          <w:p w14:paraId="410ADE89" w14:textId="6868AB7E" w:rsidR="002F3610" w:rsidRPr="002F3610" w:rsidRDefault="002F3610" w:rsidP="002F3610">
            <w:pPr>
              <w:widowControl/>
              <w:jc w:val="center"/>
              <w:rPr>
                <w:kern w:val="0"/>
                <w:sz w:val="18"/>
                <w:szCs w:val="18"/>
              </w:rPr>
            </w:pPr>
            <w:r w:rsidRPr="002F3610">
              <w:rPr>
                <w:sz w:val="18"/>
                <w:szCs w:val="18"/>
              </w:rPr>
              <w:t>8.24</w:t>
            </w:r>
          </w:p>
        </w:tc>
      </w:tr>
      <w:tr w:rsidR="002F3610" w:rsidRPr="002F3610" w14:paraId="315E80F6" w14:textId="77777777" w:rsidTr="00733E85">
        <w:trPr>
          <w:cantSplit/>
          <w:jc w:val="center"/>
        </w:trPr>
        <w:tc>
          <w:tcPr>
            <w:tcW w:w="488" w:type="pct"/>
          </w:tcPr>
          <w:p w14:paraId="21C897FD" w14:textId="02F9D245" w:rsidR="002F3610" w:rsidRPr="002F3610" w:rsidRDefault="002F3610" w:rsidP="002F3610">
            <w:pPr>
              <w:jc w:val="center"/>
              <w:rPr>
                <w:sz w:val="18"/>
                <w:szCs w:val="18"/>
              </w:rPr>
            </w:pPr>
            <w:r w:rsidRPr="002F3610">
              <w:rPr>
                <w:sz w:val="18"/>
                <w:szCs w:val="18"/>
              </w:rPr>
              <w:t>JHP2</w:t>
            </w:r>
          </w:p>
        </w:tc>
        <w:tc>
          <w:tcPr>
            <w:tcW w:w="542" w:type="pct"/>
          </w:tcPr>
          <w:p w14:paraId="4772B7E1" w14:textId="505D5EFE" w:rsidR="002F3610" w:rsidRPr="002F3610" w:rsidRDefault="002F3610" w:rsidP="002F3610">
            <w:pPr>
              <w:widowControl/>
              <w:jc w:val="center"/>
              <w:rPr>
                <w:kern w:val="0"/>
                <w:sz w:val="18"/>
                <w:szCs w:val="18"/>
              </w:rPr>
            </w:pPr>
            <w:r w:rsidRPr="002F3610">
              <w:rPr>
                <w:sz w:val="18"/>
                <w:szCs w:val="18"/>
              </w:rPr>
              <w:t>133.46</w:t>
            </w:r>
          </w:p>
        </w:tc>
        <w:tc>
          <w:tcPr>
            <w:tcW w:w="544" w:type="pct"/>
          </w:tcPr>
          <w:p w14:paraId="1704FB0C" w14:textId="345481F8" w:rsidR="002F3610" w:rsidRPr="002F3610" w:rsidRDefault="002F3610" w:rsidP="002F3610">
            <w:pPr>
              <w:widowControl/>
              <w:jc w:val="center"/>
              <w:rPr>
                <w:kern w:val="0"/>
                <w:sz w:val="18"/>
                <w:szCs w:val="18"/>
              </w:rPr>
            </w:pPr>
            <w:r w:rsidRPr="002F3610">
              <w:rPr>
                <w:sz w:val="18"/>
                <w:szCs w:val="18"/>
              </w:rPr>
              <w:t>136.06</w:t>
            </w:r>
          </w:p>
        </w:tc>
        <w:tc>
          <w:tcPr>
            <w:tcW w:w="497" w:type="pct"/>
          </w:tcPr>
          <w:p w14:paraId="351FB9B3" w14:textId="1E226801" w:rsidR="002F3610" w:rsidRPr="002F3610" w:rsidRDefault="002F3610" w:rsidP="002F3610">
            <w:pPr>
              <w:widowControl/>
              <w:jc w:val="center"/>
              <w:rPr>
                <w:kern w:val="0"/>
                <w:sz w:val="18"/>
                <w:szCs w:val="18"/>
              </w:rPr>
            </w:pPr>
            <w:r w:rsidRPr="002F3610">
              <w:rPr>
                <w:sz w:val="18"/>
                <w:szCs w:val="18"/>
              </w:rPr>
              <w:t>63.07</w:t>
            </w:r>
          </w:p>
        </w:tc>
        <w:tc>
          <w:tcPr>
            <w:tcW w:w="544" w:type="pct"/>
          </w:tcPr>
          <w:p w14:paraId="1D23E6AA" w14:textId="7FA87D76" w:rsidR="002F3610" w:rsidRPr="002F3610" w:rsidRDefault="002F3610" w:rsidP="002F3610">
            <w:pPr>
              <w:widowControl/>
              <w:jc w:val="center"/>
              <w:rPr>
                <w:kern w:val="0"/>
                <w:sz w:val="18"/>
                <w:szCs w:val="18"/>
              </w:rPr>
            </w:pPr>
            <w:r w:rsidRPr="002F3610">
              <w:rPr>
                <w:sz w:val="18"/>
                <w:szCs w:val="18"/>
              </w:rPr>
              <w:t>133.05</w:t>
            </w:r>
          </w:p>
        </w:tc>
        <w:tc>
          <w:tcPr>
            <w:tcW w:w="497" w:type="pct"/>
          </w:tcPr>
          <w:p w14:paraId="0554CB0C" w14:textId="6737EB79" w:rsidR="002F3610" w:rsidRPr="002F3610" w:rsidRDefault="002F3610" w:rsidP="002F3610">
            <w:pPr>
              <w:widowControl/>
              <w:jc w:val="center"/>
              <w:rPr>
                <w:kern w:val="0"/>
                <w:sz w:val="18"/>
                <w:szCs w:val="18"/>
              </w:rPr>
            </w:pPr>
            <w:r w:rsidRPr="002F3610">
              <w:rPr>
                <w:sz w:val="18"/>
                <w:szCs w:val="18"/>
              </w:rPr>
              <w:t>37.1</w:t>
            </w:r>
          </w:p>
        </w:tc>
        <w:tc>
          <w:tcPr>
            <w:tcW w:w="447" w:type="pct"/>
          </w:tcPr>
          <w:p w14:paraId="20FE432F" w14:textId="3845C813" w:rsidR="002F3610" w:rsidRPr="002F3610" w:rsidRDefault="002F3610" w:rsidP="002F3610">
            <w:pPr>
              <w:widowControl/>
              <w:jc w:val="center"/>
              <w:rPr>
                <w:kern w:val="0"/>
                <w:sz w:val="18"/>
                <w:szCs w:val="18"/>
              </w:rPr>
            </w:pPr>
            <w:r w:rsidRPr="002F3610">
              <w:rPr>
                <w:sz w:val="18"/>
                <w:szCs w:val="18"/>
              </w:rPr>
              <w:t>0.06</w:t>
            </w:r>
          </w:p>
        </w:tc>
        <w:tc>
          <w:tcPr>
            <w:tcW w:w="497" w:type="pct"/>
          </w:tcPr>
          <w:p w14:paraId="556421EA" w14:textId="2D709714" w:rsidR="002F3610" w:rsidRPr="002F3610" w:rsidRDefault="002F3610" w:rsidP="002F3610">
            <w:pPr>
              <w:widowControl/>
              <w:jc w:val="center"/>
              <w:rPr>
                <w:kern w:val="0"/>
                <w:sz w:val="18"/>
                <w:szCs w:val="18"/>
              </w:rPr>
            </w:pPr>
            <w:r w:rsidRPr="002F3610">
              <w:rPr>
                <w:sz w:val="18"/>
                <w:szCs w:val="18"/>
              </w:rPr>
              <w:t>66.06</w:t>
            </w:r>
          </w:p>
        </w:tc>
        <w:tc>
          <w:tcPr>
            <w:tcW w:w="450" w:type="pct"/>
          </w:tcPr>
          <w:p w14:paraId="7D75DE8D" w14:textId="3F5A87F2" w:rsidR="002F3610" w:rsidRPr="002F3610" w:rsidRDefault="002F3610" w:rsidP="002F3610">
            <w:pPr>
              <w:widowControl/>
              <w:jc w:val="center"/>
              <w:rPr>
                <w:kern w:val="0"/>
                <w:sz w:val="18"/>
                <w:szCs w:val="18"/>
              </w:rPr>
            </w:pPr>
            <w:r w:rsidRPr="002F3610">
              <w:rPr>
                <w:sz w:val="18"/>
                <w:szCs w:val="18"/>
              </w:rPr>
              <w:t>0.09</w:t>
            </w:r>
          </w:p>
        </w:tc>
        <w:tc>
          <w:tcPr>
            <w:tcW w:w="494" w:type="pct"/>
          </w:tcPr>
          <w:p w14:paraId="2DE7D18B" w14:textId="151F2DFE" w:rsidR="002F3610" w:rsidRPr="002F3610" w:rsidRDefault="002F3610" w:rsidP="002F3610">
            <w:pPr>
              <w:widowControl/>
              <w:jc w:val="center"/>
              <w:rPr>
                <w:kern w:val="0"/>
                <w:sz w:val="18"/>
                <w:szCs w:val="18"/>
              </w:rPr>
            </w:pPr>
            <w:r w:rsidRPr="002F3610">
              <w:rPr>
                <w:sz w:val="18"/>
                <w:szCs w:val="18"/>
              </w:rPr>
              <w:t>59.68</w:t>
            </w:r>
          </w:p>
        </w:tc>
      </w:tr>
      <w:tr w:rsidR="002F3610" w:rsidRPr="002F3610" w14:paraId="7193F03E" w14:textId="77777777" w:rsidTr="00733E85">
        <w:trPr>
          <w:cantSplit/>
          <w:jc w:val="center"/>
        </w:trPr>
        <w:tc>
          <w:tcPr>
            <w:tcW w:w="488" w:type="pct"/>
          </w:tcPr>
          <w:p w14:paraId="777622A2" w14:textId="338774AE" w:rsidR="002F3610" w:rsidRPr="002F3610" w:rsidRDefault="002F3610" w:rsidP="002F3610">
            <w:pPr>
              <w:jc w:val="center"/>
              <w:rPr>
                <w:sz w:val="18"/>
                <w:szCs w:val="18"/>
              </w:rPr>
            </w:pPr>
            <w:r w:rsidRPr="002F3610">
              <w:rPr>
                <w:sz w:val="18"/>
                <w:szCs w:val="18"/>
              </w:rPr>
              <w:t>JHP3</w:t>
            </w:r>
          </w:p>
        </w:tc>
        <w:tc>
          <w:tcPr>
            <w:tcW w:w="542" w:type="pct"/>
          </w:tcPr>
          <w:p w14:paraId="0A1B8BED" w14:textId="3FE38277" w:rsidR="002F3610" w:rsidRPr="002F3610" w:rsidRDefault="002F3610" w:rsidP="002F3610">
            <w:pPr>
              <w:widowControl/>
              <w:jc w:val="center"/>
              <w:rPr>
                <w:sz w:val="18"/>
                <w:szCs w:val="18"/>
              </w:rPr>
            </w:pPr>
            <w:r w:rsidRPr="002F3610">
              <w:rPr>
                <w:sz w:val="18"/>
                <w:szCs w:val="18"/>
              </w:rPr>
              <w:t>133.46</w:t>
            </w:r>
          </w:p>
        </w:tc>
        <w:tc>
          <w:tcPr>
            <w:tcW w:w="544" w:type="pct"/>
          </w:tcPr>
          <w:p w14:paraId="5DD3CC4D" w14:textId="22C71DD5" w:rsidR="002F3610" w:rsidRPr="002F3610" w:rsidRDefault="002F3610" w:rsidP="002F3610">
            <w:pPr>
              <w:widowControl/>
              <w:jc w:val="center"/>
              <w:rPr>
                <w:sz w:val="18"/>
                <w:szCs w:val="18"/>
              </w:rPr>
            </w:pPr>
            <w:r w:rsidRPr="002F3610">
              <w:rPr>
                <w:sz w:val="18"/>
                <w:szCs w:val="18"/>
              </w:rPr>
              <w:t>136.08</w:t>
            </w:r>
          </w:p>
        </w:tc>
        <w:tc>
          <w:tcPr>
            <w:tcW w:w="497" w:type="pct"/>
          </w:tcPr>
          <w:p w14:paraId="21519192" w14:textId="0EA96ACC" w:rsidR="002F3610" w:rsidRPr="002F3610" w:rsidRDefault="002F3610" w:rsidP="002F3610">
            <w:pPr>
              <w:widowControl/>
              <w:jc w:val="center"/>
              <w:rPr>
                <w:sz w:val="18"/>
                <w:szCs w:val="18"/>
              </w:rPr>
            </w:pPr>
            <w:r w:rsidRPr="002F3610">
              <w:rPr>
                <w:sz w:val="18"/>
                <w:szCs w:val="18"/>
              </w:rPr>
              <w:t>71.45</w:t>
            </w:r>
          </w:p>
        </w:tc>
        <w:tc>
          <w:tcPr>
            <w:tcW w:w="544" w:type="pct"/>
          </w:tcPr>
          <w:p w14:paraId="514A6195" w14:textId="158FF270" w:rsidR="002F3610" w:rsidRPr="002F3610" w:rsidRDefault="002F3610" w:rsidP="002F3610">
            <w:pPr>
              <w:widowControl/>
              <w:jc w:val="center"/>
              <w:rPr>
                <w:sz w:val="18"/>
                <w:szCs w:val="18"/>
              </w:rPr>
            </w:pPr>
            <w:r w:rsidRPr="002F3610">
              <w:rPr>
                <w:sz w:val="18"/>
                <w:szCs w:val="18"/>
              </w:rPr>
              <w:t>133.05</w:t>
            </w:r>
          </w:p>
        </w:tc>
        <w:tc>
          <w:tcPr>
            <w:tcW w:w="497" w:type="pct"/>
          </w:tcPr>
          <w:p w14:paraId="2D8E7F46" w14:textId="19A34B1E" w:rsidR="002F3610" w:rsidRPr="002F3610" w:rsidRDefault="002F3610" w:rsidP="002F3610">
            <w:pPr>
              <w:widowControl/>
              <w:jc w:val="center"/>
              <w:rPr>
                <w:sz w:val="18"/>
                <w:szCs w:val="18"/>
              </w:rPr>
            </w:pPr>
            <w:r w:rsidRPr="002F3610">
              <w:rPr>
                <w:sz w:val="18"/>
                <w:szCs w:val="18"/>
              </w:rPr>
              <w:t>37.1</w:t>
            </w:r>
          </w:p>
        </w:tc>
        <w:tc>
          <w:tcPr>
            <w:tcW w:w="447" w:type="pct"/>
          </w:tcPr>
          <w:p w14:paraId="4EB57AB8" w14:textId="25971C4E" w:rsidR="002F3610" w:rsidRPr="002F3610" w:rsidRDefault="002F3610" w:rsidP="002F3610">
            <w:pPr>
              <w:widowControl/>
              <w:jc w:val="center"/>
              <w:rPr>
                <w:sz w:val="18"/>
                <w:szCs w:val="18"/>
              </w:rPr>
            </w:pPr>
            <w:r w:rsidRPr="002F3610">
              <w:rPr>
                <w:sz w:val="18"/>
                <w:szCs w:val="18"/>
              </w:rPr>
              <w:t>0.06</w:t>
            </w:r>
          </w:p>
        </w:tc>
        <w:tc>
          <w:tcPr>
            <w:tcW w:w="497" w:type="pct"/>
          </w:tcPr>
          <w:p w14:paraId="2331B9F7" w14:textId="0955ACE0" w:rsidR="002F3610" w:rsidRPr="002F3610" w:rsidRDefault="002F3610" w:rsidP="002F3610">
            <w:pPr>
              <w:widowControl/>
              <w:jc w:val="center"/>
              <w:rPr>
                <w:sz w:val="18"/>
                <w:szCs w:val="18"/>
              </w:rPr>
            </w:pPr>
            <w:r w:rsidRPr="002F3610">
              <w:rPr>
                <w:sz w:val="18"/>
                <w:szCs w:val="18"/>
              </w:rPr>
              <w:t>74.38</w:t>
            </w:r>
          </w:p>
        </w:tc>
        <w:tc>
          <w:tcPr>
            <w:tcW w:w="450" w:type="pct"/>
          </w:tcPr>
          <w:p w14:paraId="45B7F965" w14:textId="4273AFEF" w:rsidR="002F3610" w:rsidRPr="002F3610" w:rsidRDefault="002F3610" w:rsidP="002F3610">
            <w:pPr>
              <w:widowControl/>
              <w:jc w:val="center"/>
              <w:rPr>
                <w:sz w:val="18"/>
                <w:szCs w:val="18"/>
              </w:rPr>
            </w:pPr>
            <w:r w:rsidRPr="002F3610">
              <w:rPr>
                <w:sz w:val="18"/>
                <w:szCs w:val="18"/>
              </w:rPr>
              <w:t>0.09</w:t>
            </w:r>
          </w:p>
        </w:tc>
        <w:tc>
          <w:tcPr>
            <w:tcW w:w="494" w:type="pct"/>
          </w:tcPr>
          <w:p w14:paraId="3DE7682A" w14:textId="5C81A422" w:rsidR="002F3610" w:rsidRPr="002F3610" w:rsidRDefault="002F3610" w:rsidP="002F3610">
            <w:pPr>
              <w:widowControl/>
              <w:jc w:val="center"/>
              <w:rPr>
                <w:sz w:val="18"/>
                <w:szCs w:val="18"/>
              </w:rPr>
            </w:pPr>
            <w:r w:rsidRPr="002F3610">
              <w:rPr>
                <w:sz w:val="18"/>
                <w:szCs w:val="18"/>
              </w:rPr>
              <w:t>68.01</w:t>
            </w:r>
          </w:p>
        </w:tc>
      </w:tr>
      <w:tr w:rsidR="002F3610" w:rsidRPr="002F3610" w14:paraId="0A9198C5" w14:textId="77777777" w:rsidTr="00733E85">
        <w:trPr>
          <w:cantSplit/>
          <w:jc w:val="center"/>
        </w:trPr>
        <w:tc>
          <w:tcPr>
            <w:tcW w:w="488" w:type="pct"/>
          </w:tcPr>
          <w:p w14:paraId="31631471" w14:textId="50FDB978" w:rsidR="002F3610" w:rsidRPr="002F3610" w:rsidRDefault="002F3610" w:rsidP="002F3610">
            <w:pPr>
              <w:jc w:val="center"/>
              <w:rPr>
                <w:sz w:val="18"/>
                <w:szCs w:val="18"/>
              </w:rPr>
            </w:pPr>
            <w:r w:rsidRPr="002F3610">
              <w:rPr>
                <w:sz w:val="18"/>
                <w:szCs w:val="18"/>
              </w:rPr>
              <w:t>JHP4</w:t>
            </w:r>
          </w:p>
        </w:tc>
        <w:tc>
          <w:tcPr>
            <w:tcW w:w="542" w:type="pct"/>
          </w:tcPr>
          <w:p w14:paraId="411401E0" w14:textId="79219156" w:rsidR="002F3610" w:rsidRPr="002F3610" w:rsidRDefault="002F3610" w:rsidP="002F3610">
            <w:pPr>
              <w:widowControl/>
              <w:jc w:val="center"/>
              <w:rPr>
                <w:sz w:val="18"/>
                <w:szCs w:val="18"/>
              </w:rPr>
            </w:pPr>
            <w:r w:rsidRPr="002F3610">
              <w:rPr>
                <w:sz w:val="18"/>
                <w:szCs w:val="18"/>
              </w:rPr>
              <w:t>133.46</w:t>
            </w:r>
          </w:p>
        </w:tc>
        <w:tc>
          <w:tcPr>
            <w:tcW w:w="544" w:type="pct"/>
          </w:tcPr>
          <w:p w14:paraId="3798CB83" w14:textId="5E516F24" w:rsidR="002F3610" w:rsidRPr="002F3610" w:rsidRDefault="002F3610" w:rsidP="002F3610">
            <w:pPr>
              <w:widowControl/>
              <w:jc w:val="center"/>
              <w:rPr>
                <w:sz w:val="18"/>
                <w:szCs w:val="18"/>
              </w:rPr>
            </w:pPr>
            <w:r w:rsidRPr="002F3610">
              <w:rPr>
                <w:sz w:val="18"/>
                <w:szCs w:val="18"/>
              </w:rPr>
              <w:t>136.06</w:t>
            </w:r>
          </w:p>
        </w:tc>
        <w:tc>
          <w:tcPr>
            <w:tcW w:w="497" w:type="pct"/>
          </w:tcPr>
          <w:p w14:paraId="7BC431F5" w14:textId="26D5F44A" w:rsidR="002F3610" w:rsidRPr="002F3610" w:rsidRDefault="002F3610" w:rsidP="002F3610">
            <w:pPr>
              <w:widowControl/>
              <w:jc w:val="center"/>
              <w:rPr>
                <w:sz w:val="18"/>
                <w:szCs w:val="18"/>
              </w:rPr>
            </w:pPr>
            <w:r w:rsidRPr="002F3610">
              <w:rPr>
                <w:sz w:val="18"/>
                <w:szCs w:val="18"/>
              </w:rPr>
              <w:t>74.18</w:t>
            </w:r>
          </w:p>
        </w:tc>
        <w:tc>
          <w:tcPr>
            <w:tcW w:w="544" w:type="pct"/>
          </w:tcPr>
          <w:p w14:paraId="30BD8E3F" w14:textId="7F5651FB" w:rsidR="002F3610" w:rsidRPr="002F3610" w:rsidRDefault="002F3610" w:rsidP="002F3610">
            <w:pPr>
              <w:widowControl/>
              <w:jc w:val="center"/>
              <w:rPr>
                <w:sz w:val="18"/>
                <w:szCs w:val="18"/>
              </w:rPr>
            </w:pPr>
            <w:r w:rsidRPr="002F3610">
              <w:rPr>
                <w:sz w:val="18"/>
                <w:szCs w:val="18"/>
              </w:rPr>
              <w:t>133.05</w:t>
            </w:r>
          </w:p>
        </w:tc>
        <w:tc>
          <w:tcPr>
            <w:tcW w:w="497" w:type="pct"/>
          </w:tcPr>
          <w:p w14:paraId="7306E5AB" w14:textId="20E6E62A" w:rsidR="002F3610" w:rsidRPr="002F3610" w:rsidRDefault="002F3610" w:rsidP="002F3610">
            <w:pPr>
              <w:widowControl/>
              <w:jc w:val="center"/>
              <w:rPr>
                <w:sz w:val="18"/>
                <w:szCs w:val="18"/>
              </w:rPr>
            </w:pPr>
            <w:r w:rsidRPr="002F3610">
              <w:rPr>
                <w:sz w:val="18"/>
                <w:szCs w:val="18"/>
              </w:rPr>
              <w:t>37.1</w:t>
            </w:r>
          </w:p>
        </w:tc>
        <w:tc>
          <w:tcPr>
            <w:tcW w:w="447" w:type="pct"/>
          </w:tcPr>
          <w:p w14:paraId="6AA5C8B4" w14:textId="2E7944D1" w:rsidR="002F3610" w:rsidRPr="002F3610" w:rsidRDefault="002F3610" w:rsidP="002F3610">
            <w:pPr>
              <w:widowControl/>
              <w:jc w:val="center"/>
              <w:rPr>
                <w:sz w:val="18"/>
                <w:szCs w:val="18"/>
              </w:rPr>
            </w:pPr>
            <w:r w:rsidRPr="002F3610">
              <w:rPr>
                <w:sz w:val="18"/>
                <w:szCs w:val="18"/>
              </w:rPr>
              <w:t>0.06</w:t>
            </w:r>
          </w:p>
        </w:tc>
        <w:tc>
          <w:tcPr>
            <w:tcW w:w="497" w:type="pct"/>
          </w:tcPr>
          <w:p w14:paraId="75119DB2" w14:textId="48139E9C" w:rsidR="002F3610" w:rsidRPr="002F3610" w:rsidRDefault="002F3610" w:rsidP="002F3610">
            <w:pPr>
              <w:widowControl/>
              <w:jc w:val="center"/>
              <w:rPr>
                <w:sz w:val="18"/>
                <w:szCs w:val="18"/>
              </w:rPr>
            </w:pPr>
            <w:r w:rsidRPr="002F3610">
              <w:rPr>
                <w:sz w:val="18"/>
                <w:szCs w:val="18"/>
              </w:rPr>
              <w:t>77.24</w:t>
            </w:r>
          </w:p>
        </w:tc>
        <w:tc>
          <w:tcPr>
            <w:tcW w:w="450" w:type="pct"/>
          </w:tcPr>
          <w:p w14:paraId="3FDB9C9E" w14:textId="4C689978" w:rsidR="002F3610" w:rsidRPr="002F3610" w:rsidRDefault="002F3610" w:rsidP="002F3610">
            <w:pPr>
              <w:widowControl/>
              <w:jc w:val="center"/>
              <w:rPr>
                <w:sz w:val="18"/>
                <w:szCs w:val="18"/>
              </w:rPr>
            </w:pPr>
            <w:r w:rsidRPr="002F3610">
              <w:rPr>
                <w:sz w:val="18"/>
                <w:szCs w:val="18"/>
              </w:rPr>
              <w:t>0.08</w:t>
            </w:r>
          </w:p>
        </w:tc>
        <w:tc>
          <w:tcPr>
            <w:tcW w:w="494" w:type="pct"/>
          </w:tcPr>
          <w:p w14:paraId="6714230D" w14:textId="67D8AC6D" w:rsidR="002F3610" w:rsidRPr="002F3610" w:rsidRDefault="002F3610" w:rsidP="002F3610">
            <w:pPr>
              <w:widowControl/>
              <w:jc w:val="center"/>
              <w:rPr>
                <w:sz w:val="18"/>
                <w:szCs w:val="18"/>
              </w:rPr>
            </w:pPr>
            <w:r w:rsidRPr="002F3610">
              <w:rPr>
                <w:sz w:val="18"/>
                <w:szCs w:val="18"/>
              </w:rPr>
              <w:t>70.87</w:t>
            </w:r>
          </w:p>
        </w:tc>
      </w:tr>
      <w:tr w:rsidR="002F3610" w:rsidRPr="002F3610" w14:paraId="70CBD64A" w14:textId="77777777" w:rsidTr="00733E85">
        <w:trPr>
          <w:cantSplit/>
          <w:jc w:val="center"/>
        </w:trPr>
        <w:tc>
          <w:tcPr>
            <w:tcW w:w="488" w:type="pct"/>
          </w:tcPr>
          <w:p w14:paraId="741694F7" w14:textId="1E0636C6" w:rsidR="002F3610" w:rsidRPr="002F3610" w:rsidRDefault="002F3610" w:rsidP="002F3610">
            <w:pPr>
              <w:jc w:val="center"/>
              <w:rPr>
                <w:sz w:val="18"/>
                <w:szCs w:val="18"/>
              </w:rPr>
            </w:pPr>
            <w:r w:rsidRPr="002F3610">
              <w:rPr>
                <w:sz w:val="18"/>
                <w:szCs w:val="18"/>
              </w:rPr>
              <w:t>JHP5</w:t>
            </w:r>
          </w:p>
        </w:tc>
        <w:tc>
          <w:tcPr>
            <w:tcW w:w="542" w:type="pct"/>
          </w:tcPr>
          <w:p w14:paraId="215DBD85" w14:textId="3B331896" w:rsidR="002F3610" w:rsidRPr="002F3610" w:rsidRDefault="002F3610" w:rsidP="002F3610">
            <w:pPr>
              <w:widowControl/>
              <w:jc w:val="center"/>
              <w:rPr>
                <w:sz w:val="18"/>
                <w:szCs w:val="18"/>
              </w:rPr>
            </w:pPr>
            <w:r w:rsidRPr="002F3610">
              <w:rPr>
                <w:sz w:val="18"/>
                <w:szCs w:val="18"/>
              </w:rPr>
              <w:t>133.5</w:t>
            </w:r>
          </w:p>
        </w:tc>
        <w:tc>
          <w:tcPr>
            <w:tcW w:w="544" w:type="pct"/>
          </w:tcPr>
          <w:p w14:paraId="243C5F79" w14:textId="4EDB85F8" w:rsidR="002F3610" w:rsidRPr="002F3610" w:rsidRDefault="002F3610" w:rsidP="002F3610">
            <w:pPr>
              <w:widowControl/>
              <w:jc w:val="center"/>
              <w:rPr>
                <w:sz w:val="18"/>
                <w:szCs w:val="18"/>
              </w:rPr>
            </w:pPr>
            <w:r w:rsidRPr="002F3610">
              <w:rPr>
                <w:sz w:val="18"/>
                <w:szCs w:val="18"/>
              </w:rPr>
              <w:t>136.72</w:t>
            </w:r>
          </w:p>
        </w:tc>
        <w:tc>
          <w:tcPr>
            <w:tcW w:w="497" w:type="pct"/>
          </w:tcPr>
          <w:p w14:paraId="3B277BBA" w14:textId="1DFB7647" w:rsidR="002F3610" w:rsidRPr="002F3610" w:rsidRDefault="002F3610" w:rsidP="002F3610">
            <w:pPr>
              <w:widowControl/>
              <w:jc w:val="center"/>
              <w:rPr>
                <w:sz w:val="18"/>
                <w:szCs w:val="18"/>
              </w:rPr>
            </w:pPr>
            <w:r w:rsidRPr="002F3610">
              <w:rPr>
                <w:sz w:val="18"/>
                <w:szCs w:val="18"/>
              </w:rPr>
              <w:t>73.16</w:t>
            </w:r>
          </w:p>
        </w:tc>
        <w:tc>
          <w:tcPr>
            <w:tcW w:w="544" w:type="pct"/>
          </w:tcPr>
          <w:p w14:paraId="74C24F15" w14:textId="24936388" w:rsidR="002F3610" w:rsidRPr="002F3610" w:rsidRDefault="002F3610" w:rsidP="002F3610">
            <w:pPr>
              <w:widowControl/>
              <w:jc w:val="center"/>
              <w:rPr>
                <w:sz w:val="18"/>
                <w:szCs w:val="18"/>
              </w:rPr>
            </w:pPr>
            <w:r w:rsidRPr="002F3610">
              <w:rPr>
                <w:sz w:val="18"/>
                <w:szCs w:val="18"/>
              </w:rPr>
              <w:t>132.37</w:t>
            </w:r>
          </w:p>
        </w:tc>
        <w:tc>
          <w:tcPr>
            <w:tcW w:w="497" w:type="pct"/>
          </w:tcPr>
          <w:p w14:paraId="5D60C187" w14:textId="48C337AE" w:rsidR="002F3610" w:rsidRPr="002F3610" w:rsidRDefault="002F3610" w:rsidP="002F3610">
            <w:pPr>
              <w:widowControl/>
              <w:jc w:val="center"/>
              <w:rPr>
                <w:sz w:val="18"/>
                <w:szCs w:val="18"/>
              </w:rPr>
            </w:pPr>
            <w:r w:rsidRPr="002F3610">
              <w:rPr>
                <w:sz w:val="18"/>
                <w:szCs w:val="18"/>
              </w:rPr>
              <w:t>37.85</w:t>
            </w:r>
          </w:p>
        </w:tc>
        <w:tc>
          <w:tcPr>
            <w:tcW w:w="447" w:type="pct"/>
          </w:tcPr>
          <w:p w14:paraId="63ED3D45" w14:textId="0A8F7D65" w:rsidR="002F3610" w:rsidRPr="002F3610" w:rsidRDefault="002F3610" w:rsidP="002F3610">
            <w:pPr>
              <w:widowControl/>
              <w:jc w:val="center"/>
              <w:rPr>
                <w:sz w:val="18"/>
                <w:szCs w:val="18"/>
              </w:rPr>
            </w:pPr>
            <w:r w:rsidRPr="002F3610">
              <w:rPr>
                <w:sz w:val="18"/>
                <w:szCs w:val="18"/>
              </w:rPr>
              <w:t>0.04</w:t>
            </w:r>
          </w:p>
        </w:tc>
        <w:tc>
          <w:tcPr>
            <w:tcW w:w="497" w:type="pct"/>
          </w:tcPr>
          <w:p w14:paraId="1F54691E" w14:textId="15EE4361" w:rsidR="002F3610" w:rsidRPr="002F3610" w:rsidRDefault="002F3610" w:rsidP="002F3610">
            <w:pPr>
              <w:widowControl/>
              <w:jc w:val="center"/>
              <w:rPr>
                <w:sz w:val="18"/>
                <w:szCs w:val="18"/>
              </w:rPr>
            </w:pPr>
            <w:r w:rsidRPr="002F3610">
              <w:rPr>
                <w:sz w:val="18"/>
                <w:szCs w:val="18"/>
              </w:rPr>
              <w:t>76.52</w:t>
            </w:r>
          </w:p>
        </w:tc>
        <w:tc>
          <w:tcPr>
            <w:tcW w:w="450" w:type="pct"/>
          </w:tcPr>
          <w:p w14:paraId="045170B4" w14:textId="1B67A631" w:rsidR="002F3610" w:rsidRPr="002F3610" w:rsidRDefault="002F3610" w:rsidP="002F3610">
            <w:pPr>
              <w:widowControl/>
              <w:jc w:val="center"/>
              <w:rPr>
                <w:sz w:val="18"/>
                <w:szCs w:val="18"/>
              </w:rPr>
            </w:pPr>
            <w:r w:rsidRPr="002F3610">
              <w:rPr>
                <w:sz w:val="18"/>
                <w:szCs w:val="18"/>
              </w:rPr>
              <w:t>0.04</w:t>
            </w:r>
          </w:p>
        </w:tc>
        <w:tc>
          <w:tcPr>
            <w:tcW w:w="494" w:type="pct"/>
          </w:tcPr>
          <w:p w14:paraId="435D63D6" w14:textId="4E16544B" w:rsidR="002F3610" w:rsidRPr="002F3610" w:rsidRDefault="002F3610" w:rsidP="002F3610">
            <w:pPr>
              <w:widowControl/>
              <w:jc w:val="center"/>
              <w:rPr>
                <w:sz w:val="18"/>
                <w:szCs w:val="18"/>
              </w:rPr>
            </w:pPr>
            <w:r w:rsidRPr="002F3610">
              <w:rPr>
                <w:sz w:val="18"/>
                <w:szCs w:val="18"/>
              </w:rPr>
              <w:t>69.64</w:t>
            </w:r>
          </w:p>
        </w:tc>
      </w:tr>
      <w:tr w:rsidR="002F3610" w:rsidRPr="002F3610" w14:paraId="2CBE9774" w14:textId="77777777" w:rsidTr="00733E85">
        <w:trPr>
          <w:cantSplit/>
          <w:trHeight w:val="181"/>
          <w:jc w:val="center"/>
        </w:trPr>
        <w:tc>
          <w:tcPr>
            <w:tcW w:w="488" w:type="pct"/>
          </w:tcPr>
          <w:p w14:paraId="11863171" w14:textId="7EAC6251" w:rsidR="002F3610" w:rsidRPr="002F3610" w:rsidRDefault="002F3610" w:rsidP="002F3610">
            <w:pPr>
              <w:jc w:val="center"/>
              <w:rPr>
                <w:sz w:val="18"/>
                <w:szCs w:val="18"/>
              </w:rPr>
            </w:pPr>
            <w:r w:rsidRPr="002F3610">
              <w:rPr>
                <w:sz w:val="18"/>
                <w:szCs w:val="18"/>
              </w:rPr>
              <w:t>JHP6</w:t>
            </w:r>
          </w:p>
        </w:tc>
        <w:tc>
          <w:tcPr>
            <w:tcW w:w="542" w:type="pct"/>
          </w:tcPr>
          <w:p w14:paraId="3D552CE8" w14:textId="02B08355" w:rsidR="002F3610" w:rsidRPr="002F3610" w:rsidRDefault="002F3610" w:rsidP="002F3610">
            <w:pPr>
              <w:widowControl/>
              <w:jc w:val="center"/>
              <w:rPr>
                <w:kern w:val="0"/>
                <w:sz w:val="18"/>
                <w:szCs w:val="18"/>
              </w:rPr>
            </w:pPr>
            <w:r w:rsidRPr="002F3610">
              <w:rPr>
                <w:sz w:val="18"/>
                <w:szCs w:val="18"/>
              </w:rPr>
              <w:t>133.46</w:t>
            </w:r>
          </w:p>
        </w:tc>
        <w:tc>
          <w:tcPr>
            <w:tcW w:w="544" w:type="pct"/>
          </w:tcPr>
          <w:p w14:paraId="07A89807" w14:textId="613B02C7" w:rsidR="002F3610" w:rsidRPr="002F3610" w:rsidRDefault="002F3610" w:rsidP="002F3610">
            <w:pPr>
              <w:widowControl/>
              <w:jc w:val="center"/>
              <w:rPr>
                <w:kern w:val="0"/>
                <w:sz w:val="18"/>
                <w:szCs w:val="18"/>
              </w:rPr>
            </w:pPr>
            <w:r w:rsidRPr="002F3610">
              <w:rPr>
                <w:sz w:val="18"/>
                <w:szCs w:val="18"/>
              </w:rPr>
              <w:t>133.8</w:t>
            </w:r>
          </w:p>
        </w:tc>
        <w:tc>
          <w:tcPr>
            <w:tcW w:w="497" w:type="pct"/>
          </w:tcPr>
          <w:p w14:paraId="69DCEC8D" w14:textId="38EE09BA" w:rsidR="002F3610" w:rsidRPr="002F3610" w:rsidRDefault="002F3610" w:rsidP="002F3610">
            <w:pPr>
              <w:widowControl/>
              <w:jc w:val="center"/>
              <w:rPr>
                <w:kern w:val="0"/>
                <w:sz w:val="18"/>
                <w:szCs w:val="18"/>
              </w:rPr>
            </w:pPr>
            <w:r w:rsidRPr="002F3610">
              <w:rPr>
                <w:sz w:val="18"/>
                <w:szCs w:val="18"/>
              </w:rPr>
              <w:t>95</w:t>
            </w:r>
          </w:p>
        </w:tc>
        <w:tc>
          <w:tcPr>
            <w:tcW w:w="544" w:type="pct"/>
          </w:tcPr>
          <w:p w14:paraId="5B6BDD46" w14:textId="2835F2DB" w:rsidR="002F3610" w:rsidRPr="002F3610" w:rsidRDefault="002F3610" w:rsidP="002F3610">
            <w:pPr>
              <w:widowControl/>
              <w:jc w:val="center"/>
              <w:rPr>
                <w:kern w:val="0"/>
                <w:sz w:val="18"/>
                <w:szCs w:val="18"/>
              </w:rPr>
            </w:pPr>
            <w:r w:rsidRPr="002F3610">
              <w:rPr>
                <w:sz w:val="18"/>
                <w:szCs w:val="18"/>
              </w:rPr>
              <w:t>133.05</w:t>
            </w:r>
          </w:p>
        </w:tc>
        <w:tc>
          <w:tcPr>
            <w:tcW w:w="497" w:type="pct"/>
          </w:tcPr>
          <w:p w14:paraId="5414B087" w14:textId="34C70AFD" w:rsidR="002F3610" w:rsidRPr="002F3610" w:rsidRDefault="002F3610" w:rsidP="002F3610">
            <w:pPr>
              <w:widowControl/>
              <w:jc w:val="center"/>
              <w:rPr>
                <w:kern w:val="0"/>
                <w:sz w:val="18"/>
                <w:szCs w:val="18"/>
              </w:rPr>
            </w:pPr>
            <w:r w:rsidRPr="002F3610">
              <w:rPr>
                <w:sz w:val="18"/>
                <w:szCs w:val="18"/>
              </w:rPr>
              <w:t>37.1</w:t>
            </w:r>
          </w:p>
        </w:tc>
        <w:tc>
          <w:tcPr>
            <w:tcW w:w="447" w:type="pct"/>
          </w:tcPr>
          <w:p w14:paraId="38C50CAD" w14:textId="5C46DEAA" w:rsidR="002F3610" w:rsidRPr="002F3610" w:rsidRDefault="002F3610" w:rsidP="002F3610">
            <w:pPr>
              <w:widowControl/>
              <w:jc w:val="center"/>
              <w:rPr>
                <w:kern w:val="0"/>
                <w:sz w:val="18"/>
                <w:szCs w:val="18"/>
              </w:rPr>
            </w:pPr>
            <w:r w:rsidRPr="002F3610">
              <w:rPr>
                <w:sz w:val="18"/>
                <w:szCs w:val="18"/>
              </w:rPr>
              <w:t>0</w:t>
            </w:r>
          </w:p>
        </w:tc>
        <w:tc>
          <w:tcPr>
            <w:tcW w:w="497" w:type="pct"/>
          </w:tcPr>
          <w:p w14:paraId="7A841652" w14:textId="1298557A" w:rsidR="002F3610" w:rsidRPr="002F3610" w:rsidRDefault="002F3610" w:rsidP="002F3610">
            <w:pPr>
              <w:widowControl/>
              <w:jc w:val="center"/>
              <w:rPr>
                <w:kern w:val="0"/>
                <w:sz w:val="18"/>
                <w:szCs w:val="18"/>
              </w:rPr>
            </w:pPr>
            <w:r w:rsidRPr="002F3610">
              <w:rPr>
                <w:sz w:val="18"/>
                <w:szCs w:val="18"/>
              </w:rPr>
              <w:t>10.16</w:t>
            </w:r>
          </w:p>
        </w:tc>
        <w:tc>
          <w:tcPr>
            <w:tcW w:w="450" w:type="pct"/>
          </w:tcPr>
          <w:p w14:paraId="385940F3" w14:textId="0C7733DA" w:rsidR="002F3610" w:rsidRPr="002F3610" w:rsidRDefault="002F3610" w:rsidP="002F3610">
            <w:pPr>
              <w:widowControl/>
              <w:jc w:val="center"/>
              <w:rPr>
                <w:kern w:val="0"/>
                <w:sz w:val="18"/>
                <w:szCs w:val="18"/>
              </w:rPr>
            </w:pPr>
            <w:r w:rsidRPr="002F3610">
              <w:rPr>
                <w:sz w:val="18"/>
                <w:szCs w:val="18"/>
              </w:rPr>
              <w:t>0</w:t>
            </w:r>
          </w:p>
        </w:tc>
        <w:tc>
          <w:tcPr>
            <w:tcW w:w="494" w:type="pct"/>
          </w:tcPr>
          <w:p w14:paraId="531D792D" w14:textId="0C9D5720" w:rsidR="002F3610" w:rsidRPr="002F3610" w:rsidRDefault="002F3610" w:rsidP="002F3610">
            <w:pPr>
              <w:widowControl/>
              <w:jc w:val="center"/>
              <w:rPr>
                <w:kern w:val="0"/>
                <w:sz w:val="18"/>
                <w:szCs w:val="18"/>
              </w:rPr>
            </w:pPr>
            <w:r w:rsidRPr="002F3610">
              <w:rPr>
                <w:sz w:val="18"/>
                <w:szCs w:val="18"/>
              </w:rPr>
              <w:t>63.85</w:t>
            </w:r>
          </w:p>
        </w:tc>
      </w:tr>
    </w:tbl>
    <w:p w14:paraId="66FF5F8E" w14:textId="79600262" w:rsidR="000C368F" w:rsidRDefault="00BE6BCF" w:rsidP="00BE6BCF">
      <w:pPr>
        <w:pStyle w:val="3"/>
      </w:pPr>
      <w:r>
        <w:rPr>
          <w:rFonts w:hint="eastAsia"/>
        </w:rPr>
        <w:t>沿线压力分布</w:t>
      </w:r>
    </w:p>
    <w:p w14:paraId="78BF7C2E" w14:textId="33090DB7" w:rsidR="00F22F86" w:rsidRDefault="00BE6BCF" w:rsidP="00F22F86">
      <w:pPr>
        <w:ind w:firstLineChars="200" w:firstLine="420"/>
      </w:pPr>
      <w:r>
        <w:t>以</w:t>
      </w:r>
      <w:r>
        <w:t>4#</w:t>
      </w:r>
      <w:r>
        <w:t>机组为例，上、下游侧沿程测压管水头最大、最小压力包络线见图</w:t>
      </w:r>
      <w:r>
        <w:t>5.5</w:t>
      </w:r>
      <w:r>
        <w:t>～</w:t>
      </w:r>
      <w:r>
        <w:t>5.6</w:t>
      </w:r>
      <w:r>
        <w:t>。</w:t>
      </w:r>
    </w:p>
    <w:p w14:paraId="147F85B2" w14:textId="57A51BAD" w:rsidR="00BE6BCF" w:rsidRDefault="00BE6BCF" w:rsidP="00BE6BCF">
      <w:pPr>
        <w:jc w:val="center"/>
        <w:rPr>
          <w:b/>
        </w:rPr>
      </w:pPr>
      <w:r>
        <w:rPr>
          <w:b/>
        </w:rPr>
        <w:t>表</w:t>
      </w:r>
      <w:r>
        <w:rPr>
          <w:rFonts w:hint="eastAsia"/>
          <w:b/>
        </w:rPr>
        <w:t>5</w:t>
      </w:r>
      <w:r>
        <w:rPr>
          <w:b/>
        </w:rPr>
        <w:t>-17   4#</w:t>
      </w:r>
      <w:r>
        <w:rPr>
          <w:b/>
        </w:rPr>
        <w:t>机组上游侧沿线压力</w:t>
      </w:r>
    </w:p>
    <w:tbl>
      <w:tblPr>
        <w:tblW w:w="8819" w:type="dxa"/>
        <w:jc w:val="center"/>
        <w:tblBorders>
          <w:top w:val="single" w:sz="12" w:space="0" w:color="auto"/>
          <w:bottom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97"/>
        <w:gridCol w:w="1847"/>
        <w:gridCol w:w="2307"/>
        <w:gridCol w:w="1563"/>
        <w:gridCol w:w="2205"/>
      </w:tblGrid>
      <w:tr w:rsidR="00BE6BCF" w:rsidRPr="008206F3" w14:paraId="2B8F2B1C" w14:textId="77777777" w:rsidTr="00BE6BCF">
        <w:trPr>
          <w:trHeight w:val="330"/>
          <w:jc w:val="center"/>
        </w:trPr>
        <w:tc>
          <w:tcPr>
            <w:tcW w:w="897" w:type="dxa"/>
            <w:vAlign w:val="center"/>
          </w:tcPr>
          <w:p w14:paraId="7B38A8AB" w14:textId="77777777" w:rsidR="00BE6BCF" w:rsidRPr="008206F3" w:rsidRDefault="00BE6BCF" w:rsidP="00296D2D">
            <w:pPr>
              <w:jc w:val="center"/>
              <w:rPr>
                <w:szCs w:val="21"/>
              </w:rPr>
            </w:pPr>
            <w:r w:rsidRPr="008206F3">
              <w:rPr>
                <w:szCs w:val="21"/>
              </w:rPr>
              <w:t>桩号</w:t>
            </w:r>
          </w:p>
        </w:tc>
        <w:tc>
          <w:tcPr>
            <w:tcW w:w="1847" w:type="dxa"/>
            <w:vAlign w:val="center"/>
          </w:tcPr>
          <w:p w14:paraId="47ABB25D" w14:textId="77777777" w:rsidR="00BE6BCF" w:rsidRPr="008206F3" w:rsidRDefault="00BE6BCF" w:rsidP="00296D2D">
            <w:pPr>
              <w:jc w:val="center"/>
              <w:rPr>
                <w:szCs w:val="21"/>
              </w:rPr>
            </w:pPr>
            <w:r>
              <w:rPr>
                <w:rFonts w:hint="eastAsia"/>
                <w:szCs w:val="21"/>
              </w:rPr>
              <w:t>距进水口距离（</w:t>
            </w:r>
            <w:r>
              <w:rPr>
                <w:rFonts w:hint="eastAsia"/>
                <w:szCs w:val="21"/>
              </w:rPr>
              <w:t>m</w:t>
            </w:r>
            <w:r>
              <w:rPr>
                <w:rFonts w:hint="eastAsia"/>
                <w:szCs w:val="21"/>
              </w:rPr>
              <w:t>）</w:t>
            </w:r>
          </w:p>
        </w:tc>
        <w:tc>
          <w:tcPr>
            <w:tcW w:w="2307" w:type="dxa"/>
            <w:vAlign w:val="center"/>
          </w:tcPr>
          <w:p w14:paraId="20E67892" w14:textId="77777777" w:rsidR="00BE6BCF" w:rsidRPr="008206F3" w:rsidRDefault="00BE6BCF" w:rsidP="00296D2D">
            <w:pPr>
              <w:jc w:val="center"/>
              <w:rPr>
                <w:szCs w:val="21"/>
              </w:rPr>
            </w:pPr>
            <w:r w:rsidRPr="008206F3">
              <w:rPr>
                <w:szCs w:val="21"/>
              </w:rPr>
              <w:t>管道中心线高程（</w:t>
            </w:r>
            <w:r w:rsidRPr="008206F3">
              <w:rPr>
                <w:szCs w:val="21"/>
              </w:rPr>
              <w:t>m</w:t>
            </w:r>
            <w:r w:rsidRPr="008206F3">
              <w:rPr>
                <w:szCs w:val="21"/>
              </w:rPr>
              <w:t>）</w:t>
            </w:r>
          </w:p>
        </w:tc>
        <w:tc>
          <w:tcPr>
            <w:tcW w:w="1563" w:type="dxa"/>
            <w:vAlign w:val="center"/>
          </w:tcPr>
          <w:p w14:paraId="44AC4A43" w14:textId="77777777" w:rsidR="00BE6BCF" w:rsidRPr="008206F3" w:rsidRDefault="00BE6BCF" w:rsidP="00296D2D">
            <w:pPr>
              <w:jc w:val="center"/>
              <w:rPr>
                <w:szCs w:val="21"/>
              </w:rPr>
            </w:pPr>
            <w:r w:rsidRPr="008206F3">
              <w:rPr>
                <w:szCs w:val="21"/>
              </w:rPr>
              <w:t>最大压力值</w:t>
            </w:r>
            <w:r w:rsidRPr="008206F3">
              <w:rPr>
                <w:szCs w:val="21"/>
              </w:rPr>
              <w:t>(m)</w:t>
            </w:r>
          </w:p>
        </w:tc>
        <w:tc>
          <w:tcPr>
            <w:tcW w:w="2205" w:type="dxa"/>
            <w:vAlign w:val="center"/>
          </w:tcPr>
          <w:p w14:paraId="20A9C249" w14:textId="77777777" w:rsidR="00BE6BCF" w:rsidRPr="008206F3" w:rsidRDefault="00BE6BCF" w:rsidP="00296D2D">
            <w:pPr>
              <w:jc w:val="center"/>
              <w:rPr>
                <w:szCs w:val="21"/>
              </w:rPr>
            </w:pPr>
            <w:r w:rsidRPr="008206F3">
              <w:rPr>
                <w:szCs w:val="21"/>
              </w:rPr>
              <w:t>最小压力值</w:t>
            </w:r>
            <w:r w:rsidRPr="008206F3">
              <w:rPr>
                <w:szCs w:val="21"/>
              </w:rPr>
              <w:t>(m)</w:t>
            </w:r>
          </w:p>
        </w:tc>
      </w:tr>
      <w:tr w:rsidR="00BE6BCF" w:rsidRPr="008206F3" w14:paraId="101FCB04" w14:textId="77777777" w:rsidTr="00BE6BCF">
        <w:trPr>
          <w:trHeight w:val="285"/>
          <w:jc w:val="center"/>
        </w:trPr>
        <w:tc>
          <w:tcPr>
            <w:tcW w:w="897" w:type="dxa"/>
            <w:vAlign w:val="center"/>
          </w:tcPr>
          <w:p w14:paraId="2E759AAE" w14:textId="77777777" w:rsidR="00BE6BCF" w:rsidRPr="008206F3" w:rsidRDefault="00BE6BCF" w:rsidP="00296D2D">
            <w:pPr>
              <w:jc w:val="center"/>
              <w:rPr>
                <w:szCs w:val="21"/>
              </w:rPr>
            </w:pPr>
            <w:r w:rsidRPr="008206F3">
              <w:rPr>
                <w:szCs w:val="21"/>
              </w:rPr>
              <w:t>1</w:t>
            </w:r>
          </w:p>
        </w:tc>
        <w:tc>
          <w:tcPr>
            <w:tcW w:w="1847" w:type="dxa"/>
            <w:vAlign w:val="center"/>
          </w:tcPr>
          <w:p w14:paraId="70BBBFF4" w14:textId="77777777" w:rsidR="00BE6BCF" w:rsidRDefault="00BE6BCF" w:rsidP="00296D2D">
            <w:pPr>
              <w:widowControl/>
              <w:jc w:val="center"/>
              <w:rPr>
                <w:color w:val="000000"/>
                <w:szCs w:val="21"/>
              </w:rPr>
            </w:pPr>
            <w:r>
              <w:rPr>
                <w:color w:val="000000"/>
                <w:szCs w:val="21"/>
              </w:rPr>
              <w:t xml:space="preserve">0.000 </w:t>
            </w:r>
          </w:p>
        </w:tc>
        <w:tc>
          <w:tcPr>
            <w:tcW w:w="2307" w:type="dxa"/>
            <w:vAlign w:val="center"/>
          </w:tcPr>
          <w:p w14:paraId="6DBFDD10" w14:textId="77777777" w:rsidR="00BE6BCF" w:rsidRPr="00863756" w:rsidRDefault="00BE6BCF" w:rsidP="00296D2D">
            <w:pPr>
              <w:jc w:val="center"/>
              <w:rPr>
                <w:color w:val="000000"/>
                <w:szCs w:val="21"/>
              </w:rPr>
            </w:pPr>
            <w:r w:rsidRPr="00863756">
              <w:rPr>
                <w:color w:val="000000"/>
                <w:szCs w:val="21"/>
              </w:rPr>
              <w:t xml:space="preserve">569.000 </w:t>
            </w:r>
          </w:p>
        </w:tc>
        <w:tc>
          <w:tcPr>
            <w:tcW w:w="1563" w:type="dxa"/>
            <w:vAlign w:val="center"/>
          </w:tcPr>
          <w:p w14:paraId="74909E87" w14:textId="77777777" w:rsidR="00BE6BCF" w:rsidRPr="00863756" w:rsidRDefault="00BE6BCF" w:rsidP="00296D2D">
            <w:pPr>
              <w:widowControl/>
              <w:jc w:val="center"/>
              <w:rPr>
                <w:color w:val="000000"/>
                <w:szCs w:val="21"/>
              </w:rPr>
            </w:pPr>
            <w:r w:rsidRPr="00863756">
              <w:rPr>
                <w:color w:val="000000"/>
                <w:szCs w:val="21"/>
              </w:rPr>
              <w:t xml:space="preserve">40.500 </w:t>
            </w:r>
          </w:p>
        </w:tc>
        <w:tc>
          <w:tcPr>
            <w:tcW w:w="2205" w:type="dxa"/>
            <w:vAlign w:val="center"/>
          </w:tcPr>
          <w:p w14:paraId="6B1E9AA6" w14:textId="77777777" w:rsidR="00BE6BCF" w:rsidRPr="00863756" w:rsidRDefault="00BE6BCF" w:rsidP="00296D2D">
            <w:pPr>
              <w:jc w:val="center"/>
              <w:rPr>
                <w:color w:val="000000"/>
                <w:szCs w:val="21"/>
              </w:rPr>
            </w:pPr>
            <w:r w:rsidRPr="00863756">
              <w:rPr>
                <w:color w:val="000000"/>
                <w:szCs w:val="21"/>
              </w:rPr>
              <w:t xml:space="preserve">11.000 </w:t>
            </w:r>
          </w:p>
        </w:tc>
      </w:tr>
      <w:tr w:rsidR="00BE6BCF" w:rsidRPr="008206F3" w14:paraId="473FE2B3" w14:textId="77777777" w:rsidTr="00BE6BCF">
        <w:trPr>
          <w:trHeight w:val="285"/>
          <w:jc w:val="center"/>
        </w:trPr>
        <w:tc>
          <w:tcPr>
            <w:tcW w:w="897" w:type="dxa"/>
            <w:vAlign w:val="center"/>
          </w:tcPr>
          <w:p w14:paraId="2EBC23E8" w14:textId="77777777" w:rsidR="00BE6BCF" w:rsidRPr="00863756" w:rsidRDefault="00BE6BCF" w:rsidP="00296D2D">
            <w:pPr>
              <w:jc w:val="center"/>
              <w:rPr>
                <w:b/>
                <w:bCs/>
                <w:szCs w:val="21"/>
                <w:highlight w:val="yellow"/>
              </w:rPr>
            </w:pPr>
            <w:r w:rsidRPr="00863756">
              <w:rPr>
                <w:b/>
                <w:bCs/>
                <w:szCs w:val="21"/>
                <w:highlight w:val="yellow"/>
              </w:rPr>
              <w:t>2</w:t>
            </w:r>
          </w:p>
        </w:tc>
        <w:tc>
          <w:tcPr>
            <w:tcW w:w="1847" w:type="dxa"/>
            <w:vAlign w:val="center"/>
          </w:tcPr>
          <w:p w14:paraId="02BA51C1" w14:textId="77777777" w:rsidR="00BE6BCF" w:rsidRPr="00863756" w:rsidRDefault="00BE6BCF" w:rsidP="00296D2D">
            <w:pPr>
              <w:widowControl/>
              <w:jc w:val="center"/>
              <w:rPr>
                <w:color w:val="000000"/>
                <w:szCs w:val="21"/>
                <w:highlight w:val="yellow"/>
              </w:rPr>
            </w:pPr>
            <w:r w:rsidRPr="00863756">
              <w:rPr>
                <w:color w:val="000000"/>
                <w:szCs w:val="21"/>
                <w:highlight w:val="yellow"/>
              </w:rPr>
              <w:t xml:space="preserve">55.210 </w:t>
            </w:r>
          </w:p>
        </w:tc>
        <w:tc>
          <w:tcPr>
            <w:tcW w:w="2307" w:type="dxa"/>
            <w:vAlign w:val="center"/>
          </w:tcPr>
          <w:p w14:paraId="40DEFDC1" w14:textId="77777777" w:rsidR="00BE6BCF" w:rsidRPr="00863756" w:rsidRDefault="00BE6BCF" w:rsidP="00296D2D">
            <w:pPr>
              <w:widowControl/>
              <w:jc w:val="center"/>
              <w:rPr>
                <w:color w:val="000000"/>
                <w:szCs w:val="21"/>
                <w:highlight w:val="yellow"/>
              </w:rPr>
            </w:pPr>
            <w:r w:rsidRPr="00863756">
              <w:rPr>
                <w:color w:val="000000"/>
                <w:szCs w:val="21"/>
                <w:highlight w:val="yellow"/>
              </w:rPr>
              <w:t xml:space="preserve">569.000 </w:t>
            </w:r>
          </w:p>
        </w:tc>
        <w:tc>
          <w:tcPr>
            <w:tcW w:w="1563" w:type="dxa"/>
            <w:vAlign w:val="center"/>
          </w:tcPr>
          <w:p w14:paraId="45B9A823" w14:textId="77777777" w:rsidR="00BE6BCF" w:rsidRPr="00863756" w:rsidRDefault="00BE6BCF" w:rsidP="00296D2D">
            <w:pPr>
              <w:widowControl/>
              <w:jc w:val="center"/>
              <w:rPr>
                <w:color w:val="000000"/>
                <w:szCs w:val="21"/>
                <w:highlight w:val="yellow"/>
              </w:rPr>
            </w:pPr>
            <w:r w:rsidRPr="00863756">
              <w:rPr>
                <w:color w:val="000000"/>
                <w:szCs w:val="21"/>
                <w:highlight w:val="yellow"/>
              </w:rPr>
              <w:t xml:space="preserve">42.601 </w:t>
            </w:r>
          </w:p>
        </w:tc>
        <w:tc>
          <w:tcPr>
            <w:tcW w:w="2205" w:type="dxa"/>
            <w:vAlign w:val="center"/>
          </w:tcPr>
          <w:p w14:paraId="7E741B15" w14:textId="77777777" w:rsidR="00BE6BCF" w:rsidRPr="00863756" w:rsidRDefault="00BE6BCF" w:rsidP="00296D2D">
            <w:pPr>
              <w:widowControl/>
              <w:jc w:val="center"/>
              <w:rPr>
                <w:color w:val="000000"/>
                <w:szCs w:val="21"/>
              </w:rPr>
            </w:pPr>
            <w:r w:rsidRPr="00863756">
              <w:rPr>
                <w:color w:val="000000"/>
                <w:szCs w:val="21"/>
                <w:highlight w:val="yellow"/>
              </w:rPr>
              <w:t>8.032</w:t>
            </w:r>
            <w:r w:rsidRPr="00863756">
              <w:rPr>
                <w:color w:val="000000"/>
                <w:szCs w:val="21"/>
              </w:rPr>
              <w:t xml:space="preserve"> </w:t>
            </w:r>
          </w:p>
        </w:tc>
      </w:tr>
      <w:tr w:rsidR="00BE6BCF" w:rsidRPr="008206F3" w14:paraId="75709E92" w14:textId="77777777" w:rsidTr="00BE6BCF">
        <w:trPr>
          <w:trHeight w:val="285"/>
          <w:jc w:val="center"/>
        </w:trPr>
        <w:tc>
          <w:tcPr>
            <w:tcW w:w="897" w:type="dxa"/>
            <w:vAlign w:val="center"/>
          </w:tcPr>
          <w:p w14:paraId="78E8C06B" w14:textId="77777777" w:rsidR="00BE6BCF" w:rsidRPr="008206F3" w:rsidRDefault="00BE6BCF" w:rsidP="00296D2D">
            <w:pPr>
              <w:jc w:val="center"/>
              <w:rPr>
                <w:szCs w:val="21"/>
              </w:rPr>
            </w:pPr>
            <w:r w:rsidRPr="008206F3">
              <w:rPr>
                <w:szCs w:val="21"/>
              </w:rPr>
              <w:t>3</w:t>
            </w:r>
          </w:p>
        </w:tc>
        <w:tc>
          <w:tcPr>
            <w:tcW w:w="1847" w:type="dxa"/>
            <w:vAlign w:val="center"/>
          </w:tcPr>
          <w:p w14:paraId="142ACF72" w14:textId="77777777" w:rsidR="00BE6BCF" w:rsidRPr="00863756" w:rsidRDefault="00BE6BCF" w:rsidP="00296D2D">
            <w:pPr>
              <w:widowControl/>
              <w:jc w:val="center"/>
              <w:rPr>
                <w:color w:val="000000"/>
                <w:szCs w:val="21"/>
              </w:rPr>
            </w:pPr>
            <w:r w:rsidRPr="00863756">
              <w:rPr>
                <w:color w:val="000000"/>
                <w:szCs w:val="21"/>
              </w:rPr>
              <w:t xml:space="preserve">197.832 </w:t>
            </w:r>
          </w:p>
        </w:tc>
        <w:tc>
          <w:tcPr>
            <w:tcW w:w="2307" w:type="dxa"/>
            <w:vAlign w:val="center"/>
          </w:tcPr>
          <w:p w14:paraId="49650495" w14:textId="77777777" w:rsidR="00BE6BCF" w:rsidRPr="00863756" w:rsidRDefault="00BE6BCF" w:rsidP="00296D2D">
            <w:pPr>
              <w:widowControl/>
              <w:jc w:val="center"/>
              <w:rPr>
                <w:color w:val="000000"/>
                <w:szCs w:val="21"/>
              </w:rPr>
            </w:pPr>
            <w:r w:rsidRPr="00863756">
              <w:rPr>
                <w:color w:val="000000"/>
                <w:szCs w:val="21"/>
              </w:rPr>
              <w:t xml:space="preserve">557.610 </w:t>
            </w:r>
          </w:p>
        </w:tc>
        <w:tc>
          <w:tcPr>
            <w:tcW w:w="1563" w:type="dxa"/>
            <w:vAlign w:val="center"/>
          </w:tcPr>
          <w:p w14:paraId="436D9C80" w14:textId="77777777" w:rsidR="00BE6BCF" w:rsidRPr="00863756" w:rsidRDefault="00BE6BCF" w:rsidP="00296D2D">
            <w:pPr>
              <w:widowControl/>
              <w:jc w:val="center"/>
              <w:rPr>
                <w:color w:val="000000"/>
                <w:szCs w:val="21"/>
              </w:rPr>
            </w:pPr>
            <w:r w:rsidRPr="00863756">
              <w:rPr>
                <w:color w:val="000000"/>
                <w:szCs w:val="21"/>
              </w:rPr>
              <w:t xml:space="preserve">58.250 </w:t>
            </w:r>
          </w:p>
        </w:tc>
        <w:tc>
          <w:tcPr>
            <w:tcW w:w="2205" w:type="dxa"/>
            <w:vAlign w:val="center"/>
          </w:tcPr>
          <w:p w14:paraId="5F19A234" w14:textId="77777777" w:rsidR="00BE6BCF" w:rsidRPr="00863756" w:rsidRDefault="00BE6BCF" w:rsidP="00296D2D">
            <w:pPr>
              <w:widowControl/>
              <w:jc w:val="center"/>
              <w:rPr>
                <w:color w:val="000000"/>
                <w:szCs w:val="21"/>
              </w:rPr>
            </w:pPr>
            <w:r w:rsidRPr="00863756">
              <w:rPr>
                <w:color w:val="000000"/>
                <w:szCs w:val="21"/>
              </w:rPr>
              <w:t xml:space="preserve">11.790 </w:t>
            </w:r>
          </w:p>
        </w:tc>
      </w:tr>
      <w:tr w:rsidR="00BE6BCF" w:rsidRPr="008206F3" w14:paraId="454E81CC" w14:textId="77777777" w:rsidTr="00BE6BCF">
        <w:trPr>
          <w:trHeight w:val="285"/>
          <w:jc w:val="center"/>
        </w:trPr>
        <w:tc>
          <w:tcPr>
            <w:tcW w:w="897" w:type="dxa"/>
            <w:vAlign w:val="center"/>
          </w:tcPr>
          <w:p w14:paraId="7C8046A3" w14:textId="77777777" w:rsidR="00BE6BCF" w:rsidRPr="00863756" w:rsidRDefault="00BE6BCF" w:rsidP="00296D2D">
            <w:pPr>
              <w:widowControl/>
              <w:jc w:val="center"/>
              <w:rPr>
                <w:color w:val="000000"/>
                <w:szCs w:val="21"/>
              </w:rPr>
            </w:pPr>
            <w:r w:rsidRPr="00863756">
              <w:rPr>
                <w:color w:val="000000"/>
                <w:szCs w:val="21"/>
              </w:rPr>
              <w:t>4</w:t>
            </w:r>
          </w:p>
        </w:tc>
        <w:tc>
          <w:tcPr>
            <w:tcW w:w="1847" w:type="dxa"/>
            <w:vAlign w:val="center"/>
          </w:tcPr>
          <w:p w14:paraId="6022E84E" w14:textId="77777777" w:rsidR="00BE6BCF" w:rsidRPr="00863756" w:rsidRDefault="00BE6BCF" w:rsidP="00296D2D">
            <w:pPr>
              <w:widowControl/>
              <w:jc w:val="center"/>
              <w:rPr>
                <w:color w:val="000000"/>
                <w:szCs w:val="21"/>
              </w:rPr>
            </w:pPr>
            <w:r w:rsidRPr="00863756">
              <w:rPr>
                <w:color w:val="000000"/>
                <w:szCs w:val="21"/>
              </w:rPr>
              <w:t xml:space="preserve">647.787 </w:t>
            </w:r>
          </w:p>
        </w:tc>
        <w:tc>
          <w:tcPr>
            <w:tcW w:w="2307" w:type="dxa"/>
            <w:vAlign w:val="center"/>
          </w:tcPr>
          <w:p w14:paraId="3636D360" w14:textId="77777777" w:rsidR="00BE6BCF" w:rsidRPr="00863756" w:rsidRDefault="00BE6BCF" w:rsidP="00296D2D">
            <w:pPr>
              <w:widowControl/>
              <w:jc w:val="center"/>
              <w:rPr>
                <w:color w:val="000000"/>
                <w:szCs w:val="21"/>
              </w:rPr>
            </w:pPr>
            <w:r w:rsidRPr="00863756">
              <w:rPr>
                <w:color w:val="000000"/>
                <w:szCs w:val="21"/>
              </w:rPr>
              <w:t xml:space="preserve">521.750 </w:t>
            </w:r>
          </w:p>
        </w:tc>
        <w:tc>
          <w:tcPr>
            <w:tcW w:w="1563" w:type="dxa"/>
            <w:vAlign w:val="center"/>
          </w:tcPr>
          <w:p w14:paraId="7057D7F3" w14:textId="77777777" w:rsidR="00BE6BCF" w:rsidRPr="00863756" w:rsidRDefault="00BE6BCF" w:rsidP="00296D2D">
            <w:pPr>
              <w:widowControl/>
              <w:jc w:val="center"/>
              <w:rPr>
                <w:color w:val="000000"/>
                <w:szCs w:val="21"/>
              </w:rPr>
            </w:pPr>
            <w:r w:rsidRPr="00863756">
              <w:rPr>
                <w:color w:val="000000"/>
                <w:szCs w:val="21"/>
              </w:rPr>
              <w:t xml:space="preserve">108.130 </w:t>
            </w:r>
          </w:p>
        </w:tc>
        <w:tc>
          <w:tcPr>
            <w:tcW w:w="2205" w:type="dxa"/>
            <w:vAlign w:val="center"/>
          </w:tcPr>
          <w:p w14:paraId="75046974" w14:textId="77777777" w:rsidR="00BE6BCF" w:rsidRPr="00863756" w:rsidRDefault="00BE6BCF" w:rsidP="00296D2D">
            <w:pPr>
              <w:widowControl/>
              <w:jc w:val="center"/>
              <w:rPr>
                <w:color w:val="000000"/>
                <w:szCs w:val="21"/>
              </w:rPr>
            </w:pPr>
            <w:r w:rsidRPr="00863756">
              <w:rPr>
                <w:color w:val="000000"/>
                <w:szCs w:val="21"/>
              </w:rPr>
              <w:t xml:space="preserve">30.070 </w:t>
            </w:r>
          </w:p>
        </w:tc>
      </w:tr>
      <w:tr w:rsidR="00BE6BCF" w:rsidRPr="008206F3" w14:paraId="63947750" w14:textId="77777777" w:rsidTr="00BE6BCF">
        <w:trPr>
          <w:trHeight w:val="285"/>
          <w:jc w:val="center"/>
        </w:trPr>
        <w:tc>
          <w:tcPr>
            <w:tcW w:w="897" w:type="dxa"/>
            <w:vAlign w:val="center"/>
          </w:tcPr>
          <w:p w14:paraId="6FD65648" w14:textId="77777777" w:rsidR="00BE6BCF" w:rsidRPr="008206F3" w:rsidRDefault="00BE6BCF" w:rsidP="00296D2D">
            <w:pPr>
              <w:jc w:val="center"/>
              <w:rPr>
                <w:szCs w:val="21"/>
              </w:rPr>
            </w:pPr>
            <w:r w:rsidRPr="008206F3">
              <w:rPr>
                <w:szCs w:val="21"/>
              </w:rPr>
              <w:t>5</w:t>
            </w:r>
          </w:p>
        </w:tc>
        <w:tc>
          <w:tcPr>
            <w:tcW w:w="1847" w:type="dxa"/>
            <w:vAlign w:val="center"/>
          </w:tcPr>
          <w:p w14:paraId="0CB90CEF" w14:textId="77777777" w:rsidR="00BE6BCF" w:rsidRPr="00863756" w:rsidRDefault="00BE6BCF" w:rsidP="00296D2D">
            <w:pPr>
              <w:widowControl/>
              <w:jc w:val="center"/>
              <w:rPr>
                <w:color w:val="000000"/>
                <w:szCs w:val="21"/>
              </w:rPr>
            </w:pPr>
            <w:r w:rsidRPr="00863756">
              <w:rPr>
                <w:color w:val="000000"/>
                <w:szCs w:val="21"/>
              </w:rPr>
              <w:t xml:space="preserve">691.288 </w:t>
            </w:r>
          </w:p>
        </w:tc>
        <w:tc>
          <w:tcPr>
            <w:tcW w:w="2307" w:type="dxa"/>
            <w:vAlign w:val="center"/>
          </w:tcPr>
          <w:p w14:paraId="3231DB35" w14:textId="77777777" w:rsidR="00BE6BCF" w:rsidRPr="00863756" w:rsidRDefault="00BE6BCF" w:rsidP="00296D2D">
            <w:pPr>
              <w:widowControl/>
              <w:jc w:val="center"/>
              <w:rPr>
                <w:color w:val="000000"/>
                <w:szCs w:val="21"/>
              </w:rPr>
            </w:pPr>
            <w:r w:rsidRPr="00863756">
              <w:rPr>
                <w:color w:val="000000"/>
                <w:szCs w:val="21"/>
              </w:rPr>
              <w:t xml:space="preserve">517.210 </w:t>
            </w:r>
          </w:p>
        </w:tc>
        <w:tc>
          <w:tcPr>
            <w:tcW w:w="1563" w:type="dxa"/>
            <w:vAlign w:val="center"/>
          </w:tcPr>
          <w:p w14:paraId="3DB34470" w14:textId="77777777" w:rsidR="00BE6BCF" w:rsidRPr="00863756" w:rsidRDefault="00BE6BCF" w:rsidP="00296D2D">
            <w:pPr>
              <w:widowControl/>
              <w:jc w:val="center"/>
              <w:rPr>
                <w:color w:val="000000"/>
                <w:szCs w:val="21"/>
              </w:rPr>
            </w:pPr>
            <w:r w:rsidRPr="00863756">
              <w:rPr>
                <w:color w:val="000000"/>
                <w:szCs w:val="21"/>
              </w:rPr>
              <w:t xml:space="preserve">114.781 </w:t>
            </w:r>
          </w:p>
        </w:tc>
        <w:tc>
          <w:tcPr>
            <w:tcW w:w="2205" w:type="dxa"/>
            <w:vAlign w:val="center"/>
          </w:tcPr>
          <w:p w14:paraId="215561C5" w14:textId="77777777" w:rsidR="00BE6BCF" w:rsidRPr="00863756" w:rsidRDefault="00BE6BCF" w:rsidP="00296D2D">
            <w:pPr>
              <w:widowControl/>
              <w:jc w:val="center"/>
              <w:rPr>
                <w:color w:val="000000"/>
                <w:szCs w:val="21"/>
              </w:rPr>
            </w:pPr>
            <w:r w:rsidRPr="00863756">
              <w:rPr>
                <w:color w:val="000000"/>
                <w:szCs w:val="21"/>
              </w:rPr>
              <w:t xml:space="preserve">32.799 </w:t>
            </w:r>
          </w:p>
        </w:tc>
      </w:tr>
      <w:tr w:rsidR="00BE6BCF" w:rsidRPr="008206F3" w14:paraId="495341F2" w14:textId="77777777" w:rsidTr="00BE6BCF">
        <w:trPr>
          <w:trHeight w:val="285"/>
          <w:jc w:val="center"/>
        </w:trPr>
        <w:tc>
          <w:tcPr>
            <w:tcW w:w="897" w:type="dxa"/>
            <w:vAlign w:val="center"/>
          </w:tcPr>
          <w:p w14:paraId="51B23378" w14:textId="77777777" w:rsidR="00BE6BCF" w:rsidRPr="008206F3" w:rsidRDefault="00BE6BCF" w:rsidP="00296D2D">
            <w:pPr>
              <w:jc w:val="center"/>
              <w:rPr>
                <w:szCs w:val="21"/>
              </w:rPr>
            </w:pPr>
            <w:r w:rsidRPr="008206F3">
              <w:rPr>
                <w:szCs w:val="21"/>
              </w:rPr>
              <w:t>6</w:t>
            </w:r>
          </w:p>
        </w:tc>
        <w:tc>
          <w:tcPr>
            <w:tcW w:w="1847" w:type="dxa"/>
            <w:vAlign w:val="center"/>
          </w:tcPr>
          <w:p w14:paraId="3C6D62A7" w14:textId="77777777" w:rsidR="00BE6BCF" w:rsidRPr="00863756" w:rsidRDefault="00BE6BCF" w:rsidP="00296D2D">
            <w:pPr>
              <w:widowControl/>
              <w:jc w:val="center"/>
              <w:rPr>
                <w:color w:val="000000"/>
                <w:szCs w:val="21"/>
              </w:rPr>
            </w:pPr>
            <w:r w:rsidRPr="00863756">
              <w:rPr>
                <w:color w:val="000000"/>
                <w:szCs w:val="21"/>
              </w:rPr>
              <w:t xml:space="preserve">1025.622 </w:t>
            </w:r>
          </w:p>
        </w:tc>
        <w:tc>
          <w:tcPr>
            <w:tcW w:w="2307" w:type="dxa"/>
            <w:vAlign w:val="center"/>
          </w:tcPr>
          <w:p w14:paraId="4B6E7543" w14:textId="77777777" w:rsidR="00BE6BCF" w:rsidRPr="00863756" w:rsidRDefault="00BE6BCF" w:rsidP="00296D2D">
            <w:pPr>
              <w:widowControl/>
              <w:jc w:val="center"/>
              <w:rPr>
                <w:color w:val="000000"/>
                <w:szCs w:val="21"/>
              </w:rPr>
            </w:pPr>
            <w:r w:rsidRPr="00863756">
              <w:rPr>
                <w:color w:val="000000"/>
                <w:szCs w:val="21"/>
              </w:rPr>
              <w:t xml:space="preserve">279.840 </w:t>
            </w:r>
          </w:p>
        </w:tc>
        <w:tc>
          <w:tcPr>
            <w:tcW w:w="1563" w:type="dxa"/>
            <w:vAlign w:val="center"/>
          </w:tcPr>
          <w:p w14:paraId="679567F3" w14:textId="77777777" w:rsidR="00BE6BCF" w:rsidRPr="00863756" w:rsidRDefault="00BE6BCF" w:rsidP="00296D2D">
            <w:pPr>
              <w:widowControl/>
              <w:jc w:val="center"/>
              <w:rPr>
                <w:color w:val="000000"/>
                <w:szCs w:val="21"/>
              </w:rPr>
            </w:pPr>
            <w:r w:rsidRPr="00863756">
              <w:rPr>
                <w:color w:val="000000"/>
                <w:szCs w:val="21"/>
              </w:rPr>
              <w:t xml:space="preserve">381.258 </w:t>
            </w:r>
          </w:p>
        </w:tc>
        <w:tc>
          <w:tcPr>
            <w:tcW w:w="2205" w:type="dxa"/>
            <w:vAlign w:val="center"/>
          </w:tcPr>
          <w:p w14:paraId="69C1C298" w14:textId="77777777" w:rsidR="00BE6BCF" w:rsidRPr="00863756" w:rsidRDefault="00BE6BCF" w:rsidP="00296D2D">
            <w:pPr>
              <w:widowControl/>
              <w:jc w:val="center"/>
              <w:rPr>
                <w:color w:val="000000"/>
                <w:szCs w:val="21"/>
              </w:rPr>
            </w:pPr>
            <w:r w:rsidRPr="00863756">
              <w:rPr>
                <w:color w:val="000000"/>
                <w:szCs w:val="21"/>
              </w:rPr>
              <w:t xml:space="preserve">240.063 </w:t>
            </w:r>
          </w:p>
        </w:tc>
      </w:tr>
      <w:tr w:rsidR="00BE6BCF" w:rsidRPr="008206F3" w14:paraId="64C96CDF" w14:textId="77777777" w:rsidTr="00BE6BCF">
        <w:trPr>
          <w:trHeight w:val="285"/>
          <w:jc w:val="center"/>
        </w:trPr>
        <w:tc>
          <w:tcPr>
            <w:tcW w:w="897" w:type="dxa"/>
            <w:vAlign w:val="center"/>
          </w:tcPr>
          <w:p w14:paraId="1A15BD01" w14:textId="77777777" w:rsidR="00BE6BCF" w:rsidRPr="008206F3" w:rsidRDefault="00BE6BCF" w:rsidP="00296D2D">
            <w:pPr>
              <w:jc w:val="center"/>
              <w:rPr>
                <w:szCs w:val="21"/>
              </w:rPr>
            </w:pPr>
            <w:r w:rsidRPr="008206F3">
              <w:rPr>
                <w:szCs w:val="21"/>
              </w:rPr>
              <w:t>7</w:t>
            </w:r>
          </w:p>
        </w:tc>
        <w:tc>
          <w:tcPr>
            <w:tcW w:w="1847" w:type="dxa"/>
            <w:vAlign w:val="center"/>
          </w:tcPr>
          <w:p w14:paraId="4F008BE8" w14:textId="77777777" w:rsidR="00BE6BCF" w:rsidRPr="00863756" w:rsidRDefault="00BE6BCF" w:rsidP="00296D2D">
            <w:pPr>
              <w:widowControl/>
              <w:jc w:val="center"/>
              <w:rPr>
                <w:color w:val="000000"/>
                <w:szCs w:val="21"/>
              </w:rPr>
            </w:pPr>
            <w:r w:rsidRPr="00863756">
              <w:rPr>
                <w:color w:val="000000"/>
                <w:szCs w:val="21"/>
              </w:rPr>
              <w:t xml:space="preserve">1143.467 </w:t>
            </w:r>
          </w:p>
        </w:tc>
        <w:tc>
          <w:tcPr>
            <w:tcW w:w="2307" w:type="dxa"/>
            <w:vAlign w:val="center"/>
          </w:tcPr>
          <w:p w14:paraId="63041421" w14:textId="77777777" w:rsidR="00BE6BCF" w:rsidRPr="00863756" w:rsidRDefault="00BE6BCF" w:rsidP="00296D2D">
            <w:pPr>
              <w:widowControl/>
              <w:jc w:val="center"/>
              <w:rPr>
                <w:color w:val="000000"/>
                <w:szCs w:val="21"/>
              </w:rPr>
            </w:pPr>
            <w:r w:rsidRPr="00863756">
              <w:rPr>
                <w:color w:val="000000"/>
                <w:szCs w:val="21"/>
              </w:rPr>
              <w:t xml:space="preserve">274.000 </w:t>
            </w:r>
          </w:p>
        </w:tc>
        <w:tc>
          <w:tcPr>
            <w:tcW w:w="1563" w:type="dxa"/>
            <w:vAlign w:val="center"/>
          </w:tcPr>
          <w:p w14:paraId="2E850F74" w14:textId="77777777" w:rsidR="00BE6BCF" w:rsidRPr="00863756" w:rsidRDefault="00BE6BCF" w:rsidP="00296D2D">
            <w:pPr>
              <w:widowControl/>
              <w:jc w:val="center"/>
              <w:rPr>
                <w:color w:val="000000"/>
                <w:szCs w:val="21"/>
              </w:rPr>
            </w:pPr>
            <w:r w:rsidRPr="00863756">
              <w:rPr>
                <w:color w:val="000000"/>
                <w:szCs w:val="21"/>
              </w:rPr>
              <w:t xml:space="preserve">396.265 </w:t>
            </w:r>
          </w:p>
        </w:tc>
        <w:tc>
          <w:tcPr>
            <w:tcW w:w="2205" w:type="dxa"/>
            <w:vAlign w:val="center"/>
          </w:tcPr>
          <w:p w14:paraId="41AEAA56" w14:textId="77777777" w:rsidR="00BE6BCF" w:rsidRPr="00863756" w:rsidRDefault="00BE6BCF" w:rsidP="00296D2D">
            <w:pPr>
              <w:widowControl/>
              <w:jc w:val="center"/>
              <w:rPr>
                <w:color w:val="000000"/>
                <w:szCs w:val="21"/>
              </w:rPr>
            </w:pPr>
            <w:r w:rsidRPr="00863756">
              <w:rPr>
                <w:color w:val="000000"/>
                <w:szCs w:val="21"/>
              </w:rPr>
              <w:t xml:space="preserve">233.434 </w:t>
            </w:r>
          </w:p>
        </w:tc>
      </w:tr>
      <w:tr w:rsidR="00BE6BCF" w:rsidRPr="008206F3" w14:paraId="27F81BC4" w14:textId="77777777" w:rsidTr="00BE6BCF">
        <w:trPr>
          <w:trHeight w:val="285"/>
          <w:jc w:val="center"/>
        </w:trPr>
        <w:tc>
          <w:tcPr>
            <w:tcW w:w="897" w:type="dxa"/>
            <w:vAlign w:val="center"/>
          </w:tcPr>
          <w:p w14:paraId="1E6299BB" w14:textId="77777777" w:rsidR="00BE6BCF" w:rsidRPr="008206F3" w:rsidRDefault="00BE6BCF" w:rsidP="00296D2D">
            <w:pPr>
              <w:jc w:val="center"/>
              <w:rPr>
                <w:szCs w:val="21"/>
              </w:rPr>
            </w:pPr>
            <w:r w:rsidRPr="008206F3">
              <w:rPr>
                <w:szCs w:val="21"/>
              </w:rPr>
              <w:t>8</w:t>
            </w:r>
          </w:p>
        </w:tc>
        <w:tc>
          <w:tcPr>
            <w:tcW w:w="1847" w:type="dxa"/>
            <w:vAlign w:val="center"/>
          </w:tcPr>
          <w:p w14:paraId="47B051EE" w14:textId="77777777" w:rsidR="00BE6BCF" w:rsidRPr="00863756" w:rsidRDefault="00BE6BCF" w:rsidP="00296D2D">
            <w:pPr>
              <w:widowControl/>
              <w:jc w:val="center"/>
              <w:rPr>
                <w:color w:val="000000"/>
                <w:szCs w:val="21"/>
              </w:rPr>
            </w:pPr>
            <w:r w:rsidRPr="00863756">
              <w:rPr>
                <w:color w:val="000000"/>
                <w:szCs w:val="21"/>
              </w:rPr>
              <w:t xml:space="preserve">1474.487 </w:t>
            </w:r>
          </w:p>
        </w:tc>
        <w:tc>
          <w:tcPr>
            <w:tcW w:w="2307" w:type="dxa"/>
            <w:vAlign w:val="center"/>
          </w:tcPr>
          <w:p w14:paraId="5243FDBD" w14:textId="77777777" w:rsidR="00BE6BCF" w:rsidRPr="00863756" w:rsidRDefault="00BE6BCF" w:rsidP="00296D2D">
            <w:pPr>
              <w:widowControl/>
              <w:jc w:val="center"/>
              <w:rPr>
                <w:color w:val="000000"/>
                <w:szCs w:val="21"/>
              </w:rPr>
            </w:pPr>
            <w:r w:rsidRPr="00863756">
              <w:rPr>
                <w:color w:val="000000"/>
                <w:szCs w:val="21"/>
              </w:rPr>
              <w:t xml:space="preserve">39.560 </w:t>
            </w:r>
          </w:p>
        </w:tc>
        <w:tc>
          <w:tcPr>
            <w:tcW w:w="1563" w:type="dxa"/>
            <w:vAlign w:val="center"/>
          </w:tcPr>
          <w:p w14:paraId="156A132E" w14:textId="77777777" w:rsidR="00BE6BCF" w:rsidRPr="00863756" w:rsidRDefault="00BE6BCF" w:rsidP="00296D2D">
            <w:pPr>
              <w:widowControl/>
              <w:jc w:val="center"/>
              <w:rPr>
                <w:color w:val="000000"/>
                <w:szCs w:val="21"/>
              </w:rPr>
            </w:pPr>
            <w:r w:rsidRPr="00863756">
              <w:rPr>
                <w:color w:val="000000"/>
                <w:szCs w:val="21"/>
              </w:rPr>
              <w:t xml:space="preserve">651.111 </w:t>
            </w:r>
          </w:p>
        </w:tc>
        <w:tc>
          <w:tcPr>
            <w:tcW w:w="2205" w:type="dxa"/>
            <w:vAlign w:val="center"/>
          </w:tcPr>
          <w:p w14:paraId="216E852F" w14:textId="77777777" w:rsidR="00BE6BCF" w:rsidRPr="00863756" w:rsidRDefault="00BE6BCF" w:rsidP="00296D2D">
            <w:pPr>
              <w:widowControl/>
              <w:jc w:val="center"/>
              <w:rPr>
                <w:color w:val="000000"/>
                <w:szCs w:val="21"/>
              </w:rPr>
            </w:pPr>
            <w:r w:rsidRPr="00863756">
              <w:rPr>
                <w:color w:val="000000"/>
                <w:szCs w:val="21"/>
              </w:rPr>
              <w:t xml:space="preserve">438.347 </w:t>
            </w:r>
          </w:p>
        </w:tc>
      </w:tr>
      <w:tr w:rsidR="00BE6BCF" w:rsidRPr="008206F3" w14:paraId="5C6FBFF4" w14:textId="77777777" w:rsidTr="00BE6BCF">
        <w:trPr>
          <w:trHeight w:val="285"/>
          <w:jc w:val="center"/>
        </w:trPr>
        <w:tc>
          <w:tcPr>
            <w:tcW w:w="897" w:type="dxa"/>
            <w:vAlign w:val="center"/>
          </w:tcPr>
          <w:p w14:paraId="744DF0D0" w14:textId="77777777" w:rsidR="00BE6BCF" w:rsidRPr="008206F3" w:rsidRDefault="00BE6BCF" w:rsidP="00296D2D">
            <w:pPr>
              <w:jc w:val="center"/>
              <w:rPr>
                <w:szCs w:val="21"/>
              </w:rPr>
            </w:pPr>
            <w:r w:rsidRPr="008206F3">
              <w:rPr>
                <w:szCs w:val="21"/>
              </w:rPr>
              <w:t>9</w:t>
            </w:r>
          </w:p>
        </w:tc>
        <w:tc>
          <w:tcPr>
            <w:tcW w:w="1847" w:type="dxa"/>
            <w:vAlign w:val="center"/>
          </w:tcPr>
          <w:p w14:paraId="6D1C47C2" w14:textId="77777777" w:rsidR="00BE6BCF" w:rsidRPr="00863756" w:rsidRDefault="00BE6BCF" w:rsidP="00296D2D">
            <w:pPr>
              <w:widowControl/>
              <w:jc w:val="center"/>
              <w:rPr>
                <w:color w:val="000000"/>
                <w:szCs w:val="21"/>
              </w:rPr>
            </w:pPr>
            <w:r w:rsidRPr="00863756">
              <w:rPr>
                <w:color w:val="000000"/>
                <w:szCs w:val="21"/>
              </w:rPr>
              <w:t xml:space="preserve">1561.927 </w:t>
            </w:r>
          </w:p>
        </w:tc>
        <w:tc>
          <w:tcPr>
            <w:tcW w:w="2307" w:type="dxa"/>
            <w:vAlign w:val="center"/>
          </w:tcPr>
          <w:p w14:paraId="70F9C267" w14:textId="77777777" w:rsidR="00BE6BCF" w:rsidRPr="00863756" w:rsidRDefault="00BE6BCF" w:rsidP="00296D2D">
            <w:pPr>
              <w:widowControl/>
              <w:jc w:val="center"/>
              <w:rPr>
                <w:color w:val="000000"/>
                <w:szCs w:val="21"/>
              </w:rPr>
            </w:pPr>
            <w:r w:rsidRPr="00863756">
              <w:rPr>
                <w:color w:val="000000"/>
                <w:szCs w:val="21"/>
              </w:rPr>
              <w:t xml:space="preserve">35.500 </w:t>
            </w:r>
          </w:p>
        </w:tc>
        <w:tc>
          <w:tcPr>
            <w:tcW w:w="1563" w:type="dxa"/>
            <w:vAlign w:val="center"/>
          </w:tcPr>
          <w:p w14:paraId="38A3DD08" w14:textId="77777777" w:rsidR="00BE6BCF" w:rsidRPr="00863756" w:rsidRDefault="00BE6BCF" w:rsidP="00296D2D">
            <w:pPr>
              <w:widowControl/>
              <w:jc w:val="center"/>
              <w:rPr>
                <w:color w:val="000000"/>
                <w:szCs w:val="21"/>
              </w:rPr>
            </w:pPr>
            <w:r w:rsidRPr="00863756">
              <w:rPr>
                <w:color w:val="000000"/>
                <w:szCs w:val="21"/>
              </w:rPr>
              <w:t xml:space="preserve">660.060 </w:t>
            </w:r>
          </w:p>
        </w:tc>
        <w:tc>
          <w:tcPr>
            <w:tcW w:w="2205" w:type="dxa"/>
            <w:vAlign w:val="center"/>
          </w:tcPr>
          <w:p w14:paraId="0163603D" w14:textId="77777777" w:rsidR="00BE6BCF" w:rsidRPr="00863756" w:rsidRDefault="00BE6BCF" w:rsidP="00296D2D">
            <w:pPr>
              <w:widowControl/>
              <w:jc w:val="center"/>
              <w:rPr>
                <w:color w:val="000000"/>
                <w:szCs w:val="21"/>
              </w:rPr>
            </w:pPr>
            <w:r w:rsidRPr="00863756">
              <w:rPr>
                <w:color w:val="000000"/>
                <w:szCs w:val="21"/>
              </w:rPr>
              <w:t xml:space="preserve">435.370 </w:t>
            </w:r>
          </w:p>
        </w:tc>
      </w:tr>
      <w:tr w:rsidR="00BE6BCF" w:rsidRPr="008206F3" w14:paraId="17BF6FC4" w14:textId="77777777" w:rsidTr="00BE6BCF">
        <w:trPr>
          <w:trHeight w:val="285"/>
          <w:jc w:val="center"/>
        </w:trPr>
        <w:tc>
          <w:tcPr>
            <w:tcW w:w="897" w:type="dxa"/>
            <w:vAlign w:val="center"/>
          </w:tcPr>
          <w:p w14:paraId="4623CB88" w14:textId="77777777" w:rsidR="00BE6BCF" w:rsidRPr="008206F3" w:rsidRDefault="00BE6BCF" w:rsidP="00296D2D">
            <w:pPr>
              <w:jc w:val="center"/>
              <w:rPr>
                <w:szCs w:val="21"/>
              </w:rPr>
            </w:pPr>
            <w:r w:rsidRPr="008206F3">
              <w:rPr>
                <w:szCs w:val="21"/>
              </w:rPr>
              <w:t>10</w:t>
            </w:r>
          </w:p>
        </w:tc>
        <w:tc>
          <w:tcPr>
            <w:tcW w:w="1847" w:type="dxa"/>
            <w:vAlign w:val="center"/>
          </w:tcPr>
          <w:p w14:paraId="6644082E" w14:textId="77777777" w:rsidR="00BE6BCF" w:rsidRPr="00863756" w:rsidRDefault="00BE6BCF" w:rsidP="00296D2D">
            <w:pPr>
              <w:widowControl/>
              <w:jc w:val="center"/>
              <w:rPr>
                <w:color w:val="000000"/>
                <w:szCs w:val="21"/>
              </w:rPr>
            </w:pPr>
            <w:r w:rsidRPr="00863756">
              <w:rPr>
                <w:color w:val="000000"/>
                <w:szCs w:val="21"/>
              </w:rPr>
              <w:t xml:space="preserve">1571.927 </w:t>
            </w:r>
          </w:p>
        </w:tc>
        <w:tc>
          <w:tcPr>
            <w:tcW w:w="2307" w:type="dxa"/>
            <w:vAlign w:val="center"/>
          </w:tcPr>
          <w:p w14:paraId="5AFABC81" w14:textId="77777777" w:rsidR="00BE6BCF" w:rsidRPr="00863756" w:rsidRDefault="00BE6BCF" w:rsidP="00296D2D">
            <w:pPr>
              <w:widowControl/>
              <w:jc w:val="center"/>
              <w:rPr>
                <w:color w:val="000000"/>
                <w:szCs w:val="21"/>
              </w:rPr>
            </w:pPr>
            <w:r w:rsidRPr="00863756">
              <w:rPr>
                <w:color w:val="000000"/>
                <w:szCs w:val="21"/>
              </w:rPr>
              <w:t xml:space="preserve">33.000 </w:t>
            </w:r>
          </w:p>
        </w:tc>
        <w:tc>
          <w:tcPr>
            <w:tcW w:w="1563" w:type="dxa"/>
            <w:vAlign w:val="center"/>
          </w:tcPr>
          <w:p w14:paraId="601E7B00" w14:textId="77777777" w:rsidR="00BE6BCF" w:rsidRPr="00863756" w:rsidRDefault="00BE6BCF" w:rsidP="00296D2D">
            <w:pPr>
              <w:widowControl/>
              <w:jc w:val="center"/>
              <w:rPr>
                <w:color w:val="000000"/>
                <w:szCs w:val="21"/>
              </w:rPr>
            </w:pPr>
            <w:r w:rsidRPr="00863756">
              <w:rPr>
                <w:color w:val="000000"/>
                <w:szCs w:val="21"/>
              </w:rPr>
              <w:t xml:space="preserve">664.128 </w:t>
            </w:r>
          </w:p>
        </w:tc>
        <w:tc>
          <w:tcPr>
            <w:tcW w:w="2205" w:type="dxa"/>
            <w:vAlign w:val="center"/>
          </w:tcPr>
          <w:p w14:paraId="0C619C8C" w14:textId="77777777" w:rsidR="00BE6BCF" w:rsidRPr="00863756" w:rsidRDefault="00BE6BCF" w:rsidP="00296D2D">
            <w:pPr>
              <w:widowControl/>
              <w:jc w:val="center"/>
              <w:rPr>
                <w:color w:val="000000"/>
                <w:szCs w:val="21"/>
              </w:rPr>
            </w:pPr>
            <w:r w:rsidRPr="00863756">
              <w:rPr>
                <w:color w:val="000000"/>
                <w:szCs w:val="21"/>
              </w:rPr>
              <w:t xml:space="preserve">433.461 </w:t>
            </w:r>
          </w:p>
        </w:tc>
      </w:tr>
      <w:tr w:rsidR="00BE6BCF" w:rsidRPr="008206F3" w14:paraId="6EC846C3" w14:textId="77777777" w:rsidTr="00BE6BCF">
        <w:trPr>
          <w:trHeight w:val="285"/>
          <w:jc w:val="center"/>
        </w:trPr>
        <w:tc>
          <w:tcPr>
            <w:tcW w:w="897" w:type="dxa"/>
            <w:vAlign w:val="center"/>
          </w:tcPr>
          <w:p w14:paraId="262F81EE" w14:textId="77777777" w:rsidR="00BE6BCF" w:rsidRPr="008206F3" w:rsidRDefault="00BE6BCF" w:rsidP="00296D2D">
            <w:pPr>
              <w:jc w:val="center"/>
              <w:rPr>
                <w:szCs w:val="21"/>
              </w:rPr>
            </w:pPr>
            <w:r w:rsidRPr="008206F3">
              <w:rPr>
                <w:szCs w:val="21"/>
              </w:rPr>
              <w:t>11</w:t>
            </w:r>
          </w:p>
        </w:tc>
        <w:tc>
          <w:tcPr>
            <w:tcW w:w="1847" w:type="dxa"/>
            <w:vAlign w:val="center"/>
          </w:tcPr>
          <w:p w14:paraId="07984521" w14:textId="77777777" w:rsidR="00BE6BCF" w:rsidRPr="00863756" w:rsidRDefault="00BE6BCF" w:rsidP="00296D2D">
            <w:pPr>
              <w:widowControl/>
              <w:jc w:val="center"/>
              <w:rPr>
                <w:color w:val="000000"/>
                <w:szCs w:val="21"/>
              </w:rPr>
            </w:pPr>
            <w:r w:rsidRPr="00863756">
              <w:rPr>
                <w:color w:val="000000"/>
                <w:szCs w:val="21"/>
              </w:rPr>
              <w:t xml:space="preserve">1811.322 </w:t>
            </w:r>
          </w:p>
        </w:tc>
        <w:tc>
          <w:tcPr>
            <w:tcW w:w="2307" w:type="dxa"/>
            <w:vAlign w:val="center"/>
          </w:tcPr>
          <w:p w14:paraId="77A0C945" w14:textId="77777777" w:rsidR="00BE6BCF" w:rsidRPr="00863756" w:rsidRDefault="00BE6BCF" w:rsidP="00296D2D">
            <w:pPr>
              <w:widowControl/>
              <w:jc w:val="center"/>
              <w:rPr>
                <w:color w:val="000000"/>
                <w:szCs w:val="21"/>
              </w:rPr>
            </w:pPr>
            <w:r w:rsidRPr="00863756">
              <w:rPr>
                <w:color w:val="000000"/>
                <w:szCs w:val="21"/>
              </w:rPr>
              <w:t xml:space="preserve">33.000 </w:t>
            </w:r>
          </w:p>
        </w:tc>
        <w:tc>
          <w:tcPr>
            <w:tcW w:w="1563" w:type="dxa"/>
            <w:vAlign w:val="center"/>
          </w:tcPr>
          <w:p w14:paraId="6E564470" w14:textId="77777777" w:rsidR="00BE6BCF" w:rsidRPr="00863756" w:rsidRDefault="00BE6BCF" w:rsidP="00296D2D">
            <w:pPr>
              <w:widowControl/>
              <w:jc w:val="center"/>
              <w:rPr>
                <w:color w:val="000000"/>
                <w:szCs w:val="21"/>
              </w:rPr>
            </w:pPr>
            <w:r w:rsidRPr="00863756">
              <w:rPr>
                <w:color w:val="000000"/>
                <w:szCs w:val="21"/>
              </w:rPr>
              <w:t xml:space="preserve">703.090 </w:t>
            </w:r>
          </w:p>
        </w:tc>
        <w:tc>
          <w:tcPr>
            <w:tcW w:w="2205" w:type="dxa"/>
            <w:vAlign w:val="center"/>
          </w:tcPr>
          <w:p w14:paraId="7E8C7DEF" w14:textId="77777777" w:rsidR="00BE6BCF" w:rsidRPr="00863756" w:rsidRDefault="00BE6BCF" w:rsidP="00296D2D">
            <w:pPr>
              <w:widowControl/>
              <w:jc w:val="center"/>
              <w:rPr>
                <w:color w:val="000000"/>
                <w:szCs w:val="21"/>
              </w:rPr>
            </w:pPr>
            <w:r w:rsidRPr="00863756">
              <w:rPr>
                <w:color w:val="000000"/>
                <w:szCs w:val="21"/>
              </w:rPr>
              <w:t xml:space="preserve">385.850 </w:t>
            </w:r>
          </w:p>
        </w:tc>
      </w:tr>
    </w:tbl>
    <w:p w14:paraId="144F9A4F" w14:textId="77777777" w:rsidR="00BE6BCF" w:rsidRDefault="00BE6BCF" w:rsidP="00BE6BCF"/>
    <w:p w14:paraId="4CDF78BA" w14:textId="158B4318" w:rsidR="00BE6BCF" w:rsidRDefault="00BE6BCF" w:rsidP="00BE6BCF">
      <w:pPr>
        <w:jc w:val="center"/>
        <w:rPr>
          <w:b/>
        </w:rPr>
      </w:pPr>
      <w:r>
        <w:rPr>
          <w:b/>
        </w:rPr>
        <w:t>表</w:t>
      </w:r>
      <w:r>
        <w:rPr>
          <w:rFonts w:hint="eastAsia"/>
          <w:b/>
        </w:rPr>
        <w:t>5</w:t>
      </w:r>
      <w:r>
        <w:rPr>
          <w:b/>
        </w:rPr>
        <w:t>-18   4#</w:t>
      </w:r>
      <w:r>
        <w:rPr>
          <w:b/>
        </w:rPr>
        <w:t>机组下游侧沿线压力</w:t>
      </w:r>
    </w:p>
    <w:tbl>
      <w:tblPr>
        <w:tblW w:w="8819" w:type="dxa"/>
        <w:jc w:val="center"/>
        <w:tblBorders>
          <w:top w:val="single" w:sz="12" w:space="0" w:color="auto"/>
          <w:bottom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97"/>
        <w:gridCol w:w="1847"/>
        <w:gridCol w:w="2307"/>
        <w:gridCol w:w="1563"/>
        <w:gridCol w:w="2205"/>
      </w:tblGrid>
      <w:tr w:rsidR="00BE6BCF" w:rsidRPr="0015403E" w14:paraId="0431318A" w14:textId="77777777" w:rsidTr="00BE6BCF">
        <w:trPr>
          <w:trHeight w:val="330"/>
          <w:jc w:val="center"/>
        </w:trPr>
        <w:tc>
          <w:tcPr>
            <w:tcW w:w="897" w:type="dxa"/>
            <w:vAlign w:val="center"/>
          </w:tcPr>
          <w:p w14:paraId="342761F8" w14:textId="77777777" w:rsidR="00BE6BCF" w:rsidRPr="0015403E" w:rsidRDefault="00BE6BCF" w:rsidP="00296D2D">
            <w:pPr>
              <w:jc w:val="center"/>
              <w:rPr>
                <w:szCs w:val="21"/>
              </w:rPr>
            </w:pPr>
            <w:r w:rsidRPr="0015403E">
              <w:rPr>
                <w:szCs w:val="21"/>
              </w:rPr>
              <w:t>桩号</w:t>
            </w:r>
          </w:p>
        </w:tc>
        <w:tc>
          <w:tcPr>
            <w:tcW w:w="1847" w:type="dxa"/>
            <w:vAlign w:val="center"/>
          </w:tcPr>
          <w:p w14:paraId="65E63E3C" w14:textId="77777777" w:rsidR="00BE6BCF" w:rsidRPr="0015403E" w:rsidRDefault="00BE6BCF" w:rsidP="00296D2D">
            <w:pPr>
              <w:jc w:val="center"/>
              <w:rPr>
                <w:szCs w:val="21"/>
              </w:rPr>
            </w:pPr>
            <w:r>
              <w:rPr>
                <w:rFonts w:hint="eastAsia"/>
                <w:szCs w:val="21"/>
              </w:rPr>
              <w:t>距进水口距离（</w:t>
            </w:r>
            <w:r>
              <w:rPr>
                <w:rFonts w:hint="eastAsia"/>
                <w:szCs w:val="21"/>
              </w:rPr>
              <w:t>m</w:t>
            </w:r>
            <w:r>
              <w:rPr>
                <w:rFonts w:hint="eastAsia"/>
                <w:szCs w:val="21"/>
              </w:rPr>
              <w:t>）</w:t>
            </w:r>
          </w:p>
        </w:tc>
        <w:tc>
          <w:tcPr>
            <w:tcW w:w="2307" w:type="dxa"/>
            <w:vAlign w:val="center"/>
          </w:tcPr>
          <w:p w14:paraId="4CEE6727" w14:textId="77777777" w:rsidR="00BE6BCF" w:rsidRPr="0015403E" w:rsidRDefault="00BE6BCF" w:rsidP="00296D2D">
            <w:pPr>
              <w:jc w:val="center"/>
              <w:rPr>
                <w:szCs w:val="21"/>
              </w:rPr>
            </w:pPr>
            <w:r w:rsidRPr="0015403E">
              <w:rPr>
                <w:szCs w:val="21"/>
              </w:rPr>
              <w:t>管道中心线高程（</w:t>
            </w:r>
            <w:r w:rsidRPr="0015403E">
              <w:rPr>
                <w:szCs w:val="21"/>
              </w:rPr>
              <w:t>m</w:t>
            </w:r>
            <w:r w:rsidRPr="0015403E">
              <w:rPr>
                <w:szCs w:val="21"/>
              </w:rPr>
              <w:t>）</w:t>
            </w:r>
          </w:p>
        </w:tc>
        <w:tc>
          <w:tcPr>
            <w:tcW w:w="1563" w:type="dxa"/>
            <w:vAlign w:val="center"/>
          </w:tcPr>
          <w:p w14:paraId="70F81776" w14:textId="77777777" w:rsidR="00BE6BCF" w:rsidRPr="0015403E" w:rsidRDefault="00BE6BCF" w:rsidP="00296D2D">
            <w:pPr>
              <w:jc w:val="center"/>
              <w:rPr>
                <w:szCs w:val="21"/>
              </w:rPr>
            </w:pPr>
            <w:r w:rsidRPr="0015403E">
              <w:rPr>
                <w:szCs w:val="21"/>
              </w:rPr>
              <w:t>最大压力值</w:t>
            </w:r>
            <w:r w:rsidRPr="0015403E">
              <w:rPr>
                <w:szCs w:val="21"/>
              </w:rPr>
              <w:t>(m)</w:t>
            </w:r>
          </w:p>
        </w:tc>
        <w:tc>
          <w:tcPr>
            <w:tcW w:w="2205" w:type="dxa"/>
            <w:vAlign w:val="center"/>
          </w:tcPr>
          <w:p w14:paraId="78A8F0F7" w14:textId="77777777" w:rsidR="00BE6BCF" w:rsidRPr="0015403E" w:rsidRDefault="00BE6BCF" w:rsidP="00296D2D">
            <w:pPr>
              <w:jc w:val="center"/>
              <w:rPr>
                <w:szCs w:val="21"/>
              </w:rPr>
            </w:pPr>
            <w:r w:rsidRPr="0015403E">
              <w:rPr>
                <w:szCs w:val="21"/>
              </w:rPr>
              <w:t>最小压力值</w:t>
            </w:r>
            <w:r w:rsidRPr="0015403E">
              <w:rPr>
                <w:szCs w:val="21"/>
              </w:rPr>
              <w:t>(m)</w:t>
            </w:r>
          </w:p>
        </w:tc>
      </w:tr>
      <w:tr w:rsidR="00BE6BCF" w:rsidRPr="0015403E" w14:paraId="6A6528F4" w14:textId="77777777" w:rsidTr="00BE6BCF">
        <w:trPr>
          <w:trHeight w:val="75"/>
          <w:jc w:val="center"/>
        </w:trPr>
        <w:tc>
          <w:tcPr>
            <w:tcW w:w="897" w:type="dxa"/>
            <w:vAlign w:val="center"/>
          </w:tcPr>
          <w:p w14:paraId="6E462DB5" w14:textId="77777777" w:rsidR="00BE6BCF" w:rsidRPr="0015403E" w:rsidRDefault="00BE6BCF" w:rsidP="00296D2D">
            <w:pPr>
              <w:jc w:val="center"/>
              <w:rPr>
                <w:color w:val="000000"/>
                <w:szCs w:val="21"/>
              </w:rPr>
            </w:pPr>
            <w:r w:rsidRPr="0015403E">
              <w:rPr>
                <w:color w:val="000000"/>
                <w:szCs w:val="21"/>
              </w:rPr>
              <w:t>1</w:t>
            </w:r>
          </w:p>
        </w:tc>
        <w:tc>
          <w:tcPr>
            <w:tcW w:w="1847" w:type="dxa"/>
            <w:vAlign w:val="center"/>
          </w:tcPr>
          <w:p w14:paraId="155469E6" w14:textId="77777777" w:rsidR="00BE6BCF" w:rsidRDefault="00BE6BCF" w:rsidP="00296D2D">
            <w:pPr>
              <w:widowControl/>
              <w:jc w:val="center"/>
              <w:rPr>
                <w:color w:val="000000"/>
                <w:sz w:val="22"/>
                <w:szCs w:val="22"/>
              </w:rPr>
            </w:pPr>
            <w:r>
              <w:rPr>
                <w:color w:val="000000"/>
                <w:sz w:val="22"/>
                <w:szCs w:val="22"/>
              </w:rPr>
              <w:t xml:space="preserve">1848.870 </w:t>
            </w:r>
          </w:p>
        </w:tc>
        <w:tc>
          <w:tcPr>
            <w:tcW w:w="2307" w:type="dxa"/>
            <w:vAlign w:val="center"/>
          </w:tcPr>
          <w:p w14:paraId="626F5AD1" w14:textId="77777777" w:rsidR="00BE6BCF" w:rsidRDefault="00BE6BCF" w:rsidP="00296D2D">
            <w:pPr>
              <w:widowControl/>
              <w:jc w:val="center"/>
              <w:rPr>
                <w:color w:val="000000"/>
                <w:sz w:val="22"/>
                <w:szCs w:val="22"/>
              </w:rPr>
            </w:pPr>
            <w:r>
              <w:rPr>
                <w:color w:val="000000"/>
                <w:sz w:val="22"/>
                <w:szCs w:val="22"/>
              </w:rPr>
              <w:t xml:space="preserve">24.200 </w:t>
            </w:r>
          </w:p>
        </w:tc>
        <w:tc>
          <w:tcPr>
            <w:tcW w:w="1563" w:type="dxa"/>
            <w:vAlign w:val="center"/>
          </w:tcPr>
          <w:p w14:paraId="64FC01F4" w14:textId="77777777" w:rsidR="00BE6BCF" w:rsidRDefault="00BE6BCF" w:rsidP="00296D2D">
            <w:pPr>
              <w:widowControl/>
              <w:jc w:val="center"/>
              <w:rPr>
                <w:color w:val="000000"/>
                <w:sz w:val="22"/>
                <w:szCs w:val="22"/>
              </w:rPr>
            </w:pPr>
            <w:r>
              <w:rPr>
                <w:color w:val="000000"/>
                <w:sz w:val="22"/>
                <w:szCs w:val="22"/>
              </w:rPr>
              <w:t xml:space="preserve">174.590 </w:t>
            </w:r>
          </w:p>
        </w:tc>
        <w:tc>
          <w:tcPr>
            <w:tcW w:w="2205" w:type="dxa"/>
            <w:vAlign w:val="center"/>
          </w:tcPr>
          <w:p w14:paraId="32E3DB69" w14:textId="77777777" w:rsidR="00BE6BCF" w:rsidRDefault="00BE6BCF" w:rsidP="00296D2D">
            <w:pPr>
              <w:jc w:val="center"/>
              <w:rPr>
                <w:color w:val="000000"/>
                <w:sz w:val="22"/>
                <w:szCs w:val="22"/>
              </w:rPr>
            </w:pPr>
            <w:r>
              <w:rPr>
                <w:color w:val="000000"/>
                <w:sz w:val="22"/>
                <w:szCs w:val="22"/>
              </w:rPr>
              <w:t xml:space="preserve">55.980 </w:t>
            </w:r>
          </w:p>
        </w:tc>
      </w:tr>
      <w:tr w:rsidR="00BE6BCF" w:rsidRPr="0015403E" w14:paraId="3FF82D0B" w14:textId="77777777" w:rsidTr="00BE6BCF">
        <w:trPr>
          <w:trHeight w:val="117"/>
          <w:jc w:val="center"/>
        </w:trPr>
        <w:tc>
          <w:tcPr>
            <w:tcW w:w="897" w:type="dxa"/>
            <w:vAlign w:val="center"/>
          </w:tcPr>
          <w:p w14:paraId="45E1025D" w14:textId="77777777" w:rsidR="00BE6BCF" w:rsidRPr="0015403E" w:rsidRDefault="00BE6BCF" w:rsidP="00296D2D">
            <w:pPr>
              <w:jc w:val="center"/>
              <w:rPr>
                <w:color w:val="000000"/>
                <w:szCs w:val="21"/>
              </w:rPr>
            </w:pPr>
            <w:r w:rsidRPr="0015403E">
              <w:rPr>
                <w:color w:val="000000"/>
                <w:szCs w:val="21"/>
              </w:rPr>
              <w:t>2</w:t>
            </w:r>
          </w:p>
        </w:tc>
        <w:tc>
          <w:tcPr>
            <w:tcW w:w="1847" w:type="dxa"/>
            <w:vAlign w:val="center"/>
          </w:tcPr>
          <w:p w14:paraId="64248EF0" w14:textId="77777777" w:rsidR="00BE6BCF" w:rsidRDefault="00BE6BCF" w:rsidP="00296D2D">
            <w:pPr>
              <w:jc w:val="center"/>
              <w:rPr>
                <w:color w:val="000000"/>
                <w:sz w:val="22"/>
                <w:szCs w:val="22"/>
              </w:rPr>
            </w:pPr>
            <w:r>
              <w:rPr>
                <w:color w:val="000000"/>
                <w:sz w:val="22"/>
                <w:szCs w:val="22"/>
              </w:rPr>
              <w:t xml:space="preserve">1941.312 </w:t>
            </w:r>
          </w:p>
        </w:tc>
        <w:tc>
          <w:tcPr>
            <w:tcW w:w="2307" w:type="dxa"/>
            <w:vAlign w:val="center"/>
          </w:tcPr>
          <w:p w14:paraId="698C6F44" w14:textId="77777777" w:rsidR="00BE6BCF" w:rsidRDefault="00BE6BCF" w:rsidP="00296D2D">
            <w:pPr>
              <w:jc w:val="center"/>
              <w:rPr>
                <w:color w:val="000000"/>
                <w:sz w:val="22"/>
                <w:szCs w:val="22"/>
              </w:rPr>
            </w:pPr>
            <w:r>
              <w:rPr>
                <w:color w:val="000000"/>
                <w:sz w:val="22"/>
                <w:szCs w:val="22"/>
              </w:rPr>
              <w:t xml:space="preserve">26.500 </w:t>
            </w:r>
          </w:p>
        </w:tc>
        <w:tc>
          <w:tcPr>
            <w:tcW w:w="1563" w:type="dxa"/>
            <w:vAlign w:val="center"/>
          </w:tcPr>
          <w:p w14:paraId="4B957AFD" w14:textId="77777777" w:rsidR="00BE6BCF" w:rsidRDefault="00BE6BCF" w:rsidP="00296D2D">
            <w:pPr>
              <w:jc w:val="center"/>
              <w:rPr>
                <w:color w:val="000000"/>
                <w:sz w:val="22"/>
                <w:szCs w:val="22"/>
              </w:rPr>
            </w:pPr>
            <w:r>
              <w:rPr>
                <w:color w:val="000000"/>
                <w:sz w:val="22"/>
                <w:szCs w:val="22"/>
              </w:rPr>
              <w:t xml:space="preserve">165.639 </w:t>
            </w:r>
          </w:p>
        </w:tc>
        <w:tc>
          <w:tcPr>
            <w:tcW w:w="2205" w:type="dxa"/>
            <w:vAlign w:val="center"/>
          </w:tcPr>
          <w:p w14:paraId="409C1C58" w14:textId="77777777" w:rsidR="00BE6BCF" w:rsidRDefault="00BE6BCF" w:rsidP="00296D2D">
            <w:pPr>
              <w:jc w:val="center"/>
              <w:rPr>
                <w:color w:val="000000"/>
                <w:sz w:val="22"/>
                <w:szCs w:val="22"/>
              </w:rPr>
            </w:pPr>
            <w:r>
              <w:rPr>
                <w:color w:val="000000"/>
                <w:sz w:val="22"/>
                <w:szCs w:val="22"/>
              </w:rPr>
              <w:t xml:space="preserve">62.050 </w:t>
            </w:r>
          </w:p>
        </w:tc>
      </w:tr>
      <w:tr w:rsidR="00BE6BCF" w:rsidRPr="0015403E" w14:paraId="3ED7A764" w14:textId="77777777" w:rsidTr="00BE6BCF">
        <w:trPr>
          <w:trHeight w:val="180"/>
          <w:jc w:val="center"/>
        </w:trPr>
        <w:tc>
          <w:tcPr>
            <w:tcW w:w="897" w:type="dxa"/>
            <w:vAlign w:val="center"/>
          </w:tcPr>
          <w:p w14:paraId="2EE4C701" w14:textId="77777777" w:rsidR="00BE6BCF" w:rsidRPr="0015403E" w:rsidRDefault="00BE6BCF" w:rsidP="00296D2D">
            <w:pPr>
              <w:jc w:val="center"/>
              <w:rPr>
                <w:color w:val="000000"/>
                <w:szCs w:val="21"/>
              </w:rPr>
            </w:pPr>
            <w:r w:rsidRPr="0015403E">
              <w:rPr>
                <w:color w:val="000000"/>
                <w:szCs w:val="21"/>
              </w:rPr>
              <w:t>3</w:t>
            </w:r>
          </w:p>
        </w:tc>
        <w:tc>
          <w:tcPr>
            <w:tcW w:w="1847" w:type="dxa"/>
            <w:vAlign w:val="center"/>
          </w:tcPr>
          <w:p w14:paraId="19B33A32" w14:textId="77777777" w:rsidR="00BE6BCF" w:rsidRDefault="00BE6BCF" w:rsidP="00296D2D">
            <w:pPr>
              <w:jc w:val="center"/>
              <w:rPr>
                <w:color w:val="000000"/>
                <w:sz w:val="22"/>
                <w:szCs w:val="22"/>
              </w:rPr>
            </w:pPr>
            <w:r>
              <w:rPr>
                <w:color w:val="000000"/>
                <w:sz w:val="22"/>
                <w:szCs w:val="22"/>
              </w:rPr>
              <w:t xml:space="preserve">2003.581 </w:t>
            </w:r>
          </w:p>
        </w:tc>
        <w:tc>
          <w:tcPr>
            <w:tcW w:w="2307" w:type="dxa"/>
            <w:vAlign w:val="center"/>
          </w:tcPr>
          <w:p w14:paraId="0BCC58EC" w14:textId="77777777" w:rsidR="00BE6BCF" w:rsidRDefault="00BE6BCF" w:rsidP="00296D2D">
            <w:pPr>
              <w:jc w:val="center"/>
              <w:rPr>
                <w:color w:val="000000"/>
                <w:sz w:val="22"/>
                <w:szCs w:val="22"/>
              </w:rPr>
            </w:pPr>
            <w:r>
              <w:rPr>
                <w:color w:val="000000"/>
                <w:sz w:val="22"/>
                <w:szCs w:val="22"/>
              </w:rPr>
              <w:t xml:space="preserve">26.500 </w:t>
            </w:r>
          </w:p>
        </w:tc>
        <w:tc>
          <w:tcPr>
            <w:tcW w:w="1563" w:type="dxa"/>
            <w:vAlign w:val="center"/>
          </w:tcPr>
          <w:p w14:paraId="397C1786" w14:textId="77777777" w:rsidR="00BE6BCF" w:rsidRDefault="00BE6BCF" w:rsidP="00296D2D">
            <w:pPr>
              <w:jc w:val="center"/>
              <w:rPr>
                <w:color w:val="000000"/>
                <w:sz w:val="22"/>
                <w:szCs w:val="22"/>
              </w:rPr>
            </w:pPr>
            <w:r>
              <w:rPr>
                <w:color w:val="000000"/>
                <w:sz w:val="22"/>
                <w:szCs w:val="22"/>
              </w:rPr>
              <w:t xml:space="preserve">157.170 </w:t>
            </w:r>
          </w:p>
        </w:tc>
        <w:tc>
          <w:tcPr>
            <w:tcW w:w="2205" w:type="dxa"/>
            <w:vAlign w:val="center"/>
          </w:tcPr>
          <w:p w14:paraId="689F3596" w14:textId="77777777" w:rsidR="00BE6BCF" w:rsidRDefault="00BE6BCF" w:rsidP="00296D2D">
            <w:pPr>
              <w:jc w:val="center"/>
              <w:rPr>
                <w:color w:val="000000"/>
                <w:sz w:val="22"/>
                <w:szCs w:val="22"/>
              </w:rPr>
            </w:pPr>
            <w:r>
              <w:rPr>
                <w:color w:val="000000"/>
                <w:sz w:val="22"/>
                <w:szCs w:val="22"/>
              </w:rPr>
              <w:t xml:space="preserve">65.990 </w:t>
            </w:r>
          </w:p>
        </w:tc>
      </w:tr>
      <w:tr w:rsidR="00BE6BCF" w:rsidRPr="0015403E" w14:paraId="2E80332D" w14:textId="77777777" w:rsidTr="00BE6BCF">
        <w:trPr>
          <w:trHeight w:val="258"/>
          <w:jc w:val="center"/>
        </w:trPr>
        <w:tc>
          <w:tcPr>
            <w:tcW w:w="897" w:type="dxa"/>
            <w:vAlign w:val="center"/>
          </w:tcPr>
          <w:p w14:paraId="723D7061" w14:textId="77777777" w:rsidR="00BE6BCF" w:rsidRPr="00863756" w:rsidRDefault="00BE6BCF" w:rsidP="00296D2D">
            <w:pPr>
              <w:jc w:val="center"/>
              <w:rPr>
                <w:color w:val="000000"/>
                <w:szCs w:val="21"/>
              </w:rPr>
            </w:pPr>
            <w:r w:rsidRPr="00863756">
              <w:rPr>
                <w:color w:val="000000"/>
                <w:szCs w:val="21"/>
              </w:rPr>
              <w:t>4</w:t>
            </w:r>
          </w:p>
        </w:tc>
        <w:tc>
          <w:tcPr>
            <w:tcW w:w="1847" w:type="dxa"/>
            <w:vAlign w:val="center"/>
          </w:tcPr>
          <w:p w14:paraId="3A0D3D43" w14:textId="77777777" w:rsidR="00BE6BCF" w:rsidRDefault="00BE6BCF" w:rsidP="00296D2D">
            <w:pPr>
              <w:jc w:val="center"/>
              <w:rPr>
                <w:color w:val="000000"/>
                <w:sz w:val="22"/>
                <w:szCs w:val="22"/>
              </w:rPr>
            </w:pPr>
            <w:r>
              <w:rPr>
                <w:color w:val="000000"/>
                <w:sz w:val="22"/>
                <w:szCs w:val="22"/>
              </w:rPr>
              <w:t xml:space="preserve">2013.581 </w:t>
            </w:r>
          </w:p>
        </w:tc>
        <w:tc>
          <w:tcPr>
            <w:tcW w:w="2307" w:type="dxa"/>
            <w:vAlign w:val="center"/>
          </w:tcPr>
          <w:p w14:paraId="28F40F47" w14:textId="77777777" w:rsidR="00BE6BCF" w:rsidRDefault="00BE6BCF" w:rsidP="00296D2D">
            <w:pPr>
              <w:jc w:val="center"/>
              <w:rPr>
                <w:color w:val="000000"/>
                <w:sz w:val="22"/>
                <w:szCs w:val="22"/>
              </w:rPr>
            </w:pPr>
            <w:r>
              <w:rPr>
                <w:color w:val="000000"/>
                <w:sz w:val="22"/>
                <w:szCs w:val="22"/>
              </w:rPr>
              <w:t xml:space="preserve">28.200 </w:t>
            </w:r>
          </w:p>
        </w:tc>
        <w:tc>
          <w:tcPr>
            <w:tcW w:w="1563" w:type="dxa"/>
            <w:vAlign w:val="center"/>
          </w:tcPr>
          <w:p w14:paraId="35FAEBC3" w14:textId="77777777" w:rsidR="00BE6BCF" w:rsidRDefault="00BE6BCF" w:rsidP="00296D2D">
            <w:pPr>
              <w:jc w:val="center"/>
              <w:rPr>
                <w:color w:val="000000"/>
                <w:sz w:val="22"/>
                <w:szCs w:val="22"/>
              </w:rPr>
            </w:pPr>
            <w:r>
              <w:rPr>
                <w:color w:val="000000"/>
                <w:sz w:val="22"/>
                <w:szCs w:val="22"/>
              </w:rPr>
              <w:t xml:space="preserve">141.780 </w:t>
            </w:r>
          </w:p>
        </w:tc>
        <w:tc>
          <w:tcPr>
            <w:tcW w:w="2205" w:type="dxa"/>
            <w:vAlign w:val="center"/>
          </w:tcPr>
          <w:p w14:paraId="763370ED" w14:textId="77777777" w:rsidR="00BE6BCF" w:rsidRDefault="00BE6BCF" w:rsidP="00296D2D">
            <w:pPr>
              <w:jc w:val="center"/>
              <w:rPr>
                <w:color w:val="000000"/>
                <w:sz w:val="22"/>
                <w:szCs w:val="22"/>
              </w:rPr>
            </w:pPr>
            <w:r>
              <w:rPr>
                <w:color w:val="000000"/>
                <w:sz w:val="22"/>
                <w:szCs w:val="22"/>
              </w:rPr>
              <w:t xml:space="preserve">64.610 </w:t>
            </w:r>
          </w:p>
        </w:tc>
      </w:tr>
      <w:tr w:rsidR="00BE6BCF" w:rsidRPr="005B60EB" w14:paraId="32A07173" w14:textId="77777777" w:rsidTr="00BE6BCF">
        <w:trPr>
          <w:trHeight w:val="150"/>
          <w:jc w:val="center"/>
        </w:trPr>
        <w:tc>
          <w:tcPr>
            <w:tcW w:w="897" w:type="dxa"/>
            <w:vAlign w:val="center"/>
          </w:tcPr>
          <w:p w14:paraId="07382197" w14:textId="77777777" w:rsidR="00BE6BCF" w:rsidRPr="005B60EB" w:rsidRDefault="00BE6BCF" w:rsidP="00296D2D">
            <w:pPr>
              <w:jc w:val="center"/>
              <w:rPr>
                <w:color w:val="000000"/>
                <w:szCs w:val="21"/>
              </w:rPr>
            </w:pPr>
            <w:r w:rsidRPr="005B60EB">
              <w:rPr>
                <w:color w:val="000000"/>
                <w:szCs w:val="21"/>
              </w:rPr>
              <w:t>5</w:t>
            </w:r>
          </w:p>
        </w:tc>
        <w:tc>
          <w:tcPr>
            <w:tcW w:w="1847" w:type="dxa"/>
            <w:vAlign w:val="center"/>
          </w:tcPr>
          <w:p w14:paraId="0F6D41F9" w14:textId="77777777" w:rsidR="00BE6BCF" w:rsidRDefault="00BE6BCF" w:rsidP="00296D2D">
            <w:pPr>
              <w:jc w:val="center"/>
              <w:rPr>
                <w:color w:val="000000"/>
                <w:sz w:val="22"/>
                <w:szCs w:val="22"/>
              </w:rPr>
            </w:pPr>
            <w:r>
              <w:rPr>
                <w:color w:val="000000"/>
                <w:sz w:val="22"/>
                <w:szCs w:val="22"/>
              </w:rPr>
              <w:t xml:space="preserve">2053.581 </w:t>
            </w:r>
          </w:p>
        </w:tc>
        <w:tc>
          <w:tcPr>
            <w:tcW w:w="2307" w:type="dxa"/>
            <w:vAlign w:val="center"/>
          </w:tcPr>
          <w:p w14:paraId="6D88B60F" w14:textId="77777777" w:rsidR="00BE6BCF" w:rsidRDefault="00BE6BCF" w:rsidP="00296D2D">
            <w:pPr>
              <w:jc w:val="center"/>
              <w:rPr>
                <w:color w:val="000000"/>
                <w:sz w:val="22"/>
                <w:szCs w:val="22"/>
              </w:rPr>
            </w:pPr>
            <w:r>
              <w:rPr>
                <w:color w:val="000000"/>
                <w:sz w:val="22"/>
                <w:szCs w:val="22"/>
              </w:rPr>
              <w:t xml:space="preserve">28.200 </w:t>
            </w:r>
          </w:p>
        </w:tc>
        <w:tc>
          <w:tcPr>
            <w:tcW w:w="1563" w:type="dxa"/>
            <w:vAlign w:val="center"/>
          </w:tcPr>
          <w:p w14:paraId="30BD5E07" w14:textId="77777777" w:rsidR="00BE6BCF" w:rsidRDefault="00BE6BCF" w:rsidP="00296D2D">
            <w:pPr>
              <w:jc w:val="center"/>
              <w:rPr>
                <w:color w:val="000000"/>
                <w:sz w:val="22"/>
                <w:szCs w:val="22"/>
              </w:rPr>
            </w:pPr>
            <w:r>
              <w:rPr>
                <w:color w:val="000000"/>
                <w:sz w:val="22"/>
                <w:szCs w:val="22"/>
              </w:rPr>
              <w:t xml:space="preserve">133.873 </w:t>
            </w:r>
          </w:p>
        </w:tc>
        <w:tc>
          <w:tcPr>
            <w:tcW w:w="2205" w:type="dxa"/>
            <w:vAlign w:val="center"/>
          </w:tcPr>
          <w:p w14:paraId="6BCD00B1" w14:textId="77777777" w:rsidR="00BE6BCF" w:rsidRDefault="00BE6BCF" w:rsidP="00296D2D">
            <w:pPr>
              <w:jc w:val="center"/>
              <w:rPr>
                <w:color w:val="000000"/>
                <w:sz w:val="22"/>
                <w:szCs w:val="22"/>
              </w:rPr>
            </w:pPr>
            <w:r>
              <w:rPr>
                <w:color w:val="000000"/>
                <w:sz w:val="22"/>
                <w:szCs w:val="22"/>
              </w:rPr>
              <w:t xml:space="preserve">65.153 </w:t>
            </w:r>
          </w:p>
        </w:tc>
      </w:tr>
      <w:tr w:rsidR="00BE6BCF" w:rsidRPr="0015403E" w14:paraId="1D19FF26" w14:textId="77777777" w:rsidTr="00BE6BCF">
        <w:trPr>
          <w:trHeight w:val="150"/>
          <w:jc w:val="center"/>
        </w:trPr>
        <w:tc>
          <w:tcPr>
            <w:tcW w:w="897" w:type="dxa"/>
            <w:vAlign w:val="center"/>
          </w:tcPr>
          <w:p w14:paraId="502D1906" w14:textId="77777777" w:rsidR="00BE6BCF" w:rsidRPr="00863756" w:rsidRDefault="00BE6BCF" w:rsidP="00296D2D">
            <w:pPr>
              <w:jc w:val="center"/>
              <w:rPr>
                <w:color w:val="000000"/>
                <w:szCs w:val="21"/>
              </w:rPr>
            </w:pPr>
            <w:r w:rsidRPr="00863756">
              <w:rPr>
                <w:color w:val="000000"/>
                <w:szCs w:val="21"/>
              </w:rPr>
              <w:t>6</w:t>
            </w:r>
          </w:p>
        </w:tc>
        <w:tc>
          <w:tcPr>
            <w:tcW w:w="1847" w:type="dxa"/>
            <w:vAlign w:val="center"/>
          </w:tcPr>
          <w:p w14:paraId="6D25E99F" w14:textId="77777777" w:rsidR="00BE6BCF" w:rsidRDefault="00BE6BCF" w:rsidP="00296D2D">
            <w:pPr>
              <w:jc w:val="center"/>
              <w:rPr>
                <w:color w:val="000000"/>
                <w:sz w:val="22"/>
                <w:szCs w:val="22"/>
              </w:rPr>
            </w:pPr>
            <w:r>
              <w:rPr>
                <w:color w:val="000000"/>
                <w:sz w:val="22"/>
                <w:szCs w:val="22"/>
              </w:rPr>
              <w:t xml:space="preserve">2742.644 </w:t>
            </w:r>
          </w:p>
        </w:tc>
        <w:tc>
          <w:tcPr>
            <w:tcW w:w="2307" w:type="dxa"/>
            <w:vAlign w:val="center"/>
          </w:tcPr>
          <w:p w14:paraId="62806EEC" w14:textId="77777777" w:rsidR="00BE6BCF" w:rsidRDefault="00BE6BCF" w:rsidP="00296D2D">
            <w:pPr>
              <w:jc w:val="center"/>
              <w:rPr>
                <w:color w:val="000000"/>
                <w:sz w:val="22"/>
                <w:szCs w:val="22"/>
              </w:rPr>
            </w:pPr>
            <w:r>
              <w:rPr>
                <w:color w:val="000000"/>
                <w:sz w:val="22"/>
                <w:szCs w:val="22"/>
              </w:rPr>
              <w:t xml:space="preserve">96.080 </w:t>
            </w:r>
          </w:p>
        </w:tc>
        <w:tc>
          <w:tcPr>
            <w:tcW w:w="1563" w:type="dxa"/>
            <w:vAlign w:val="center"/>
          </w:tcPr>
          <w:p w14:paraId="742C3ECE" w14:textId="77777777" w:rsidR="00BE6BCF" w:rsidRDefault="00BE6BCF" w:rsidP="00296D2D">
            <w:pPr>
              <w:jc w:val="center"/>
              <w:rPr>
                <w:color w:val="000000"/>
                <w:sz w:val="22"/>
                <w:szCs w:val="22"/>
              </w:rPr>
            </w:pPr>
            <w:r>
              <w:rPr>
                <w:color w:val="000000"/>
                <w:sz w:val="22"/>
                <w:szCs w:val="22"/>
              </w:rPr>
              <w:t xml:space="preserve">42.329 </w:t>
            </w:r>
          </w:p>
        </w:tc>
        <w:tc>
          <w:tcPr>
            <w:tcW w:w="2205" w:type="dxa"/>
            <w:vAlign w:val="center"/>
          </w:tcPr>
          <w:p w14:paraId="60725454" w14:textId="77777777" w:rsidR="00BE6BCF" w:rsidRDefault="00BE6BCF" w:rsidP="00296D2D">
            <w:pPr>
              <w:jc w:val="center"/>
              <w:rPr>
                <w:color w:val="000000"/>
                <w:sz w:val="22"/>
                <w:szCs w:val="22"/>
              </w:rPr>
            </w:pPr>
            <w:r>
              <w:rPr>
                <w:color w:val="000000"/>
                <w:sz w:val="22"/>
                <w:szCs w:val="22"/>
              </w:rPr>
              <w:t xml:space="preserve">10.051 </w:t>
            </w:r>
          </w:p>
        </w:tc>
      </w:tr>
      <w:tr w:rsidR="00BE6BCF" w:rsidRPr="0015403E" w14:paraId="4CD8EB60" w14:textId="77777777" w:rsidTr="00BE6BCF">
        <w:trPr>
          <w:trHeight w:val="208"/>
          <w:jc w:val="center"/>
        </w:trPr>
        <w:tc>
          <w:tcPr>
            <w:tcW w:w="897" w:type="dxa"/>
            <w:vAlign w:val="center"/>
          </w:tcPr>
          <w:p w14:paraId="095E061C" w14:textId="77777777" w:rsidR="00BE6BCF" w:rsidRPr="00863756" w:rsidRDefault="00BE6BCF" w:rsidP="00296D2D">
            <w:pPr>
              <w:jc w:val="center"/>
              <w:rPr>
                <w:color w:val="000000"/>
                <w:szCs w:val="21"/>
                <w:highlight w:val="yellow"/>
              </w:rPr>
            </w:pPr>
            <w:r w:rsidRPr="00863756">
              <w:rPr>
                <w:color w:val="000000"/>
                <w:szCs w:val="21"/>
                <w:highlight w:val="yellow"/>
              </w:rPr>
              <w:t>7</w:t>
            </w:r>
          </w:p>
        </w:tc>
        <w:tc>
          <w:tcPr>
            <w:tcW w:w="1847" w:type="dxa"/>
            <w:vAlign w:val="center"/>
          </w:tcPr>
          <w:p w14:paraId="771D2793" w14:textId="77777777" w:rsidR="00BE6BCF" w:rsidRPr="00863756" w:rsidRDefault="00BE6BCF" w:rsidP="00296D2D">
            <w:pPr>
              <w:jc w:val="center"/>
              <w:rPr>
                <w:color w:val="000000"/>
                <w:sz w:val="22"/>
                <w:szCs w:val="22"/>
                <w:highlight w:val="yellow"/>
              </w:rPr>
            </w:pPr>
            <w:r w:rsidRPr="00863756">
              <w:rPr>
                <w:color w:val="000000"/>
                <w:sz w:val="22"/>
                <w:szCs w:val="22"/>
                <w:highlight w:val="yellow"/>
              </w:rPr>
              <w:t xml:space="preserve">2814.935 </w:t>
            </w:r>
          </w:p>
        </w:tc>
        <w:tc>
          <w:tcPr>
            <w:tcW w:w="2307" w:type="dxa"/>
            <w:vAlign w:val="center"/>
          </w:tcPr>
          <w:p w14:paraId="34843694" w14:textId="77777777" w:rsidR="00BE6BCF" w:rsidRPr="00863756" w:rsidRDefault="00BE6BCF" w:rsidP="00296D2D">
            <w:pPr>
              <w:jc w:val="center"/>
              <w:rPr>
                <w:color w:val="000000"/>
                <w:sz w:val="22"/>
                <w:szCs w:val="22"/>
                <w:highlight w:val="yellow"/>
              </w:rPr>
            </w:pPr>
            <w:r w:rsidRPr="00863756">
              <w:rPr>
                <w:color w:val="000000"/>
                <w:sz w:val="22"/>
                <w:szCs w:val="22"/>
                <w:highlight w:val="yellow"/>
              </w:rPr>
              <w:t xml:space="preserve">97.500 </w:t>
            </w:r>
          </w:p>
        </w:tc>
        <w:tc>
          <w:tcPr>
            <w:tcW w:w="1563" w:type="dxa"/>
            <w:vAlign w:val="center"/>
          </w:tcPr>
          <w:p w14:paraId="4F2E8F20" w14:textId="77777777" w:rsidR="00BE6BCF" w:rsidRPr="00863756" w:rsidRDefault="00BE6BCF" w:rsidP="00296D2D">
            <w:pPr>
              <w:jc w:val="center"/>
              <w:rPr>
                <w:color w:val="000000"/>
                <w:sz w:val="22"/>
                <w:szCs w:val="22"/>
                <w:highlight w:val="yellow"/>
              </w:rPr>
            </w:pPr>
            <w:r w:rsidRPr="00863756">
              <w:rPr>
                <w:color w:val="000000"/>
                <w:sz w:val="22"/>
                <w:szCs w:val="22"/>
                <w:highlight w:val="yellow"/>
              </w:rPr>
              <w:t xml:space="preserve">39.610 </w:t>
            </w:r>
          </w:p>
        </w:tc>
        <w:tc>
          <w:tcPr>
            <w:tcW w:w="2205" w:type="dxa"/>
            <w:vAlign w:val="center"/>
          </w:tcPr>
          <w:p w14:paraId="4835A3C7" w14:textId="77777777" w:rsidR="00BE6BCF" w:rsidRDefault="00BE6BCF" w:rsidP="00296D2D">
            <w:pPr>
              <w:jc w:val="center"/>
              <w:rPr>
                <w:color w:val="000000"/>
                <w:sz w:val="22"/>
                <w:szCs w:val="22"/>
              </w:rPr>
            </w:pPr>
            <w:r w:rsidRPr="00863756">
              <w:rPr>
                <w:color w:val="000000"/>
                <w:sz w:val="22"/>
                <w:szCs w:val="22"/>
                <w:highlight w:val="yellow"/>
              </w:rPr>
              <w:t>9.655</w:t>
            </w:r>
            <w:r>
              <w:rPr>
                <w:color w:val="000000"/>
                <w:sz w:val="22"/>
                <w:szCs w:val="22"/>
              </w:rPr>
              <w:t xml:space="preserve"> </w:t>
            </w:r>
          </w:p>
        </w:tc>
      </w:tr>
      <w:tr w:rsidR="00BE6BCF" w:rsidRPr="0015403E" w14:paraId="6124476D" w14:textId="77777777" w:rsidTr="00BE6BCF">
        <w:trPr>
          <w:trHeight w:val="208"/>
          <w:jc w:val="center"/>
        </w:trPr>
        <w:tc>
          <w:tcPr>
            <w:tcW w:w="897" w:type="dxa"/>
            <w:vAlign w:val="center"/>
          </w:tcPr>
          <w:p w14:paraId="38CA92CC" w14:textId="77777777" w:rsidR="00BE6BCF" w:rsidRPr="00863756" w:rsidRDefault="00BE6BCF" w:rsidP="00296D2D">
            <w:pPr>
              <w:jc w:val="center"/>
              <w:rPr>
                <w:color w:val="000000"/>
                <w:szCs w:val="21"/>
              </w:rPr>
            </w:pPr>
            <w:r>
              <w:rPr>
                <w:rFonts w:hint="eastAsia"/>
                <w:color w:val="000000"/>
                <w:szCs w:val="21"/>
              </w:rPr>
              <w:t>8</w:t>
            </w:r>
          </w:p>
        </w:tc>
        <w:tc>
          <w:tcPr>
            <w:tcW w:w="1847" w:type="dxa"/>
            <w:vAlign w:val="center"/>
          </w:tcPr>
          <w:p w14:paraId="4E6E7C8B" w14:textId="77777777" w:rsidR="00BE6BCF" w:rsidRDefault="00BE6BCF" w:rsidP="00296D2D">
            <w:pPr>
              <w:jc w:val="center"/>
              <w:rPr>
                <w:color w:val="000000"/>
                <w:sz w:val="22"/>
                <w:szCs w:val="22"/>
              </w:rPr>
            </w:pPr>
            <w:r>
              <w:rPr>
                <w:color w:val="000000"/>
                <w:sz w:val="22"/>
                <w:szCs w:val="22"/>
              </w:rPr>
              <w:t xml:space="preserve">2870.145 </w:t>
            </w:r>
          </w:p>
        </w:tc>
        <w:tc>
          <w:tcPr>
            <w:tcW w:w="2307" w:type="dxa"/>
            <w:vAlign w:val="center"/>
          </w:tcPr>
          <w:p w14:paraId="7FACB191" w14:textId="77777777" w:rsidR="00BE6BCF" w:rsidRDefault="00BE6BCF" w:rsidP="00296D2D">
            <w:pPr>
              <w:jc w:val="center"/>
              <w:rPr>
                <w:color w:val="000000"/>
                <w:sz w:val="22"/>
                <w:szCs w:val="22"/>
              </w:rPr>
            </w:pPr>
            <w:r>
              <w:rPr>
                <w:color w:val="000000"/>
                <w:sz w:val="22"/>
                <w:szCs w:val="22"/>
              </w:rPr>
              <w:t xml:space="preserve">97.500 </w:t>
            </w:r>
          </w:p>
        </w:tc>
        <w:tc>
          <w:tcPr>
            <w:tcW w:w="1563" w:type="dxa"/>
            <w:vAlign w:val="center"/>
          </w:tcPr>
          <w:p w14:paraId="1F24F60C" w14:textId="77777777" w:rsidR="00BE6BCF" w:rsidRDefault="00BE6BCF" w:rsidP="00296D2D">
            <w:pPr>
              <w:jc w:val="center"/>
              <w:rPr>
                <w:color w:val="000000"/>
                <w:sz w:val="22"/>
                <w:szCs w:val="22"/>
              </w:rPr>
            </w:pPr>
            <w:r>
              <w:rPr>
                <w:color w:val="000000"/>
                <w:sz w:val="22"/>
                <w:szCs w:val="22"/>
              </w:rPr>
              <w:t xml:space="preserve">38.400 </w:t>
            </w:r>
          </w:p>
        </w:tc>
        <w:tc>
          <w:tcPr>
            <w:tcW w:w="2205" w:type="dxa"/>
            <w:vAlign w:val="center"/>
          </w:tcPr>
          <w:p w14:paraId="67FFF343" w14:textId="77777777" w:rsidR="00BE6BCF" w:rsidRDefault="00BE6BCF" w:rsidP="00296D2D">
            <w:pPr>
              <w:jc w:val="center"/>
              <w:rPr>
                <w:color w:val="000000"/>
                <w:sz w:val="22"/>
                <w:szCs w:val="22"/>
              </w:rPr>
            </w:pPr>
            <w:r>
              <w:rPr>
                <w:color w:val="000000"/>
                <w:sz w:val="22"/>
                <w:szCs w:val="22"/>
              </w:rPr>
              <w:t xml:space="preserve">10.500 </w:t>
            </w:r>
          </w:p>
        </w:tc>
      </w:tr>
    </w:tbl>
    <w:p w14:paraId="49F784BB" w14:textId="77777777" w:rsidR="00F22F86" w:rsidRPr="00F22F86" w:rsidRDefault="00F22F86" w:rsidP="00F22F86">
      <w:pPr>
        <w:spacing w:line="360" w:lineRule="auto"/>
        <w:ind w:firstLineChars="200" w:firstLine="480"/>
        <w:rPr>
          <w:sz w:val="24"/>
        </w:rPr>
      </w:pPr>
      <w:r w:rsidRPr="00F22F86">
        <w:rPr>
          <w:sz w:val="24"/>
        </w:rPr>
        <w:t>其中，</w:t>
      </w:r>
      <w:r w:rsidRPr="00F22F86">
        <w:rPr>
          <w:sz w:val="24"/>
        </w:rPr>
        <w:t>4#</w:t>
      </w:r>
      <w:r w:rsidRPr="00F22F86">
        <w:rPr>
          <w:sz w:val="24"/>
        </w:rPr>
        <w:t>机组上游段最小压力</w:t>
      </w:r>
      <w:r w:rsidRPr="00F22F86">
        <w:rPr>
          <w:rFonts w:hint="eastAsia"/>
          <w:sz w:val="24"/>
        </w:rPr>
        <w:t>发生在上游进、出水口转折处（距上游进、出水口</w:t>
      </w:r>
      <w:r w:rsidRPr="00F22F86">
        <w:rPr>
          <w:rFonts w:hint="eastAsia"/>
          <w:sz w:val="24"/>
        </w:rPr>
        <w:t>5</w:t>
      </w:r>
      <w:r w:rsidRPr="00F22F86">
        <w:rPr>
          <w:sz w:val="24"/>
        </w:rPr>
        <w:t>5.21m</w:t>
      </w:r>
      <w:r w:rsidRPr="00F22F86">
        <w:rPr>
          <w:rFonts w:hint="eastAsia"/>
          <w:sz w:val="24"/>
        </w:rPr>
        <w:t>），</w:t>
      </w:r>
      <w:r w:rsidRPr="00F22F86">
        <w:rPr>
          <w:sz w:val="24"/>
        </w:rPr>
        <w:t>最小压力值为</w:t>
      </w:r>
      <w:r w:rsidRPr="00F22F86">
        <w:rPr>
          <w:sz w:val="24"/>
        </w:rPr>
        <w:t>8.032m</w:t>
      </w:r>
      <w:r w:rsidRPr="00F22F86">
        <w:rPr>
          <w:sz w:val="24"/>
        </w:rPr>
        <w:t>，相应管道顶部压力值为</w:t>
      </w:r>
      <w:r w:rsidRPr="00F22F86">
        <w:rPr>
          <w:sz w:val="24"/>
        </w:rPr>
        <w:t>4.032m</w:t>
      </w:r>
      <w:r w:rsidRPr="00F22F86">
        <w:rPr>
          <w:sz w:val="24"/>
        </w:rPr>
        <w:t>，满足</w:t>
      </w:r>
      <w:r w:rsidRPr="00F22F86">
        <w:rPr>
          <w:sz w:val="24"/>
        </w:rPr>
        <w:t>2m</w:t>
      </w:r>
      <w:r w:rsidRPr="00F22F86">
        <w:rPr>
          <w:sz w:val="24"/>
        </w:rPr>
        <w:t>正压的要求</w:t>
      </w:r>
      <w:r w:rsidRPr="00F22F86">
        <w:rPr>
          <w:rFonts w:hint="eastAsia"/>
          <w:sz w:val="24"/>
        </w:rPr>
        <w:t>。</w:t>
      </w:r>
    </w:p>
    <w:p w14:paraId="47D504A0" w14:textId="37ABD040" w:rsidR="00BE6BCF" w:rsidRPr="00F22F86" w:rsidRDefault="00F22F86" w:rsidP="002007D1">
      <w:pPr>
        <w:spacing w:line="360" w:lineRule="auto"/>
        <w:ind w:firstLine="420"/>
        <w:rPr>
          <w:rFonts w:eastAsia="黑体"/>
          <w:sz w:val="24"/>
        </w:rPr>
      </w:pPr>
      <w:r w:rsidRPr="00F22F86">
        <w:rPr>
          <w:color w:val="000000"/>
          <w:sz w:val="24"/>
        </w:rPr>
        <w:t>下游侧最小压力</w:t>
      </w:r>
      <w:r w:rsidRPr="00F22F86">
        <w:rPr>
          <w:rFonts w:hint="eastAsia"/>
          <w:color w:val="000000"/>
          <w:sz w:val="24"/>
        </w:rPr>
        <w:t>发生在</w:t>
      </w:r>
      <w:r w:rsidRPr="00F22F86">
        <w:rPr>
          <w:rFonts w:hint="eastAsia"/>
          <w:sz w:val="24"/>
        </w:rPr>
        <w:t>进、出水口转折处（距上游进、出水口</w:t>
      </w:r>
      <w:r w:rsidRPr="00F22F86">
        <w:rPr>
          <w:rFonts w:hint="eastAsia"/>
          <w:sz w:val="24"/>
        </w:rPr>
        <w:t>5</w:t>
      </w:r>
      <w:r w:rsidRPr="00F22F86">
        <w:rPr>
          <w:sz w:val="24"/>
        </w:rPr>
        <w:t>5.21m</w:t>
      </w:r>
      <w:r w:rsidRPr="00F22F86">
        <w:rPr>
          <w:rFonts w:hint="eastAsia"/>
          <w:sz w:val="24"/>
        </w:rPr>
        <w:t>），</w:t>
      </w:r>
      <w:r w:rsidRPr="00F22F86">
        <w:rPr>
          <w:rFonts w:hint="eastAsia"/>
          <w:color w:val="000000"/>
          <w:sz w:val="24"/>
        </w:rPr>
        <w:t>最小压力值</w:t>
      </w:r>
      <w:r w:rsidRPr="00F22F86">
        <w:rPr>
          <w:color w:val="000000"/>
          <w:sz w:val="24"/>
        </w:rPr>
        <w:t>为</w:t>
      </w:r>
      <w:r w:rsidRPr="00F22F86">
        <w:rPr>
          <w:color w:val="000000"/>
          <w:sz w:val="24"/>
        </w:rPr>
        <w:t>9.665m</w:t>
      </w:r>
      <w:r w:rsidRPr="00F22F86">
        <w:rPr>
          <w:color w:val="000000"/>
          <w:sz w:val="24"/>
        </w:rPr>
        <w:t>，</w:t>
      </w:r>
      <w:r w:rsidRPr="00F22F86">
        <w:rPr>
          <w:sz w:val="24"/>
        </w:rPr>
        <w:t>相应管道顶部压力值为</w:t>
      </w:r>
      <w:r w:rsidRPr="00F22F86">
        <w:rPr>
          <w:sz w:val="24"/>
        </w:rPr>
        <w:t>4.665m</w:t>
      </w:r>
      <w:r w:rsidRPr="00F22F86">
        <w:rPr>
          <w:color w:val="000000"/>
          <w:sz w:val="24"/>
        </w:rPr>
        <w:t>，满足</w:t>
      </w:r>
      <w:r w:rsidRPr="00F22F86">
        <w:rPr>
          <w:color w:val="000000"/>
          <w:sz w:val="24"/>
        </w:rPr>
        <w:t>2m</w:t>
      </w:r>
      <w:r w:rsidRPr="00F22F86">
        <w:rPr>
          <w:color w:val="000000"/>
          <w:sz w:val="24"/>
        </w:rPr>
        <w:t>正压要求。</w:t>
      </w:r>
    </w:p>
    <w:p w14:paraId="521F5AC5" w14:textId="77777777" w:rsidR="00BE6BCF" w:rsidRDefault="00BE6BCF" w:rsidP="00BE6BCF">
      <w:pPr>
        <w:jc w:val="center"/>
      </w:pPr>
      <w:r>
        <w:rPr>
          <w:noProof/>
        </w:rPr>
        <w:lastRenderedPageBreak/>
        <w:drawing>
          <wp:inline distT="0" distB="0" distL="0" distR="0" wp14:anchorId="7A509230" wp14:editId="0005319B">
            <wp:extent cx="4405148"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405148" cy="2880000"/>
                    </a:xfrm>
                    <a:prstGeom prst="rect">
                      <a:avLst/>
                    </a:prstGeom>
                    <a:noFill/>
                  </pic:spPr>
                </pic:pic>
              </a:graphicData>
            </a:graphic>
          </wp:inline>
        </w:drawing>
      </w:r>
    </w:p>
    <w:p w14:paraId="17EA1FF2" w14:textId="07996A22" w:rsidR="00BE6BCF" w:rsidRPr="00BE6BCF" w:rsidRDefault="00BE6BCF" w:rsidP="00BE6BCF">
      <w:pPr>
        <w:pStyle w:val="a0"/>
        <w:ind w:firstLine="420"/>
        <w:jc w:val="center"/>
        <w:rPr>
          <w:rFonts w:eastAsia="黑体" w:hAnsi="Times New Roman"/>
          <w:sz w:val="21"/>
          <w:szCs w:val="21"/>
        </w:rPr>
      </w:pPr>
      <w:r w:rsidRPr="00BE6BCF">
        <w:rPr>
          <w:rFonts w:eastAsia="黑体" w:hAnsi="Times New Roman"/>
          <w:sz w:val="21"/>
          <w:szCs w:val="21"/>
        </w:rPr>
        <w:t>图</w:t>
      </w:r>
      <w:r w:rsidRPr="00BE6BCF">
        <w:rPr>
          <w:rFonts w:eastAsia="黑体" w:hAnsi="Times New Roman"/>
          <w:sz w:val="21"/>
          <w:szCs w:val="21"/>
        </w:rPr>
        <w:t>5.5  4#</w:t>
      </w:r>
      <w:r w:rsidRPr="00BE6BCF">
        <w:rPr>
          <w:rFonts w:eastAsia="黑体" w:hAnsi="Times New Roman"/>
          <w:sz w:val="21"/>
          <w:szCs w:val="21"/>
        </w:rPr>
        <w:t>上游侧沿线压力包络图</w:t>
      </w:r>
    </w:p>
    <w:p w14:paraId="0BD83B5E" w14:textId="77777777" w:rsidR="00BE6BCF" w:rsidRDefault="00BE6BCF" w:rsidP="00BE6BCF">
      <w:pPr>
        <w:jc w:val="center"/>
      </w:pPr>
      <w:r>
        <w:rPr>
          <w:noProof/>
        </w:rPr>
        <w:drawing>
          <wp:inline distT="0" distB="0" distL="0" distR="0" wp14:anchorId="624CA5A7" wp14:editId="317BE72A">
            <wp:extent cx="4405148"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405148" cy="2880000"/>
                    </a:xfrm>
                    <a:prstGeom prst="rect">
                      <a:avLst/>
                    </a:prstGeom>
                    <a:noFill/>
                  </pic:spPr>
                </pic:pic>
              </a:graphicData>
            </a:graphic>
          </wp:inline>
        </w:drawing>
      </w:r>
    </w:p>
    <w:p w14:paraId="016A3E53" w14:textId="62EC2D2C" w:rsidR="00BE6BCF" w:rsidRDefault="00BE6BCF" w:rsidP="00BE6BCF">
      <w:pPr>
        <w:jc w:val="center"/>
        <w:rPr>
          <w:rFonts w:eastAsia="黑体"/>
          <w:szCs w:val="21"/>
        </w:rPr>
      </w:pPr>
      <w:r>
        <w:rPr>
          <w:rFonts w:eastAsia="黑体"/>
          <w:szCs w:val="21"/>
        </w:rPr>
        <w:t>图</w:t>
      </w:r>
      <w:r>
        <w:rPr>
          <w:rFonts w:eastAsia="黑体"/>
          <w:szCs w:val="21"/>
        </w:rPr>
        <w:t>5.6  4#</w:t>
      </w:r>
      <w:r>
        <w:rPr>
          <w:rFonts w:eastAsia="黑体"/>
          <w:szCs w:val="21"/>
        </w:rPr>
        <w:t>下游侧沿线压力包络图</w:t>
      </w:r>
    </w:p>
    <w:p w14:paraId="63E599F7" w14:textId="77777777" w:rsidR="00BE6BCF" w:rsidRPr="00863756" w:rsidRDefault="00BE6BCF" w:rsidP="00BE6BCF"/>
    <w:p w14:paraId="28029170" w14:textId="77777777" w:rsidR="00BE6BCF" w:rsidRPr="00BE6BCF" w:rsidRDefault="00BE6BCF" w:rsidP="00BE6BCF"/>
    <w:p w14:paraId="6E01BD99" w14:textId="77777777" w:rsidR="00EF5372" w:rsidRPr="003D1F38" w:rsidRDefault="00EF5372" w:rsidP="00A22C53">
      <w:pPr>
        <w:pStyle w:val="3"/>
      </w:pPr>
      <w:bookmarkStart w:id="111" w:name="_Toc346695375"/>
      <w:bookmarkStart w:id="112" w:name="_Toc517106287"/>
      <w:bookmarkStart w:id="113" w:name="_Toc533406489"/>
      <w:r w:rsidRPr="003D1F38">
        <w:t>大波动计算结果分析</w:t>
      </w:r>
      <w:bookmarkEnd w:id="111"/>
      <w:bookmarkEnd w:id="112"/>
      <w:bookmarkEnd w:id="113"/>
    </w:p>
    <w:p w14:paraId="53D38FD1" w14:textId="77777777" w:rsidR="00A22C53" w:rsidRPr="00A22C53" w:rsidRDefault="00A22C53" w:rsidP="00A22C53">
      <w:pPr>
        <w:pStyle w:val="a0"/>
        <w:rPr>
          <w:rFonts w:hAnsi="Times New Roman"/>
        </w:rPr>
      </w:pPr>
      <w:r w:rsidRPr="00A22C53">
        <w:rPr>
          <w:rFonts w:hAnsi="Times New Roman" w:hint="eastAsia"/>
        </w:rPr>
        <w:t>大波动计算极值</w:t>
      </w:r>
      <w:r>
        <w:rPr>
          <w:rFonts w:hAnsi="Times New Roman" w:hint="eastAsia"/>
        </w:rPr>
        <w:t>结果</w:t>
      </w:r>
      <w:r w:rsidRPr="00A22C53">
        <w:rPr>
          <w:rFonts w:hAnsi="Times New Roman" w:hint="eastAsia"/>
        </w:rPr>
        <w:t>见下表</w:t>
      </w:r>
      <w:r w:rsidR="00DE331C">
        <w:rPr>
          <w:rFonts w:hAnsi="Times New Roman" w:hint="eastAsia"/>
        </w:rPr>
        <w:t>：</w:t>
      </w:r>
    </w:p>
    <w:p w14:paraId="76411ADE" w14:textId="13AC001D" w:rsidR="0017141B" w:rsidRPr="000068E7" w:rsidRDefault="0017141B" w:rsidP="0017141B">
      <w:pPr>
        <w:jc w:val="center"/>
        <w:rPr>
          <w:b/>
        </w:rPr>
      </w:pPr>
      <w:r w:rsidRPr="000068E7">
        <w:rPr>
          <w:b/>
        </w:rPr>
        <w:t>表</w:t>
      </w:r>
      <w:r w:rsidR="00BA759D">
        <w:rPr>
          <w:rFonts w:hint="eastAsia"/>
          <w:b/>
        </w:rPr>
        <w:t>5</w:t>
      </w:r>
      <w:r>
        <w:rPr>
          <w:b/>
        </w:rPr>
        <w:t>-</w:t>
      </w:r>
      <w:r w:rsidR="008F7AA3">
        <w:rPr>
          <w:rFonts w:hint="eastAsia"/>
          <w:b/>
        </w:rPr>
        <w:t>1</w:t>
      </w:r>
      <w:r w:rsidR="00BE6BCF">
        <w:rPr>
          <w:rFonts w:hint="eastAsia"/>
          <w:b/>
        </w:rPr>
        <w:t>9</w:t>
      </w:r>
      <w:r w:rsidRPr="000068E7">
        <w:rPr>
          <w:b/>
        </w:rPr>
        <w:t xml:space="preserve">   </w:t>
      </w:r>
      <w:r w:rsidRPr="000068E7">
        <w:rPr>
          <w:b/>
        </w:rPr>
        <w:t>参数极值统计表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2"/>
        <w:gridCol w:w="590"/>
        <w:gridCol w:w="711"/>
        <w:gridCol w:w="970"/>
        <w:gridCol w:w="711"/>
        <w:gridCol w:w="781"/>
        <w:gridCol w:w="781"/>
        <w:gridCol w:w="794"/>
        <w:gridCol w:w="794"/>
        <w:gridCol w:w="781"/>
        <w:gridCol w:w="711"/>
        <w:gridCol w:w="781"/>
        <w:gridCol w:w="821"/>
      </w:tblGrid>
      <w:tr w:rsidR="00C06DFF" w:rsidRPr="000F3D24" w14:paraId="2FCC0021" w14:textId="77777777" w:rsidTr="00C06DFF">
        <w:trPr>
          <w:cantSplit/>
          <w:trHeight w:val="975"/>
          <w:jc w:val="center"/>
        </w:trPr>
        <w:tc>
          <w:tcPr>
            <w:tcW w:w="520" w:type="pct"/>
            <w:gridSpan w:val="2"/>
            <w:tcBorders>
              <w:top w:val="single" w:sz="12" w:space="0" w:color="auto"/>
              <w:left w:val="nil"/>
              <w:tl2br w:val="single" w:sz="4" w:space="0" w:color="auto"/>
            </w:tcBorders>
            <w:vAlign w:val="center"/>
          </w:tcPr>
          <w:p w14:paraId="4D0AB365" w14:textId="77777777" w:rsidR="00C06DFF" w:rsidRPr="000F3D24" w:rsidRDefault="00C06DFF" w:rsidP="00C06DFF">
            <w:pPr>
              <w:jc w:val="center"/>
              <w:rPr>
                <w:sz w:val="18"/>
                <w:szCs w:val="18"/>
              </w:rPr>
            </w:pPr>
          </w:p>
        </w:tc>
        <w:tc>
          <w:tcPr>
            <w:tcW w:w="369" w:type="pct"/>
            <w:tcBorders>
              <w:top w:val="single" w:sz="12" w:space="0" w:color="auto"/>
            </w:tcBorders>
            <w:vAlign w:val="center"/>
          </w:tcPr>
          <w:p w14:paraId="2E90F9A4" w14:textId="7952BB4B" w:rsidR="00C06DFF" w:rsidRPr="000F3D24" w:rsidRDefault="00C06DFF" w:rsidP="00C06DFF">
            <w:pPr>
              <w:jc w:val="center"/>
              <w:rPr>
                <w:sz w:val="18"/>
                <w:szCs w:val="18"/>
              </w:rPr>
            </w:pPr>
            <w:r w:rsidRPr="005201D1">
              <w:rPr>
                <w:sz w:val="18"/>
                <w:szCs w:val="18"/>
              </w:rPr>
              <w:t>蜗壳末端最大动水压力</w:t>
            </w:r>
            <w:r w:rsidRPr="005201D1">
              <w:rPr>
                <w:sz w:val="18"/>
                <w:szCs w:val="18"/>
              </w:rPr>
              <w:t>(m)</w:t>
            </w:r>
          </w:p>
        </w:tc>
        <w:tc>
          <w:tcPr>
            <w:tcW w:w="503" w:type="pct"/>
            <w:tcBorders>
              <w:top w:val="single" w:sz="12" w:space="0" w:color="auto"/>
            </w:tcBorders>
            <w:vAlign w:val="center"/>
          </w:tcPr>
          <w:p w14:paraId="0AC5DB27" w14:textId="64660752" w:rsidR="00C06DFF" w:rsidRPr="000F3D24" w:rsidRDefault="00C06DFF" w:rsidP="00C06DFF">
            <w:pPr>
              <w:jc w:val="center"/>
              <w:rPr>
                <w:sz w:val="18"/>
                <w:szCs w:val="18"/>
              </w:rPr>
            </w:pPr>
            <w:r w:rsidRPr="005201D1">
              <w:rPr>
                <w:sz w:val="18"/>
                <w:szCs w:val="18"/>
              </w:rPr>
              <w:t>尾水管最小压力</w:t>
            </w:r>
            <w:r w:rsidRPr="005201D1">
              <w:rPr>
                <w:sz w:val="18"/>
                <w:szCs w:val="18"/>
              </w:rPr>
              <w:t>(m)</w:t>
            </w:r>
          </w:p>
        </w:tc>
        <w:tc>
          <w:tcPr>
            <w:tcW w:w="369" w:type="pct"/>
            <w:tcBorders>
              <w:top w:val="single" w:sz="12" w:space="0" w:color="auto"/>
            </w:tcBorders>
            <w:vAlign w:val="center"/>
          </w:tcPr>
          <w:p w14:paraId="63752116" w14:textId="135F72E2" w:rsidR="00C06DFF" w:rsidRPr="000F3D24" w:rsidRDefault="00C06DFF" w:rsidP="00C06DFF">
            <w:pPr>
              <w:jc w:val="center"/>
              <w:rPr>
                <w:sz w:val="18"/>
                <w:szCs w:val="18"/>
              </w:rPr>
            </w:pPr>
            <w:r w:rsidRPr="005201D1">
              <w:rPr>
                <w:sz w:val="18"/>
                <w:szCs w:val="18"/>
              </w:rPr>
              <w:t>转速最大上升率</w:t>
            </w:r>
            <w:r w:rsidRPr="005201D1">
              <w:rPr>
                <w:sz w:val="18"/>
                <w:szCs w:val="18"/>
              </w:rPr>
              <w:t>(rpm)</w:t>
            </w:r>
          </w:p>
        </w:tc>
        <w:tc>
          <w:tcPr>
            <w:tcW w:w="405" w:type="pct"/>
            <w:tcBorders>
              <w:top w:val="single" w:sz="12" w:space="0" w:color="auto"/>
            </w:tcBorders>
            <w:vAlign w:val="center"/>
          </w:tcPr>
          <w:p w14:paraId="11E99A44" w14:textId="1E218049" w:rsidR="00C06DFF" w:rsidRPr="000F3D24" w:rsidRDefault="00C06DFF" w:rsidP="00C06DFF">
            <w:pPr>
              <w:jc w:val="center"/>
              <w:rPr>
                <w:sz w:val="18"/>
                <w:szCs w:val="18"/>
              </w:rPr>
            </w:pPr>
            <w:r w:rsidRPr="005201D1">
              <w:rPr>
                <w:rFonts w:hint="eastAsia"/>
                <w:sz w:val="18"/>
                <w:szCs w:val="18"/>
              </w:rPr>
              <w:t>上游</w:t>
            </w:r>
            <w:r w:rsidRPr="005201D1">
              <w:rPr>
                <w:sz w:val="18"/>
                <w:szCs w:val="18"/>
              </w:rPr>
              <w:t>调压室最高涌浪</w:t>
            </w:r>
            <w:r w:rsidRPr="005201D1">
              <w:rPr>
                <w:sz w:val="18"/>
                <w:szCs w:val="18"/>
              </w:rPr>
              <w:t>(m</w:t>
            </w:r>
          </w:p>
        </w:tc>
        <w:tc>
          <w:tcPr>
            <w:tcW w:w="405" w:type="pct"/>
            <w:tcBorders>
              <w:top w:val="single" w:sz="12" w:space="0" w:color="auto"/>
            </w:tcBorders>
            <w:vAlign w:val="center"/>
          </w:tcPr>
          <w:p w14:paraId="49CFCC23" w14:textId="5D748982" w:rsidR="00C06DFF" w:rsidRPr="000F3D24" w:rsidRDefault="00C06DFF" w:rsidP="00C06DFF">
            <w:pPr>
              <w:jc w:val="center"/>
              <w:rPr>
                <w:sz w:val="18"/>
                <w:szCs w:val="18"/>
              </w:rPr>
            </w:pPr>
            <w:r w:rsidRPr="005201D1">
              <w:rPr>
                <w:rFonts w:hint="eastAsia"/>
                <w:sz w:val="18"/>
                <w:szCs w:val="18"/>
              </w:rPr>
              <w:t>上游</w:t>
            </w:r>
            <w:r w:rsidRPr="005201D1">
              <w:rPr>
                <w:sz w:val="18"/>
                <w:szCs w:val="18"/>
              </w:rPr>
              <w:t>调压室最低涌浪</w:t>
            </w:r>
            <w:r w:rsidRPr="005201D1">
              <w:rPr>
                <w:sz w:val="18"/>
                <w:szCs w:val="18"/>
              </w:rPr>
              <w:t>(m)</w:t>
            </w:r>
          </w:p>
        </w:tc>
        <w:tc>
          <w:tcPr>
            <w:tcW w:w="412" w:type="pct"/>
            <w:tcBorders>
              <w:top w:val="single" w:sz="12" w:space="0" w:color="auto"/>
            </w:tcBorders>
            <w:vAlign w:val="center"/>
          </w:tcPr>
          <w:p w14:paraId="05CFD9E0" w14:textId="64CB7BEE" w:rsidR="00C06DFF" w:rsidRPr="00B11DF8" w:rsidRDefault="00C06DFF" w:rsidP="00C06DFF">
            <w:pPr>
              <w:jc w:val="center"/>
              <w:rPr>
                <w:sz w:val="18"/>
                <w:szCs w:val="18"/>
              </w:rPr>
            </w:pPr>
            <w:r w:rsidRPr="005201D1">
              <w:rPr>
                <w:sz w:val="18"/>
                <w:szCs w:val="18"/>
              </w:rPr>
              <w:t>上闸最高涌浪</w:t>
            </w:r>
            <w:r w:rsidRPr="005201D1">
              <w:rPr>
                <w:sz w:val="18"/>
                <w:szCs w:val="18"/>
              </w:rPr>
              <w:t>(m)</w:t>
            </w:r>
          </w:p>
        </w:tc>
        <w:tc>
          <w:tcPr>
            <w:tcW w:w="412" w:type="pct"/>
            <w:tcBorders>
              <w:top w:val="single" w:sz="12" w:space="0" w:color="auto"/>
              <w:right w:val="nil"/>
            </w:tcBorders>
            <w:vAlign w:val="center"/>
          </w:tcPr>
          <w:p w14:paraId="287A1F97" w14:textId="54724528" w:rsidR="00C06DFF" w:rsidRPr="00B11DF8" w:rsidRDefault="00C06DFF" w:rsidP="00C06DFF">
            <w:pPr>
              <w:jc w:val="center"/>
              <w:rPr>
                <w:sz w:val="18"/>
                <w:szCs w:val="18"/>
              </w:rPr>
            </w:pPr>
            <w:r w:rsidRPr="005201D1">
              <w:rPr>
                <w:sz w:val="18"/>
                <w:szCs w:val="18"/>
              </w:rPr>
              <w:t>上闸最低涌浪</w:t>
            </w:r>
            <w:r w:rsidRPr="005201D1">
              <w:rPr>
                <w:sz w:val="18"/>
                <w:szCs w:val="18"/>
              </w:rPr>
              <w:t>(m)</w:t>
            </w:r>
          </w:p>
        </w:tc>
        <w:tc>
          <w:tcPr>
            <w:tcW w:w="405" w:type="pct"/>
            <w:tcBorders>
              <w:top w:val="single" w:sz="12" w:space="0" w:color="auto"/>
              <w:right w:val="nil"/>
            </w:tcBorders>
            <w:vAlign w:val="center"/>
          </w:tcPr>
          <w:p w14:paraId="43D745B6" w14:textId="658C9213" w:rsidR="00C06DFF" w:rsidRPr="000F3D24" w:rsidRDefault="00C06DFF" w:rsidP="00C06DFF">
            <w:pPr>
              <w:jc w:val="center"/>
              <w:rPr>
                <w:sz w:val="18"/>
                <w:szCs w:val="18"/>
              </w:rPr>
            </w:pPr>
            <w:r w:rsidRPr="005201D1">
              <w:rPr>
                <w:sz w:val="18"/>
                <w:szCs w:val="18"/>
              </w:rPr>
              <w:t>尾水调压室最高涌浪</w:t>
            </w:r>
            <w:r w:rsidRPr="005201D1">
              <w:rPr>
                <w:sz w:val="18"/>
                <w:szCs w:val="18"/>
              </w:rPr>
              <w:t>(m)</w:t>
            </w:r>
          </w:p>
        </w:tc>
        <w:tc>
          <w:tcPr>
            <w:tcW w:w="369" w:type="pct"/>
            <w:tcBorders>
              <w:top w:val="single" w:sz="12" w:space="0" w:color="auto"/>
              <w:right w:val="nil"/>
            </w:tcBorders>
            <w:vAlign w:val="center"/>
          </w:tcPr>
          <w:p w14:paraId="349A3FA5" w14:textId="3840365D" w:rsidR="00C06DFF" w:rsidRPr="000F3D24" w:rsidRDefault="00C06DFF" w:rsidP="00C06DFF">
            <w:pPr>
              <w:jc w:val="center"/>
              <w:rPr>
                <w:sz w:val="18"/>
                <w:szCs w:val="18"/>
              </w:rPr>
            </w:pPr>
            <w:r w:rsidRPr="005201D1">
              <w:rPr>
                <w:sz w:val="18"/>
                <w:szCs w:val="18"/>
              </w:rPr>
              <w:t>尾水调压室最低涌浪</w:t>
            </w:r>
            <w:r w:rsidRPr="005201D1">
              <w:rPr>
                <w:sz w:val="18"/>
                <w:szCs w:val="18"/>
              </w:rPr>
              <w:t>(m)</w:t>
            </w:r>
          </w:p>
        </w:tc>
        <w:tc>
          <w:tcPr>
            <w:tcW w:w="405" w:type="pct"/>
            <w:tcBorders>
              <w:top w:val="single" w:sz="12" w:space="0" w:color="auto"/>
              <w:right w:val="nil"/>
            </w:tcBorders>
            <w:vAlign w:val="center"/>
          </w:tcPr>
          <w:p w14:paraId="1C885F55" w14:textId="4AC1AE01" w:rsidR="00C06DFF" w:rsidRPr="000F3D24" w:rsidRDefault="00C06DFF" w:rsidP="00C06DFF">
            <w:pPr>
              <w:jc w:val="center"/>
              <w:rPr>
                <w:sz w:val="18"/>
                <w:szCs w:val="18"/>
              </w:rPr>
            </w:pPr>
            <w:r w:rsidRPr="005201D1">
              <w:rPr>
                <w:sz w:val="18"/>
                <w:szCs w:val="18"/>
              </w:rPr>
              <w:t>下闸最高涌浪</w:t>
            </w:r>
            <w:r w:rsidRPr="005201D1">
              <w:rPr>
                <w:sz w:val="18"/>
                <w:szCs w:val="18"/>
              </w:rPr>
              <w:t>(m)</w:t>
            </w:r>
          </w:p>
        </w:tc>
        <w:tc>
          <w:tcPr>
            <w:tcW w:w="426" w:type="pct"/>
            <w:tcBorders>
              <w:top w:val="single" w:sz="12" w:space="0" w:color="auto"/>
              <w:right w:val="nil"/>
            </w:tcBorders>
            <w:vAlign w:val="center"/>
          </w:tcPr>
          <w:p w14:paraId="36BDF0CF" w14:textId="5C838F83" w:rsidR="00C06DFF" w:rsidRPr="000F3D24" w:rsidRDefault="00C06DFF" w:rsidP="00C06DFF">
            <w:pPr>
              <w:jc w:val="center"/>
              <w:rPr>
                <w:sz w:val="18"/>
                <w:szCs w:val="18"/>
              </w:rPr>
            </w:pPr>
            <w:r w:rsidRPr="005201D1">
              <w:rPr>
                <w:sz w:val="18"/>
                <w:szCs w:val="18"/>
              </w:rPr>
              <w:t>下闸最低涌浪</w:t>
            </w:r>
            <w:r w:rsidRPr="005201D1">
              <w:rPr>
                <w:sz w:val="18"/>
                <w:szCs w:val="18"/>
              </w:rPr>
              <w:t>(m)</w:t>
            </w:r>
          </w:p>
        </w:tc>
      </w:tr>
      <w:tr w:rsidR="00E370EC" w:rsidRPr="000F3D24" w14:paraId="1E269E40" w14:textId="77777777" w:rsidTr="008A3AD4">
        <w:trPr>
          <w:cantSplit/>
          <w:trHeight w:val="74"/>
          <w:jc w:val="center"/>
        </w:trPr>
        <w:tc>
          <w:tcPr>
            <w:tcW w:w="520" w:type="pct"/>
            <w:gridSpan w:val="2"/>
            <w:tcBorders>
              <w:left w:val="nil"/>
            </w:tcBorders>
            <w:vAlign w:val="center"/>
          </w:tcPr>
          <w:p w14:paraId="402DBE0A" w14:textId="3F4940C5" w:rsidR="00E370EC" w:rsidRPr="000F3D24" w:rsidRDefault="00E370EC" w:rsidP="00E370EC">
            <w:pPr>
              <w:jc w:val="center"/>
              <w:rPr>
                <w:sz w:val="18"/>
                <w:szCs w:val="18"/>
              </w:rPr>
            </w:pPr>
            <w:r w:rsidRPr="005201D1">
              <w:rPr>
                <w:sz w:val="18"/>
                <w:szCs w:val="18"/>
              </w:rPr>
              <w:t>控制标准</w:t>
            </w:r>
          </w:p>
        </w:tc>
        <w:tc>
          <w:tcPr>
            <w:tcW w:w="369" w:type="pct"/>
            <w:vAlign w:val="center"/>
          </w:tcPr>
          <w:p w14:paraId="35E06D7C" w14:textId="49E7F8BC" w:rsidR="00E370EC" w:rsidRPr="000F3D24" w:rsidRDefault="00E370EC" w:rsidP="00E370EC">
            <w:pPr>
              <w:widowControl/>
              <w:jc w:val="center"/>
              <w:rPr>
                <w:kern w:val="0"/>
                <w:sz w:val="18"/>
                <w:szCs w:val="18"/>
              </w:rPr>
            </w:pPr>
            <w:r w:rsidRPr="005201D1">
              <w:rPr>
                <w:kern w:val="0"/>
                <w:sz w:val="18"/>
                <w:szCs w:val="18"/>
              </w:rPr>
              <w:t>800.00</w:t>
            </w:r>
          </w:p>
        </w:tc>
        <w:tc>
          <w:tcPr>
            <w:tcW w:w="503" w:type="pct"/>
            <w:vAlign w:val="center"/>
          </w:tcPr>
          <w:p w14:paraId="7DD4FE71" w14:textId="62A96447" w:rsidR="00E370EC" w:rsidRPr="000F3D24" w:rsidRDefault="00E370EC" w:rsidP="00E370EC">
            <w:pPr>
              <w:widowControl/>
              <w:jc w:val="center"/>
              <w:rPr>
                <w:kern w:val="0"/>
                <w:sz w:val="18"/>
                <w:szCs w:val="18"/>
              </w:rPr>
            </w:pPr>
            <w:r w:rsidRPr="005201D1">
              <w:rPr>
                <w:kern w:val="0"/>
                <w:sz w:val="18"/>
                <w:szCs w:val="18"/>
              </w:rPr>
              <w:t>2.00</w:t>
            </w:r>
          </w:p>
        </w:tc>
        <w:tc>
          <w:tcPr>
            <w:tcW w:w="369" w:type="pct"/>
            <w:vAlign w:val="center"/>
          </w:tcPr>
          <w:p w14:paraId="6F32316E" w14:textId="168406AD" w:rsidR="00E370EC" w:rsidRPr="000F3D24" w:rsidRDefault="00E370EC" w:rsidP="00E370EC">
            <w:pPr>
              <w:widowControl/>
              <w:jc w:val="center"/>
              <w:rPr>
                <w:kern w:val="0"/>
                <w:sz w:val="18"/>
                <w:szCs w:val="18"/>
              </w:rPr>
            </w:pPr>
            <w:r w:rsidRPr="005201D1">
              <w:rPr>
                <w:kern w:val="0"/>
                <w:sz w:val="18"/>
                <w:szCs w:val="18"/>
              </w:rPr>
              <w:t>621.5</w:t>
            </w:r>
          </w:p>
        </w:tc>
        <w:tc>
          <w:tcPr>
            <w:tcW w:w="405" w:type="pct"/>
            <w:vAlign w:val="center"/>
          </w:tcPr>
          <w:p w14:paraId="0424F37A" w14:textId="52B6264F" w:rsidR="00E370EC" w:rsidRPr="000F3D24" w:rsidRDefault="00E370EC" w:rsidP="00E370EC">
            <w:pPr>
              <w:widowControl/>
              <w:jc w:val="center"/>
              <w:rPr>
                <w:kern w:val="0"/>
                <w:sz w:val="18"/>
                <w:szCs w:val="18"/>
                <w:highlight w:val="yellow"/>
              </w:rPr>
            </w:pPr>
            <w:r w:rsidRPr="005201D1">
              <w:rPr>
                <w:rFonts w:hint="eastAsia"/>
                <w:kern w:val="0"/>
                <w:sz w:val="18"/>
                <w:szCs w:val="18"/>
              </w:rPr>
              <w:t>62</w:t>
            </w:r>
            <w:r w:rsidRPr="005201D1">
              <w:rPr>
                <w:kern w:val="0"/>
                <w:sz w:val="18"/>
                <w:szCs w:val="18"/>
              </w:rPr>
              <w:t>2</w:t>
            </w:r>
          </w:p>
        </w:tc>
        <w:tc>
          <w:tcPr>
            <w:tcW w:w="405" w:type="pct"/>
            <w:vAlign w:val="center"/>
          </w:tcPr>
          <w:p w14:paraId="189D51B6" w14:textId="62680482" w:rsidR="00E370EC" w:rsidRPr="000F3D24" w:rsidRDefault="00E370EC" w:rsidP="00E370EC">
            <w:pPr>
              <w:widowControl/>
              <w:jc w:val="center"/>
              <w:rPr>
                <w:kern w:val="0"/>
                <w:sz w:val="18"/>
                <w:szCs w:val="18"/>
                <w:highlight w:val="yellow"/>
              </w:rPr>
            </w:pPr>
            <w:r w:rsidRPr="005201D1">
              <w:rPr>
                <w:kern w:val="0"/>
                <w:sz w:val="18"/>
                <w:szCs w:val="18"/>
              </w:rPr>
              <w:t>5</w:t>
            </w:r>
            <w:r w:rsidRPr="005201D1">
              <w:rPr>
                <w:rFonts w:hint="eastAsia"/>
                <w:kern w:val="0"/>
                <w:sz w:val="18"/>
                <w:szCs w:val="18"/>
              </w:rPr>
              <w:t>43.40</w:t>
            </w:r>
          </w:p>
        </w:tc>
        <w:tc>
          <w:tcPr>
            <w:tcW w:w="412" w:type="pct"/>
            <w:shd w:val="clear" w:color="auto" w:fill="auto"/>
            <w:vAlign w:val="center"/>
          </w:tcPr>
          <w:p w14:paraId="464091EC" w14:textId="524CA653" w:rsidR="00E370EC" w:rsidRPr="00B11DF8" w:rsidRDefault="00E370EC" w:rsidP="00E370EC">
            <w:pPr>
              <w:widowControl/>
              <w:jc w:val="center"/>
              <w:rPr>
                <w:kern w:val="0"/>
                <w:sz w:val="18"/>
                <w:szCs w:val="18"/>
              </w:rPr>
            </w:pPr>
            <w:r w:rsidRPr="005201D1">
              <w:rPr>
                <w:kern w:val="0"/>
                <w:sz w:val="18"/>
                <w:szCs w:val="18"/>
              </w:rPr>
              <w:t>615.00</w:t>
            </w:r>
          </w:p>
        </w:tc>
        <w:tc>
          <w:tcPr>
            <w:tcW w:w="412" w:type="pct"/>
            <w:tcBorders>
              <w:right w:val="nil"/>
            </w:tcBorders>
            <w:vAlign w:val="center"/>
          </w:tcPr>
          <w:p w14:paraId="47D8E1CB" w14:textId="41510FD4" w:rsidR="00E370EC" w:rsidRPr="00B11DF8" w:rsidRDefault="00E370EC" w:rsidP="00E370EC">
            <w:pPr>
              <w:widowControl/>
              <w:jc w:val="center"/>
              <w:rPr>
                <w:kern w:val="0"/>
                <w:sz w:val="18"/>
                <w:szCs w:val="18"/>
              </w:rPr>
            </w:pPr>
            <w:r w:rsidRPr="005201D1">
              <w:rPr>
                <w:kern w:val="0"/>
                <w:sz w:val="18"/>
                <w:szCs w:val="18"/>
              </w:rPr>
              <w:t>561.6</w:t>
            </w:r>
          </w:p>
        </w:tc>
        <w:tc>
          <w:tcPr>
            <w:tcW w:w="405" w:type="pct"/>
            <w:tcBorders>
              <w:right w:val="nil"/>
            </w:tcBorders>
            <w:vAlign w:val="center"/>
          </w:tcPr>
          <w:p w14:paraId="6654640B" w14:textId="69ABE5F4" w:rsidR="00E370EC" w:rsidRPr="000F3D24" w:rsidRDefault="00E370EC" w:rsidP="00E370EC">
            <w:pPr>
              <w:widowControl/>
              <w:jc w:val="center"/>
              <w:rPr>
                <w:kern w:val="0"/>
                <w:sz w:val="18"/>
                <w:szCs w:val="18"/>
                <w:highlight w:val="yellow"/>
              </w:rPr>
            </w:pPr>
            <w:r w:rsidRPr="005201D1">
              <w:rPr>
                <w:kern w:val="0"/>
                <w:sz w:val="18"/>
                <w:szCs w:val="18"/>
              </w:rPr>
              <w:t>153.5</w:t>
            </w:r>
          </w:p>
        </w:tc>
        <w:tc>
          <w:tcPr>
            <w:tcW w:w="369" w:type="pct"/>
            <w:tcBorders>
              <w:bottom w:val="single" w:sz="4" w:space="0" w:color="auto"/>
              <w:right w:val="nil"/>
            </w:tcBorders>
            <w:vAlign w:val="center"/>
          </w:tcPr>
          <w:p w14:paraId="4E8EEB49" w14:textId="12CA0AD1" w:rsidR="00E370EC" w:rsidRPr="000F3D24" w:rsidRDefault="00E370EC" w:rsidP="00E370EC">
            <w:pPr>
              <w:widowControl/>
              <w:jc w:val="center"/>
              <w:rPr>
                <w:kern w:val="0"/>
                <w:sz w:val="18"/>
                <w:szCs w:val="18"/>
                <w:highlight w:val="yellow"/>
              </w:rPr>
            </w:pPr>
            <w:r w:rsidRPr="005201D1">
              <w:rPr>
                <w:kern w:val="0"/>
                <w:sz w:val="18"/>
                <w:szCs w:val="18"/>
              </w:rPr>
              <w:t>90.0</w:t>
            </w:r>
          </w:p>
        </w:tc>
        <w:tc>
          <w:tcPr>
            <w:tcW w:w="405" w:type="pct"/>
            <w:tcBorders>
              <w:bottom w:val="single" w:sz="4" w:space="0" w:color="auto"/>
              <w:right w:val="nil"/>
            </w:tcBorders>
            <w:vAlign w:val="center"/>
          </w:tcPr>
          <w:p w14:paraId="5BE541EF" w14:textId="632C7F78" w:rsidR="00E370EC" w:rsidRPr="000F3D24" w:rsidRDefault="00E370EC" w:rsidP="00E370EC">
            <w:pPr>
              <w:widowControl/>
              <w:jc w:val="center"/>
              <w:rPr>
                <w:kern w:val="0"/>
                <w:sz w:val="18"/>
                <w:szCs w:val="18"/>
                <w:highlight w:val="yellow"/>
              </w:rPr>
            </w:pPr>
            <w:r w:rsidRPr="005201D1">
              <w:rPr>
                <w:kern w:val="0"/>
                <w:sz w:val="18"/>
                <w:szCs w:val="18"/>
              </w:rPr>
              <w:t>138</w:t>
            </w:r>
          </w:p>
        </w:tc>
        <w:tc>
          <w:tcPr>
            <w:tcW w:w="426" w:type="pct"/>
            <w:tcBorders>
              <w:right w:val="nil"/>
            </w:tcBorders>
            <w:vAlign w:val="center"/>
          </w:tcPr>
          <w:p w14:paraId="051F55AE" w14:textId="386D76B2" w:rsidR="00E370EC" w:rsidRPr="000F3D24" w:rsidRDefault="00E370EC" w:rsidP="00E370EC">
            <w:pPr>
              <w:widowControl/>
              <w:jc w:val="center"/>
              <w:rPr>
                <w:kern w:val="0"/>
                <w:sz w:val="18"/>
                <w:szCs w:val="18"/>
                <w:highlight w:val="yellow"/>
              </w:rPr>
            </w:pPr>
            <w:r w:rsidRPr="005201D1">
              <w:rPr>
                <w:kern w:val="0"/>
                <w:sz w:val="18"/>
                <w:szCs w:val="18"/>
              </w:rPr>
              <w:t>9</w:t>
            </w:r>
            <w:r w:rsidRPr="005201D1">
              <w:rPr>
                <w:rFonts w:hint="eastAsia"/>
                <w:kern w:val="0"/>
                <w:sz w:val="18"/>
                <w:szCs w:val="18"/>
              </w:rPr>
              <w:t>4.30</w:t>
            </w:r>
          </w:p>
        </w:tc>
      </w:tr>
      <w:tr w:rsidR="00E370EC" w:rsidRPr="000F3D24" w14:paraId="45826CF8" w14:textId="77777777" w:rsidTr="008A3AD4">
        <w:trPr>
          <w:cantSplit/>
          <w:trHeight w:val="767"/>
          <w:jc w:val="center"/>
        </w:trPr>
        <w:tc>
          <w:tcPr>
            <w:tcW w:w="214" w:type="pct"/>
            <w:vMerge w:val="restart"/>
            <w:tcBorders>
              <w:left w:val="nil"/>
            </w:tcBorders>
            <w:vAlign w:val="center"/>
          </w:tcPr>
          <w:p w14:paraId="3D4F7B3A" w14:textId="77777777" w:rsidR="00E370EC" w:rsidRPr="005201D1" w:rsidRDefault="00E370EC" w:rsidP="00E370EC">
            <w:pPr>
              <w:jc w:val="center"/>
              <w:rPr>
                <w:sz w:val="18"/>
                <w:szCs w:val="18"/>
              </w:rPr>
            </w:pPr>
            <w:r w:rsidRPr="005201D1">
              <w:rPr>
                <w:sz w:val="18"/>
                <w:szCs w:val="18"/>
              </w:rPr>
              <w:lastRenderedPageBreak/>
              <w:t>设计</w:t>
            </w:r>
          </w:p>
          <w:p w14:paraId="51A307D6" w14:textId="2D372947" w:rsidR="00E370EC" w:rsidRPr="000F3D24" w:rsidRDefault="00E370EC" w:rsidP="00E370EC">
            <w:pPr>
              <w:jc w:val="center"/>
              <w:rPr>
                <w:sz w:val="18"/>
                <w:szCs w:val="18"/>
              </w:rPr>
            </w:pPr>
            <w:r w:rsidRPr="005201D1">
              <w:rPr>
                <w:sz w:val="18"/>
                <w:szCs w:val="18"/>
              </w:rPr>
              <w:t>工况</w:t>
            </w:r>
          </w:p>
        </w:tc>
        <w:tc>
          <w:tcPr>
            <w:tcW w:w="306" w:type="pct"/>
            <w:tcBorders>
              <w:left w:val="nil"/>
            </w:tcBorders>
            <w:vAlign w:val="center"/>
          </w:tcPr>
          <w:p w14:paraId="7670887C" w14:textId="3CB93617" w:rsidR="00E370EC" w:rsidRPr="000F3D24" w:rsidRDefault="00E370EC" w:rsidP="00E370EC">
            <w:pPr>
              <w:jc w:val="center"/>
              <w:rPr>
                <w:sz w:val="18"/>
                <w:szCs w:val="18"/>
              </w:rPr>
            </w:pPr>
            <w:r w:rsidRPr="005201D1">
              <w:rPr>
                <w:sz w:val="18"/>
                <w:szCs w:val="18"/>
              </w:rPr>
              <w:t>极值</w:t>
            </w:r>
          </w:p>
        </w:tc>
        <w:tc>
          <w:tcPr>
            <w:tcW w:w="369" w:type="pct"/>
            <w:vAlign w:val="center"/>
          </w:tcPr>
          <w:p w14:paraId="563104E4" w14:textId="0CDC9102" w:rsidR="00E370EC" w:rsidRPr="00170B99" w:rsidRDefault="00E370EC" w:rsidP="00E370EC">
            <w:pPr>
              <w:jc w:val="center"/>
              <w:rPr>
                <w:sz w:val="18"/>
                <w:szCs w:val="18"/>
              </w:rPr>
            </w:pPr>
            <w:r w:rsidRPr="005201D1">
              <w:rPr>
                <w:sz w:val="18"/>
                <w:szCs w:val="18"/>
              </w:rPr>
              <w:t>752.84</w:t>
            </w:r>
          </w:p>
        </w:tc>
        <w:tc>
          <w:tcPr>
            <w:tcW w:w="503" w:type="pct"/>
            <w:vAlign w:val="center"/>
          </w:tcPr>
          <w:p w14:paraId="319584CF" w14:textId="7B535DB5" w:rsidR="00E370EC" w:rsidRPr="00AC3AE3" w:rsidRDefault="00E370EC" w:rsidP="00E370EC">
            <w:pPr>
              <w:jc w:val="center"/>
              <w:rPr>
                <w:sz w:val="18"/>
                <w:szCs w:val="18"/>
              </w:rPr>
            </w:pPr>
            <w:r w:rsidRPr="005201D1">
              <w:rPr>
                <w:sz w:val="18"/>
                <w:szCs w:val="18"/>
              </w:rPr>
              <w:t>19.43</w:t>
            </w:r>
          </w:p>
        </w:tc>
        <w:tc>
          <w:tcPr>
            <w:tcW w:w="369" w:type="pct"/>
            <w:vAlign w:val="center"/>
          </w:tcPr>
          <w:p w14:paraId="5014B4D7" w14:textId="2F1480FE" w:rsidR="00E370EC" w:rsidRPr="00170B99" w:rsidRDefault="00E370EC" w:rsidP="00E370EC">
            <w:pPr>
              <w:jc w:val="center"/>
              <w:rPr>
                <w:sz w:val="18"/>
                <w:szCs w:val="18"/>
              </w:rPr>
            </w:pPr>
            <w:r w:rsidRPr="005201D1">
              <w:rPr>
                <w:sz w:val="18"/>
                <w:szCs w:val="18"/>
              </w:rPr>
              <w:t>595.45</w:t>
            </w:r>
          </w:p>
        </w:tc>
        <w:tc>
          <w:tcPr>
            <w:tcW w:w="405" w:type="pct"/>
            <w:vAlign w:val="center"/>
          </w:tcPr>
          <w:p w14:paraId="6390E914" w14:textId="239FDAD3" w:rsidR="00E370EC" w:rsidRPr="00170B99" w:rsidRDefault="00E370EC" w:rsidP="00E370EC">
            <w:pPr>
              <w:jc w:val="center"/>
              <w:rPr>
                <w:sz w:val="18"/>
                <w:szCs w:val="18"/>
              </w:rPr>
            </w:pPr>
            <w:r w:rsidRPr="005201D1">
              <w:rPr>
                <w:sz w:val="18"/>
                <w:szCs w:val="18"/>
              </w:rPr>
              <w:t>618.38</w:t>
            </w:r>
          </w:p>
        </w:tc>
        <w:tc>
          <w:tcPr>
            <w:tcW w:w="405" w:type="pct"/>
            <w:shd w:val="clear" w:color="auto" w:fill="auto"/>
            <w:vAlign w:val="center"/>
          </w:tcPr>
          <w:p w14:paraId="494A9628" w14:textId="31868F41" w:rsidR="00E370EC" w:rsidRPr="00170B99" w:rsidRDefault="00E370EC" w:rsidP="00E370EC">
            <w:pPr>
              <w:jc w:val="center"/>
              <w:rPr>
                <w:sz w:val="18"/>
                <w:szCs w:val="18"/>
              </w:rPr>
            </w:pPr>
            <w:r w:rsidRPr="005201D1">
              <w:rPr>
                <w:sz w:val="18"/>
                <w:szCs w:val="18"/>
              </w:rPr>
              <w:t>563.73</w:t>
            </w:r>
          </w:p>
        </w:tc>
        <w:tc>
          <w:tcPr>
            <w:tcW w:w="412" w:type="pct"/>
            <w:shd w:val="clear" w:color="auto" w:fill="auto"/>
            <w:vAlign w:val="center"/>
          </w:tcPr>
          <w:p w14:paraId="292D6EF1" w14:textId="37FEF56D" w:rsidR="00E370EC" w:rsidRPr="00B11DF8" w:rsidRDefault="00E370EC" w:rsidP="00E370EC">
            <w:pPr>
              <w:jc w:val="center"/>
              <w:rPr>
                <w:sz w:val="18"/>
                <w:szCs w:val="18"/>
              </w:rPr>
            </w:pPr>
            <w:r w:rsidRPr="005201D1">
              <w:rPr>
                <w:sz w:val="18"/>
                <w:szCs w:val="18"/>
              </w:rPr>
              <w:t>613.03</w:t>
            </w:r>
          </w:p>
        </w:tc>
        <w:tc>
          <w:tcPr>
            <w:tcW w:w="412" w:type="pct"/>
            <w:tcBorders>
              <w:right w:val="nil"/>
            </w:tcBorders>
            <w:shd w:val="clear" w:color="auto" w:fill="auto"/>
            <w:vAlign w:val="center"/>
          </w:tcPr>
          <w:p w14:paraId="49E4242B" w14:textId="44D58079" w:rsidR="00E370EC" w:rsidRPr="00B11DF8" w:rsidRDefault="00E370EC" w:rsidP="00E370EC">
            <w:pPr>
              <w:jc w:val="center"/>
              <w:rPr>
                <w:sz w:val="18"/>
                <w:szCs w:val="18"/>
              </w:rPr>
            </w:pPr>
            <w:r w:rsidRPr="005201D1">
              <w:rPr>
                <w:sz w:val="18"/>
                <w:szCs w:val="18"/>
              </w:rPr>
              <w:t>571.13</w:t>
            </w:r>
          </w:p>
        </w:tc>
        <w:tc>
          <w:tcPr>
            <w:tcW w:w="405" w:type="pct"/>
            <w:tcBorders>
              <w:right w:val="nil"/>
            </w:tcBorders>
            <w:vAlign w:val="center"/>
          </w:tcPr>
          <w:p w14:paraId="4D6F59F7" w14:textId="3BDE1B1D" w:rsidR="00E370EC" w:rsidRPr="00170B99" w:rsidRDefault="00E370EC" w:rsidP="00E370EC">
            <w:pPr>
              <w:jc w:val="center"/>
              <w:rPr>
                <w:sz w:val="18"/>
                <w:szCs w:val="18"/>
              </w:rPr>
            </w:pPr>
            <w:r w:rsidRPr="005201D1">
              <w:rPr>
                <w:sz w:val="18"/>
                <w:szCs w:val="18"/>
              </w:rPr>
              <w:t>142.27</w:t>
            </w:r>
          </w:p>
        </w:tc>
        <w:tc>
          <w:tcPr>
            <w:tcW w:w="369" w:type="pct"/>
            <w:tcBorders>
              <w:right w:val="nil"/>
            </w:tcBorders>
            <w:shd w:val="clear" w:color="auto" w:fill="auto"/>
            <w:vAlign w:val="center"/>
          </w:tcPr>
          <w:p w14:paraId="43DB45FA" w14:textId="1FFE5BB1" w:rsidR="00E370EC" w:rsidRPr="00170B99" w:rsidRDefault="00E370EC" w:rsidP="00E370EC">
            <w:pPr>
              <w:jc w:val="center"/>
              <w:rPr>
                <w:sz w:val="18"/>
                <w:szCs w:val="18"/>
              </w:rPr>
            </w:pPr>
            <w:r w:rsidRPr="005201D1">
              <w:rPr>
                <w:sz w:val="18"/>
                <w:szCs w:val="18"/>
              </w:rPr>
              <w:t>96.28</w:t>
            </w:r>
          </w:p>
        </w:tc>
        <w:tc>
          <w:tcPr>
            <w:tcW w:w="405" w:type="pct"/>
            <w:tcBorders>
              <w:right w:val="nil"/>
            </w:tcBorders>
            <w:vAlign w:val="center"/>
          </w:tcPr>
          <w:p w14:paraId="4E185B37" w14:textId="7D7565C8" w:rsidR="00E370EC" w:rsidRPr="00193C1F" w:rsidRDefault="00E370EC" w:rsidP="00E370EC">
            <w:pPr>
              <w:jc w:val="center"/>
              <w:rPr>
                <w:sz w:val="18"/>
                <w:szCs w:val="18"/>
                <w:highlight w:val="yellow"/>
              </w:rPr>
            </w:pPr>
            <w:r w:rsidRPr="005201D1">
              <w:rPr>
                <w:sz w:val="18"/>
                <w:szCs w:val="18"/>
              </w:rPr>
              <w:t>106.34</w:t>
            </w:r>
          </w:p>
        </w:tc>
        <w:tc>
          <w:tcPr>
            <w:tcW w:w="426" w:type="pct"/>
            <w:tcBorders>
              <w:right w:val="nil"/>
            </w:tcBorders>
            <w:vAlign w:val="center"/>
          </w:tcPr>
          <w:p w14:paraId="17702D31" w14:textId="019CF31A" w:rsidR="00E370EC" w:rsidRPr="00170B99" w:rsidRDefault="00E370EC" w:rsidP="00E370EC">
            <w:pPr>
              <w:jc w:val="center"/>
              <w:rPr>
                <w:sz w:val="18"/>
                <w:szCs w:val="18"/>
              </w:rPr>
            </w:pPr>
            <w:r w:rsidRPr="005201D1">
              <w:rPr>
                <w:sz w:val="18"/>
                <w:szCs w:val="18"/>
              </w:rPr>
              <w:t>106.34</w:t>
            </w:r>
          </w:p>
        </w:tc>
      </w:tr>
      <w:tr w:rsidR="00E370EC" w:rsidRPr="000F3D24" w14:paraId="394436AF" w14:textId="77777777" w:rsidTr="008A3AD4">
        <w:trPr>
          <w:cantSplit/>
          <w:trHeight w:val="293"/>
          <w:jc w:val="center"/>
        </w:trPr>
        <w:tc>
          <w:tcPr>
            <w:tcW w:w="214" w:type="pct"/>
            <w:vMerge/>
            <w:tcBorders>
              <w:left w:val="nil"/>
            </w:tcBorders>
            <w:vAlign w:val="center"/>
          </w:tcPr>
          <w:p w14:paraId="379B3A77" w14:textId="77777777" w:rsidR="00E370EC" w:rsidRPr="000F3D24" w:rsidRDefault="00E370EC" w:rsidP="00E370EC">
            <w:pPr>
              <w:jc w:val="center"/>
              <w:rPr>
                <w:sz w:val="18"/>
                <w:szCs w:val="18"/>
              </w:rPr>
            </w:pPr>
          </w:p>
        </w:tc>
        <w:tc>
          <w:tcPr>
            <w:tcW w:w="306" w:type="pct"/>
            <w:tcBorders>
              <w:left w:val="nil"/>
            </w:tcBorders>
            <w:vAlign w:val="center"/>
          </w:tcPr>
          <w:p w14:paraId="591EAEF0" w14:textId="4BABC5F0" w:rsidR="00E370EC" w:rsidRPr="000F3D24" w:rsidRDefault="00E370EC" w:rsidP="00E370EC">
            <w:pPr>
              <w:jc w:val="center"/>
              <w:rPr>
                <w:sz w:val="18"/>
                <w:szCs w:val="18"/>
              </w:rPr>
            </w:pPr>
            <w:r w:rsidRPr="005201D1">
              <w:rPr>
                <w:sz w:val="18"/>
                <w:szCs w:val="18"/>
              </w:rPr>
              <w:t>时间</w:t>
            </w:r>
            <w:r w:rsidRPr="005201D1">
              <w:rPr>
                <w:sz w:val="18"/>
                <w:szCs w:val="18"/>
              </w:rPr>
              <w:t>(s)</w:t>
            </w:r>
          </w:p>
        </w:tc>
        <w:tc>
          <w:tcPr>
            <w:tcW w:w="369" w:type="pct"/>
            <w:vAlign w:val="center"/>
          </w:tcPr>
          <w:p w14:paraId="092A0083" w14:textId="7201627C" w:rsidR="00E370EC" w:rsidRPr="00170B99" w:rsidRDefault="00E370EC" w:rsidP="00E370EC">
            <w:pPr>
              <w:jc w:val="center"/>
              <w:rPr>
                <w:sz w:val="18"/>
                <w:szCs w:val="18"/>
              </w:rPr>
            </w:pPr>
            <w:r w:rsidRPr="005201D1">
              <w:rPr>
                <w:sz w:val="18"/>
                <w:szCs w:val="18"/>
              </w:rPr>
              <w:t>8.94</w:t>
            </w:r>
          </w:p>
        </w:tc>
        <w:tc>
          <w:tcPr>
            <w:tcW w:w="503" w:type="pct"/>
            <w:vAlign w:val="center"/>
          </w:tcPr>
          <w:p w14:paraId="2B625478" w14:textId="4BC73FE0" w:rsidR="00E370EC" w:rsidRPr="00AC3AE3" w:rsidRDefault="00E370EC" w:rsidP="00E370EC">
            <w:pPr>
              <w:jc w:val="center"/>
              <w:rPr>
                <w:sz w:val="18"/>
                <w:szCs w:val="18"/>
              </w:rPr>
            </w:pPr>
            <w:r w:rsidRPr="005201D1">
              <w:rPr>
                <w:sz w:val="18"/>
                <w:szCs w:val="18"/>
              </w:rPr>
              <w:t>2.52</w:t>
            </w:r>
          </w:p>
        </w:tc>
        <w:tc>
          <w:tcPr>
            <w:tcW w:w="369" w:type="pct"/>
            <w:vAlign w:val="center"/>
          </w:tcPr>
          <w:p w14:paraId="764F3FE1" w14:textId="7B092BA8" w:rsidR="00E370EC" w:rsidRPr="00170B99" w:rsidRDefault="00E370EC" w:rsidP="00E370EC">
            <w:pPr>
              <w:jc w:val="center"/>
              <w:rPr>
                <w:sz w:val="18"/>
                <w:szCs w:val="18"/>
              </w:rPr>
            </w:pPr>
            <w:r w:rsidRPr="005201D1">
              <w:rPr>
                <w:sz w:val="18"/>
                <w:szCs w:val="18"/>
              </w:rPr>
              <w:t>6.58</w:t>
            </w:r>
          </w:p>
        </w:tc>
        <w:tc>
          <w:tcPr>
            <w:tcW w:w="405" w:type="pct"/>
            <w:vAlign w:val="center"/>
          </w:tcPr>
          <w:p w14:paraId="2971BD7F" w14:textId="131BB395" w:rsidR="00E370EC" w:rsidRPr="00170B99" w:rsidRDefault="00E370EC" w:rsidP="00E370EC">
            <w:pPr>
              <w:jc w:val="center"/>
              <w:rPr>
                <w:sz w:val="18"/>
                <w:szCs w:val="18"/>
              </w:rPr>
            </w:pPr>
            <w:r w:rsidRPr="005201D1">
              <w:rPr>
                <w:sz w:val="18"/>
                <w:szCs w:val="18"/>
              </w:rPr>
              <w:t>16.29</w:t>
            </w:r>
          </w:p>
        </w:tc>
        <w:tc>
          <w:tcPr>
            <w:tcW w:w="405" w:type="pct"/>
            <w:shd w:val="clear" w:color="auto" w:fill="auto"/>
            <w:vAlign w:val="center"/>
          </w:tcPr>
          <w:p w14:paraId="0B7F8463" w14:textId="2DF01DE6" w:rsidR="00E370EC" w:rsidRPr="00170B99" w:rsidRDefault="00E370EC" w:rsidP="00E370EC">
            <w:pPr>
              <w:jc w:val="center"/>
              <w:rPr>
                <w:sz w:val="18"/>
                <w:szCs w:val="18"/>
              </w:rPr>
            </w:pPr>
            <w:r w:rsidRPr="005201D1">
              <w:rPr>
                <w:sz w:val="18"/>
                <w:szCs w:val="18"/>
              </w:rPr>
              <w:t>21.65</w:t>
            </w:r>
          </w:p>
        </w:tc>
        <w:tc>
          <w:tcPr>
            <w:tcW w:w="412" w:type="pct"/>
            <w:shd w:val="clear" w:color="auto" w:fill="auto"/>
            <w:vAlign w:val="center"/>
          </w:tcPr>
          <w:p w14:paraId="313489B8" w14:textId="7B5C0532" w:rsidR="00E370EC" w:rsidRPr="00B11DF8" w:rsidRDefault="00E370EC" w:rsidP="00E370EC">
            <w:pPr>
              <w:jc w:val="center"/>
              <w:rPr>
                <w:sz w:val="18"/>
                <w:szCs w:val="18"/>
              </w:rPr>
            </w:pPr>
            <w:r w:rsidRPr="005201D1">
              <w:rPr>
                <w:sz w:val="18"/>
                <w:szCs w:val="18"/>
              </w:rPr>
              <w:t>13.58</w:t>
            </w:r>
          </w:p>
        </w:tc>
        <w:tc>
          <w:tcPr>
            <w:tcW w:w="412" w:type="pct"/>
            <w:tcBorders>
              <w:right w:val="nil"/>
            </w:tcBorders>
            <w:shd w:val="clear" w:color="auto" w:fill="auto"/>
            <w:vAlign w:val="center"/>
          </w:tcPr>
          <w:p w14:paraId="1C72C97E" w14:textId="02541959" w:rsidR="00E370EC" w:rsidRPr="00B11DF8" w:rsidRDefault="00E370EC" w:rsidP="00E370EC">
            <w:pPr>
              <w:jc w:val="center"/>
              <w:rPr>
                <w:sz w:val="18"/>
                <w:szCs w:val="18"/>
              </w:rPr>
            </w:pPr>
            <w:r w:rsidRPr="005201D1">
              <w:rPr>
                <w:sz w:val="18"/>
                <w:szCs w:val="18"/>
              </w:rPr>
              <w:t>13.03</w:t>
            </w:r>
          </w:p>
        </w:tc>
        <w:tc>
          <w:tcPr>
            <w:tcW w:w="405" w:type="pct"/>
            <w:tcBorders>
              <w:right w:val="nil"/>
            </w:tcBorders>
            <w:vAlign w:val="center"/>
          </w:tcPr>
          <w:p w14:paraId="360675E0" w14:textId="61C464C3" w:rsidR="00E370EC" w:rsidRPr="00170B99" w:rsidRDefault="00E370EC" w:rsidP="00E370EC">
            <w:pPr>
              <w:jc w:val="center"/>
              <w:rPr>
                <w:sz w:val="18"/>
                <w:szCs w:val="18"/>
              </w:rPr>
            </w:pPr>
            <w:r w:rsidRPr="005201D1">
              <w:rPr>
                <w:sz w:val="18"/>
                <w:szCs w:val="18"/>
              </w:rPr>
              <w:t>32.85</w:t>
            </w:r>
          </w:p>
        </w:tc>
        <w:tc>
          <w:tcPr>
            <w:tcW w:w="369" w:type="pct"/>
            <w:tcBorders>
              <w:right w:val="nil"/>
            </w:tcBorders>
            <w:shd w:val="clear" w:color="auto" w:fill="auto"/>
            <w:vAlign w:val="center"/>
          </w:tcPr>
          <w:p w14:paraId="30E4D6C9" w14:textId="15F0E993" w:rsidR="00E370EC" w:rsidRPr="00170B99" w:rsidRDefault="00E370EC" w:rsidP="00E370EC">
            <w:pPr>
              <w:jc w:val="center"/>
              <w:rPr>
                <w:sz w:val="18"/>
                <w:szCs w:val="18"/>
              </w:rPr>
            </w:pPr>
            <w:r w:rsidRPr="005201D1">
              <w:rPr>
                <w:sz w:val="18"/>
                <w:szCs w:val="18"/>
              </w:rPr>
              <w:t>37.06</w:t>
            </w:r>
          </w:p>
        </w:tc>
        <w:tc>
          <w:tcPr>
            <w:tcW w:w="405" w:type="pct"/>
            <w:tcBorders>
              <w:right w:val="nil"/>
            </w:tcBorders>
            <w:vAlign w:val="center"/>
          </w:tcPr>
          <w:p w14:paraId="5610B0A3" w14:textId="6442B8A1" w:rsidR="00E370EC" w:rsidRPr="00193C1F" w:rsidRDefault="00E370EC" w:rsidP="00E370EC">
            <w:pPr>
              <w:jc w:val="center"/>
              <w:rPr>
                <w:sz w:val="18"/>
                <w:szCs w:val="18"/>
                <w:highlight w:val="yellow"/>
              </w:rPr>
            </w:pPr>
            <w:r w:rsidRPr="005201D1">
              <w:rPr>
                <w:sz w:val="18"/>
                <w:szCs w:val="18"/>
              </w:rPr>
              <w:t>27.14</w:t>
            </w:r>
          </w:p>
        </w:tc>
        <w:tc>
          <w:tcPr>
            <w:tcW w:w="426" w:type="pct"/>
            <w:tcBorders>
              <w:right w:val="nil"/>
            </w:tcBorders>
            <w:vAlign w:val="center"/>
          </w:tcPr>
          <w:p w14:paraId="59555254" w14:textId="55E803BC" w:rsidR="00E370EC" w:rsidRPr="00170B99" w:rsidRDefault="00E370EC" w:rsidP="00E370EC">
            <w:pPr>
              <w:jc w:val="center"/>
              <w:rPr>
                <w:sz w:val="18"/>
                <w:szCs w:val="18"/>
              </w:rPr>
            </w:pPr>
            <w:r w:rsidRPr="005201D1">
              <w:rPr>
                <w:sz w:val="18"/>
                <w:szCs w:val="18"/>
              </w:rPr>
              <w:t>27.14</w:t>
            </w:r>
          </w:p>
        </w:tc>
      </w:tr>
      <w:tr w:rsidR="00E370EC" w:rsidRPr="000F3D24" w14:paraId="54DDF1DE" w14:textId="77777777" w:rsidTr="008A3AD4">
        <w:trPr>
          <w:cantSplit/>
          <w:trHeight w:val="219"/>
          <w:jc w:val="center"/>
        </w:trPr>
        <w:tc>
          <w:tcPr>
            <w:tcW w:w="214" w:type="pct"/>
            <w:vMerge/>
            <w:tcBorders>
              <w:left w:val="nil"/>
            </w:tcBorders>
            <w:vAlign w:val="center"/>
          </w:tcPr>
          <w:p w14:paraId="08F2AD12" w14:textId="77777777" w:rsidR="00E370EC" w:rsidRPr="000F3D24" w:rsidRDefault="00E370EC" w:rsidP="00E370EC">
            <w:pPr>
              <w:jc w:val="center"/>
              <w:rPr>
                <w:sz w:val="18"/>
                <w:szCs w:val="18"/>
              </w:rPr>
            </w:pPr>
          </w:p>
        </w:tc>
        <w:tc>
          <w:tcPr>
            <w:tcW w:w="306" w:type="pct"/>
            <w:tcBorders>
              <w:left w:val="nil"/>
            </w:tcBorders>
            <w:vAlign w:val="center"/>
          </w:tcPr>
          <w:p w14:paraId="60E648AE" w14:textId="377B9D5B" w:rsidR="00E370EC" w:rsidRPr="000F3D24" w:rsidRDefault="00E370EC" w:rsidP="00E370EC">
            <w:pPr>
              <w:jc w:val="center"/>
              <w:rPr>
                <w:sz w:val="18"/>
                <w:szCs w:val="18"/>
              </w:rPr>
            </w:pPr>
            <w:r w:rsidRPr="005201D1">
              <w:rPr>
                <w:sz w:val="18"/>
                <w:szCs w:val="18"/>
              </w:rPr>
              <w:t>工况</w:t>
            </w:r>
          </w:p>
        </w:tc>
        <w:tc>
          <w:tcPr>
            <w:tcW w:w="369" w:type="pct"/>
            <w:vAlign w:val="center"/>
          </w:tcPr>
          <w:p w14:paraId="7D7F1D70" w14:textId="5672EE24" w:rsidR="00E370EC" w:rsidRPr="00170B99" w:rsidRDefault="00E370EC" w:rsidP="00E370EC">
            <w:pPr>
              <w:jc w:val="center"/>
              <w:rPr>
                <w:sz w:val="18"/>
                <w:szCs w:val="18"/>
              </w:rPr>
            </w:pPr>
            <w:r w:rsidRPr="005201D1">
              <w:rPr>
                <w:sz w:val="18"/>
                <w:szCs w:val="18"/>
              </w:rPr>
              <w:t>SJT8</w:t>
            </w:r>
          </w:p>
        </w:tc>
        <w:tc>
          <w:tcPr>
            <w:tcW w:w="503" w:type="pct"/>
            <w:vAlign w:val="center"/>
          </w:tcPr>
          <w:p w14:paraId="109956EA" w14:textId="750549DD" w:rsidR="00E370EC" w:rsidRPr="00AC3AE3" w:rsidRDefault="00E370EC" w:rsidP="00E370EC">
            <w:pPr>
              <w:jc w:val="center"/>
              <w:rPr>
                <w:sz w:val="18"/>
                <w:szCs w:val="18"/>
              </w:rPr>
            </w:pPr>
            <w:r w:rsidRPr="005201D1">
              <w:rPr>
                <w:sz w:val="18"/>
                <w:szCs w:val="18"/>
              </w:rPr>
              <w:t>SJP4</w:t>
            </w:r>
          </w:p>
        </w:tc>
        <w:tc>
          <w:tcPr>
            <w:tcW w:w="369" w:type="pct"/>
            <w:tcBorders>
              <w:bottom w:val="single" w:sz="4" w:space="0" w:color="auto"/>
            </w:tcBorders>
            <w:vAlign w:val="center"/>
          </w:tcPr>
          <w:p w14:paraId="65A800FC" w14:textId="110C936C" w:rsidR="00E370EC" w:rsidRPr="00170B99" w:rsidRDefault="00E370EC" w:rsidP="00E370EC">
            <w:pPr>
              <w:jc w:val="center"/>
              <w:rPr>
                <w:sz w:val="18"/>
                <w:szCs w:val="18"/>
              </w:rPr>
            </w:pPr>
            <w:r w:rsidRPr="005201D1">
              <w:rPr>
                <w:sz w:val="18"/>
                <w:szCs w:val="18"/>
              </w:rPr>
              <w:t>SJT2</w:t>
            </w:r>
          </w:p>
        </w:tc>
        <w:tc>
          <w:tcPr>
            <w:tcW w:w="405" w:type="pct"/>
            <w:vAlign w:val="center"/>
          </w:tcPr>
          <w:p w14:paraId="2EA3E40B" w14:textId="15B58702" w:rsidR="00E370EC" w:rsidRPr="00170B99" w:rsidRDefault="00E370EC" w:rsidP="00E370EC">
            <w:pPr>
              <w:jc w:val="center"/>
              <w:rPr>
                <w:sz w:val="18"/>
                <w:szCs w:val="18"/>
              </w:rPr>
            </w:pPr>
            <w:r w:rsidRPr="005201D1">
              <w:rPr>
                <w:sz w:val="18"/>
                <w:szCs w:val="18"/>
              </w:rPr>
              <w:t>SJT8</w:t>
            </w:r>
          </w:p>
        </w:tc>
        <w:tc>
          <w:tcPr>
            <w:tcW w:w="405" w:type="pct"/>
            <w:tcBorders>
              <w:bottom w:val="single" w:sz="4" w:space="0" w:color="auto"/>
            </w:tcBorders>
            <w:shd w:val="clear" w:color="auto" w:fill="auto"/>
            <w:vAlign w:val="center"/>
          </w:tcPr>
          <w:p w14:paraId="6070466C" w14:textId="28BA1C23" w:rsidR="00E370EC" w:rsidRPr="00170B99" w:rsidRDefault="00E370EC" w:rsidP="00E370EC">
            <w:pPr>
              <w:jc w:val="center"/>
              <w:rPr>
                <w:sz w:val="18"/>
                <w:szCs w:val="18"/>
              </w:rPr>
            </w:pPr>
            <w:r w:rsidRPr="005201D1">
              <w:rPr>
                <w:sz w:val="18"/>
                <w:szCs w:val="18"/>
              </w:rPr>
              <w:t>SJP1</w:t>
            </w:r>
          </w:p>
        </w:tc>
        <w:tc>
          <w:tcPr>
            <w:tcW w:w="412" w:type="pct"/>
            <w:shd w:val="clear" w:color="auto" w:fill="auto"/>
            <w:vAlign w:val="center"/>
          </w:tcPr>
          <w:p w14:paraId="16EA6A4C" w14:textId="646A14C2" w:rsidR="00E370EC" w:rsidRPr="00B11DF8" w:rsidRDefault="00E370EC" w:rsidP="00E370EC">
            <w:pPr>
              <w:jc w:val="center"/>
              <w:rPr>
                <w:sz w:val="18"/>
                <w:szCs w:val="18"/>
              </w:rPr>
            </w:pPr>
            <w:r w:rsidRPr="005201D1">
              <w:rPr>
                <w:sz w:val="18"/>
                <w:szCs w:val="18"/>
              </w:rPr>
              <w:t>SJT8</w:t>
            </w:r>
          </w:p>
        </w:tc>
        <w:tc>
          <w:tcPr>
            <w:tcW w:w="412" w:type="pct"/>
            <w:tcBorders>
              <w:bottom w:val="single" w:sz="4" w:space="0" w:color="auto"/>
              <w:right w:val="nil"/>
            </w:tcBorders>
            <w:shd w:val="clear" w:color="auto" w:fill="auto"/>
            <w:vAlign w:val="center"/>
          </w:tcPr>
          <w:p w14:paraId="30CADF94" w14:textId="47AB569D" w:rsidR="00E370EC" w:rsidRPr="00B11DF8" w:rsidRDefault="00E370EC" w:rsidP="00E370EC">
            <w:pPr>
              <w:jc w:val="center"/>
              <w:rPr>
                <w:sz w:val="18"/>
                <w:szCs w:val="18"/>
              </w:rPr>
            </w:pPr>
            <w:r w:rsidRPr="005201D1">
              <w:rPr>
                <w:sz w:val="18"/>
                <w:szCs w:val="18"/>
              </w:rPr>
              <w:t>SJP1</w:t>
            </w:r>
          </w:p>
        </w:tc>
        <w:tc>
          <w:tcPr>
            <w:tcW w:w="405" w:type="pct"/>
            <w:tcBorders>
              <w:right w:val="nil"/>
            </w:tcBorders>
            <w:vAlign w:val="center"/>
          </w:tcPr>
          <w:p w14:paraId="4E4A8190" w14:textId="4B6A8BE4" w:rsidR="00E370EC" w:rsidRPr="00170B99" w:rsidRDefault="00E370EC" w:rsidP="00E370EC">
            <w:pPr>
              <w:jc w:val="center"/>
              <w:rPr>
                <w:sz w:val="18"/>
                <w:szCs w:val="18"/>
              </w:rPr>
            </w:pPr>
            <w:r w:rsidRPr="005201D1">
              <w:rPr>
                <w:sz w:val="18"/>
                <w:szCs w:val="18"/>
              </w:rPr>
              <w:t>SJP6</w:t>
            </w:r>
          </w:p>
        </w:tc>
        <w:tc>
          <w:tcPr>
            <w:tcW w:w="369" w:type="pct"/>
            <w:tcBorders>
              <w:bottom w:val="single" w:sz="4" w:space="0" w:color="auto"/>
              <w:right w:val="nil"/>
            </w:tcBorders>
            <w:shd w:val="clear" w:color="auto" w:fill="auto"/>
            <w:vAlign w:val="center"/>
          </w:tcPr>
          <w:p w14:paraId="1B595379" w14:textId="0C1E7185" w:rsidR="00E370EC" w:rsidRPr="00170B99" w:rsidRDefault="00E370EC" w:rsidP="00E370EC">
            <w:pPr>
              <w:jc w:val="center"/>
              <w:rPr>
                <w:sz w:val="18"/>
                <w:szCs w:val="18"/>
              </w:rPr>
            </w:pPr>
            <w:r w:rsidRPr="005201D1">
              <w:rPr>
                <w:sz w:val="18"/>
                <w:szCs w:val="18"/>
              </w:rPr>
              <w:t>SJT8</w:t>
            </w:r>
          </w:p>
        </w:tc>
        <w:tc>
          <w:tcPr>
            <w:tcW w:w="405" w:type="pct"/>
            <w:tcBorders>
              <w:right w:val="nil"/>
            </w:tcBorders>
            <w:vAlign w:val="center"/>
          </w:tcPr>
          <w:p w14:paraId="4CE3FA7C" w14:textId="36C4D35A" w:rsidR="00E370EC" w:rsidRPr="00193C1F" w:rsidRDefault="00E370EC" w:rsidP="00E370EC">
            <w:pPr>
              <w:jc w:val="center"/>
              <w:rPr>
                <w:sz w:val="18"/>
                <w:szCs w:val="18"/>
                <w:highlight w:val="yellow"/>
              </w:rPr>
            </w:pPr>
            <w:r w:rsidRPr="005201D1">
              <w:rPr>
                <w:sz w:val="18"/>
                <w:szCs w:val="18"/>
              </w:rPr>
              <w:t>SJT8</w:t>
            </w:r>
          </w:p>
        </w:tc>
        <w:tc>
          <w:tcPr>
            <w:tcW w:w="426" w:type="pct"/>
            <w:tcBorders>
              <w:right w:val="nil"/>
            </w:tcBorders>
            <w:vAlign w:val="center"/>
          </w:tcPr>
          <w:p w14:paraId="610D435B" w14:textId="0E2CAC20" w:rsidR="00E370EC" w:rsidRPr="00170B99" w:rsidRDefault="00E370EC" w:rsidP="00E370EC">
            <w:pPr>
              <w:jc w:val="center"/>
              <w:rPr>
                <w:sz w:val="18"/>
                <w:szCs w:val="18"/>
              </w:rPr>
            </w:pPr>
            <w:r w:rsidRPr="005201D1">
              <w:rPr>
                <w:sz w:val="18"/>
                <w:szCs w:val="18"/>
              </w:rPr>
              <w:t>SJT8</w:t>
            </w:r>
          </w:p>
        </w:tc>
      </w:tr>
      <w:tr w:rsidR="00E370EC" w:rsidRPr="000F3D24" w14:paraId="79F100DD" w14:textId="77777777" w:rsidTr="008A3AD4">
        <w:trPr>
          <w:cantSplit/>
          <w:trHeight w:val="465"/>
          <w:jc w:val="center"/>
        </w:trPr>
        <w:tc>
          <w:tcPr>
            <w:tcW w:w="214" w:type="pct"/>
            <w:vMerge w:val="restart"/>
            <w:tcBorders>
              <w:left w:val="nil"/>
            </w:tcBorders>
            <w:vAlign w:val="center"/>
          </w:tcPr>
          <w:p w14:paraId="33C97979" w14:textId="77777777" w:rsidR="00E370EC" w:rsidRPr="005201D1" w:rsidRDefault="00E370EC" w:rsidP="00E370EC">
            <w:pPr>
              <w:jc w:val="center"/>
              <w:rPr>
                <w:sz w:val="18"/>
                <w:szCs w:val="18"/>
              </w:rPr>
            </w:pPr>
            <w:r w:rsidRPr="005201D1">
              <w:rPr>
                <w:sz w:val="18"/>
                <w:szCs w:val="18"/>
              </w:rPr>
              <w:t>校核</w:t>
            </w:r>
          </w:p>
          <w:p w14:paraId="22102EBA" w14:textId="5345EFBF" w:rsidR="00E370EC" w:rsidRPr="000F3D24" w:rsidRDefault="00E370EC" w:rsidP="00E370EC">
            <w:pPr>
              <w:jc w:val="center"/>
              <w:rPr>
                <w:sz w:val="18"/>
                <w:szCs w:val="18"/>
              </w:rPr>
            </w:pPr>
            <w:r w:rsidRPr="005201D1">
              <w:rPr>
                <w:sz w:val="18"/>
                <w:szCs w:val="18"/>
              </w:rPr>
              <w:t>工况</w:t>
            </w:r>
          </w:p>
        </w:tc>
        <w:tc>
          <w:tcPr>
            <w:tcW w:w="306" w:type="pct"/>
            <w:tcBorders>
              <w:left w:val="nil"/>
            </w:tcBorders>
            <w:vAlign w:val="center"/>
          </w:tcPr>
          <w:p w14:paraId="61DD6032" w14:textId="76DF6E93" w:rsidR="00E370EC" w:rsidRPr="000F3D24" w:rsidRDefault="00E370EC" w:rsidP="00E370EC">
            <w:pPr>
              <w:jc w:val="center"/>
              <w:rPr>
                <w:sz w:val="18"/>
                <w:szCs w:val="18"/>
              </w:rPr>
            </w:pPr>
            <w:r w:rsidRPr="005201D1">
              <w:rPr>
                <w:sz w:val="18"/>
                <w:szCs w:val="18"/>
              </w:rPr>
              <w:t>极值</w:t>
            </w:r>
          </w:p>
        </w:tc>
        <w:tc>
          <w:tcPr>
            <w:tcW w:w="369" w:type="pct"/>
            <w:vAlign w:val="center"/>
          </w:tcPr>
          <w:p w14:paraId="04C05B13" w14:textId="0304323C" w:rsidR="00E370EC" w:rsidRPr="00170B99" w:rsidRDefault="00E370EC" w:rsidP="00E370EC">
            <w:pPr>
              <w:jc w:val="center"/>
              <w:rPr>
                <w:sz w:val="18"/>
                <w:szCs w:val="18"/>
              </w:rPr>
            </w:pPr>
            <w:r w:rsidRPr="005201D1">
              <w:rPr>
                <w:sz w:val="18"/>
                <w:szCs w:val="18"/>
              </w:rPr>
              <w:t>751.76</w:t>
            </w:r>
          </w:p>
        </w:tc>
        <w:tc>
          <w:tcPr>
            <w:tcW w:w="503" w:type="pct"/>
            <w:shd w:val="clear" w:color="auto" w:fill="auto"/>
            <w:vAlign w:val="center"/>
          </w:tcPr>
          <w:p w14:paraId="62729382" w14:textId="6CB67DA8" w:rsidR="00E370EC" w:rsidRPr="00AC3AE3" w:rsidRDefault="00E370EC" w:rsidP="00E370EC">
            <w:pPr>
              <w:jc w:val="center"/>
              <w:rPr>
                <w:sz w:val="18"/>
                <w:szCs w:val="18"/>
              </w:rPr>
            </w:pPr>
            <w:r w:rsidRPr="005201D1">
              <w:rPr>
                <w:sz w:val="18"/>
                <w:szCs w:val="18"/>
              </w:rPr>
              <w:t>2.44</w:t>
            </w:r>
          </w:p>
        </w:tc>
        <w:tc>
          <w:tcPr>
            <w:tcW w:w="369" w:type="pct"/>
            <w:shd w:val="clear" w:color="auto" w:fill="auto"/>
            <w:vAlign w:val="center"/>
          </w:tcPr>
          <w:p w14:paraId="6091D77D" w14:textId="7A0B3AC9" w:rsidR="00E370EC" w:rsidRPr="00170B99" w:rsidRDefault="00E370EC" w:rsidP="00E370EC">
            <w:pPr>
              <w:jc w:val="center"/>
              <w:rPr>
                <w:sz w:val="18"/>
                <w:szCs w:val="18"/>
              </w:rPr>
            </w:pPr>
            <w:r w:rsidRPr="005201D1">
              <w:rPr>
                <w:sz w:val="18"/>
                <w:szCs w:val="18"/>
              </w:rPr>
              <w:t>603.41</w:t>
            </w:r>
          </w:p>
        </w:tc>
        <w:tc>
          <w:tcPr>
            <w:tcW w:w="405" w:type="pct"/>
            <w:vAlign w:val="center"/>
          </w:tcPr>
          <w:p w14:paraId="1910DA26" w14:textId="4349C609" w:rsidR="00E370EC" w:rsidRPr="00170B99" w:rsidRDefault="00E370EC" w:rsidP="00E370EC">
            <w:pPr>
              <w:jc w:val="center"/>
              <w:rPr>
                <w:sz w:val="18"/>
                <w:szCs w:val="18"/>
              </w:rPr>
            </w:pPr>
            <w:r w:rsidRPr="005201D1">
              <w:rPr>
                <w:sz w:val="18"/>
                <w:szCs w:val="18"/>
              </w:rPr>
              <w:t>619.03</w:t>
            </w:r>
          </w:p>
        </w:tc>
        <w:tc>
          <w:tcPr>
            <w:tcW w:w="405" w:type="pct"/>
            <w:shd w:val="clear" w:color="auto" w:fill="auto"/>
            <w:vAlign w:val="center"/>
          </w:tcPr>
          <w:p w14:paraId="368D98A1" w14:textId="137E02F9" w:rsidR="00E370EC" w:rsidRPr="00170B99" w:rsidRDefault="00E370EC" w:rsidP="00E370EC">
            <w:pPr>
              <w:jc w:val="center"/>
              <w:rPr>
                <w:sz w:val="18"/>
                <w:szCs w:val="18"/>
              </w:rPr>
            </w:pPr>
            <w:r w:rsidRPr="005201D1">
              <w:rPr>
                <w:sz w:val="18"/>
                <w:szCs w:val="18"/>
              </w:rPr>
              <w:t>558.38</w:t>
            </w:r>
          </w:p>
        </w:tc>
        <w:tc>
          <w:tcPr>
            <w:tcW w:w="412" w:type="pct"/>
            <w:shd w:val="clear" w:color="auto" w:fill="auto"/>
            <w:vAlign w:val="center"/>
          </w:tcPr>
          <w:p w14:paraId="2DC2AD8D" w14:textId="3D372E5B" w:rsidR="00E370EC" w:rsidRPr="00B11DF8" w:rsidRDefault="00E370EC" w:rsidP="00E370EC">
            <w:pPr>
              <w:jc w:val="center"/>
              <w:rPr>
                <w:sz w:val="18"/>
                <w:szCs w:val="18"/>
              </w:rPr>
            </w:pPr>
            <w:r w:rsidRPr="005201D1">
              <w:rPr>
                <w:sz w:val="18"/>
                <w:szCs w:val="18"/>
              </w:rPr>
              <w:t>612.84</w:t>
            </w:r>
          </w:p>
        </w:tc>
        <w:tc>
          <w:tcPr>
            <w:tcW w:w="412" w:type="pct"/>
            <w:tcBorders>
              <w:right w:val="nil"/>
            </w:tcBorders>
            <w:shd w:val="clear" w:color="auto" w:fill="auto"/>
            <w:vAlign w:val="center"/>
          </w:tcPr>
          <w:p w14:paraId="2004B74B" w14:textId="7EAB13D0" w:rsidR="00E370EC" w:rsidRPr="00B11DF8" w:rsidRDefault="00E370EC" w:rsidP="00E370EC">
            <w:pPr>
              <w:jc w:val="center"/>
              <w:rPr>
                <w:sz w:val="18"/>
                <w:szCs w:val="18"/>
              </w:rPr>
            </w:pPr>
            <w:r w:rsidRPr="005201D1">
              <w:rPr>
                <w:sz w:val="18"/>
                <w:szCs w:val="18"/>
              </w:rPr>
              <w:t>569.35</w:t>
            </w:r>
          </w:p>
        </w:tc>
        <w:tc>
          <w:tcPr>
            <w:tcW w:w="405" w:type="pct"/>
            <w:tcBorders>
              <w:right w:val="nil"/>
            </w:tcBorders>
            <w:vAlign w:val="center"/>
          </w:tcPr>
          <w:p w14:paraId="7125347F" w14:textId="7746F711" w:rsidR="00E370EC" w:rsidRPr="00170B99" w:rsidRDefault="00E370EC" w:rsidP="00E370EC">
            <w:pPr>
              <w:jc w:val="center"/>
              <w:rPr>
                <w:sz w:val="18"/>
                <w:szCs w:val="18"/>
              </w:rPr>
            </w:pPr>
            <w:r w:rsidRPr="005201D1">
              <w:rPr>
                <w:sz w:val="18"/>
                <w:szCs w:val="18"/>
              </w:rPr>
              <w:t>142.75</w:t>
            </w:r>
          </w:p>
        </w:tc>
        <w:tc>
          <w:tcPr>
            <w:tcW w:w="369" w:type="pct"/>
            <w:tcBorders>
              <w:right w:val="nil"/>
            </w:tcBorders>
            <w:shd w:val="clear" w:color="auto" w:fill="auto"/>
            <w:vAlign w:val="center"/>
          </w:tcPr>
          <w:p w14:paraId="3B5BEE70" w14:textId="124E8968" w:rsidR="00E370EC" w:rsidRPr="00170B99" w:rsidRDefault="00E370EC" w:rsidP="00E370EC">
            <w:pPr>
              <w:jc w:val="center"/>
              <w:rPr>
                <w:sz w:val="18"/>
                <w:szCs w:val="18"/>
              </w:rPr>
            </w:pPr>
            <w:r w:rsidRPr="005201D1">
              <w:rPr>
                <w:sz w:val="18"/>
                <w:szCs w:val="18"/>
              </w:rPr>
              <w:t>94.57</w:t>
            </w:r>
          </w:p>
        </w:tc>
        <w:tc>
          <w:tcPr>
            <w:tcW w:w="405" w:type="pct"/>
            <w:tcBorders>
              <w:right w:val="nil"/>
            </w:tcBorders>
            <w:vAlign w:val="center"/>
          </w:tcPr>
          <w:p w14:paraId="50D713BB" w14:textId="1988054A" w:rsidR="00E370EC" w:rsidRPr="00170B99" w:rsidRDefault="00E370EC" w:rsidP="00E370EC">
            <w:pPr>
              <w:jc w:val="center"/>
              <w:rPr>
                <w:sz w:val="18"/>
                <w:szCs w:val="18"/>
              </w:rPr>
            </w:pPr>
            <w:r w:rsidRPr="005201D1">
              <w:rPr>
                <w:sz w:val="18"/>
                <w:szCs w:val="18"/>
              </w:rPr>
              <w:t>106.14</w:t>
            </w:r>
          </w:p>
        </w:tc>
        <w:tc>
          <w:tcPr>
            <w:tcW w:w="426" w:type="pct"/>
            <w:tcBorders>
              <w:right w:val="nil"/>
            </w:tcBorders>
            <w:vAlign w:val="center"/>
          </w:tcPr>
          <w:p w14:paraId="661CCCFD" w14:textId="1A3A4BED" w:rsidR="00E370EC" w:rsidRPr="00170B99" w:rsidRDefault="00E370EC" w:rsidP="00E370EC">
            <w:pPr>
              <w:jc w:val="center"/>
              <w:rPr>
                <w:sz w:val="18"/>
                <w:szCs w:val="18"/>
              </w:rPr>
            </w:pPr>
            <w:r w:rsidRPr="005201D1">
              <w:rPr>
                <w:sz w:val="18"/>
                <w:szCs w:val="18"/>
              </w:rPr>
              <w:t>106.14</w:t>
            </w:r>
          </w:p>
        </w:tc>
      </w:tr>
      <w:tr w:rsidR="00E370EC" w:rsidRPr="000F3D24" w14:paraId="0E746240" w14:textId="77777777" w:rsidTr="008A3AD4">
        <w:trPr>
          <w:cantSplit/>
          <w:trHeight w:val="293"/>
          <w:jc w:val="center"/>
        </w:trPr>
        <w:tc>
          <w:tcPr>
            <w:tcW w:w="214" w:type="pct"/>
            <w:vMerge/>
            <w:tcBorders>
              <w:left w:val="nil"/>
            </w:tcBorders>
            <w:vAlign w:val="center"/>
          </w:tcPr>
          <w:p w14:paraId="2DBB2143" w14:textId="77777777" w:rsidR="00E370EC" w:rsidRPr="000F3D24" w:rsidRDefault="00E370EC" w:rsidP="00E370EC">
            <w:pPr>
              <w:jc w:val="center"/>
              <w:rPr>
                <w:sz w:val="18"/>
                <w:szCs w:val="18"/>
              </w:rPr>
            </w:pPr>
          </w:p>
        </w:tc>
        <w:tc>
          <w:tcPr>
            <w:tcW w:w="306" w:type="pct"/>
            <w:tcBorders>
              <w:left w:val="nil"/>
            </w:tcBorders>
            <w:vAlign w:val="center"/>
          </w:tcPr>
          <w:p w14:paraId="7EF7CE4B" w14:textId="62E78788" w:rsidR="00E370EC" w:rsidRPr="000F3D24" w:rsidRDefault="00E370EC" w:rsidP="00E370EC">
            <w:pPr>
              <w:jc w:val="center"/>
              <w:rPr>
                <w:sz w:val="18"/>
                <w:szCs w:val="18"/>
              </w:rPr>
            </w:pPr>
            <w:r w:rsidRPr="005201D1">
              <w:rPr>
                <w:sz w:val="18"/>
                <w:szCs w:val="18"/>
              </w:rPr>
              <w:t>时间</w:t>
            </w:r>
            <w:r w:rsidRPr="005201D1">
              <w:rPr>
                <w:sz w:val="18"/>
                <w:szCs w:val="18"/>
              </w:rPr>
              <w:t>(s)</w:t>
            </w:r>
          </w:p>
        </w:tc>
        <w:tc>
          <w:tcPr>
            <w:tcW w:w="369" w:type="pct"/>
            <w:vAlign w:val="center"/>
          </w:tcPr>
          <w:p w14:paraId="03B213FA" w14:textId="38D0FD59" w:rsidR="00E370EC" w:rsidRPr="00170B99" w:rsidRDefault="00E370EC" w:rsidP="00E370EC">
            <w:pPr>
              <w:jc w:val="center"/>
              <w:rPr>
                <w:sz w:val="18"/>
                <w:szCs w:val="18"/>
              </w:rPr>
            </w:pPr>
            <w:r w:rsidRPr="005201D1">
              <w:rPr>
                <w:sz w:val="18"/>
                <w:szCs w:val="18"/>
              </w:rPr>
              <w:t>77.61</w:t>
            </w:r>
          </w:p>
        </w:tc>
        <w:tc>
          <w:tcPr>
            <w:tcW w:w="503" w:type="pct"/>
            <w:shd w:val="clear" w:color="auto" w:fill="auto"/>
            <w:vAlign w:val="center"/>
          </w:tcPr>
          <w:p w14:paraId="61B513B1" w14:textId="7D6BE31F" w:rsidR="00E370EC" w:rsidRPr="00170B99" w:rsidRDefault="00E370EC" w:rsidP="00E370EC">
            <w:pPr>
              <w:jc w:val="center"/>
              <w:rPr>
                <w:sz w:val="18"/>
                <w:szCs w:val="18"/>
              </w:rPr>
            </w:pPr>
            <w:r w:rsidRPr="005201D1">
              <w:rPr>
                <w:sz w:val="18"/>
                <w:szCs w:val="18"/>
              </w:rPr>
              <w:t>11.44</w:t>
            </w:r>
          </w:p>
        </w:tc>
        <w:tc>
          <w:tcPr>
            <w:tcW w:w="369" w:type="pct"/>
            <w:shd w:val="clear" w:color="auto" w:fill="auto"/>
            <w:vAlign w:val="center"/>
          </w:tcPr>
          <w:p w14:paraId="7AC15E24" w14:textId="0DEFC05C" w:rsidR="00E370EC" w:rsidRPr="00170B99" w:rsidRDefault="00E370EC" w:rsidP="00E370EC">
            <w:pPr>
              <w:jc w:val="center"/>
              <w:rPr>
                <w:sz w:val="18"/>
                <w:szCs w:val="18"/>
              </w:rPr>
            </w:pPr>
            <w:r w:rsidRPr="005201D1">
              <w:rPr>
                <w:sz w:val="18"/>
                <w:szCs w:val="18"/>
              </w:rPr>
              <w:t>7.28</w:t>
            </w:r>
          </w:p>
        </w:tc>
        <w:tc>
          <w:tcPr>
            <w:tcW w:w="405" w:type="pct"/>
            <w:vAlign w:val="center"/>
          </w:tcPr>
          <w:p w14:paraId="02BACD6D" w14:textId="127C4904" w:rsidR="00E370EC" w:rsidRPr="00170B99" w:rsidRDefault="00E370EC" w:rsidP="00E370EC">
            <w:pPr>
              <w:jc w:val="center"/>
              <w:rPr>
                <w:sz w:val="18"/>
                <w:szCs w:val="18"/>
              </w:rPr>
            </w:pPr>
            <w:r w:rsidRPr="005201D1">
              <w:rPr>
                <w:sz w:val="18"/>
                <w:szCs w:val="18"/>
              </w:rPr>
              <w:t>84.88</w:t>
            </w:r>
          </w:p>
        </w:tc>
        <w:tc>
          <w:tcPr>
            <w:tcW w:w="405" w:type="pct"/>
            <w:shd w:val="clear" w:color="auto" w:fill="auto"/>
            <w:vAlign w:val="center"/>
          </w:tcPr>
          <w:p w14:paraId="53678F43" w14:textId="27372D12" w:rsidR="00E370EC" w:rsidRPr="00170B99" w:rsidRDefault="00E370EC" w:rsidP="00E370EC">
            <w:pPr>
              <w:jc w:val="center"/>
              <w:rPr>
                <w:sz w:val="18"/>
                <w:szCs w:val="18"/>
              </w:rPr>
            </w:pPr>
            <w:r w:rsidRPr="005201D1">
              <w:rPr>
                <w:sz w:val="18"/>
                <w:szCs w:val="18"/>
              </w:rPr>
              <w:t>85.03</w:t>
            </w:r>
          </w:p>
        </w:tc>
        <w:tc>
          <w:tcPr>
            <w:tcW w:w="412" w:type="pct"/>
            <w:shd w:val="clear" w:color="auto" w:fill="auto"/>
            <w:vAlign w:val="center"/>
          </w:tcPr>
          <w:p w14:paraId="3765533A" w14:textId="563A413F" w:rsidR="00E370EC" w:rsidRPr="00B11DF8" w:rsidRDefault="00E370EC" w:rsidP="00E370EC">
            <w:pPr>
              <w:jc w:val="center"/>
              <w:rPr>
                <w:sz w:val="18"/>
                <w:szCs w:val="18"/>
              </w:rPr>
            </w:pPr>
            <w:r w:rsidRPr="005201D1">
              <w:rPr>
                <w:sz w:val="18"/>
                <w:szCs w:val="18"/>
              </w:rPr>
              <w:t>69.34</w:t>
            </w:r>
          </w:p>
        </w:tc>
        <w:tc>
          <w:tcPr>
            <w:tcW w:w="412" w:type="pct"/>
            <w:tcBorders>
              <w:right w:val="nil"/>
            </w:tcBorders>
            <w:shd w:val="clear" w:color="auto" w:fill="auto"/>
            <w:vAlign w:val="center"/>
          </w:tcPr>
          <w:p w14:paraId="2C76B9C5" w14:textId="7A10CD09" w:rsidR="00E370EC" w:rsidRPr="00B11DF8" w:rsidRDefault="00E370EC" w:rsidP="00E370EC">
            <w:pPr>
              <w:jc w:val="center"/>
              <w:rPr>
                <w:sz w:val="18"/>
                <w:szCs w:val="18"/>
              </w:rPr>
            </w:pPr>
            <w:r w:rsidRPr="005201D1">
              <w:rPr>
                <w:sz w:val="18"/>
                <w:szCs w:val="18"/>
              </w:rPr>
              <w:t>74.94</w:t>
            </w:r>
          </w:p>
        </w:tc>
        <w:tc>
          <w:tcPr>
            <w:tcW w:w="405" w:type="pct"/>
            <w:tcBorders>
              <w:right w:val="nil"/>
            </w:tcBorders>
            <w:vAlign w:val="center"/>
          </w:tcPr>
          <w:p w14:paraId="46EFCDD1" w14:textId="40D06C65" w:rsidR="00E370EC" w:rsidRPr="00170B99" w:rsidRDefault="00E370EC" w:rsidP="00E370EC">
            <w:pPr>
              <w:jc w:val="center"/>
              <w:rPr>
                <w:sz w:val="18"/>
                <w:szCs w:val="18"/>
              </w:rPr>
            </w:pPr>
            <w:r w:rsidRPr="005201D1">
              <w:rPr>
                <w:sz w:val="18"/>
                <w:szCs w:val="18"/>
              </w:rPr>
              <w:t>96.37</w:t>
            </w:r>
          </w:p>
        </w:tc>
        <w:tc>
          <w:tcPr>
            <w:tcW w:w="369" w:type="pct"/>
            <w:tcBorders>
              <w:right w:val="nil"/>
            </w:tcBorders>
            <w:shd w:val="clear" w:color="auto" w:fill="auto"/>
            <w:vAlign w:val="center"/>
          </w:tcPr>
          <w:p w14:paraId="78B7988C" w14:textId="70292CB3" w:rsidR="00E370EC" w:rsidRPr="00170B99" w:rsidRDefault="00E370EC" w:rsidP="00E370EC">
            <w:pPr>
              <w:jc w:val="center"/>
              <w:rPr>
                <w:sz w:val="18"/>
                <w:szCs w:val="18"/>
              </w:rPr>
            </w:pPr>
            <w:r w:rsidRPr="005201D1">
              <w:rPr>
                <w:sz w:val="18"/>
                <w:szCs w:val="18"/>
              </w:rPr>
              <w:t>101.22</w:t>
            </w:r>
          </w:p>
        </w:tc>
        <w:tc>
          <w:tcPr>
            <w:tcW w:w="405" w:type="pct"/>
            <w:tcBorders>
              <w:right w:val="nil"/>
            </w:tcBorders>
            <w:vAlign w:val="center"/>
          </w:tcPr>
          <w:p w14:paraId="366439F5" w14:textId="2F3D52D1" w:rsidR="00E370EC" w:rsidRPr="00170B99" w:rsidRDefault="00E370EC" w:rsidP="00E370EC">
            <w:pPr>
              <w:jc w:val="center"/>
              <w:rPr>
                <w:sz w:val="18"/>
                <w:szCs w:val="18"/>
              </w:rPr>
            </w:pPr>
            <w:r w:rsidRPr="005201D1">
              <w:rPr>
                <w:sz w:val="18"/>
                <w:szCs w:val="18"/>
              </w:rPr>
              <w:t>95.70</w:t>
            </w:r>
          </w:p>
        </w:tc>
        <w:tc>
          <w:tcPr>
            <w:tcW w:w="426" w:type="pct"/>
            <w:tcBorders>
              <w:right w:val="nil"/>
            </w:tcBorders>
            <w:vAlign w:val="center"/>
          </w:tcPr>
          <w:p w14:paraId="3E1032A9" w14:textId="3D531047" w:rsidR="00E370EC" w:rsidRPr="00170B99" w:rsidRDefault="00E370EC" w:rsidP="00E370EC">
            <w:pPr>
              <w:jc w:val="center"/>
              <w:rPr>
                <w:sz w:val="18"/>
                <w:szCs w:val="18"/>
              </w:rPr>
            </w:pPr>
            <w:r w:rsidRPr="005201D1">
              <w:rPr>
                <w:sz w:val="18"/>
                <w:szCs w:val="18"/>
              </w:rPr>
              <w:t>95.70</w:t>
            </w:r>
          </w:p>
        </w:tc>
      </w:tr>
      <w:tr w:rsidR="00E370EC" w:rsidRPr="000F3D24" w14:paraId="07D23B36" w14:textId="77777777" w:rsidTr="008A3AD4">
        <w:trPr>
          <w:cantSplit/>
          <w:trHeight w:val="219"/>
          <w:jc w:val="center"/>
        </w:trPr>
        <w:tc>
          <w:tcPr>
            <w:tcW w:w="214" w:type="pct"/>
            <w:vMerge/>
            <w:tcBorders>
              <w:left w:val="nil"/>
              <w:bottom w:val="single" w:sz="12" w:space="0" w:color="auto"/>
            </w:tcBorders>
            <w:vAlign w:val="center"/>
          </w:tcPr>
          <w:p w14:paraId="21E9F776" w14:textId="77777777" w:rsidR="00E370EC" w:rsidRPr="000F3D24" w:rsidRDefault="00E370EC" w:rsidP="00E370EC">
            <w:pPr>
              <w:jc w:val="center"/>
              <w:rPr>
                <w:sz w:val="18"/>
                <w:szCs w:val="18"/>
              </w:rPr>
            </w:pPr>
          </w:p>
        </w:tc>
        <w:tc>
          <w:tcPr>
            <w:tcW w:w="306" w:type="pct"/>
            <w:tcBorders>
              <w:left w:val="nil"/>
              <w:bottom w:val="single" w:sz="12" w:space="0" w:color="auto"/>
            </w:tcBorders>
            <w:vAlign w:val="center"/>
          </w:tcPr>
          <w:p w14:paraId="27C724EA" w14:textId="5EB080FF" w:rsidR="00E370EC" w:rsidRPr="000F3D24" w:rsidRDefault="00E370EC" w:rsidP="00E370EC">
            <w:pPr>
              <w:jc w:val="center"/>
              <w:rPr>
                <w:sz w:val="18"/>
                <w:szCs w:val="18"/>
              </w:rPr>
            </w:pPr>
            <w:r w:rsidRPr="005201D1">
              <w:rPr>
                <w:sz w:val="18"/>
                <w:szCs w:val="18"/>
              </w:rPr>
              <w:t>工况</w:t>
            </w:r>
          </w:p>
        </w:tc>
        <w:tc>
          <w:tcPr>
            <w:tcW w:w="369" w:type="pct"/>
            <w:tcBorders>
              <w:bottom w:val="single" w:sz="12" w:space="0" w:color="auto"/>
            </w:tcBorders>
            <w:vAlign w:val="center"/>
          </w:tcPr>
          <w:p w14:paraId="1DDFDD95" w14:textId="3A5F5021" w:rsidR="00E370EC" w:rsidRPr="00170B99" w:rsidRDefault="00E370EC" w:rsidP="00E370EC">
            <w:pPr>
              <w:jc w:val="center"/>
              <w:rPr>
                <w:sz w:val="18"/>
                <w:szCs w:val="18"/>
              </w:rPr>
            </w:pPr>
            <w:r w:rsidRPr="005201D1">
              <w:rPr>
                <w:sz w:val="18"/>
                <w:szCs w:val="18"/>
              </w:rPr>
              <w:t>JHT8</w:t>
            </w:r>
          </w:p>
        </w:tc>
        <w:tc>
          <w:tcPr>
            <w:tcW w:w="503" w:type="pct"/>
            <w:tcBorders>
              <w:bottom w:val="single" w:sz="12" w:space="0" w:color="auto"/>
            </w:tcBorders>
            <w:shd w:val="clear" w:color="auto" w:fill="auto"/>
            <w:vAlign w:val="center"/>
          </w:tcPr>
          <w:p w14:paraId="74D10689" w14:textId="77777777" w:rsidR="00E370EC" w:rsidRDefault="00E370EC" w:rsidP="00E370EC">
            <w:pPr>
              <w:jc w:val="center"/>
              <w:rPr>
                <w:sz w:val="18"/>
                <w:szCs w:val="18"/>
              </w:rPr>
            </w:pPr>
            <w:r w:rsidRPr="005201D1">
              <w:rPr>
                <w:sz w:val="18"/>
                <w:szCs w:val="18"/>
              </w:rPr>
              <w:t>JHT13</w:t>
            </w:r>
          </w:p>
          <w:p w14:paraId="304455ED" w14:textId="11F49A1A" w:rsidR="00E370EC" w:rsidRPr="00170B99" w:rsidRDefault="00E370EC" w:rsidP="00E370EC">
            <w:pPr>
              <w:jc w:val="center"/>
              <w:rPr>
                <w:sz w:val="18"/>
                <w:szCs w:val="18"/>
              </w:rPr>
            </w:pPr>
            <w:r>
              <w:rPr>
                <w:sz w:val="18"/>
                <w:szCs w:val="18"/>
              </w:rPr>
              <w:t>(4s)</w:t>
            </w:r>
          </w:p>
        </w:tc>
        <w:tc>
          <w:tcPr>
            <w:tcW w:w="369" w:type="pct"/>
            <w:tcBorders>
              <w:bottom w:val="single" w:sz="12" w:space="0" w:color="auto"/>
            </w:tcBorders>
            <w:shd w:val="clear" w:color="auto" w:fill="auto"/>
            <w:vAlign w:val="center"/>
          </w:tcPr>
          <w:p w14:paraId="48A132CC" w14:textId="7CC842EB" w:rsidR="00E370EC" w:rsidRPr="00170B99" w:rsidRDefault="00E370EC" w:rsidP="00E370EC">
            <w:pPr>
              <w:jc w:val="center"/>
              <w:rPr>
                <w:sz w:val="18"/>
                <w:szCs w:val="18"/>
              </w:rPr>
            </w:pPr>
            <w:r w:rsidRPr="005201D1">
              <w:rPr>
                <w:sz w:val="18"/>
                <w:szCs w:val="18"/>
              </w:rPr>
              <w:t>JHT2</w:t>
            </w:r>
          </w:p>
        </w:tc>
        <w:tc>
          <w:tcPr>
            <w:tcW w:w="405" w:type="pct"/>
            <w:tcBorders>
              <w:bottom w:val="single" w:sz="12" w:space="0" w:color="auto"/>
            </w:tcBorders>
            <w:vAlign w:val="center"/>
          </w:tcPr>
          <w:p w14:paraId="44043584" w14:textId="338D28BD" w:rsidR="00E370EC" w:rsidRPr="00170B99" w:rsidRDefault="00E370EC" w:rsidP="00E370EC">
            <w:pPr>
              <w:jc w:val="center"/>
              <w:rPr>
                <w:sz w:val="18"/>
                <w:szCs w:val="18"/>
              </w:rPr>
            </w:pPr>
            <w:r w:rsidRPr="005201D1">
              <w:rPr>
                <w:sz w:val="18"/>
                <w:szCs w:val="18"/>
              </w:rPr>
              <w:t>JHT8</w:t>
            </w:r>
          </w:p>
        </w:tc>
        <w:tc>
          <w:tcPr>
            <w:tcW w:w="405" w:type="pct"/>
            <w:tcBorders>
              <w:bottom w:val="single" w:sz="12" w:space="0" w:color="auto"/>
            </w:tcBorders>
            <w:shd w:val="clear" w:color="auto" w:fill="auto"/>
            <w:vAlign w:val="center"/>
          </w:tcPr>
          <w:p w14:paraId="7085D6BA" w14:textId="1A0E314F" w:rsidR="00E370EC" w:rsidRPr="00170B99" w:rsidRDefault="00E370EC" w:rsidP="00E370EC">
            <w:pPr>
              <w:jc w:val="center"/>
              <w:rPr>
                <w:sz w:val="18"/>
                <w:szCs w:val="18"/>
              </w:rPr>
            </w:pPr>
            <w:r w:rsidRPr="005201D1">
              <w:rPr>
                <w:sz w:val="18"/>
                <w:szCs w:val="18"/>
              </w:rPr>
              <w:t>JHP5</w:t>
            </w:r>
          </w:p>
        </w:tc>
        <w:tc>
          <w:tcPr>
            <w:tcW w:w="412" w:type="pct"/>
            <w:tcBorders>
              <w:bottom w:val="single" w:sz="12" w:space="0" w:color="auto"/>
            </w:tcBorders>
            <w:shd w:val="clear" w:color="auto" w:fill="auto"/>
            <w:vAlign w:val="center"/>
          </w:tcPr>
          <w:p w14:paraId="5A3AD885" w14:textId="188B6B56" w:rsidR="00E370EC" w:rsidRPr="00B11DF8" w:rsidRDefault="00E370EC" w:rsidP="00E370EC">
            <w:pPr>
              <w:jc w:val="center"/>
              <w:rPr>
                <w:sz w:val="18"/>
                <w:szCs w:val="18"/>
              </w:rPr>
            </w:pPr>
            <w:r w:rsidRPr="005201D1">
              <w:rPr>
                <w:sz w:val="18"/>
                <w:szCs w:val="18"/>
              </w:rPr>
              <w:t>JHT15</w:t>
            </w:r>
          </w:p>
        </w:tc>
        <w:tc>
          <w:tcPr>
            <w:tcW w:w="412" w:type="pct"/>
            <w:tcBorders>
              <w:bottom w:val="single" w:sz="12" w:space="0" w:color="auto"/>
              <w:right w:val="nil"/>
            </w:tcBorders>
            <w:shd w:val="clear" w:color="auto" w:fill="auto"/>
            <w:vAlign w:val="center"/>
          </w:tcPr>
          <w:p w14:paraId="5A952962" w14:textId="4C07D928" w:rsidR="00E370EC" w:rsidRPr="00B11DF8" w:rsidRDefault="00E370EC" w:rsidP="00E370EC">
            <w:pPr>
              <w:jc w:val="center"/>
              <w:rPr>
                <w:sz w:val="18"/>
                <w:szCs w:val="18"/>
              </w:rPr>
            </w:pPr>
            <w:r w:rsidRPr="005201D1">
              <w:rPr>
                <w:sz w:val="18"/>
                <w:szCs w:val="18"/>
              </w:rPr>
              <w:t>JHP5</w:t>
            </w:r>
          </w:p>
        </w:tc>
        <w:tc>
          <w:tcPr>
            <w:tcW w:w="405" w:type="pct"/>
            <w:tcBorders>
              <w:bottom w:val="single" w:sz="12" w:space="0" w:color="auto"/>
              <w:right w:val="nil"/>
            </w:tcBorders>
            <w:vAlign w:val="center"/>
          </w:tcPr>
          <w:p w14:paraId="598B8C3D" w14:textId="2233BDBF" w:rsidR="00E370EC" w:rsidRPr="00170B99" w:rsidRDefault="00E370EC" w:rsidP="00E370EC">
            <w:pPr>
              <w:jc w:val="center"/>
              <w:rPr>
                <w:sz w:val="18"/>
                <w:szCs w:val="18"/>
              </w:rPr>
            </w:pPr>
            <w:r w:rsidRPr="005201D1">
              <w:rPr>
                <w:sz w:val="18"/>
                <w:szCs w:val="18"/>
              </w:rPr>
              <w:t>JHP5</w:t>
            </w:r>
          </w:p>
        </w:tc>
        <w:tc>
          <w:tcPr>
            <w:tcW w:w="369" w:type="pct"/>
            <w:tcBorders>
              <w:bottom w:val="single" w:sz="12" w:space="0" w:color="auto"/>
              <w:right w:val="nil"/>
            </w:tcBorders>
            <w:shd w:val="clear" w:color="auto" w:fill="auto"/>
            <w:vAlign w:val="center"/>
          </w:tcPr>
          <w:p w14:paraId="598FE4F0" w14:textId="2C5CB542" w:rsidR="00E370EC" w:rsidRPr="00170B99" w:rsidRDefault="00E370EC" w:rsidP="00E370EC">
            <w:pPr>
              <w:jc w:val="center"/>
              <w:rPr>
                <w:sz w:val="18"/>
                <w:szCs w:val="18"/>
              </w:rPr>
            </w:pPr>
            <w:r w:rsidRPr="005201D1">
              <w:rPr>
                <w:sz w:val="18"/>
                <w:szCs w:val="18"/>
              </w:rPr>
              <w:t>JHT8</w:t>
            </w:r>
          </w:p>
        </w:tc>
        <w:tc>
          <w:tcPr>
            <w:tcW w:w="405" w:type="pct"/>
            <w:tcBorders>
              <w:bottom w:val="single" w:sz="12" w:space="0" w:color="auto"/>
              <w:right w:val="nil"/>
            </w:tcBorders>
            <w:vAlign w:val="center"/>
          </w:tcPr>
          <w:p w14:paraId="004EB0CB" w14:textId="114788E6" w:rsidR="00E370EC" w:rsidRPr="00170B99" w:rsidRDefault="00E370EC" w:rsidP="00E370EC">
            <w:pPr>
              <w:jc w:val="center"/>
              <w:rPr>
                <w:sz w:val="18"/>
                <w:szCs w:val="18"/>
              </w:rPr>
            </w:pPr>
            <w:r w:rsidRPr="005201D1">
              <w:rPr>
                <w:sz w:val="18"/>
                <w:szCs w:val="18"/>
              </w:rPr>
              <w:t>JHT8</w:t>
            </w:r>
          </w:p>
        </w:tc>
        <w:tc>
          <w:tcPr>
            <w:tcW w:w="426" w:type="pct"/>
            <w:tcBorders>
              <w:bottom w:val="single" w:sz="12" w:space="0" w:color="auto"/>
              <w:right w:val="nil"/>
            </w:tcBorders>
            <w:vAlign w:val="center"/>
          </w:tcPr>
          <w:p w14:paraId="65E11AE9" w14:textId="56E4614D" w:rsidR="00E370EC" w:rsidRPr="00170B99" w:rsidRDefault="00E370EC" w:rsidP="00E370EC">
            <w:pPr>
              <w:jc w:val="center"/>
              <w:rPr>
                <w:sz w:val="18"/>
                <w:szCs w:val="18"/>
              </w:rPr>
            </w:pPr>
            <w:r w:rsidRPr="005201D1">
              <w:rPr>
                <w:sz w:val="18"/>
                <w:szCs w:val="18"/>
              </w:rPr>
              <w:t>JHT8</w:t>
            </w:r>
          </w:p>
        </w:tc>
      </w:tr>
    </w:tbl>
    <w:p w14:paraId="6BE1B1C2" w14:textId="154C96D3" w:rsidR="00DC3EC9" w:rsidRPr="003C6EC1" w:rsidRDefault="00DC3EC9" w:rsidP="00DC3EC9">
      <w:pPr>
        <w:pStyle w:val="a0"/>
        <w:ind w:firstLineChars="0"/>
        <w:jc w:val="left"/>
        <w:rPr>
          <w:rFonts w:hAnsi="Times New Roman"/>
        </w:rPr>
      </w:pPr>
      <w:r w:rsidRPr="002444ED">
        <w:rPr>
          <w:rFonts w:hAnsi="Times New Roman"/>
        </w:rPr>
        <w:t>（</w:t>
      </w:r>
      <w:r w:rsidRPr="002444ED">
        <w:rPr>
          <w:rFonts w:hAnsi="Times New Roman"/>
        </w:rPr>
        <w:t>1</w:t>
      </w:r>
      <w:r>
        <w:rPr>
          <w:rFonts w:hAnsi="Times New Roman"/>
        </w:rPr>
        <w:t>）</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控制工况是</w:t>
      </w:r>
      <w:r>
        <w:rPr>
          <w:rFonts w:hAnsi="Times New Roman" w:hint="eastAsia"/>
        </w:rPr>
        <w:t>设计</w:t>
      </w:r>
      <w:r w:rsidRPr="00551D97">
        <w:rPr>
          <w:rFonts w:hAnsi="Times New Roman" w:hint="eastAsia"/>
        </w:rPr>
        <w:t>工况</w:t>
      </w:r>
      <w:r w:rsidR="00A1176B">
        <w:rPr>
          <w:rFonts w:hAnsi="Times New Roman" w:hint="eastAsia"/>
        </w:rPr>
        <w:t>SJT8</w:t>
      </w:r>
      <w:r>
        <w:rPr>
          <w:rFonts w:hAnsi="Times New Roman" w:hint="eastAsia"/>
        </w:rPr>
        <w:t>和</w:t>
      </w:r>
      <w:r w:rsidRPr="00551D97">
        <w:rPr>
          <w:rFonts w:hAnsi="Times New Roman" w:hint="eastAsia"/>
        </w:rPr>
        <w:t>校核工况</w:t>
      </w:r>
      <w:r w:rsidR="00A1176B">
        <w:rPr>
          <w:rFonts w:hAnsi="Times New Roman"/>
        </w:rPr>
        <w:t>JHT8</w:t>
      </w:r>
      <w:r w:rsidRPr="00551D97">
        <w:rPr>
          <w:rFonts w:hAnsi="Times New Roman" w:hint="eastAsia"/>
        </w:rPr>
        <w:t>。</w:t>
      </w:r>
      <w:r>
        <w:rPr>
          <w:rFonts w:hAnsi="Times New Roman" w:hint="eastAsia"/>
        </w:rPr>
        <w:t>设计</w:t>
      </w:r>
      <w:r w:rsidRPr="00551D97">
        <w:rPr>
          <w:rFonts w:hAnsi="Times New Roman"/>
        </w:rPr>
        <w:t>工况</w:t>
      </w:r>
      <w:r w:rsidR="00A1176B">
        <w:rPr>
          <w:rFonts w:hAnsi="Times New Roman" w:hint="eastAsia"/>
        </w:rPr>
        <w:t>SJT8</w:t>
      </w:r>
      <w:r>
        <w:rPr>
          <w:rFonts w:hAnsi="Times New Roman"/>
        </w:rPr>
        <w:t>蜗壳</w:t>
      </w:r>
      <w:r>
        <w:rPr>
          <w:rFonts w:hAnsi="Times New Roman" w:hint="eastAsia"/>
        </w:rPr>
        <w:t>进口</w:t>
      </w:r>
      <w:r w:rsidRPr="00551D97">
        <w:rPr>
          <w:rFonts w:hAnsi="Times New Roman"/>
        </w:rPr>
        <w:t>最大动水压力</w:t>
      </w:r>
      <w:bookmarkStart w:id="114" w:name="OLE_LINK20"/>
      <w:bookmarkStart w:id="115" w:name="OLE_LINK21"/>
      <w:r w:rsidRPr="00551D97">
        <w:rPr>
          <w:rFonts w:hAnsi="Times New Roman" w:hint="eastAsia"/>
        </w:rPr>
        <w:t>修正值</w:t>
      </w:r>
      <w:r w:rsidR="00A1176B">
        <w:rPr>
          <w:rFonts w:hAnsi="Times New Roman"/>
        </w:rPr>
        <w:t>752.8</w:t>
      </w:r>
      <w:r w:rsidR="00C06DFF">
        <w:rPr>
          <w:rFonts w:hAnsi="Times New Roman"/>
        </w:rPr>
        <w:t>4</w:t>
      </w:r>
      <w:r w:rsidRPr="00551D97">
        <w:rPr>
          <w:rFonts w:hAnsi="Times New Roman" w:hint="eastAsia"/>
        </w:rPr>
        <w:t>m</w:t>
      </w:r>
      <w:r w:rsidRPr="00551D97">
        <w:rPr>
          <w:rFonts w:hAnsi="Times New Roman" w:hint="eastAsia"/>
        </w:rPr>
        <w:t>；</w:t>
      </w:r>
      <w:bookmarkEnd w:id="114"/>
      <w:bookmarkEnd w:id="115"/>
      <w:r w:rsidRPr="00551D97">
        <w:rPr>
          <w:rFonts w:hAnsi="Times New Roman" w:hint="eastAsia"/>
        </w:rPr>
        <w:t>校核工况</w:t>
      </w:r>
      <w:r w:rsidR="00A1176B" w:rsidRPr="00A1176B">
        <w:rPr>
          <w:rFonts w:hAnsi="Times New Roman"/>
        </w:rPr>
        <w:t>JHT8</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修正值</w:t>
      </w:r>
      <w:r w:rsidR="00D104BA">
        <w:rPr>
          <w:rFonts w:hAnsi="Times New Roman"/>
        </w:rPr>
        <w:t>7</w:t>
      </w:r>
      <w:r w:rsidR="00A1176B">
        <w:rPr>
          <w:rFonts w:hAnsi="Times New Roman"/>
        </w:rPr>
        <w:t>51.76</w:t>
      </w:r>
      <w:r w:rsidRPr="00551D97">
        <w:rPr>
          <w:rFonts w:hAnsi="Times New Roman" w:hint="eastAsia"/>
        </w:rPr>
        <w:t>m</w:t>
      </w:r>
      <w:r>
        <w:rPr>
          <w:rFonts w:hAnsi="Times New Roman" w:hint="eastAsia"/>
        </w:rPr>
        <w:t>。以上两种控制工况均满足控制标准</w:t>
      </w:r>
      <w:r w:rsidR="00D104BA">
        <w:rPr>
          <w:rFonts w:hAnsi="Times New Roman"/>
        </w:rPr>
        <w:t>800</w:t>
      </w:r>
      <w:r>
        <w:rPr>
          <w:rFonts w:hAnsi="Times New Roman" w:hint="eastAsia"/>
        </w:rPr>
        <w:t>.00m</w:t>
      </w:r>
      <w:r w:rsidRPr="003C6EC1">
        <w:rPr>
          <w:rFonts w:hAnsi="Times New Roman" w:hint="eastAsia"/>
        </w:rPr>
        <w:t>。</w:t>
      </w:r>
    </w:p>
    <w:p w14:paraId="4C6D3E7C" w14:textId="4A1EA314" w:rsidR="00DC3EC9" w:rsidRPr="003C6EC1" w:rsidRDefault="00DC3EC9" w:rsidP="00DC3EC9">
      <w:pPr>
        <w:pStyle w:val="a0"/>
        <w:rPr>
          <w:rFonts w:hAnsi="Times New Roman"/>
        </w:rPr>
      </w:pPr>
      <w:r w:rsidRPr="003C6EC1">
        <w:rPr>
          <w:rFonts w:hAnsi="Times New Roman"/>
        </w:rPr>
        <w:t>（</w:t>
      </w:r>
      <w:r w:rsidRPr="003C6EC1">
        <w:rPr>
          <w:rFonts w:hAnsi="Times New Roman" w:hint="eastAsia"/>
        </w:rPr>
        <w:t>2</w:t>
      </w:r>
      <w:r w:rsidRPr="003C6EC1">
        <w:rPr>
          <w:rFonts w:hAnsi="Times New Roman"/>
        </w:rPr>
        <w:t>）尾水管</w:t>
      </w:r>
      <w:r>
        <w:rPr>
          <w:rFonts w:hAnsi="Times New Roman" w:hint="eastAsia"/>
        </w:rPr>
        <w:t>进口</w:t>
      </w:r>
      <w:r w:rsidRPr="003C6EC1">
        <w:rPr>
          <w:rFonts w:hAnsi="Times New Roman"/>
        </w:rPr>
        <w:t>最小动水压力发生在</w:t>
      </w:r>
      <w:r>
        <w:rPr>
          <w:rFonts w:hAnsi="Times New Roman" w:hint="eastAsia"/>
        </w:rPr>
        <w:t>设计</w:t>
      </w:r>
      <w:r w:rsidRPr="003C6EC1">
        <w:rPr>
          <w:rFonts w:hAnsi="Times New Roman" w:hint="eastAsia"/>
        </w:rPr>
        <w:t>工况</w:t>
      </w:r>
      <w:r w:rsidR="00552981">
        <w:rPr>
          <w:rFonts w:hAnsi="Times New Roman" w:hint="eastAsia"/>
        </w:rPr>
        <w:t>SJP4</w:t>
      </w:r>
      <w:r>
        <w:rPr>
          <w:rFonts w:hAnsi="Times New Roman" w:hint="eastAsia"/>
        </w:rPr>
        <w:t>和</w:t>
      </w:r>
      <w:r w:rsidRPr="003C6EC1">
        <w:rPr>
          <w:rFonts w:hAnsi="Times New Roman" w:hint="eastAsia"/>
        </w:rPr>
        <w:t>校核工况</w:t>
      </w:r>
      <w:r w:rsidR="00D104BA">
        <w:rPr>
          <w:rFonts w:hAnsi="Times New Roman" w:hint="eastAsia"/>
        </w:rPr>
        <w:t>JHT13</w:t>
      </w:r>
      <w:r>
        <w:rPr>
          <w:rFonts w:hAnsi="Times New Roman" w:hint="eastAsia"/>
        </w:rPr>
        <w:t>（</w:t>
      </w:r>
      <w:r w:rsidR="00552981">
        <w:rPr>
          <w:rFonts w:hAnsi="Times New Roman" w:hint="eastAsia"/>
        </w:rPr>
        <w:t>4</w:t>
      </w:r>
      <w:r>
        <w:rPr>
          <w:rFonts w:hAnsi="Times New Roman" w:hint="eastAsia"/>
        </w:rPr>
        <w:t>.0s</w:t>
      </w:r>
      <w:r>
        <w:rPr>
          <w:rFonts w:hAnsi="Times New Roman" w:hint="eastAsia"/>
        </w:rPr>
        <w:t>）</w:t>
      </w:r>
      <w:r w:rsidRPr="003C6EC1">
        <w:rPr>
          <w:rFonts w:hAnsi="Times New Roman" w:hint="eastAsia"/>
        </w:rPr>
        <w:t>。</w:t>
      </w:r>
      <w:r>
        <w:rPr>
          <w:rFonts w:hAnsi="Times New Roman" w:hint="eastAsia"/>
        </w:rPr>
        <w:t>设计</w:t>
      </w:r>
      <w:r w:rsidRPr="003C6EC1">
        <w:rPr>
          <w:rFonts w:hAnsi="Times New Roman"/>
        </w:rPr>
        <w:t>工况</w:t>
      </w:r>
      <w:r w:rsidR="00552981">
        <w:rPr>
          <w:rFonts w:hAnsi="Times New Roman" w:hint="eastAsia"/>
        </w:rPr>
        <w:t>SJP4</w:t>
      </w:r>
      <w:r w:rsidRPr="003C6EC1">
        <w:rPr>
          <w:rFonts w:hAnsi="Times New Roman"/>
        </w:rPr>
        <w:t>的尾水管</w:t>
      </w:r>
      <w:r>
        <w:rPr>
          <w:rFonts w:hAnsi="Times New Roman" w:hint="eastAsia"/>
        </w:rPr>
        <w:t>最小</w:t>
      </w:r>
      <w:r w:rsidRPr="003C6EC1">
        <w:rPr>
          <w:rFonts w:hAnsi="Times New Roman"/>
        </w:rPr>
        <w:t>压力值</w:t>
      </w:r>
      <w:r w:rsidRPr="003C6EC1">
        <w:rPr>
          <w:rFonts w:hAnsi="Times New Roman" w:hint="eastAsia"/>
        </w:rPr>
        <w:t>修正值</w:t>
      </w:r>
      <w:r w:rsidR="00552981">
        <w:rPr>
          <w:rFonts w:hAnsi="Times New Roman"/>
        </w:rPr>
        <w:t>19.43</w:t>
      </w:r>
      <w:r w:rsidRPr="00551D97">
        <w:rPr>
          <w:rFonts w:hAnsi="Times New Roman" w:hint="eastAsia"/>
        </w:rPr>
        <w:t>m</w:t>
      </w:r>
      <w:r w:rsidRPr="003C6EC1">
        <w:rPr>
          <w:rFonts w:hAnsi="Times New Roman" w:hint="eastAsia"/>
        </w:rPr>
        <w:t>；校核</w:t>
      </w:r>
      <w:r w:rsidRPr="003C6EC1">
        <w:rPr>
          <w:rFonts w:hAnsi="Times New Roman"/>
        </w:rPr>
        <w:t>工况</w:t>
      </w:r>
      <w:r w:rsidR="00D104BA">
        <w:rPr>
          <w:rFonts w:hAnsi="Times New Roman" w:hint="eastAsia"/>
        </w:rPr>
        <w:t>JHT13</w:t>
      </w:r>
      <w:r>
        <w:rPr>
          <w:rFonts w:hAnsi="Times New Roman" w:hint="eastAsia"/>
        </w:rPr>
        <w:t>（</w:t>
      </w:r>
      <w:r w:rsidR="00552981">
        <w:rPr>
          <w:rFonts w:hAnsi="Times New Roman" w:hint="eastAsia"/>
        </w:rPr>
        <w:t>4</w:t>
      </w:r>
      <w:r>
        <w:rPr>
          <w:rFonts w:hAnsi="Times New Roman" w:hint="eastAsia"/>
        </w:rPr>
        <w:t>.0s</w:t>
      </w:r>
      <w:r>
        <w:rPr>
          <w:rFonts w:hAnsi="Times New Roman" w:hint="eastAsia"/>
        </w:rPr>
        <w:t>）</w:t>
      </w:r>
      <w:r w:rsidRPr="003C6EC1">
        <w:rPr>
          <w:rFonts w:hAnsi="Times New Roman"/>
        </w:rPr>
        <w:t>的尾水管</w:t>
      </w:r>
      <w:r>
        <w:rPr>
          <w:rFonts w:hAnsi="Times New Roman" w:hint="eastAsia"/>
        </w:rPr>
        <w:t>最小</w:t>
      </w:r>
      <w:r w:rsidRPr="003C6EC1">
        <w:rPr>
          <w:rFonts w:hAnsi="Times New Roman"/>
        </w:rPr>
        <w:t>压力</w:t>
      </w:r>
      <w:r w:rsidRPr="003C6EC1">
        <w:rPr>
          <w:rFonts w:hAnsi="Times New Roman" w:hint="eastAsia"/>
        </w:rPr>
        <w:t>修正值</w:t>
      </w:r>
      <w:r w:rsidR="00552981">
        <w:rPr>
          <w:rFonts w:hAnsi="Times New Roman"/>
        </w:rPr>
        <w:t>2.44</w:t>
      </w:r>
      <w:r w:rsidRPr="00551D97">
        <w:rPr>
          <w:rFonts w:hAnsi="Times New Roman" w:hint="eastAsia"/>
        </w:rPr>
        <w:t>m</w:t>
      </w:r>
      <w:r w:rsidRPr="003C6EC1">
        <w:rPr>
          <w:rFonts w:hAnsi="Times New Roman"/>
        </w:rPr>
        <w:t>。</w:t>
      </w:r>
      <w:r w:rsidR="00552981" w:rsidRPr="00552981">
        <w:rPr>
          <w:rFonts w:hAnsi="Times New Roman" w:hint="eastAsia"/>
        </w:rPr>
        <w:t>以上两种控制工况均</w:t>
      </w:r>
      <w:r w:rsidR="00D104BA" w:rsidRPr="00D104BA">
        <w:rPr>
          <w:rFonts w:hAnsi="Times New Roman" w:hint="eastAsia"/>
        </w:rPr>
        <w:t>满足</w:t>
      </w:r>
      <w:r w:rsidR="00D104BA">
        <w:rPr>
          <w:rFonts w:hAnsi="Times New Roman" w:hint="eastAsia"/>
        </w:rPr>
        <w:t>2</w:t>
      </w:r>
      <w:r w:rsidR="00D104BA">
        <w:rPr>
          <w:rFonts w:hAnsi="Times New Roman"/>
        </w:rPr>
        <w:t>m</w:t>
      </w:r>
      <w:r w:rsidR="00D104BA">
        <w:rPr>
          <w:rFonts w:hAnsi="Times New Roman" w:hint="eastAsia"/>
        </w:rPr>
        <w:t>正压</w:t>
      </w:r>
      <w:r w:rsidR="00552981">
        <w:rPr>
          <w:rFonts w:hAnsi="Times New Roman" w:hint="eastAsia"/>
        </w:rPr>
        <w:t>的控制要求</w:t>
      </w:r>
      <w:r w:rsidR="00D104BA">
        <w:rPr>
          <w:rFonts w:hAnsi="Times New Roman"/>
        </w:rPr>
        <w:t>。</w:t>
      </w:r>
    </w:p>
    <w:p w14:paraId="0DFE8E03" w14:textId="20C0458C" w:rsidR="00B11DF8" w:rsidRDefault="00DC3EC9" w:rsidP="00015D9D">
      <w:pPr>
        <w:pStyle w:val="a0"/>
        <w:rPr>
          <w:rFonts w:hAnsi="Times New Roman"/>
        </w:rPr>
      </w:pPr>
      <w:r w:rsidRPr="00551D97">
        <w:rPr>
          <w:rFonts w:hAnsi="Times New Roman" w:hint="eastAsia"/>
        </w:rPr>
        <w:t>（</w:t>
      </w:r>
      <w:r w:rsidRPr="00551D97">
        <w:rPr>
          <w:rFonts w:hAnsi="Times New Roman" w:hint="eastAsia"/>
        </w:rPr>
        <w:t>3</w:t>
      </w:r>
      <w:r w:rsidRPr="00551D97">
        <w:rPr>
          <w:rFonts w:hAnsi="Times New Roman" w:hint="eastAsia"/>
        </w:rPr>
        <w:t>）转速最高上升率</w:t>
      </w:r>
      <w:r w:rsidRPr="003C6EC1">
        <w:rPr>
          <w:rFonts w:hAnsi="Times New Roman"/>
        </w:rPr>
        <w:t>发生在</w:t>
      </w:r>
      <w:r>
        <w:rPr>
          <w:rFonts w:hAnsi="Times New Roman" w:hint="eastAsia"/>
        </w:rPr>
        <w:t>设计</w:t>
      </w:r>
      <w:r w:rsidRPr="003C6EC1">
        <w:rPr>
          <w:rFonts w:hAnsi="Times New Roman" w:hint="eastAsia"/>
        </w:rPr>
        <w:t>工况</w:t>
      </w:r>
      <w:r w:rsidR="00A1176B">
        <w:rPr>
          <w:rFonts w:hAnsi="Times New Roman" w:hint="eastAsia"/>
        </w:rPr>
        <w:t>SJ</w:t>
      </w:r>
      <w:r w:rsidR="00552981">
        <w:rPr>
          <w:rFonts w:hAnsi="Times New Roman"/>
        </w:rPr>
        <w:t>T</w:t>
      </w:r>
      <w:r>
        <w:rPr>
          <w:rFonts w:hAnsi="Times New Roman" w:hint="eastAsia"/>
        </w:rPr>
        <w:t>2</w:t>
      </w:r>
      <w:r>
        <w:rPr>
          <w:rFonts w:hAnsi="Times New Roman" w:hint="eastAsia"/>
        </w:rPr>
        <w:t>和</w:t>
      </w:r>
      <w:r w:rsidRPr="003C6EC1">
        <w:rPr>
          <w:rFonts w:hAnsi="Times New Roman" w:hint="eastAsia"/>
        </w:rPr>
        <w:t>校核工况</w:t>
      </w:r>
      <w:r>
        <w:rPr>
          <w:rFonts w:hAnsi="Times New Roman" w:hint="eastAsia"/>
        </w:rPr>
        <w:t>JHT2</w:t>
      </w:r>
      <w:r w:rsidRPr="00551D97">
        <w:rPr>
          <w:rFonts w:hAnsi="Times New Roman" w:hint="eastAsia"/>
        </w:rPr>
        <w:t>，</w:t>
      </w:r>
      <w:r>
        <w:rPr>
          <w:rFonts w:hAnsi="Times New Roman" w:hint="eastAsia"/>
        </w:rPr>
        <w:t>设计</w:t>
      </w:r>
      <w:r w:rsidRPr="003C6EC1">
        <w:rPr>
          <w:rFonts w:hAnsi="Times New Roman"/>
        </w:rPr>
        <w:t>工况</w:t>
      </w:r>
      <w:r>
        <w:rPr>
          <w:rFonts w:hAnsi="Times New Roman" w:hint="eastAsia"/>
        </w:rPr>
        <w:t>SJT2</w:t>
      </w:r>
      <w:r w:rsidRPr="003C6EC1">
        <w:rPr>
          <w:rFonts w:hAnsi="Times New Roman"/>
        </w:rPr>
        <w:t>的</w:t>
      </w:r>
      <w:r>
        <w:rPr>
          <w:rFonts w:hAnsi="Times New Roman" w:hint="eastAsia"/>
        </w:rPr>
        <w:t>机组最大转速</w:t>
      </w:r>
      <w:r w:rsidR="00552981">
        <w:rPr>
          <w:rFonts w:hAnsi="Times New Roman"/>
        </w:rPr>
        <w:t>595.45</w:t>
      </w:r>
      <w:r w:rsidR="00950D6D">
        <w:rPr>
          <w:rFonts w:hAnsi="Times New Roman" w:hint="eastAsia"/>
        </w:rPr>
        <w:t>rpm</w:t>
      </w:r>
      <w:r w:rsidRPr="003C6EC1">
        <w:rPr>
          <w:rFonts w:hAnsi="Times New Roman" w:hint="eastAsia"/>
        </w:rPr>
        <w:t>；校核</w:t>
      </w:r>
      <w:r w:rsidRPr="003C6EC1">
        <w:rPr>
          <w:rFonts w:hAnsi="Times New Roman"/>
        </w:rPr>
        <w:t>工况</w:t>
      </w:r>
      <w:r>
        <w:rPr>
          <w:rFonts w:hAnsi="Times New Roman" w:hint="eastAsia"/>
        </w:rPr>
        <w:t>JHT2</w:t>
      </w:r>
      <w:r w:rsidRPr="003C6EC1">
        <w:rPr>
          <w:rFonts w:hAnsi="Times New Roman"/>
        </w:rPr>
        <w:t>的</w:t>
      </w:r>
      <w:r>
        <w:rPr>
          <w:rFonts w:hAnsi="Times New Roman" w:hint="eastAsia"/>
        </w:rPr>
        <w:t>机组最大转速</w:t>
      </w:r>
      <w:r w:rsidR="00552981">
        <w:rPr>
          <w:rFonts w:hAnsi="Times New Roman"/>
        </w:rPr>
        <w:t>603.41</w:t>
      </w:r>
      <w:r w:rsidR="00950D6D">
        <w:rPr>
          <w:rFonts w:hAnsi="Times New Roman" w:hint="eastAsia"/>
        </w:rPr>
        <w:t>rpm</w:t>
      </w:r>
      <w:r w:rsidRPr="003C6EC1">
        <w:rPr>
          <w:rFonts w:hAnsi="Times New Roman"/>
        </w:rPr>
        <w:t>。</w:t>
      </w:r>
      <w:r w:rsidR="00D104BA" w:rsidRPr="00D104BA">
        <w:rPr>
          <w:rFonts w:hAnsi="Times New Roman" w:hint="eastAsia"/>
        </w:rPr>
        <w:t>以上两种控制工况均满足控制标准</w:t>
      </w:r>
      <w:r w:rsidR="00D104BA">
        <w:rPr>
          <w:rFonts w:hAnsi="Times New Roman"/>
        </w:rPr>
        <w:t>621.5rpm</w:t>
      </w:r>
      <w:r w:rsidR="00D104BA" w:rsidRPr="00D104BA">
        <w:rPr>
          <w:rFonts w:hAnsi="Times New Roman" w:hint="eastAsia"/>
        </w:rPr>
        <w:t>。</w:t>
      </w:r>
    </w:p>
    <w:p w14:paraId="0C50E4EE" w14:textId="505AB413" w:rsidR="00DC3EC9" w:rsidRDefault="00DC3EC9" w:rsidP="00DC3EC9">
      <w:pPr>
        <w:pStyle w:val="a0"/>
      </w:pPr>
      <w:r w:rsidRPr="00551D97">
        <w:rPr>
          <w:rFonts w:hAnsi="Times New Roman"/>
        </w:rPr>
        <w:t>（</w:t>
      </w:r>
      <w:r w:rsidRPr="00551D97">
        <w:rPr>
          <w:rFonts w:hAnsi="Times New Roman" w:hint="eastAsia"/>
        </w:rPr>
        <w:t>4</w:t>
      </w:r>
      <w:r w:rsidRPr="00551D97">
        <w:rPr>
          <w:rFonts w:hAnsi="Times New Roman"/>
        </w:rPr>
        <w:t>）</w:t>
      </w:r>
      <w:r w:rsidRPr="00AF4AA1">
        <w:rPr>
          <w:rFonts w:hAnsi="Times New Roman" w:hint="eastAsia"/>
        </w:rPr>
        <w:t>上游进出水口闸门井</w:t>
      </w:r>
      <w:r w:rsidRPr="00AF4AA1">
        <w:rPr>
          <w:rFonts w:hAnsi="Times New Roman"/>
        </w:rPr>
        <w:t>最高涌浪水位</w:t>
      </w:r>
      <w:r w:rsidR="00D104BA">
        <w:rPr>
          <w:rFonts w:hAnsi="Times New Roman" w:hint="eastAsia"/>
        </w:rPr>
        <w:t>出现在</w:t>
      </w:r>
      <w:r w:rsidRPr="00AF4AA1">
        <w:rPr>
          <w:rFonts w:hAnsi="Times New Roman"/>
        </w:rPr>
        <w:t>控制工况</w:t>
      </w:r>
      <w:r w:rsidR="00015D9D">
        <w:rPr>
          <w:rFonts w:hAnsi="Times New Roman" w:hint="eastAsia"/>
        </w:rPr>
        <w:t>SJ</w:t>
      </w:r>
      <w:r w:rsidR="00015D9D">
        <w:rPr>
          <w:kern w:val="0"/>
          <w:szCs w:val="21"/>
        </w:rPr>
        <w:t>J</w:t>
      </w:r>
      <w:r w:rsidR="00552981">
        <w:rPr>
          <w:kern w:val="0"/>
          <w:szCs w:val="21"/>
        </w:rPr>
        <w:t>8</w:t>
      </w:r>
      <w:r w:rsidRPr="00AF4AA1">
        <w:t>，</w:t>
      </w:r>
      <w:r w:rsidRPr="00AF4AA1">
        <w:rPr>
          <w:rFonts w:hint="eastAsia"/>
        </w:rPr>
        <w:t>极值为</w:t>
      </w:r>
      <w:r w:rsidR="00C06DFF">
        <w:t>613.03</w:t>
      </w:r>
      <w:r w:rsidRPr="00AF4AA1">
        <w:rPr>
          <w:rFonts w:hint="eastAsia"/>
        </w:rPr>
        <w:t>m</w:t>
      </w:r>
      <w:r w:rsidR="00015D9D">
        <w:rPr>
          <w:rFonts w:hint="eastAsia"/>
        </w:rPr>
        <w:t>，高</w:t>
      </w:r>
      <w:r w:rsidRPr="00AF4AA1">
        <w:rPr>
          <w:rFonts w:hint="eastAsia"/>
        </w:rPr>
        <w:t>于启闭机操作平台高程（</w:t>
      </w:r>
      <w:r w:rsidR="00D104BA">
        <w:t>6</w:t>
      </w:r>
      <w:r w:rsidR="00C06DFF">
        <w:t>15</w:t>
      </w:r>
      <w:r w:rsidRPr="00AF4AA1">
        <w:rPr>
          <w:rFonts w:hint="eastAsia"/>
        </w:rPr>
        <w:t>.00m</w:t>
      </w:r>
      <w:r w:rsidRPr="00AF4AA1">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w:t>
      </w:r>
      <w:r w:rsidR="00D104BA">
        <w:rPr>
          <w:rFonts w:hAnsi="Times New Roman" w:hint="eastAsia"/>
        </w:rPr>
        <w:t>出现在</w:t>
      </w:r>
      <w:r w:rsidRPr="00551D97">
        <w:rPr>
          <w:rFonts w:hAnsi="Times New Roman"/>
        </w:rPr>
        <w:t>工况</w:t>
      </w:r>
      <w:r w:rsidR="00B11DF8">
        <w:rPr>
          <w:rFonts w:hAnsi="Times New Roman"/>
        </w:rPr>
        <w:t>JHP5</w:t>
      </w:r>
      <w:r w:rsidRPr="00551D97">
        <w:t>，</w:t>
      </w:r>
      <w:r>
        <w:rPr>
          <w:rFonts w:hint="eastAsia"/>
        </w:rPr>
        <w:t>极值为</w:t>
      </w:r>
      <w:r w:rsidR="00C06DFF">
        <w:t>569.35</w:t>
      </w:r>
      <w:r>
        <w:rPr>
          <w:rFonts w:hint="eastAsia"/>
        </w:rPr>
        <w:t>m</w:t>
      </w:r>
      <w:r>
        <w:rPr>
          <w:rFonts w:hint="eastAsia"/>
        </w:rPr>
        <w:t>，高于闸门井底部高程（</w:t>
      </w:r>
      <w:r w:rsidR="00015D9D">
        <w:t>561.6</w:t>
      </w:r>
      <w:r>
        <w:rPr>
          <w:rFonts w:hint="eastAsia"/>
        </w:rPr>
        <w:t>m</w:t>
      </w:r>
      <w:r>
        <w:rPr>
          <w:rFonts w:hint="eastAsia"/>
        </w:rPr>
        <w:t>）。</w:t>
      </w:r>
    </w:p>
    <w:p w14:paraId="35EF01FF" w14:textId="367A5C9C" w:rsidR="00015D9D" w:rsidRPr="00551D97" w:rsidRDefault="00015D9D" w:rsidP="00DC3EC9">
      <w:pPr>
        <w:pStyle w:val="a0"/>
        <w:rPr>
          <w:rFonts w:hAnsi="Times New Roman"/>
        </w:rPr>
      </w:pPr>
      <w:r w:rsidRPr="00551D97">
        <w:rPr>
          <w:rFonts w:hAnsi="Times New Roman"/>
        </w:rPr>
        <w:t>（</w:t>
      </w:r>
      <w:r w:rsidRPr="00551D97">
        <w:rPr>
          <w:rFonts w:hAnsi="Times New Roman" w:hint="eastAsia"/>
        </w:rPr>
        <w:t>5</w:t>
      </w:r>
      <w:r w:rsidRPr="00551D97">
        <w:rPr>
          <w:rFonts w:hAnsi="Times New Roman"/>
        </w:rPr>
        <w:t>）</w:t>
      </w:r>
      <w:r>
        <w:rPr>
          <w:rFonts w:hAnsi="Times New Roman" w:hint="eastAsia"/>
        </w:rPr>
        <w:t>上游调压室</w:t>
      </w:r>
      <w:r w:rsidRPr="00551D97">
        <w:rPr>
          <w:rFonts w:hAnsi="Times New Roman"/>
        </w:rPr>
        <w:t>最高涌浪水位</w:t>
      </w:r>
      <w:r>
        <w:rPr>
          <w:rFonts w:hAnsi="Times New Roman" w:hint="eastAsia"/>
        </w:rPr>
        <w:t>出现在</w:t>
      </w:r>
      <w:r w:rsidRPr="00551D97">
        <w:rPr>
          <w:rFonts w:hAnsi="Times New Roman"/>
        </w:rPr>
        <w:t>工况</w:t>
      </w:r>
      <w:r>
        <w:rPr>
          <w:rFonts w:hint="eastAsia"/>
          <w:kern w:val="0"/>
          <w:szCs w:val="21"/>
        </w:rPr>
        <w:t>JHT8</w:t>
      </w:r>
      <w:r w:rsidRPr="00551D97">
        <w:t>，</w:t>
      </w:r>
      <w:r>
        <w:rPr>
          <w:rFonts w:hint="eastAsia"/>
        </w:rPr>
        <w:t>极值为</w:t>
      </w:r>
      <w:r w:rsidR="00C06DFF">
        <w:t>619.0</w:t>
      </w:r>
      <w:r>
        <w:t>3</w:t>
      </w:r>
      <w:r>
        <w:rPr>
          <w:rFonts w:hint="eastAsia"/>
        </w:rPr>
        <w:t>m</w:t>
      </w:r>
      <w:r>
        <w:rPr>
          <w:rFonts w:hint="eastAsia"/>
        </w:rPr>
        <w:t>，低于调压室顶部高程（</w:t>
      </w:r>
      <w:r>
        <w:t>622.0</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Pr>
          <w:rFonts w:hint="eastAsia"/>
        </w:rPr>
        <w:t>JHP5</w:t>
      </w:r>
      <w:r w:rsidRPr="00551D97">
        <w:t>，</w:t>
      </w:r>
      <w:r>
        <w:rPr>
          <w:rFonts w:hint="eastAsia"/>
        </w:rPr>
        <w:t>极值为</w:t>
      </w:r>
      <w:r w:rsidR="00A378EA">
        <w:t>558.38</w:t>
      </w:r>
      <w:r>
        <w:rPr>
          <w:rFonts w:hint="eastAsia"/>
        </w:rPr>
        <w:t>m</w:t>
      </w:r>
      <w:r>
        <w:rPr>
          <w:rFonts w:hint="eastAsia"/>
        </w:rPr>
        <w:t>，高于调压室底部高程（</w:t>
      </w:r>
      <w:r>
        <w:t>543.4</w:t>
      </w:r>
      <w:r>
        <w:rPr>
          <w:rFonts w:hint="eastAsia"/>
        </w:rPr>
        <w:t>m</w:t>
      </w:r>
      <w:r>
        <w:rPr>
          <w:rFonts w:hint="eastAsia"/>
        </w:rPr>
        <w:t>）。</w:t>
      </w:r>
    </w:p>
    <w:p w14:paraId="166B402D" w14:textId="43B9B69A" w:rsidR="00DC3EC9" w:rsidRDefault="00DC3EC9" w:rsidP="00DC3EC9">
      <w:pPr>
        <w:pStyle w:val="a0"/>
      </w:pPr>
      <w:r w:rsidRPr="00551D97">
        <w:rPr>
          <w:rFonts w:hAnsi="Times New Roman"/>
        </w:rPr>
        <w:t>（</w:t>
      </w:r>
      <w:r w:rsidR="002007D1">
        <w:rPr>
          <w:rFonts w:hAnsi="Times New Roman" w:hint="eastAsia"/>
        </w:rPr>
        <w:t>6</w:t>
      </w:r>
      <w:r w:rsidRPr="00551D97">
        <w:rPr>
          <w:rFonts w:hAnsi="Times New Roman"/>
        </w:rPr>
        <w:t>）</w:t>
      </w:r>
      <w:r>
        <w:rPr>
          <w:rFonts w:hAnsi="Times New Roman" w:hint="eastAsia"/>
        </w:rPr>
        <w:t>尾水调压室</w:t>
      </w:r>
      <w:r w:rsidRPr="00551D97">
        <w:rPr>
          <w:rFonts w:hAnsi="Times New Roman"/>
        </w:rPr>
        <w:t>最高涌浪水位</w:t>
      </w:r>
      <w:r w:rsidR="00583BE4">
        <w:rPr>
          <w:rFonts w:hAnsi="Times New Roman" w:hint="eastAsia"/>
        </w:rPr>
        <w:t>出现在</w:t>
      </w:r>
      <w:r w:rsidR="00583BE4" w:rsidRPr="00551D97">
        <w:rPr>
          <w:rFonts w:hAnsi="Times New Roman"/>
        </w:rPr>
        <w:t>工况</w:t>
      </w:r>
      <w:r>
        <w:rPr>
          <w:rFonts w:hint="eastAsia"/>
          <w:kern w:val="0"/>
          <w:szCs w:val="21"/>
        </w:rPr>
        <w:t>JHP</w:t>
      </w:r>
      <w:r w:rsidR="00583BE4">
        <w:rPr>
          <w:rFonts w:hint="eastAsia"/>
          <w:kern w:val="0"/>
          <w:szCs w:val="21"/>
        </w:rPr>
        <w:t>5</w:t>
      </w:r>
      <w:r w:rsidRPr="00551D97">
        <w:t>，</w:t>
      </w:r>
      <w:r>
        <w:rPr>
          <w:rFonts w:hint="eastAsia"/>
        </w:rPr>
        <w:t>极值为</w:t>
      </w:r>
      <w:r w:rsidR="00015D9D">
        <w:t>149.86</w:t>
      </w:r>
      <w:r>
        <w:rPr>
          <w:rFonts w:hint="eastAsia"/>
        </w:rPr>
        <w:t>m</w:t>
      </w:r>
      <w:r>
        <w:rPr>
          <w:rFonts w:hint="eastAsia"/>
        </w:rPr>
        <w:t>，低于调压室顶部高程（</w:t>
      </w:r>
      <w:r w:rsidR="00015D9D">
        <w:t>153.5</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sidR="00015D9D">
        <w:t>SJT8</w:t>
      </w:r>
      <w:r w:rsidRPr="00551D97">
        <w:t>，</w:t>
      </w:r>
      <w:r>
        <w:rPr>
          <w:rFonts w:hint="eastAsia"/>
        </w:rPr>
        <w:t>极值为</w:t>
      </w:r>
      <w:r w:rsidR="00015D9D">
        <w:t>96.28</w:t>
      </w:r>
      <w:r>
        <w:rPr>
          <w:rFonts w:hint="eastAsia"/>
        </w:rPr>
        <w:t>m</w:t>
      </w:r>
      <w:r>
        <w:rPr>
          <w:rFonts w:hint="eastAsia"/>
        </w:rPr>
        <w:t>，高于调压室底部高程（</w:t>
      </w:r>
      <w:r w:rsidR="00583BE4">
        <w:t>90</w:t>
      </w:r>
      <w:r>
        <w:rPr>
          <w:rFonts w:hint="eastAsia"/>
        </w:rPr>
        <w:t>m</w:t>
      </w:r>
      <w:r>
        <w:rPr>
          <w:rFonts w:hint="eastAsia"/>
        </w:rPr>
        <w:t>）。</w:t>
      </w:r>
    </w:p>
    <w:p w14:paraId="2B89BD4A" w14:textId="3B21C067" w:rsidR="0033002F" w:rsidRDefault="00DC3EC9" w:rsidP="00DC3EC9">
      <w:pPr>
        <w:pStyle w:val="a0"/>
      </w:pPr>
      <w:r w:rsidRPr="00551D97">
        <w:rPr>
          <w:rFonts w:hAnsi="Times New Roman"/>
        </w:rPr>
        <w:t>（</w:t>
      </w:r>
      <w:r w:rsidR="002007D1">
        <w:rPr>
          <w:rFonts w:hAnsi="Times New Roman" w:hint="eastAsia"/>
        </w:rPr>
        <w:t>7</w:t>
      </w:r>
      <w:r w:rsidRPr="00551D97">
        <w:rPr>
          <w:rFonts w:hAnsi="Times New Roman"/>
        </w:rPr>
        <w:t>）</w:t>
      </w:r>
      <w:r>
        <w:rPr>
          <w:rFonts w:hAnsi="Times New Roman" w:hint="eastAsia"/>
        </w:rPr>
        <w:t>下游进出水口闸门井</w:t>
      </w:r>
      <w:r w:rsidRPr="00551D97">
        <w:rPr>
          <w:rFonts w:hAnsi="Times New Roman"/>
        </w:rPr>
        <w:t>最高涌浪水位的控制工况</w:t>
      </w:r>
      <w:r w:rsidRPr="00551D97">
        <w:rPr>
          <w:rFonts w:hAnsi="Times New Roman" w:hint="eastAsia"/>
        </w:rPr>
        <w:t>为</w:t>
      </w:r>
      <w:r>
        <w:rPr>
          <w:rFonts w:hint="eastAsia"/>
          <w:kern w:val="0"/>
          <w:szCs w:val="21"/>
        </w:rPr>
        <w:t>SJP</w:t>
      </w:r>
      <w:r w:rsidR="00015D9D">
        <w:rPr>
          <w:rFonts w:hint="eastAsia"/>
          <w:kern w:val="0"/>
          <w:szCs w:val="21"/>
        </w:rPr>
        <w:t>6</w:t>
      </w:r>
      <w:r w:rsidRPr="00551D97">
        <w:t>，</w:t>
      </w:r>
      <w:r>
        <w:rPr>
          <w:rFonts w:hint="eastAsia"/>
        </w:rPr>
        <w:t>极值为</w:t>
      </w:r>
      <w:r w:rsidR="00A378EA">
        <w:t>137.95</w:t>
      </w:r>
      <w:r>
        <w:rPr>
          <w:rFonts w:hint="eastAsia"/>
        </w:rPr>
        <w:t>m</w:t>
      </w:r>
      <w:r w:rsidR="00A378EA">
        <w:rPr>
          <w:rFonts w:hint="eastAsia"/>
        </w:rPr>
        <w:t>，低</w:t>
      </w:r>
      <w:r>
        <w:rPr>
          <w:rFonts w:hint="eastAsia"/>
        </w:rPr>
        <w:t>于启闭机操作平台高程（</w:t>
      </w:r>
      <w:r>
        <w:rPr>
          <w:rFonts w:hint="eastAsia"/>
        </w:rPr>
        <w:t>1</w:t>
      </w:r>
      <w:r w:rsidR="00583BE4">
        <w:t>38</w:t>
      </w:r>
      <w:r>
        <w:rPr>
          <w:rFonts w:hint="eastAsia"/>
        </w:rPr>
        <w:t>.00m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sidR="00015D9D" w:rsidRPr="00015D9D">
        <w:t>JHT8</w:t>
      </w:r>
      <w:r w:rsidRPr="00551D97">
        <w:t>，</w:t>
      </w:r>
      <w:r>
        <w:rPr>
          <w:rFonts w:hint="eastAsia"/>
        </w:rPr>
        <w:t>极值为</w:t>
      </w:r>
      <w:r w:rsidR="00015D9D">
        <w:t>106.1</w:t>
      </w:r>
      <w:r w:rsidR="00F4385E">
        <w:t>4</w:t>
      </w:r>
      <w:r>
        <w:rPr>
          <w:rFonts w:hint="eastAsia"/>
        </w:rPr>
        <w:t>m</w:t>
      </w:r>
      <w:r>
        <w:rPr>
          <w:rFonts w:hint="eastAsia"/>
        </w:rPr>
        <w:t>，高于</w:t>
      </w:r>
      <w:r w:rsidR="004B0B49">
        <w:rPr>
          <w:rFonts w:hint="eastAsia"/>
        </w:rPr>
        <w:t>闸门底部</w:t>
      </w:r>
      <w:r>
        <w:rPr>
          <w:rFonts w:hint="eastAsia"/>
        </w:rPr>
        <w:t>高程（</w:t>
      </w:r>
      <w:r w:rsidR="004B0B49">
        <w:t>9</w:t>
      </w:r>
      <w:r w:rsidR="00015D9D">
        <w:t>4.3</w:t>
      </w:r>
      <w:r>
        <w:rPr>
          <w:rFonts w:hint="eastAsia"/>
        </w:rPr>
        <w:t>m</w:t>
      </w:r>
      <w:r>
        <w:rPr>
          <w:rFonts w:hint="eastAsia"/>
        </w:rPr>
        <w:t>）</w:t>
      </w:r>
      <w:r>
        <w:rPr>
          <w:rFonts w:hint="eastAsia"/>
        </w:rPr>
        <w:t>m</w:t>
      </w:r>
      <w:r>
        <w:rPr>
          <w:rFonts w:hint="eastAsia"/>
        </w:rPr>
        <w:t>。</w:t>
      </w:r>
    </w:p>
    <w:p w14:paraId="520188F8" w14:textId="1FF06C9C" w:rsidR="002007D1" w:rsidRPr="002007D1" w:rsidRDefault="002007D1" w:rsidP="002007D1">
      <w:pPr>
        <w:spacing w:line="360" w:lineRule="auto"/>
        <w:ind w:firstLineChars="200" w:firstLine="480"/>
        <w:rPr>
          <w:sz w:val="24"/>
        </w:rPr>
      </w:pPr>
      <w:r w:rsidRPr="002007D1">
        <w:rPr>
          <w:rFonts w:hint="eastAsia"/>
          <w:sz w:val="24"/>
        </w:rPr>
        <w:t>（</w:t>
      </w:r>
      <w:r w:rsidRPr="002007D1">
        <w:rPr>
          <w:rFonts w:hint="eastAsia"/>
          <w:sz w:val="24"/>
        </w:rPr>
        <w:t>8</w:t>
      </w:r>
      <w:r w:rsidRPr="002007D1">
        <w:rPr>
          <w:rFonts w:hint="eastAsia"/>
          <w:sz w:val="24"/>
        </w:rPr>
        <w:t>）</w:t>
      </w:r>
      <w:r w:rsidRPr="00F22F86">
        <w:rPr>
          <w:sz w:val="24"/>
        </w:rPr>
        <w:t>4#</w:t>
      </w:r>
      <w:r w:rsidRPr="00F22F86">
        <w:rPr>
          <w:sz w:val="24"/>
        </w:rPr>
        <w:t>机组上游段最小压力</w:t>
      </w:r>
      <w:r w:rsidRPr="00F22F86">
        <w:rPr>
          <w:rFonts w:hint="eastAsia"/>
          <w:sz w:val="24"/>
        </w:rPr>
        <w:t>发生在上游进、出水口转折处（距上游进、出水口</w:t>
      </w:r>
      <w:r w:rsidRPr="00F22F86">
        <w:rPr>
          <w:rFonts w:hint="eastAsia"/>
          <w:sz w:val="24"/>
        </w:rPr>
        <w:t>5</w:t>
      </w:r>
      <w:r w:rsidRPr="00F22F86">
        <w:rPr>
          <w:sz w:val="24"/>
        </w:rPr>
        <w:t>5.21m</w:t>
      </w:r>
      <w:r w:rsidRPr="00F22F86">
        <w:rPr>
          <w:rFonts w:hint="eastAsia"/>
          <w:sz w:val="24"/>
        </w:rPr>
        <w:t>），</w:t>
      </w:r>
      <w:r w:rsidRPr="00F22F86">
        <w:rPr>
          <w:sz w:val="24"/>
        </w:rPr>
        <w:t>最小压力值为</w:t>
      </w:r>
      <w:r w:rsidRPr="00F22F86">
        <w:rPr>
          <w:sz w:val="24"/>
        </w:rPr>
        <w:t>8.032m</w:t>
      </w:r>
      <w:r w:rsidRPr="00F22F86">
        <w:rPr>
          <w:sz w:val="24"/>
        </w:rPr>
        <w:t>，相应管道顶部压力值为</w:t>
      </w:r>
      <w:r w:rsidRPr="00F22F86">
        <w:rPr>
          <w:sz w:val="24"/>
        </w:rPr>
        <w:t>4.032m</w:t>
      </w:r>
      <w:r w:rsidRPr="00F22F86">
        <w:rPr>
          <w:sz w:val="24"/>
        </w:rPr>
        <w:t>，满足</w:t>
      </w:r>
      <w:r w:rsidRPr="00F22F86">
        <w:rPr>
          <w:sz w:val="24"/>
        </w:rPr>
        <w:t>2m</w:t>
      </w:r>
      <w:r w:rsidRPr="00F22F86">
        <w:rPr>
          <w:sz w:val="24"/>
        </w:rPr>
        <w:t>正压的要求</w:t>
      </w:r>
      <w:r w:rsidRPr="00F22F86">
        <w:rPr>
          <w:rFonts w:hint="eastAsia"/>
          <w:sz w:val="24"/>
        </w:rPr>
        <w:t>。</w:t>
      </w:r>
      <w:r w:rsidRPr="00F22F86">
        <w:rPr>
          <w:color w:val="000000"/>
          <w:sz w:val="24"/>
        </w:rPr>
        <w:t>下游侧最小压力</w:t>
      </w:r>
      <w:r w:rsidRPr="00F22F86">
        <w:rPr>
          <w:rFonts w:hint="eastAsia"/>
          <w:color w:val="000000"/>
          <w:sz w:val="24"/>
        </w:rPr>
        <w:t>发生在</w:t>
      </w:r>
      <w:r w:rsidRPr="00F22F86">
        <w:rPr>
          <w:rFonts w:hint="eastAsia"/>
          <w:sz w:val="24"/>
        </w:rPr>
        <w:t>进、出水口转折处（距上游进、出水口</w:t>
      </w:r>
      <w:r w:rsidRPr="00F22F86">
        <w:rPr>
          <w:rFonts w:hint="eastAsia"/>
          <w:sz w:val="24"/>
        </w:rPr>
        <w:t>5</w:t>
      </w:r>
      <w:r w:rsidRPr="00F22F86">
        <w:rPr>
          <w:sz w:val="24"/>
        </w:rPr>
        <w:t>5.21m</w:t>
      </w:r>
      <w:r w:rsidRPr="00F22F86">
        <w:rPr>
          <w:rFonts w:hint="eastAsia"/>
          <w:sz w:val="24"/>
        </w:rPr>
        <w:t>），</w:t>
      </w:r>
      <w:r w:rsidRPr="00F22F86">
        <w:rPr>
          <w:rFonts w:hint="eastAsia"/>
          <w:color w:val="000000"/>
          <w:sz w:val="24"/>
        </w:rPr>
        <w:t>最小压力值</w:t>
      </w:r>
      <w:r w:rsidRPr="00F22F86">
        <w:rPr>
          <w:color w:val="000000"/>
          <w:sz w:val="24"/>
        </w:rPr>
        <w:t>为</w:t>
      </w:r>
      <w:r w:rsidRPr="00F22F86">
        <w:rPr>
          <w:color w:val="000000"/>
          <w:sz w:val="24"/>
        </w:rPr>
        <w:t>9.665m</w:t>
      </w:r>
      <w:r w:rsidRPr="00F22F86">
        <w:rPr>
          <w:color w:val="000000"/>
          <w:sz w:val="24"/>
        </w:rPr>
        <w:t>，</w:t>
      </w:r>
      <w:r w:rsidRPr="00F22F86">
        <w:rPr>
          <w:sz w:val="24"/>
        </w:rPr>
        <w:t>相应管道顶部压力值为</w:t>
      </w:r>
      <w:r w:rsidRPr="00F22F86">
        <w:rPr>
          <w:sz w:val="24"/>
        </w:rPr>
        <w:t>4.665m</w:t>
      </w:r>
      <w:r w:rsidRPr="00F22F86">
        <w:rPr>
          <w:color w:val="000000"/>
          <w:sz w:val="24"/>
        </w:rPr>
        <w:t>，满足</w:t>
      </w:r>
      <w:r w:rsidRPr="00F22F86">
        <w:rPr>
          <w:color w:val="000000"/>
          <w:sz w:val="24"/>
        </w:rPr>
        <w:t>2m</w:t>
      </w:r>
      <w:r w:rsidRPr="00F22F86">
        <w:rPr>
          <w:color w:val="000000"/>
          <w:sz w:val="24"/>
        </w:rPr>
        <w:t>正压要求。</w:t>
      </w:r>
    </w:p>
    <w:p w14:paraId="16037F88" w14:textId="7EC93DF7" w:rsidR="002007D1" w:rsidRDefault="002007D1" w:rsidP="00DC3EC9">
      <w:pPr>
        <w:pStyle w:val="a0"/>
      </w:pPr>
    </w:p>
    <w:p w14:paraId="5DC136CE" w14:textId="2826FBB1" w:rsidR="00660F87" w:rsidRDefault="00660F87" w:rsidP="00660F87">
      <w:pPr>
        <w:pStyle w:val="2"/>
        <w:ind w:left="0" w:firstLine="0"/>
      </w:pPr>
      <w:r>
        <w:rPr>
          <w:rFonts w:hint="eastAsia"/>
        </w:rPr>
        <w:t>敏感性</w:t>
      </w:r>
      <w:r>
        <w:t>分析</w:t>
      </w:r>
    </w:p>
    <w:p w14:paraId="6CA1A046" w14:textId="77777777" w:rsidR="00660F87" w:rsidRPr="001E2866" w:rsidRDefault="00660F87" w:rsidP="00660F87">
      <w:pPr>
        <w:pStyle w:val="3"/>
        <w:numPr>
          <w:ilvl w:val="2"/>
          <w:numId w:val="36"/>
        </w:numPr>
      </w:pPr>
      <w:r w:rsidRPr="001E2866">
        <w:rPr>
          <w:rFonts w:hint="eastAsia"/>
        </w:rPr>
        <w:t>上游调压室阻抗孔敏感性分析</w:t>
      </w:r>
    </w:p>
    <w:p w14:paraId="0F8E8403" w14:textId="4CC1D80A" w:rsidR="00660F87" w:rsidRDefault="00660F87" w:rsidP="00660F87">
      <w:pPr>
        <w:ind w:firstLine="420"/>
      </w:pPr>
      <w:r w:rsidRPr="002007D1">
        <w:rPr>
          <w:rFonts w:hint="eastAsia"/>
          <w:sz w:val="24"/>
        </w:rPr>
        <w:t>根据升管</w:t>
      </w:r>
      <w:r w:rsidRPr="002007D1">
        <w:rPr>
          <w:sz w:val="24"/>
        </w:rPr>
        <w:t>管径</w:t>
      </w:r>
      <w:r w:rsidRPr="002007D1">
        <w:rPr>
          <w:rFonts w:hint="eastAsia"/>
          <w:sz w:val="24"/>
        </w:rPr>
        <w:t>为</w:t>
      </w:r>
      <w:r w:rsidRPr="002007D1">
        <w:rPr>
          <w:rFonts w:hint="eastAsia"/>
          <w:sz w:val="24"/>
        </w:rPr>
        <w:t>8</w:t>
      </w:r>
      <w:r w:rsidRPr="002007D1">
        <w:rPr>
          <w:sz w:val="24"/>
        </w:rPr>
        <w:t>m</w:t>
      </w:r>
      <w:r w:rsidRPr="002007D1">
        <w:rPr>
          <w:rFonts w:hint="eastAsia"/>
          <w:sz w:val="24"/>
        </w:rPr>
        <w:t>，</w:t>
      </w:r>
      <w:r w:rsidRPr="002007D1">
        <w:rPr>
          <w:sz w:val="24"/>
        </w:rPr>
        <w:t>流量</w:t>
      </w:r>
      <w:r w:rsidRPr="002007D1">
        <w:rPr>
          <w:rFonts w:hint="eastAsia"/>
          <w:sz w:val="24"/>
        </w:rPr>
        <w:t>系数φ</w:t>
      </w:r>
      <w:r w:rsidRPr="002007D1">
        <w:rPr>
          <w:rFonts w:hint="eastAsia"/>
          <w:sz w:val="24"/>
        </w:rPr>
        <w:t>=</w:t>
      </w:r>
      <w:r w:rsidRPr="002007D1">
        <w:rPr>
          <w:sz w:val="24"/>
        </w:rPr>
        <w:t xml:space="preserve"> </w:t>
      </w:r>
      <w:r w:rsidRPr="002007D1">
        <w:rPr>
          <w:rFonts w:hint="eastAsia"/>
          <w:sz w:val="24"/>
        </w:rPr>
        <w:t>0.7</w:t>
      </w:r>
      <w:r w:rsidRPr="002007D1">
        <w:rPr>
          <w:rFonts w:hint="eastAsia"/>
          <w:sz w:val="24"/>
        </w:rPr>
        <w:t>，阻抗孔直径分别为</w:t>
      </w:r>
      <w:r w:rsidRPr="002007D1">
        <w:rPr>
          <w:rFonts w:hint="eastAsia"/>
          <w:sz w:val="24"/>
        </w:rPr>
        <w:t>4.5</w:t>
      </w:r>
      <w:r w:rsidRPr="002007D1">
        <w:rPr>
          <w:sz w:val="24"/>
        </w:rPr>
        <w:t xml:space="preserve"> m</w:t>
      </w:r>
      <w:r w:rsidRPr="002007D1">
        <w:rPr>
          <w:rFonts w:hint="eastAsia"/>
          <w:sz w:val="24"/>
        </w:rPr>
        <w:t>,</w:t>
      </w:r>
      <w:r w:rsidRPr="002007D1">
        <w:rPr>
          <w:sz w:val="24"/>
        </w:rPr>
        <w:t xml:space="preserve"> 4.73m</w:t>
      </w:r>
      <w:r w:rsidRPr="002007D1">
        <w:rPr>
          <w:rFonts w:hint="eastAsia"/>
          <w:sz w:val="24"/>
        </w:rPr>
        <w:t>,</w:t>
      </w:r>
      <w:r w:rsidRPr="002007D1">
        <w:rPr>
          <w:sz w:val="24"/>
        </w:rPr>
        <w:t xml:space="preserve"> 5.0m, 5.5m,</w:t>
      </w:r>
      <w:r w:rsidRPr="002007D1">
        <w:rPr>
          <w:sz w:val="24"/>
        </w:rPr>
        <w:t>，</w:t>
      </w:r>
      <w:r w:rsidRPr="002007D1">
        <w:rPr>
          <w:rFonts w:hint="eastAsia"/>
          <w:sz w:val="24"/>
        </w:rPr>
        <w:t>根据</w:t>
      </w:r>
      <w:r w:rsidRPr="002007D1">
        <w:rPr>
          <w:sz w:val="24"/>
        </w:rPr>
        <w:t>公式</w:t>
      </w:r>
      <m:oMath>
        <m:r>
          <m:rPr>
            <m:sty m:val="p"/>
          </m:rPr>
          <w:rPr>
            <w:rFonts w:ascii="Cambria Math" w:hAnsi="Cambria Math"/>
            <w:sz w:val="24"/>
          </w:rPr>
          <m:t>ξ=</m:t>
        </m:r>
        <m:f>
          <m:fPr>
            <m:ctrlPr>
              <w:rPr>
                <w:rFonts w:ascii="Cambria Math" w:hAnsi="Cambria Math"/>
                <w:sz w:val="24"/>
              </w:rPr>
            </m:ctrlPr>
          </m:fPr>
          <m:num>
            <m:r>
              <w:rPr>
                <w:rFonts w:ascii="Cambria Math" w:hAnsi="Cambria Math"/>
                <w:sz w:val="24"/>
              </w:rPr>
              <m:t>1</m:t>
            </m:r>
          </m:num>
          <m:den>
            <m:r>
              <w:rPr>
                <w:rFonts w:ascii="Cambria Math" w:hAnsi="Cambria Math"/>
                <w:sz w:val="24"/>
              </w:rPr>
              <m:t>2g</m:t>
            </m:r>
            <m:sSup>
              <m:sSupPr>
                <m:ctrlPr>
                  <w:rPr>
                    <w:rFonts w:ascii="Cambria Math" w:hAnsi="Cambria Math"/>
                    <w:i/>
                    <w:sz w:val="24"/>
                  </w:rPr>
                </m:ctrlPr>
              </m:sSupPr>
              <m:e>
                <m:r>
                  <w:rPr>
                    <w:rFonts w:ascii="Cambria Math" w:hAnsi="Cambria Math"/>
                    <w:sz w:val="24"/>
                  </w:rPr>
                  <m:t>(φs)</m:t>
                </m:r>
              </m:e>
              <m:sup>
                <m:r>
                  <w:rPr>
                    <w:rFonts w:ascii="Cambria Math" w:hAnsi="Cambria Math"/>
                    <w:sz w:val="24"/>
                  </w:rPr>
                  <m:t>2</m:t>
                </m:r>
              </m:sup>
            </m:sSup>
          </m:den>
        </m:f>
      </m:oMath>
      <w:r w:rsidRPr="002007D1">
        <w:rPr>
          <w:rFonts w:hint="eastAsia"/>
          <w:sz w:val="24"/>
        </w:rPr>
        <w:t>，并以上游调压室</w:t>
      </w:r>
      <w:r w:rsidRPr="002007D1">
        <w:rPr>
          <w:sz w:val="24"/>
        </w:rPr>
        <w:t>最高涌浪</w:t>
      </w:r>
      <w:r w:rsidRPr="002007D1">
        <w:rPr>
          <w:rFonts w:hint="eastAsia"/>
          <w:sz w:val="24"/>
        </w:rPr>
        <w:t>控制工况</w:t>
      </w:r>
      <w:r w:rsidRPr="002007D1">
        <w:rPr>
          <w:rFonts w:hint="eastAsia"/>
          <w:sz w:val="24"/>
        </w:rPr>
        <w:t>JHT1</w:t>
      </w:r>
      <w:r w:rsidRPr="002007D1">
        <w:rPr>
          <w:sz w:val="24"/>
        </w:rPr>
        <w:t>5</w:t>
      </w:r>
      <w:r w:rsidRPr="002007D1">
        <w:rPr>
          <w:rFonts w:hint="eastAsia"/>
          <w:sz w:val="24"/>
        </w:rPr>
        <w:t>，上游调压室最低涌浪控制工况</w:t>
      </w:r>
      <w:r w:rsidRPr="002007D1">
        <w:rPr>
          <w:rFonts w:hint="eastAsia"/>
          <w:sz w:val="24"/>
        </w:rPr>
        <w:t>JHP6</w:t>
      </w:r>
      <w:r w:rsidRPr="002007D1">
        <w:rPr>
          <w:rFonts w:hint="eastAsia"/>
          <w:sz w:val="24"/>
        </w:rPr>
        <w:t>，蜗壳末端</w:t>
      </w:r>
      <w:r w:rsidRPr="002007D1">
        <w:rPr>
          <w:sz w:val="24"/>
        </w:rPr>
        <w:t>最大压力</w:t>
      </w:r>
      <w:r w:rsidRPr="002007D1">
        <w:rPr>
          <w:rFonts w:hint="eastAsia"/>
          <w:sz w:val="24"/>
        </w:rPr>
        <w:t>SJT1</w:t>
      </w:r>
      <w:r w:rsidRPr="002007D1">
        <w:rPr>
          <w:rFonts w:hint="eastAsia"/>
          <w:sz w:val="24"/>
        </w:rPr>
        <w:t>为依托工况进行调压室阻抗孔</w:t>
      </w:r>
      <w:r w:rsidRPr="002007D1">
        <w:rPr>
          <w:sz w:val="24"/>
        </w:rPr>
        <w:t>面积</w:t>
      </w:r>
      <w:r w:rsidRPr="002007D1">
        <w:rPr>
          <w:rFonts w:hint="eastAsia"/>
          <w:sz w:val="24"/>
        </w:rPr>
        <w:t>的敏感性分析。结果如表</w:t>
      </w:r>
      <w:r w:rsidR="002746AB" w:rsidRPr="002007D1">
        <w:rPr>
          <w:rFonts w:hint="eastAsia"/>
          <w:sz w:val="24"/>
        </w:rPr>
        <w:t>5-20</w:t>
      </w:r>
      <w:r w:rsidRPr="002007D1">
        <w:rPr>
          <w:rFonts w:hint="eastAsia"/>
          <w:sz w:val="24"/>
        </w:rPr>
        <w:t>所示</w:t>
      </w:r>
      <w:r w:rsidRPr="00A56CC5">
        <w:rPr>
          <w:rFonts w:hint="eastAsia"/>
        </w:rPr>
        <w:t>。</w:t>
      </w:r>
    </w:p>
    <w:p w14:paraId="696B0DD3" w14:textId="77777777" w:rsidR="00660F87" w:rsidRDefault="00660F87" w:rsidP="00660F87">
      <w:pPr>
        <w:jc w:val="center"/>
        <w:rPr>
          <w:b/>
          <w:sz w:val="18"/>
          <w:szCs w:val="18"/>
        </w:rPr>
      </w:pPr>
    </w:p>
    <w:p w14:paraId="4AFE5455" w14:textId="7128C491" w:rsidR="00660F87" w:rsidRPr="00BA170C" w:rsidRDefault="00660F87" w:rsidP="00660F87">
      <w:pPr>
        <w:jc w:val="center"/>
        <w:rPr>
          <w:b/>
          <w:sz w:val="18"/>
          <w:szCs w:val="18"/>
        </w:rPr>
      </w:pPr>
      <w:r w:rsidRPr="00404E18">
        <w:rPr>
          <w:rFonts w:hint="eastAsia"/>
          <w:b/>
          <w:sz w:val="18"/>
          <w:szCs w:val="18"/>
        </w:rPr>
        <w:t>表</w:t>
      </w:r>
      <w:r>
        <w:rPr>
          <w:rFonts w:hint="eastAsia"/>
          <w:b/>
          <w:sz w:val="18"/>
          <w:szCs w:val="18"/>
        </w:rPr>
        <w:t>5</w:t>
      </w:r>
      <w:r w:rsidR="002746AB">
        <w:rPr>
          <w:b/>
          <w:sz w:val="18"/>
          <w:szCs w:val="18"/>
        </w:rPr>
        <w:t>-20</w:t>
      </w:r>
      <w:r w:rsidRPr="00404E18">
        <w:rPr>
          <w:rFonts w:hint="eastAsia"/>
          <w:b/>
          <w:sz w:val="18"/>
          <w:szCs w:val="18"/>
        </w:rPr>
        <w:t xml:space="preserve"> </w:t>
      </w:r>
      <w:r w:rsidRPr="00404E18">
        <w:rPr>
          <w:b/>
          <w:sz w:val="18"/>
          <w:szCs w:val="18"/>
        </w:rPr>
        <w:t xml:space="preserve"> </w:t>
      </w:r>
      <w:r>
        <w:rPr>
          <w:rFonts w:hint="eastAsia"/>
          <w:b/>
          <w:sz w:val="18"/>
          <w:szCs w:val="18"/>
        </w:rPr>
        <w:t>上</w:t>
      </w:r>
      <w:r w:rsidRPr="00404E18">
        <w:rPr>
          <w:rFonts w:hint="eastAsia"/>
          <w:b/>
          <w:sz w:val="18"/>
          <w:szCs w:val="18"/>
        </w:rPr>
        <w:t>游</w:t>
      </w:r>
      <w:r w:rsidRPr="00404E18">
        <w:rPr>
          <w:b/>
          <w:sz w:val="18"/>
          <w:szCs w:val="18"/>
        </w:rPr>
        <w:t>调压室</w:t>
      </w:r>
      <w:r w:rsidRPr="00404E18">
        <w:rPr>
          <w:rFonts w:hint="eastAsia"/>
          <w:b/>
          <w:sz w:val="18"/>
          <w:szCs w:val="18"/>
        </w:rPr>
        <w:t>阻抗孔</w:t>
      </w:r>
      <w:r w:rsidRPr="00404E18">
        <w:rPr>
          <w:b/>
          <w:sz w:val="18"/>
          <w:szCs w:val="18"/>
        </w:rPr>
        <w:t>敏感性分析</w:t>
      </w:r>
    </w:p>
    <w:tbl>
      <w:tblPr>
        <w:tblW w:w="5000" w:type="pct"/>
        <w:tblBorders>
          <w:top w:val="single" w:sz="12" w:space="0" w:color="auto"/>
          <w:bottom w:val="single" w:sz="12" w:space="0" w:color="auto"/>
          <w:insideH w:val="single" w:sz="8" w:space="0" w:color="auto"/>
          <w:insideV w:val="single" w:sz="8" w:space="0" w:color="auto"/>
        </w:tblBorders>
        <w:tblLayout w:type="fixed"/>
        <w:tblLook w:val="04A0" w:firstRow="1" w:lastRow="0" w:firstColumn="1" w:lastColumn="0" w:noHBand="0" w:noVBand="1"/>
      </w:tblPr>
      <w:tblGrid>
        <w:gridCol w:w="990"/>
        <w:gridCol w:w="1480"/>
        <w:gridCol w:w="492"/>
        <w:gridCol w:w="987"/>
        <w:gridCol w:w="919"/>
        <w:gridCol w:w="892"/>
        <w:gridCol w:w="821"/>
        <w:gridCol w:w="950"/>
        <w:gridCol w:w="601"/>
        <w:gridCol w:w="752"/>
        <w:gridCol w:w="754"/>
      </w:tblGrid>
      <w:tr w:rsidR="00660F87" w:rsidRPr="0067030A" w14:paraId="7B84B478" w14:textId="77777777" w:rsidTr="00660F87">
        <w:trPr>
          <w:trHeight w:val="300"/>
        </w:trPr>
        <w:tc>
          <w:tcPr>
            <w:tcW w:w="513" w:type="pct"/>
            <w:shd w:val="clear" w:color="auto" w:fill="auto"/>
            <w:noWrap/>
            <w:vAlign w:val="center"/>
            <w:hideMark/>
          </w:tcPr>
          <w:p w14:paraId="19F62450" w14:textId="77777777" w:rsidR="00660F87" w:rsidRPr="0067030A" w:rsidRDefault="00660F87" w:rsidP="00660F87">
            <w:pPr>
              <w:widowControl/>
              <w:jc w:val="center"/>
              <w:rPr>
                <w:color w:val="000000"/>
                <w:kern w:val="0"/>
                <w:sz w:val="18"/>
                <w:szCs w:val="18"/>
              </w:rPr>
            </w:pPr>
            <w:r w:rsidRPr="0067030A">
              <w:rPr>
                <w:color w:val="000000"/>
                <w:kern w:val="0"/>
                <w:sz w:val="18"/>
                <w:szCs w:val="18"/>
              </w:rPr>
              <w:t>阻抗孔面积</w:t>
            </w:r>
          </w:p>
          <w:p w14:paraId="12DBC5F7"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w:t>
            </w:r>
            <w:r w:rsidRPr="0067030A">
              <w:rPr>
                <w:rFonts w:hint="eastAsia"/>
                <w:color w:val="000000"/>
                <w:kern w:val="0"/>
                <w:sz w:val="18"/>
                <w:szCs w:val="18"/>
              </w:rPr>
              <w:t>升管</w:t>
            </w:r>
            <w:r w:rsidRPr="0067030A">
              <w:rPr>
                <w:color w:val="000000"/>
                <w:kern w:val="0"/>
                <w:sz w:val="18"/>
                <w:szCs w:val="18"/>
              </w:rPr>
              <w:t>面积</w:t>
            </w:r>
          </w:p>
        </w:tc>
        <w:tc>
          <w:tcPr>
            <w:tcW w:w="768" w:type="pct"/>
            <w:vAlign w:val="center"/>
          </w:tcPr>
          <w:p w14:paraId="1446515A"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流入流出阻抗</w:t>
            </w:r>
          </w:p>
          <w:p w14:paraId="68AB9B25"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孔</w:t>
            </w:r>
            <w:r w:rsidRPr="0067030A">
              <w:rPr>
                <w:color w:val="000000"/>
                <w:kern w:val="0"/>
                <w:sz w:val="18"/>
                <w:szCs w:val="18"/>
              </w:rPr>
              <w:t>系数</w:t>
            </w:r>
            <w:r w:rsidRPr="0067030A">
              <w:rPr>
                <w:rFonts w:hint="eastAsia"/>
                <w:color w:val="000000"/>
                <w:kern w:val="0"/>
                <w:sz w:val="18"/>
                <w:szCs w:val="18"/>
              </w:rPr>
              <w:t>(</w:t>
            </w:r>
            <w:r w:rsidRPr="0067030A">
              <w:rPr>
                <w:rFonts w:hint="eastAsia"/>
                <w:sz w:val="18"/>
                <w:szCs w:val="18"/>
              </w:rPr>
              <w:t>φ</w:t>
            </w:r>
            <w:r w:rsidRPr="0067030A">
              <w:rPr>
                <w:rFonts w:hint="eastAsia"/>
                <w:sz w:val="18"/>
                <w:szCs w:val="18"/>
              </w:rPr>
              <w:t>=</w:t>
            </w:r>
            <w:r w:rsidRPr="0067030A">
              <w:rPr>
                <w:sz w:val="18"/>
                <w:szCs w:val="18"/>
              </w:rPr>
              <w:t xml:space="preserve"> </w:t>
            </w:r>
            <w:r w:rsidRPr="0067030A">
              <w:rPr>
                <w:rFonts w:hint="eastAsia"/>
                <w:sz w:val="18"/>
                <w:szCs w:val="18"/>
              </w:rPr>
              <w:t>0.7</w:t>
            </w:r>
            <w:r w:rsidRPr="0067030A">
              <w:rPr>
                <w:rFonts w:hint="eastAsia"/>
                <w:color w:val="000000"/>
                <w:kern w:val="0"/>
                <w:sz w:val="18"/>
                <w:szCs w:val="18"/>
              </w:rPr>
              <w:t>)</w:t>
            </w:r>
          </w:p>
        </w:tc>
        <w:tc>
          <w:tcPr>
            <w:tcW w:w="255" w:type="pct"/>
            <w:vAlign w:val="center"/>
          </w:tcPr>
          <w:p w14:paraId="1A6BD627"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上室</w:t>
            </w:r>
          </w:p>
        </w:tc>
        <w:tc>
          <w:tcPr>
            <w:tcW w:w="512" w:type="pct"/>
            <w:vAlign w:val="center"/>
          </w:tcPr>
          <w:p w14:paraId="36034560"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上游调压室最高涌浪</w:t>
            </w:r>
            <w:r w:rsidRPr="0067030A">
              <w:rPr>
                <w:rFonts w:hint="eastAsia"/>
                <w:color w:val="000000"/>
                <w:kern w:val="0"/>
                <w:sz w:val="18"/>
                <w:szCs w:val="18"/>
              </w:rPr>
              <w:t>(m)</w:t>
            </w:r>
          </w:p>
          <w:p w14:paraId="368937FC" w14:textId="77777777" w:rsidR="00660F87" w:rsidRPr="0067030A" w:rsidRDefault="00660F87" w:rsidP="00660F87">
            <w:pPr>
              <w:widowControl/>
              <w:jc w:val="center"/>
              <w:rPr>
                <w:color w:val="000000"/>
                <w:kern w:val="0"/>
                <w:sz w:val="18"/>
                <w:szCs w:val="18"/>
              </w:rPr>
            </w:pPr>
            <w:r w:rsidRPr="0067030A">
              <w:rPr>
                <w:rFonts w:hint="eastAsia"/>
                <w:sz w:val="18"/>
                <w:szCs w:val="18"/>
              </w:rPr>
              <w:t>JHT1</w:t>
            </w:r>
            <w:r w:rsidRPr="0067030A">
              <w:rPr>
                <w:sz w:val="18"/>
                <w:szCs w:val="18"/>
              </w:rPr>
              <w:t>5</w:t>
            </w:r>
          </w:p>
        </w:tc>
        <w:tc>
          <w:tcPr>
            <w:tcW w:w="477" w:type="pct"/>
            <w:shd w:val="clear" w:color="auto" w:fill="auto"/>
            <w:noWrap/>
            <w:vAlign w:val="center"/>
            <w:hideMark/>
          </w:tcPr>
          <w:p w14:paraId="49359CA8" w14:textId="77777777" w:rsidR="00660F87" w:rsidRPr="0067030A" w:rsidRDefault="00660F87" w:rsidP="00660F87">
            <w:pPr>
              <w:widowControl/>
              <w:jc w:val="center"/>
              <w:rPr>
                <w:color w:val="000000"/>
                <w:kern w:val="0"/>
                <w:sz w:val="18"/>
                <w:szCs w:val="18"/>
              </w:rPr>
            </w:pPr>
            <w:r w:rsidRPr="0067030A">
              <w:rPr>
                <w:color w:val="000000"/>
                <w:kern w:val="0"/>
                <w:sz w:val="18"/>
                <w:szCs w:val="18"/>
              </w:rPr>
              <w:t>极值时间</w:t>
            </w:r>
          </w:p>
          <w:p w14:paraId="28C7B844"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w:t>
            </w:r>
            <w:r w:rsidRPr="0067030A">
              <w:rPr>
                <w:color w:val="000000"/>
                <w:kern w:val="0"/>
                <w:sz w:val="18"/>
                <w:szCs w:val="18"/>
              </w:rPr>
              <w:t>s</w:t>
            </w:r>
            <w:r w:rsidRPr="0067030A">
              <w:rPr>
                <w:rFonts w:hint="eastAsia"/>
                <w:color w:val="000000"/>
                <w:kern w:val="0"/>
                <w:sz w:val="18"/>
                <w:szCs w:val="18"/>
              </w:rPr>
              <w:t>)</w:t>
            </w:r>
          </w:p>
        </w:tc>
        <w:tc>
          <w:tcPr>
            <w:tcW w:w="463" w:type="pct"/>
            <w:vAlign w:val="center"/>
          </w:tcPr>
          <w:p w14:paraId="10F4DD60"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上游调压室最低涌浪</w:t>
            </w:r>
            <w:r w:rsidRPr="0067030A">
              <w:rPr>
                <w:rFonts w:hint="eastAsia"/>
                <w:color w:val="000000"/>
                <w:kern w:val="0"/>
                <w:sz w:val="18"/>
                <w:szCs w:val="18"/>
              </w:rPr>
              <w:t>(m)</w:t>
            </w:r>
          </w:p>
          <w:p w14:paraId="1CDD6918" w14:textId="77777777" w:rsidR="00660F87" w:rsidRPr="0067030A" w:rsidRDefault="00660F87" w:rsidP="00660F87">
            <w:pPr>
              <w:widowControl/>
              <w:jc w:val="center"/>
              <w:rPr>
                <w:color w:val="000000"/>
                <w:kern w:val="0"/>
                <w:sz w:val="18"/>
                <w:szCs w:val="18"/>
              </w:rPr>
            </w:pPr>
            <w:r w:rsidRPr="0067030A">
              <w:rPr>
                <w:rFonts w:hint="eastAsia"/>
                <w:sz w:val="18"/>
                <w:szCs w:val="18"/>
              </w:rPr>
              <w:t>JHP6</w:t>
            </w:r>
          </w:p>
        </w:tc>
        <w:tc>
          <w:tcPr>
            <w:tcW w:w="426" w:type="pct"/>
            <w:shd w:val="clear" w:color="auto" w:fill="auto"/>
            <w:noWrap/>
            <w:vAlign w:val="center"/>
            <w:hideMark/>
          </w:tcPr>
          <w:p w14:paraId="7515808D" w14:textId="77777777" w:rsidR="00660F87" w:rsidRPr="0067030A" w:rsidRDefault="00660F87" w:rsidP="00660F87">
            <w:pPr>
              <w:widowControl/>
              <w:jc w:val="center"/>
              <w:rPr>
                <w:sz w:val="18"/>
                <w:szCs w:val="18"/>
              </w:rPr>
            </w:pPr>
            <w:r w:rsidRPr="0067030A">
              <w:rPr>
                <w:rFonts w:hint="eastAsia"/>
                <w:sz w:val="18"/>
                <w:szCs w:val="18"/>
              </w:rPr>
              <w:t>极值时间</w:t>
            </w:r>
          </w:p>
          <w:p w14:paraId="54F1A253" w14:textId="77777777" w:rsidR="00660F87" w:rsidRPr="0067030A" w:rsidRDefault="00660F87" w:rsidP="00660F87">
            <w:pPr>
              <w:widowControl/>
              <w:jc w:val="center"/>
              <w:rPr>
                <w:color w:val="000000"/>
                <w:kern w:val="0"/>
                <w:sz w:val="18"/>
                <w:szCs w:val="18"/>
              </w:rPr>
            </w:pPr>
            <w:r w:rsidRPr="0067030A">
              <w:rPr>
                <w:rFonts w:hint="eastAsia"/>
                <w:sz w:val="18"/>
                <w:szCs w:val="18"/>
              </w:rPr>
              <w:t>(</w:t>
            </w:r>
            <w:r w:rsidRPr="0067030A">
              <w:rPr>
                <w:sz w:val="18"/>
                <w:szCs w:val="18"/>
              </w:rPr>
              <w:t>s</w:t>
            </w:r>
            <w:r w:rsidRPr="0067030A">
              <w:rPr>
                <w:rFonts w:hint="eastAsia"/>
                <w:sz w:val="18"/>
                <w:szCs w:val="18"/>
              </w:rPr>
              <w:t>)</w:t>
            </w:r>
          </w:p>
        </w:tc>
        <w:tc>
          <w:tcPr>
            <w:tcW w:w="493" w:type="pct"/>
            <w:vAlign w:val="center"/>
          </w:tcPr>
          <w:p w14:paraId="54ED22CB" w14:textId="77777777" w:rsidR="00660F87" w:rsidRPr="0067030A" w:rsidRDefault="00660F87" w:rsidP="00660F87">
            <w:pPr>
              <w:jc w:val="center"/>
              <w:rPr>
                <w:sz w:val="18"/>
                <w:szCs w:val="18"/>
              </w:rPr>
            </w:pPr>
            <w:r w:rsidRPr="0067030A">
              <w:rPr>
                <w:rFonts w:hint="eastAsia"/>
                <w:sz w:val="18"/>
                <w:szCs w:val="18"/>
              </w:rPr>
              <w:t>蜗壳末端</w:t>
            </w:r>
            <w:r w:rsidRPr="0067030A">
              <w:rPr>
                <w:sz w:val="18"/>
                <w:szCs w:val="18"/>
              </w:rPr>
              <w:t>最大压力</w:t>
            </w:r>
            <w:r w:rsidRPr="0067030A">
              <w:rPr>
                <w:rFonts w:hint="eastAsia"/>
                <w:sz w:val="18"/>
                <w:szCs w:val="18"/>
              </w:rPr>
              <w:t>（</w:t>
            </w:r>
            <w:r w:rsidRPr="0067030A">
              <w:rPr>
                <w:rFonts w:hint="eastAsia"/>
                <w:sz w:val="18"/>
                <w:szCs w:val="18"/>
              </w:rPr>
              <w:t>m</w:t>
            </w:r>
            <w:r w:rsidRPr="0067030A">
              <w:rPr>
                <w:rFonts w:hint="eastAsia"/>
                <w:sz w:val="18"/>
                <w:szCs w:val="18"/>
              </w:rPr>
              <w:t>）</w:t>
            </w:r>
          </w:p>
          <w:p w14:paraId="285C9B04" w14:textId="77777777" w:rsidR="00660F87" w:rsidRPr="0067030A" w:rsidRDefault="00660F87" w:rsidP="00660F87">
            <w:pPr>
              <w:jc w:val="center"/>
              <w:rPr>
                <w:sz w:val="18"/>
                <w:szCs w:val="18"/>
              </w:rPr>
            </w:pPr>
            <w:r w:rsidRPr="0067030A">
              <w:rPr>
                <w:rFonts w:hint="eastAsia"/>
                <w:sz w:val="18"/>
                <w:szCs w:val="18"/>
              </w:rPr>
              <w:t>SJT1</w:t>
            </w:r>
          </w:p>
        </w:tc>
        <w:tc>
          <w:tcPr>
            <w:tcW w:w="312" w:type="pct"/>
            <w:vAlign w:val="center"/>
          </w:tcPr>
          <w:p w14:paraId="03B3B70F" w14:textId="77777777" w:rsidR="00660F87" w:rsidRPr="0067030A" w:rsidRDefault="00660F87" w:rsidP="00660F87">
            <w:pPr>
              <w:widowControl/>
              <w:jc w:val="center"/>
              <w:rPr>
                <w:color w:val="000000"/>
                <w:kern w:val="0"/>
                <w:sz w:val="18"/>
                <w:szCs w:val="18"/>
              </w:rPr>
            </w:pPr>
            <w:r w:rsidRPr="0067030A">
              <w:rPr>
                <w:color w:val="000000"/>
                <w:kern w:val="0"/>
                <w:sz w:val="18"/>
                <w:szCs w:val="18"/>
              </w:rPr>
              <w:t>极值时间</w:t>
            </w:r>
          </w:p>
          <w:p w14:paraId="20825C52" w14:textId="77777777" w:rsidR="00660F87" w:rsidRPr="0067030A" w:rsidRDefault="00660F87" w:rsidP="00660F87">
            <w:pPr>
              <w:widowControl/>
              <w:jc w:val="center"/>
              <w:rPr>
                <w:sz w:val="18"/>
                <w:szCs w:val="18"/>
              </w:rPr>
            </w:pPr>
            <w:r w:rsidRPr="0067030A">
              <w:rPr>
                <w:rFonts w:hint="eastAsia"/>
                <w:color w:val="000000"/>
                <w:kern w:val="0"/>
                <w:sz w:val="18"/>
                <w:szCs w:val="18"/>
              </w:rPr>
              <w:t>(</w:t>
            </w:r>
            <w:r w:rsidRPr="0067030A">
              <w:rPr>
                <w:color w:val="000000"/>
                <w:kern w:val="0"/>
                <w:sz w:val="18"/>
                <w:szCs w:val="18"/>
              </w:rPr>
              <w:t>s</w:t>
            </w:r>
            <w:r w:rsidRPr="0067030A">
              <w:rPr>
                <w:rFonts w:hint="eastAsia"/>
                <w:color w:val="000000"/>
                <w:kern w:val="0"/>
                <w:sz w:val="18"/>
                <w:szCs w:val="18"/>
              </w:rPr>
              <w:t>)</w:t>
            </w:r>
          </w:p>
        </w:tc>
        <w:tc>
          <w:tcPr>
            <w:tcW w:w="390" w:type="pct"/>
            <w:vAlign w:val="center"/>
          </w:tcPr>
          <w:p w14:paraId="441C6D29" w14:textId="77777777" w:rsidR="00660F87" w:rsidRPr="0067030A" w:rsidRDefault="00660F87" w:rsidP="00660F87">
            <w:pPr>
              <w:widowControl/>
              <w:jc w:val="center"/>
              <w:rPr>
                <w:color w:val="000000"/>
                <w:kern w:val="0"/>
                <w:sz w:val="18"/>
                <w:szCs w:val="18"/>
              </w:rPr>
            </w:pPr>
            <w:r>
              <w:rPr>
                <w:rFonts w:hint="eastAsia"/>
                <w:sz w:val="18"/>
                <w:szCs w:val="18"/>
              </w:rPr>
              <w:t>尾水管进口</w:t>
            </w:r>
            <w:r>
              <w:rPr>
                <w:sz w:val="18"/>
                <w:szCs w:val="18"/>
              </w:rPr>
              <w:t>最</w:t>
            </w:r>
            <w:r>
              <w:rPr>
                <w:rFonts w:hint="eastAsia"/>
                <w:sz w:val="18"/>
                <w:szCs w:val="18"/>
              </w:rPr>
              <w:t>小</w:t>
            </w:r>
            <w:r w:rsidRPr="0067030A">
              <w:rPr>
                <w:sz w:val="18"/>
                <w:szCs w:val="18"/>
              </w:rPr>
              <w:t>压力</w:t>
            </w:r>
            <w:r w:rsidRPr="0067030A">
              <w:rPr>
                <w:rFonts w:hint="eastAsia"/>
                <w:sz w:val="18"/>
                <w:szCs w:val="18"/>
              </w:rPr>
              <w:t>（</w:t>
            </w:r>
            <w:r w:rsidRPr="0067030A">
              <w:rPr>
                <w:rFonts w:hint="eastAsia"/>
                <w:sz w:val="18"/>
                <w:szCs w:val="18"/>
              </w:rPr>
              <w:t>m</w:t>
            </w:r>
            <w:r w:rsidRPr="0067030A">
              <w:rPr>
                <w:rFonts w:hint="eastAsia"/>
                <w:sz w:val="18"/>
                <w:szCs w:val="18"/>
              </w:rPr>
              <w:t>）</w:t>
            </w:r>
          </w:p>
        </w:tc>
        <w:tc>
          <w:tcPr>
            <w:tcW w:w="391" w:type="pct"/>
            <w:vAlign w:val="center"/>
          </w:tcPr>
          <w:p w14:paraId="1194A0A7" w14:textId="77777777" w:rsidR="00660F87" w:rsidRPr="00A7473C" w:rsidRDefault="00660F87" w:rsidP="00660F87">
            <w:pPr>
              <w:widowControl/>
              <w:jc w:val="center"/>
              <w:rPr>
                <w:color w:val="000000"/>
                <w:kern w:val="0"/>
                <w:sz w:val="18"/>
                <w:szCs w:val="18"/>
              </w:rPr>
            </w:pPr>
            <w:r w:rsidRPr="00A7473C">
              <w:rPr>
                <w:rFonts w:hint="eastAsia"/>
                <w:color w:val="000000"/>
                <w:kern w:val="0"/>
                <w:sz w:val="18"/>
                <w:szCs w:val="18"/>
              </w:rPr>
              <w:t>极值时间</w:t>
            </w:r>
          </w:p>
          <w:p w14:paraId="0DE3E995" w14:textId="77777777" w:rsidR="00660F87" w:rsidRPr="0067030A" w:rsidRDefault="00660F87" w:rsidP="00660F87">
            <w:pPr>
              <w:widowControl/>
              <w:jc w:val="center"/>
              <w:rPr>
                <w:color w:val="000000"/>
                <w:kern w:val="0"/>
                <w:sz w:val="18"/>
                <w:szCs w:val="18"/>
              </w:rPr>
            </w:pPr>
            <w:r w:rsidRPr="00A7473C">
              <w:rPr>
                <w:color w:val="000000"/>
                <w:kern w:val="0"/>
                <w:sz w:val="18"/>
                <w:szCs w:val="18"/>
              </w:rPr>
              <w:t>(s)</w:t>
            </w:r>
          </w:p>
        </w:tc>
      </w:tr>
      <w:tr w:rsidR="00660F87" w:rsidRPr="0067030A" w14:paraId="141E8A27" w14:textId="77777777" w:rsidTr="00660F87">
        <w:trPr>
          <w:trHeight w:val="263"/>
        </w:trPr>
        <w:tc>
          <w:tcPr>
            <w:tcW w:w="513" w:type="pct"/>
            <w:vMerge w:val="restart"/>
            <w:shd w:val="clear" w:color="auto" w:fill="auto"/>
            <w:noWrap/>
            <w:vAlign w:val="center"/>
          </w:tcPr>
          <w:p w14:paraId="2D0C5A67"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4.5</w:t>
            </w:r>
          </w:p>
        </w:tc>
        <w:tc>
          <w:tcPr>
            <w:tcW w:w="768" w:type="pct"/>
            <w:vMerge w:val="restart"/>
            <w:vAlign w:val="center"/>
          </w:tcPr>
          <w:p w14:paraId="4DF4F02B"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0.000402036</w:t>
            </w:r>
          </w:p>
        </w:tc>
        <w:tc>
          <w:tcPr>
            <w:tcW w:w="255" w:type="pct"/>
            <w:vAlign w:val="center"/>
          </w:tcPr>
          <w:p w14:paraId="48AE77CA" w14:textId="77777777" w:rsidR="00660F87" w:rsidRPr="0067030A" w:rsidRDefault="00660F87" w:rsidP="00660F87">
            <w:pPr>
              <w:widowControl/>
              <w:jc w:val="center"/>
              <w:rPr>
                <w:sz w:val="18"/>
                <w:szCs w:val="18"/>
              </w:rPr>
            </w:pPr>
            <w:r w:rsidRPr="0067030A">
              <w:rPr>
                <w:rFonts w:hint="eastAsia"/>
                <w:sz w:val="18"/>
                <w:szCs w:val="18"/>
              </w:rPr>
              <w:t>有</w:t>
            </w:r>
          </w:p>
        </w:tc>
        <w:tc>
          <w:tcPr>
            <w:tcW w:w="512" w:type="pct"/>
            <w:vAlign w:val="center"/>
          </w:tcPr>
          <w:p w14:paraId="683655E0" w14:textId="77777777" w:rsidR="00660F87" w:rsidRPr="0067030A" w:rsidRDefault="00660F87" w:rsidP="00660F87">
            <w:pPr>
              <w:widowControl/>
              <w:jc w:val="center"/>
              <w:rPr>
                <w:color w:val="000000"/>
                <w:kern w:val="0"/>
                <w:sz w:val="18"/>
                <w:szCs w:val="18"/>
              </w:rPr>
            </w:pPr>
            <w:r w:rsidRPr="0067030A">
              <w:rPr>
                <w:sz w:val="18"/>
                <w:szCs w:val="18"/>
              </w:rPr>
              <w:t>616.26</w:t>
            </w:r>
          </w:p>
        </w:tc>
        <w:tc>
          <w:tcPr>
            <w:tcW w:w="477" w:type="pct"/>
            <w:vAlign w:val="center"/>
          </w:tcPr>
          <w:p w14:paraId="078955E2" w14:textId="77777777" w:rsidR="00660F87" w:rsidRPr="0067030A" w:rsidRDefault="00660F87" w:rsidP="00660F87">
            <w:pPr>
              <w:widowControl/>
              <w:jc w:val="center"/>
              <w:rPr>
                <w:color w:val="000000"/>
                <w:kern w:val="0"/>
                <w:sz w:val="18"/>
                <w:szCs w:val="18"/>
              </w:rPr>
            </w:pPr>
            <w:r w:rsidRPr="0067030A">
              <w:rPr>
                <w:color w:val="000000"/>
                <w:kern w:val="0"/>
                <w:sz w:val="18"/>
                <w:szCs w:val="18"/>
              </w:rPr>
              <w:t>84.22</w:t>
            </w:r>
          </w:p>
        </w:tc>
        <w:tc>
          <w:tcPr>
            <w:tcW w:w="463" w:type="pct"/>
            <w:vMerge w:val="restart"/>
            <w:vAlign w:val="center"/>
          </w:tcPr>
          <w:p w14:paraId="3AB07AF8" w14:textId="77777777" w:rsidR="00660F87" w:rsidRPr="0067030A" w:rsidRDefault="00660F87" w:rsidP="00660F87">
            <w:pPr>
              <w:widowControl/>
              <w:jc w:val="center"/>
              <w:rPr>
                <w:color w:val="000000"/>
                <w:kern w:val="0"/>
                <w:sz w:val="18"/>
                <w:szCs w:val="18"/>
              </w:rPr>
            </w:pPr>
            <w:r w:rsidRPr="0067030A">
              <w:rPr>
                <w:color w:val="000000"/>
                <w:kern w:val="0"/>
                <w:sz w:val="18"/>
                <w:szCs w:val="18"/>
              </w:rPr>
              <w:t>560.16</w:t>
            </w:r>
          </w:p>
        </w:tc>
        <w:tc>
          <w:tcPr>
            <w:tcW w:w="426" w:type="pct"/>
            <w:vMerge w:val="restart"/>
            <w:shd w:val="clear" w:color="auto" w:fill="auto"/>
            <w:noWrap/>
            <w:vAlign w:val="center"/>
          </w:tcPr>
          <w:p w14:paraId="1F6A5AF5" w14:textId="77777777" w:rsidR="00660F87" w:rsidRPr="0067030A" w:rsidRDefault="00660F87" w:rsidP="00660F87">
            <w:pPr>
              <w:widowControl/>
              <w:jc w:val="center"/>
              <w:rPr>
                <w:color w:val="000000"/>
                <w:kern w:val="0"/>
                <w:sz w:val="18"/>
                <w:szCs w:val="18"/>
              </w:rPr>
            </w:pPr>
            <w:r w:rsidRPr="0067030A">
              <w:rPr>
                <w:color w:val="000000"/>
                <w:kern w:val="0"/>
                <w:sz w:val="18"/>
                <w:szCs w:val="18"/>
              </w:rPr>
              <w:t>74.05</w:t>
            </w:r>
          </w:p>
        </w:tc>
        <w:tc>
          <w:tcPr>
            <w:tcW w:w="493" w:type="pct"/>
            <w:vMerge w:val="restart"/>
            <w:vAlign w:val="center"/>
          </w:tcPr>
          <w:p w14:paraId="4E301AD5" w14:textId="77777777" w:rsidR="00660F87" w:rsidRPr="0067030A" w:rsidRDefault="00660F87" w:rsidP="00660F87">
            <w:pPr>
              <w:widowControl/>
              <w:jc w:val="center"/>
              <w:rPr>
                <w:color w:val="000000"/>
                <w:kern w:val="0"/>
                <w:sz w:val="18"/>
                <w:szCs w:val="18"/>
              </w:rPr>
            </w:pPr>
            <w:r w:rsidRPr="0067030A">
              <w:rPr>
                <w:color w:val="000000"/>
                <w:kern w:val="0"/>
                <w:sz w:val="18"/>
                <w:szCs w:val="18"/>
              </w:rPr>
              <w:t>756.09</w:t>
            </w:r>
          </w:p>
        </w:tc>
        <w:tc>
          <w:tcPr>
            <w:tcW w:w="312" w:type="pct"/>
            <w:vMerge w:val="restart"/>
            <w:vAlign w:val="center"/>
          </w:tcPr>
          <w:p w14:paraId="26822F34"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6B599EDA" w14:textId="77777777" w:rsidR="00660F87" w:rsidRPr="0067030A" w:rsidRDefault="00660F87" w:rsidP="00660F87">
            <w:pPr>
              <w:widowControl/>
              <w:jc w:val="center"/>
              <w:rPr>
                <w:color w:val="000000"/>
                <w:kern w:val="0"/>
                <w:sz w:val="18"/>
                <w:szCs w:val="18"/>
              </w:rPr>
            </w:pPr>
            <w:r>
              <w:rPr>
                <w:rFonts w:hint="eastAsia"/>
                <w:color w:val="000000"/>
                <w:kern w:val="0"/>
                <w:sz w:val="18"/>
                <w:szCs w:val="18"/>
              </w:rPr>
              <w:t>2.94</w:t>
            </w:r>
          </w:p>
        </w:tc>
        <w:tc>
          <w:tcPr>
            <w:tcW w:w="391" w:type="pct"/>
            <w:vMerge w:val="restart"/>
            <w:vAlign w:val="center"/>
          </w:tcPr>
          <w:p w14:paraId="682FFD8A"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69E1255A" w14:textId="77777777" w:rsidTr="00660F87">
        <w:trPr>
          <w:trHeight w:val="263"/>
        </w:trPr>
        <w:tc>
          <w:tcPr>
            <w:tcW w:w="513" w:type="pct"/>
            <w:vMerge/>
            <w:shd w:val="clear" w:color="auto" w:fill="auto"/>
            <w:noWrap/>
            <w:vAlign w:val="center"/>
          </w:tcPr>
          <w:p w14:paraId="72A6A6AC" w14:textId="77777777" w:rsidR="00660F87" w:rsidRPr="0067030A" w:rsidRDefault="00660F87" w:rsidP="00660F87">
            <w:pPr>
              <w:widowControl/>
              <w:jc w:val="center"/>
              <w:rPr>
                <w:color w:val="000000"/>
                <w:kern w:val="0"/>
                <w:sz w:val="18"/>
                <w:szCs w:val="18"/>
              </w:rPr>
            </w:pPr>
          </w:p>
        </w:tc>
        <w:tc>
          <w:tcPr>
            <w:tcW w:w="768" w:type="pct"/>
            <w:vMerge/>
            <w:vAlign w:val="center"/>
          </w:tcPr>
          <w:p w14:paraId="7E5510A3" w14:textId="77777777" w:rsidR="00660F87" w:rsidRPr="0067030A" w:rsidRDefault="00660F87" w:rsidP="00660F87">
            <w:pPr>
              <w:widowControl/>
              <w:jc w:val="center"/>
              <w:rPr>
                <w:color w:val="000000"/>
                <w:kern w:val="0"/>
                <w:sz w:val="18"/>
                <w:szCs w:val="18"/>
              </w:rPr>
            </w:pPr>
          </w:p>
        </w:tc>
        <w:tc>
          <w:tcPr>
            <w:tcW w:w="255" w:type="pct"/>
            <w:vAlign w:val="center"/>
          </w:tcPr>
          <w:p w14:paraId="206C3CAC" w14:textId="77777777" w:rsidR="00660F87" w:rsidRPr="0067030A" w:rsidRDefault="00660F87" w:rsidP="00660F87">
            <w:pPr>
              <w:widowControl/>
              <w:jc w:val="center"/>
              <w:rPr>
                <w:sz w:val="18"/>
                <w:szCs w:val="18"/>
              </w:rPr>
            </w:pPr>
            <w:r w:rsidRPr="0067030A">
              <w:rPr>
                <w:rFonts w:hint="eastAsia"/>
                <w:sz w:val="18"/>
                <w:szCs w:val="18"/>
              </w:rPr>
              <w:t>无</w:t>
            </w:r>
          </w:p>
        </w:tc>
        <w:tc>
          <w:tcPr>
            <w:tcW w:w="512" w:type="pct"/>
            <w:vAlign w:val="center"/>
          </w:tcPr>
          <w:p w14:paraId="736044E9" w14:textId="77777777" w:rsidR="00660F87" w:rsidRPr="0067030A" w:rsidRDefault="00660F87" w:rsidP="00660F87">
            <w:pPr>
              <w:widowControl/>
              <w:jc w:val="center"/>
              <w:rPr>
                <w:sz w:val="18"/>
                <w:szCs w:val="18"/>
              </w:rPr>
            </w:pPr>
            <w:r w:rsidRPr="0067030A">
              <w:rPr>
                <w:sz w:val="18"/>
                <w:szCs w:val="18"/>
              </w:rPr>
              <w:t>618.30</w:t>
            </w:r>
          </w:p>
        </w:tc>
        <w:tc>
          <w:tcPr>
            <w:tcW w:w="477" w:type="pct"/>
            <w:vAlign w:val="center"/>
          </w:tcPr>
          <w:p w14:paraId="4F4081D9" w14:textId="77777777" w:rsidR="00660F87" w:rsidRPr="0067030A" w:rsidRDefault="00660F87" w:rsidP="00660F87">
            <w:pPr>
              <w:widowControl/>
              <w:jc w:val="center"/>
              <w:rPr>
                <w:sz w:val="18"/>
                <w:szCs w:val="18"/>
              </w:rPr>
            </w:pPr>
            <w:r w:rsidRPr="0067030A">
              <w:rPr>
                <w:sz w:val="18"/>
                <w:szCs w:val="18"/>
              </w:rPr>
              <w:t>72.02</w:t>
            </w:r>
          </w:p>
        </w:tc>
        <w:tc>
          <w:tcPr>
            <w:tcW w:w="463" w:type="pct"/>
            <w:vMerge/>
            <w:vAlign w:val="center"/>
          </w:tcPr>
          <w:p w14:paraId="78C24E8D"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514C6691" w14:textId="77777777" w:rsidR="00660F87" w:rsidRPr="0067030A" w:rsidRDefault="00660F87" w:rsidP="00660F87">
            <w:pPr>
              <w:widowControl/>
              <w:jc w:val="center"/>
              <w:rPr>
                <w:color w:val="000000"/>
                <w:kern w:val="0"/>
                <w:sz w:val="18"/>
                <w:szCs w:val="18"/>
              </w:rPr>
            </w:pPr>
          </w:p>
        </w:tc>
        <w:tc>
          <w:tcPr>
            <w:tcW w:w="493" w:type="pct"/>
            <w:vMerge/>
            <w:vAlign w:val="center"/>
          </w:tcPr>
          <w:p w14:paraId="7B079F84" w14:textId="77777777" w:rsidR="00660F87" w:rsidRPr="0067030A" w:rsidRDefault="00660F87" w:rsidP="00660F87">
            <w:pPr>
              <w:widowControl/>
              <w:jc w:val="center"/>
              <w:rPr>
                <w:color w:val="000000"/>
                <w:kern w:val="0"/>
                <w:sz w:val="18"/>
                <w:szCs w:val="18"/>
              </w:rPr>
            </w:pPr>
          </w:p>
        </w:tc>
        <w:tc>
          <w:tcPr>
            <w:tcW w:w="312" w:type="pct"/>
            <w:vMerge/>
            <w:vAlign w:val="center"/>
          </w:tcPr>
          <w:p w14:paraId="6E7F78CC" w14:textId="77777777" w:rsidR="00660F87" w:rsidRPr="0067030A" w:rsidRDefault="00660F87" w:rsidP="00660F87">
            <w:pPr>
              <w:widowControl/>
              <w:jc w:val="center"/>
              <w:rPr>
                <w:color w:val="000000"/>
                <w:kern w:val="0"/>
                <w:sz w:val="18"/>
                <w:szCs w:val="18"/>
              </w:rPr>
            </w:pPr>
          </w:p>
        </w:tc>
        <w:tc>
          <w:tcPr>
            <w:tcW w:w="390" w:type="pct"/>
            <w:vMerge/>
            <w:vAlign w:val="center"/>
          </w:tcPr>
          <w:p w14:paraId="2B4A0F0A" w14:textId="77777777" w:rsidR="00660F87" w:rsidRPr="0067030A" w:rsidRDefault="00660F87" w:rsidP="00660F87">
            <w:pPr>
              <w:widowControl/>
              <w:jc w:val="center"/>
              <w:rPr>
                <w:color w:val="000000"/>
                <w:kern w:val="0"/>
                <w:sz w:val="18"/>
                <w:szCs w:val="18"/>
              </w:rPr>
            </w:pPr>
          </w:p>
        </w:tc>
        <w:tc>
          <w:tcPr>
            <w:tcW w:w="391" w:type="pct"/>
            <w:vMerge/>
            <w:vAlign w:val="center"/>
          </w:tcPr>
          <w:p w14:paraId="532FBFE2" w14:textId="77777777" w:rsidR="00660F87" w:rsidRPr="0067030A" w:rsidRDefault="00660F87" w:rsidP="00660F87">
            <w:pPr>
              <w:widowControl/>
              <w:jc w:val="center"/>
              <w:rPr>
                <w:color w:val="000000"/>
                <w:kern w:val="0"/>
                <w:sz w:val="18"/>
                <w:szCs w:val="18"/>
              </w:rPr>
            </w:pPr>
          </w:p>
        </w:tc>
      </w:tr>
      <w:tr w:rsidR="00660F87" w:rsidRPr="0067030A" w14:paraId="4FF36596" w14:textId="77777777" w:rsidTr="00660F87">
        <w:trPr>
          <w:trHeight w:val="132"/>
        </w:trPr>
        <w:tc>
          <w:tcPr>
            <w:tcW w:w="513" w:type="pct"/>
            <w:vMerge w:val="restart"/>
            <w:shd w:val="clear" w:color="auto" w:fill="auto"/>
            <w:noWrap/>
            <w:vAlign w:val="center"/>
          </w:tcPr>
          <w:p w14:paraId="7D62EF3E"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4.73</w:t>
            </w:r>
          </w:p>
        </w:tc>
        <w:tc>
          <w:tcPr>
            <w:tcW w:w="768" w:type="pct"/>
            <w:vMerge w:val="restart"/>
            <w:vAlign w:val="center"/>
          </w:tcPr>
          <w:p w14:paraId="57811FE6" w14:textId="77777777" w:rsidR="00660F87" w:rsidRPr="0067030A" w:rsidRDefault="00660F87" w:rsidP="00660F87">
            <w:pPr>
              <w:widowControl/>
              <w:jc w:val="center"/>
              <w:rPr>
                <w:color w:val="000000"/>
                <w:kern w:val="0"/>
                <w:sz w:val="18"/>
                <w:szCs w:val="18"/>
              </w:rPr>
            </w:pPr>
            <w:r w:rsidRPr="0067030A">
              <w:rPr>
                <w:color w:val="000000"/>
                <w:kern w:val="0"/>
                <w:sz w:val="18"/>
                <w:szCs w:val="18"/>
              </w:rPr>
              <w:t>0.000336069</w:t>
            </w:r>
          </w:p>
        </w:tc>
        <w:tc>
          <w:tcPr>
            <w:tcW w:w="255" w:type="pct"/>
            <w:vAlign w:val="center"/>
          </w:tcPr>
          <w:p w14:paraId="0FB1967F" w14:textId="77777777" w:rsidR="00660F87" w:rsidRPr="0067030A" w:rsidRDefault="00660F87" w:rsidP="00660F87">
            <w:pPr>
              <w:widowControl/>
              <w:jc w:val="center"/>
              <w:rPr>
                <w:color w:val="000000"/>
                <w:kern w:val="0"/>
                <w:sz w:val="18"/>
                <w:szCs w:val="18"/>
              </w:rPr>
            </w:pPr>
            <w:r w:rsidRPr="0067030A">
              <w:rPr>
                <w:rFonts w:hint="eastAsia"/>
                <w:sz w:val="18"/>
                <w:szCs w:val="18"/>
              </w:rPr>
              <w:t>有</w:t>
            </w:r>
          </w:p>
        </w:tc>
        <w:tc>
          <w:tcPr>
            <w:tcW w:w="512" w:type="pct"/>
            <w:vAlign w:val="center"/>
          </w:tcPr>
          <w:p w14:paraId="2AE734BE" w14:textId="77777777" w:rsidR="00660F87" w:rsidRPr="0067030A" w:rsidRDefault="00660F87" w:rsidP="00660F87">
            <w:pPr>
              <w:widowControl/>
              <w:jc w:val="center"/>
              <w:rPr>
                <w:color w:val="000000"/>
                <w:kern w:val="0"/>
                <w:sz w:val="18"/>
                <w:szCs w:val="18"/>
              </w:rPr>
            </w:pPr>
            <w:r w:rsidRPr="0067030A">
              <w:rPr>
                <w:color w:val="000000"/>
                <w:kern w:val="0"/>
                <w:sz w:val="18"/>
                <w:szCs w:val="18"/>
              </w:rPr>
              <w:t>616.59</w:t>
            </w:r>
          </w:p>
        </w:tc>
        <w:tc>
          <w:tcPr>
            <w:tcW w:w="477" w:type="pct"/>
            <w:vAlign w:val="center"/>
          </w:tcPr>
          <w:p w14:paraId="02DF361E" w14:textId="77777777" w:rsidR="00660F87" w:rsidRPr="0067030A" w:rsidRDefault="00660F87" w:rsidP="00660F87">
            <w:pPr>
              <w:widowControl/>
              <w:jc w:val="center"/>
              <w:rPr>
                <w:color w:val="000000"/>
                <w:kern w:val="0"/>
                <w:sz w:val="18"/>
                <w:szCs w:val="18"/>
              </w:rPr>
            </w:pPr>
            <w:r w:rsidRPr="0067030A">
              <w:rPr>
                <w:color w:val="000000"/>
                <w:kern w:val="0"/>
                <w:sz w:val="18"/>
                <w:szCs w:val="18"/>
              </w:rPr>
              <w:t>85.22</w:t>
            </w:r>
          </w:p>
        </w:tc>
        <w:tc>
          <w:tcPr>
            <w:tcW w:w="463" w:type="pct"/>
            <w:vMerge w:val="restart"/>
            <w:vAlign w:val="center"/>
          </w:tcPr>
          <w:p w14:paraId="482BCF40" w14:textId="77777777" w:rsidR="00660F87" w:rsidRPr="0067030A" w:rsidRDefault="00660F87" w:rsidP="00660F87">
            <w:pPr>
              <w:widowControl/>
              <w:jc w:val="center"/>
              <w:rPr>
                <w:color w:val="000000"/>
                <w:kern w:val="0"/>
                <w:sz w:val="18"/>
                <w:szCs w:val="18"/>
              </w:rPr>
            </w:pPr>
            <w:r w:rsidRPr="0067030A">
              <w:rPr>
                <w:color w:val="000000"/>
                <w:kern w:val="0"/>
                <w:sz w:val="18"/>
                <w:szCs w:val="18"/>
              </w:rPr>
              <w:t>558.96</w:t>
            </w:r>
          </w:p>
        </w:tc>
        <w:tc>
          <w:tcPr>
            <w:tcW w:w="426" w:type="pct"/>
            <w:vMerge w:val="restart"/>
            <w:shd w:val="clear" w:color="auto" w:fill="auto"/>
            <w:noWrap/>
            <w:vAlign w:val="center"/>
          </w:tcPr>
          <w:p w14:paraId="53BAA67D" w14:textId="77777777" w:rsidR="00660F87" w:rsidRPr="0067030A" w:rsidRDefault="00660F87" w:rsidP="00660F87">
            <w:pPr>
              <w:widowControl/>
              <w:jc w:val="center"/>
              <w:rPr>
                <w:color w:val="000000"/>
                <w:kern w:val="0"/>
                <w:sz w:val="18"/>
                <w:szCs w:val="18"/>
              </w:rPr>
            </w:pPr>
            <w:r w:rsidRPr="0067030A">
              <w:rPr>
                <w:color w:val="000000"/>
                <w:kern w:val="0"/>
                <w:sz w:val="18"/>
                <w:szCs w:val="18"/>
              </w:rPr>
              <w:t>74.28</w:t>
            </w:r>
          </w:p>
        </w:tc>
        <w:tc>
          <w:tcPr>
            <w:tcW w:w="493" w:type="pct"/>
            <w:vMerge w:val="restart"/>
            <w:vAlign w:val="center"/>
          </w:tcPr>
          <w:p w14:paraId="3A91EAE4" w14:textId="77777777" w:rsidR="00660F87" w:rsidRPr="0067030A" w:rsidRDefault="00660F87" w:rsidP="00660F87">
            <w:pPr>
              <w:widowControl/>
              <w:jc w:val="center"/>
              <w:rPr>
                <w:color w:val="000000"/>
                <w:kern w:val="0"/>
                <w:sz w:val="18"/>
                <w:szCs w:val="18"/>
              </w:rPr>
            </w:pPr>
            <w:r w:rsidRPr="0067030A">
              <w:rPr>
                <w:color w:val="000000"/>
                <w:kern w:val="0"/>
                <w:sz w:val="18"/>
                <w:szCs w:val="18"/>
              </w:rPr>
              <w:t>755.58</w:t>
            </w:r>
          </w:p>
        </w:tc>
        <w:tc>
          <w:tcPr>
            <w:tcW w:w="312" w:type="pct"/>
            <w:vMerge w:val="restart"/>
            <w:vAlign w:val="center"/>
          </w:tcPr>
          <w:p w14:paraId="0AED12BC"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43F46AF9" w14:textId="77777777" w:rsidR="00660F87" w:rsidRPr="0067030A" w:rsidRDefault="00660F87" w:rsidP="00660F87">
            <w:pPr>
              <w:widowControl/>
              <w:jc w:val="center"/>
              <w:rPr>
                <w:color w:val="000000"/>
                <w:kern w:val="0"/>
                <w:sz w:val="18"/>
                <w:szCs w:val="18"/>
              </w:rPr>
            </w:pPr>
            <w:r>
              <w:rPr>
                <w:color w:val="000000"/>
                <w:kern w:val="0"/>
                <w:sz w:val="18"/>
                <w:szCs w:val="18"/>
              </w:rPr>
              <w:t>2.98</w:t>
            </w:r>
          </w:p>
        </w:tc>
        <w:tc>
          <w:tcPr>
            <w:tcW w:w="391" w:type="pct"/>
            <w:vMerge w:val="restart"/>
            <w:vAlign w:val="center"/>
          </w:tcPr>
          <w:p w14:paraId="12B8A089"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272CB1C4" w14:textId="77777777" w:rsidTr="00660F87">
        <w:trPr>
          <w:trHeight w:val="131"/>
        </w:trPr>
        <w:tc>
          <w:tcPr>
            <w:tcW w:w="513" w:type="pct"/>
            <w:vMerge/>
            <w:shd w:val="clear" w:color="auto" w:fill="auto"/>
            <w:noWrap/>
            <w:vAlign w:val="center"/>
          </w:tcPr>
          <w:p w14:paraId="478CFFB6" w14:textId="77777777" w:rsidR="00660F87" w:rsidRPr="0067030A" w:rsidRDefault="00660F87" w:rsidP="00660F87">
            <w:pPr>
              <w:widowControl/>
              <w:jc w:val="center"/>
              <w:rPr>
                <w:color w:val="000000"/>
                <w:kern w:val="0"/>
                <w:sz w:val="18"/>
                <w:szCs w:val="18"/>
              </w:rPr>
            </w:pPr>
          </w:p>
        </w:tc>
        <w:tc>
          <w:tcPr>
            <w:tcW w:w="768" w:type="pct"/>
            <w:vMerge/>
            <w:vAlign w:val="center"/>
          </w:tcPr>
          <w:p w14:paraId="073AC941" w14:textId="77777777" w:rsidR="00660F87" w:rsidRPr="0067030A" w:rsidRDefault="00660F87" w:rsidP="00660F87">
            <w:pPr>
              <w:widowControl/>
              <w:jc w:val="center"/>
              <w:rPr>
                <w:color w:val="000000"/>
                <w:kern w:val="0"/>
                <w:sz w:val="18"/>
                <w:szCs w:val="18"/>
              </w:rPr>
            </w:pPr>
          </w:p>
        </w:tc>
        <w:tc>
          <w:tcPr>
            <w:tcW w:w="255" w:type="pct"/>
            <w:vAlign w:val="center"/>
          </w:tcPr>
          <w:p w14:paraId="754777CF" w14:textId="77777777" w:rsidR="00660F87" w:rsidRPr="0067030A" w:rsidRDefault="00660F87" w:rsidP="00660F87">
            <w:pPr>
              <w:widowControl/>
              <w:jc w:val="center"/>
              <w:rPr>
                <w:color w:val="000000"/>
                <w:kern w:val="0"/>
                <w:sz w:val="18"/>
                <w:szCs w:val="18"/>
              </w:rPr>
            </w:pPr>
            <w:r w:rsidRPr="0067030A">
              <w:rPr>
                <w:rFonts w:hint="eastAsia"/>
                <w:sz w:val="18"/>
                <w:szCs w:val="18"/>
              </w:rPr>
              <w:t>无</w:t>
            </w:r>
          </w:p>
        </w:tc>
        <w:tc>
          <w:tcPr>
            <w:tcW w:w="512" w:type="pct"/>
            <w:vAlign w:val="center"/>
          </w:tcPr>
          <w:p w14:paraId="51CC3F0D" w14:textId="77777777" w:rsidR="00660F87" w:rsidRPr="0067030A" w:rsidRDefault="00660F87" w:rsidP="00660F87">
            <w:pPr>
              <w:widowControl/>
              <w:jc w:val="center"/>
              <w:rPr>
                <w:color w:val="000000"/>
                <w:kern w:val="0"/>
                <w:sz w:val="18"/>
                <w:szCs w:val="18"/>
              </w:rPr>
            </w:pPr>
            <w:r w:rsidRPr="0067030A">
              <w:rPr>
                <w:sz w:val="18"/>
                <w:szCs w:val="18"/>
              </w:rPr>
              <w:t>618.86</w:t>
            </w:r>
          </w:p>
        </w:tc>
        <w:tc>
          <w:tcPr>
            <w:tcW w:w="477" w:type="pct"/>
            <w:vAlign w:val="center"/>
          </w:tcPr>
          <w:p w14:paraId="239BC37F" w14:textId="77777777" w:rsidR="00660F87" w:rsidRPr="0067030A" w:rsidRDefault="00660F87" w:rsidP="00660F87">
            <w:pPr>
              <w:widowControl/>
              <w:jc w:val="center"/>
              <w:rPr>
                <w:color w:val="000000"/>
                <w:kern w:val="0"/>
                <w:sz w:val="18"/>
                <w:szCs w:val="18"/>
              </w:rPr>
            </w:pPr>
            <w:r w:rsidRPr="0067030A">
              <w:rPr>
                <w:sz w:val="18"/>
                <w:szCs w:val="18"/>
              </w:rPr>
              <w:t>72.90</w:t>
            </w:r>
          </w:p>
        </w:tc>
        <w:tc>
          <w:tcPr>
            <w:tcW w:w="463" w:type="pct"/>
            <w:vMerge/>
            <w:vAlign w:val="center"/>
          </w:tcPr>
          <w:p w14:paraId="29A79696"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1D48BBDB" w14:textId="77777777" w:rsidR="00660F87" w:rsidRPr="0067030A" w:rsidRDefault="00660F87" w:rsidP="00660F87">
            <w:pPr>
              <w:widowControl/>
              <w:jc w:val="center"/>
              <w:rPr>
                <w:color w:val="000000"/>
                <w:kern w:val="0"/>
                <w:sz w:val="18"/>
                <w:szCs w:val="18"/>
              </w:rPr>
            </w:pPr>
          </w:p>
        </w:tc>
        <w:tc>
          <w:tcPr>
            <w:tcW w:w="493" w:type="pct"/>
            <w:vMerge/>
            <w:vAlign w:val="center"/>
          </w:tcPr>
          <w:p w14:paraId="0A5B7F5A" w14:textId="77777777" w:rsidR="00660F87" w:rsidRPr="0067030A" w:rsidRDefault="00660F87" w:rsidP="00660F87">
            <w:pPr>
              <w:widowControl/>
              <w:jc w:val="center"/>
              <w:rPr>
                <w:color w:val="000000"/>
                <w:kern w:val="0"/>
                <w:sz w:val="18"/>
                <w:szCs w:val="18"/>
              </w:rPr>
            </w:pPr>
          </w:p>
        </w:tc>
        <w:tc>
          <w:tcPr>
            <w:tcW w:w="312" w:type="pct"/>
            <w:vMerge/>
            <w:vAlign w:val="center"/>
          </w:tcPr>
          <w:p w14:paraId="73315B69" w14:textId="77777777" w:rsidR="00660F87" w:rsidRPr="0067030A" w:rsidRDefault="00660F87" w:rsidP="00660F87">
            <w:pPr>
              <w:widowControl/>
              <w:jc w:val="center"/>
              <w:rPr>
                <w:color w:val="000000"/>
                <w:kern w:val="0"/>
                <w:sz w:val="18"/>
                <w:szCs w:val="18"/>
              </w:rPr>
            </w:pPr>
          </w:p>
        </w:tc>
        <w:tc>
          <w:tcPr>
            <w:tcW w:w="390" w:type="pct"/>
            <w:vMerge/>
            <w:vAlign w:val="center"/>
          </w:tcPr>
          <w:p w14:paraId="478CC26E" w14:textId="77777777" w:rsidR="00660F87" w:rsidRPr="0067030A" w:rsidRDefault="00660F87" w:rsidP="00660F87">
            <w:pPr>
              <w:widowControl/>
              <w:jc w:val="center"/>
              <w:rPr>
                <w:color w:val="000000"/>
                <w:kern w:val="0"/>
                <w:sz w:val="18"/>
                <w:szCs w:val="18"/>
              </w:rPr>
            </w:pPr>
          </w:p>
        </w:tc>
        <w:tc>
          <w:tcPr>
            <w:tcW w:w="391" w:type="pct"/>
            <w:vMerge/>
            <w:vAlign w:val="center"/>
          </w:tcPr>
          <w:p w14:paraId="7E0BD664" w14:textId="77777777" w:rsidR="00660F87" w:rsidRPr="0067030A" w:rsidRDefault="00660F87" w:rsidP="00660F87">
            <w:pPr>
              <w:widowControl/>
              <w:jc w:val="center"/>
              <w:rPr>
                <w:color w:val="000000"/>
                <w:kern w:val="0"/>
                <w:sz w:val="18"/>
                <w:szCs w:val="18"/>
              </w:rPr>
            </w:pPr>
          </w:p>
        </w:tc>
      </w:tr>
      <w:tr w:rsidR="00660F87" w:rsidRPr="0067030A" w14:paraId="322CB62C" w14:textId="77777777" w:rsidTr="00660F87">
        <w:trPr>
          <w:trHeight w:val="263"/>
        </w:trPr>
        <w:tc>
          <w:tcPr>
            <w:tcW w:w="513" w:type="pct"/>
            <w:vMerge w:val="restart"/>
            <w:shd w:val="clear" w:color="auto" w:fill="auto"/>
            <w:noWrap/>
            <w:vAlign w:val="center"/>
          </w:tcPr>
          <w:p w14:paraId="78AC745B"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5.0</w:t>
            </w:r>
          </w:p>
        </w:tc>
        <w:tc>
          <w:tcPr>
            <w:tcW w:w="768" w:type="pct"/>
            <w:vMerge w:val="restart"/>
            <w:vAlign w:val="center"/>
          </w:tcPr>
          <w:p w14:paraId="0AF8C431"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0.000285101</w:t>
            </w:r>
          </w:p>
        </w:tc>
        <w:tc>
          <w:tcPr>
            <w:tcW w:w="255" w:type="pct"/>
            <w:vAlign w:val="center"/>
          </w:tcPr>
          <w:p w14:paraId="048B4C78" w14:textId="77777777" w:rsidR="00660F87" w:rsidRPr="0067030A" w:rsidRDefault="00660F87" w:rsidP="00660F87">
            <w:pPr>
              <w:widowControl/>
              <w:jc w:val="center"/>
              <w:rPr>
                <w:color w:val="000000"/>
                <w:kern w:val="0"/>
                <w:sz w:val="18"/>
                <w:szCs w:val="18"/>
              </w:rPr>
            </w:pPr>
            <w:r w:rsidRPr="0067030A">
              <w:rPr>
                <w:rFonts w:hint="eastAsia"/>
                <w:sz w:val="18"/>
                <w:szCs w:val="18"/>
              </w:rPr>
              <w:t>有</w:t>
            </w:r>
          </w:p>
        </w:tc>
        <w:tc>
          <w:tcPr>
            <w:tcW w:w="512" w:type="pct"/>
            <w:vAlign w:val="center"/>
          </w:tcPr>
          <w:p w14:paraId="6F0141B3" w14:textId="77777777" w:rsidR="00660F87" w:rsidRPr="0067030A" w:rsidRDefault="00660F87" w:rsidP="00660F87">
            <w:pPr>
              <w:widowControl/>
              <w:jc w:val="center"/>
              <w:rPr>
                <w:color w:val="000000"/>
                <w:kern w:val="0"/>
                <w:sz w:val="18"/>
                <w:szCs w:val="18"/>
              </w:rPr>
            </w:pPr>
            <w:r w:rsidRPr="0067030A">
              <w:rPr>
                <w:color w:val="000000"/>
                <w:kern w:val="0"/>
                <w:sz w:val="18"/>
                <w:szCs w:val="18"/>
              </w:rPr>
              <w:t>616.87</w:t>
            </w:r>
          </w:p>
        </w:tc>
        <w:tc>
          <w:tcPr>
            <w:tcW w:w="477" w:type="pct"/>
            <w:vAlign w:val="center"/>
          </w:tcPr>
          <w:p w14:paraId="1E427361" w14:textId="77777777" w:rsidR="00660F87" w:rsidRPr="0067030A" w:rsidRDefault="00660F87" w:rsidP="00660F87">
            <w:pPr>
              <w:widowControl/>
              <w:jc w:val="center"/>
              <w:rPr>
                <w:color w:val="000000"/>
                <w:kern w:val="0"/>
                <w:sz w:val="18"/>
                <w:szCs w:val="18"/>
              </w:rPr>
            </w:pPr>
            <w:r w:rsidRPr="0067030A">
              <w:rPr>
                <w:color w:val="000000"/>
                <w:kern w:val="0"/>
                <w:sz w:val="18"/>
                <w:szCs w:val="18"/>
              </w:rPr>
              <w:t>85.39</w:t>
            </w:r>
          </w:p>
        </w:tc>
        <w:tc>
          <w:tcPr>
            <w:tcW w:w="463" w:type="pct"/>
            <w:vMerge w:val="restart"/>
            <w:vAlign w:val="center"/>
          </w:tcPr>
          <w:p w14:paraId="765113BF" w14:textId="77777777" w:rsidR="00660F87" w:rsidRPr="0067030A" w:rsidRDefault="00660F87" w:rsidP="00660F87">
            <w:pPr>
              <w:widowControl/>
              <w:jc w:val="center"/>
              <w:rPr>
                <w:color w:val="000000"/>
                <w:kern w:val="0"/>
                <w:sz w:val="18"/>
                <w:szCs w:val="18"/>
              </w:rPr>
            </w:pPr>
            <w:r w:rsidRPr="0067030A">
              <w:rPr>
                <w:color w:val="000000"/>
                <w:kern w:val="0"/>
                <w:sz w:val="18"/>
                <w:szCs w:val="18"/>
              </w:rPr>
              <w:t>557.82</w:t>
            </w:r>
          </w:p>
        </w:tc>
        <w:tc>
          <w:tcPr>
            <w:tcW w:w="426" w:type="pct"/>
            <w:vMerge w:val="restart"/>
            <w:shd w:val="clear" w:color="auto" w:fill="auto"/>
            <w:noWrap/>
            <w:vAlign w:val="center"/>
          </w:tcPr>
          <w:p w14:paraId="1F6F797B" w14:textId="77777777" w:rsidR="00660F87" w:rsidRPr="0067030A" w:rsidRDefault="00660F87" w:rsidP="00660F87">
            <w:pPr>
              <w:widowControl/>
              <w:jc w:val="center"/>
              <w:rPr>
                <w:color w:val="000000"/>
                <w:kern w:val="0"/>
                <w:sz w:val="18"/>
                <w:szCs w:val="18"/>
              </w:rPr>
            </w:pPr>
            <w:r w:rsidRPr="0067030A">
              <w:rPr>
                <w:color w:val="000000"/>
                <w:kern w:val="0"/>
                <w:sz w:val="18"/>
                <w:szCs w:val="18"/>
              </w:rPr>
              <w:t>75.26</w:t>
            </w:r>
          </w:p>
        </w:tc>
        <w:tc>
          <w:tcPr>
            <w:tcW w:w="493" w:type="pct"/>
            <w:vMerge w:val="restart"/>
            <w:vAlign w:val="center"/>
          </w:tcPr>
          <w:p w14:paraId="1294172A" w14:textId="77777777" w:rsidR="00660F87" w:rsidRPr="0067030A" w:rsidRDefault="00660F87" w:rsidP="00660F87">
            <w:pPr>
              <w:widowControl/>
              <w:jc w:val="center"/>
              <w:rPr>
                <w:color w:val="000000"/>
                <w:kern w:val="0"/>
                <w:sz w:val="18"/>
                <w:szCs w:val="18"/>
              </w:rPr>
            </w:pPr>
            <w:r w:rsidRPr="0067030A">
              <w:rPr>
                <w:sz w:val="18"/>
                <w:szCs w:val="18"/>
              </w:rPr>
              <w:t>755.34</w:t>
            </w:r>
          </w:p>
        </w:tc>
        <w:tc>
          <w:tcPr>
            <w:tcW w:w="312" w:type="pct"/>
            <w:vMerge w:val="restart"/>
            <w:vAlign w:val="center"/>
          </w:tcPr>
          <w:p w14:paraId="56495191"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55CB0110" w14:textId="77777777" w:rsidR="00660F87" w:rsidRPr="0067030A" w:rsidRDefault="00660F87" w:rsidP="00660F87">
            <w:pPr>
              <w:widowControl/>
              <w:jc w:val="center"/>
              <w:rPr>
                <w:color w:val="000000"/>
                <w:kern w:val="0"/>
                <w:sz w:val="18"/>
                <w:szCs w:val="18"/>
              </w:rPr>
            </w:pPr>
            <w:r w:rsidRPr="001B0686">
              <w:rPr>
                <w:color w:val="000000"/>
                <w:kern w:val="0"/>
                <w:sz w:val="18"/>
                <w:szCs w:val="18"/>
              </w:rPr>
              <w:t>3.00</w:t>
            </w:r>
          </w:p>
        </w:tc>
        <w:tc>
          <w:tcPr>
            <w:tcW w:w="391" w:type="pct"/>
            <w:vMerge w:val="restart"/>
            <w:vAlign w:val="center"/>
          </w:tcPr>
          <w:p w14:paraId="67F4B766"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7EFBDEA0" w14:textId="77777777" w:rsidTr="00660F87">
        <w:trPr>
          <w:trHeight w:val="263"/>
        </w:trPr>
        <w:tc>
          <w:tcPr>
            <w:tcW w:w="513" w:type="pct"/>
            <w:vMerge/>
            <w:shd w:val="clear" w:color="auto" w:fill="auto"/>
            <w:noWrap/>
            <w:vAlign w:val="center"/>
          </w:tcPr>
          <w:p w14:paraId="785581F5" w14:textId="77777777" w:rsidR="00660F87" w:rsidRPr="0067030A" w:rsidRDefault="00660F87" w:rsidP="00660F87">
            <w:pPr>
              <w:widowControl/>
              <w:jc w:val="center"/>
              <w:rPr>
                <w:color w:val="000000"/>
                <w:kern w:val="0"/>
                <w:sz w:val="18"/>
                <w:szCs w:val="18"/>
              </w:rPr>
            </w:pPr>
          </w:p>
        </w:tc>
        <w:tc>
          <w:tcPr>
            <w:tcW w:w="768" w:type="pct"/>
            <w:vMerge/>
            <w:vAlign w:val="center"/>
          </w:tcPr>
          <w:p w14:paraId="03679B41" w14:textId="77777777" w:rsidR="00660F87" w:rsidRPr="0067030A" w:rsidRDefault="00660F87" w:rsidP="00660F87">
            <w:pPr>
              <w:widowControl/>
              <w:jc w:val="center"/>
              <w:rPr>
                <w:color w:val="000000"/>
                <w:kern w:val="0"/>
                <w:sz w:val="18"/>
                <w:szCs w:val="18"/>
              </w:rPr>
            </w:pPr>
          </w:p>
        </w:tc>
        <w:tc>
          <w:tcPr>
            <w:tcW w:w="255" w:type="pct"/>
            <w:vAlign w:val="center"/>
          </w:tcPr>
          <w:p w14:paraId="38BBBAD8" w14:textId="77777777" w:rsidR="00660F87" w:rsidRPr="0067030A" w:rsidRDefault="00660F87" w:rsidP="00660F87">
            <w:pPr>
              <w:widowControl/>
              <w:jc w:val="center"/>
              <w:rPr>
                <w:color w:val="000000"/>
                <w:kern w:val="0"/>
                <w:sz w:val="18"/>
                <w:szCs w:val="18"/>
              </w:rPr>
            </w:pPr>
            <w:r w:rsidRPr="0067030A">
              <w:rPr>
                <w:rFonts w:hint="eastAsia"/>
                <w:sz w:val="18"/>
                <w:szCs w:val="18"/>
              </w:rPr>
              <w:t>无</w:t>
            </w:r>
          </w:p>
        </w:tc>
        <w:tc>
          <w:tcPr>
            <w:tcW w:w="512" w:type="pct"/>
            <w:vAlign w:val="center"/>
          </w:tcPr>
          <w:p w14:paraId="14FBCD15" w14:textId="77777777" w:rsidR="00660F87" w:rsidRPr="0067030A" w:rsidRDefault="00660F87" w:rsidP="00660F87">
            <w:pPr>
              <w:widowControl/>
              <w:jc w:val="center"/>
              <w:rPr>
                <w:color w:val="000000"/>
                <w:kern w:val="0"/>
                <w:sz w:val="18"/>
                <w:szCs w:val="18"/>
              </w:rPr>
            </w:pPr>
            <w:r w:rsidRPr="0067030A">
              <w:rPr>
                <w:color w:val="000000"/>
                <w:kern w:val="0"/>
                <w:sz w:val="18"/>
                <w:szCs w:val="18"/>
              </w:rPr>
              <w:t>619.30</w:t>
            </w:r>
          </w:p>
        </w:tc>
        <w:tc>
          <w:tcPr>
            <w:tcW w:w="477" w:type="pct"/>
            <w:vAlign w:val="center"/>
          </w:tcPr>
          <w:p w14:paraId="1AF76597" w14:textId="77777777" w:rsidR="00660F87" w:rsidRPr="0067030A" w:rsidRDefault="00660F87" w:rsidP="00660F87">
            <w:pPr>
              <w:widowControl/>
              <w:jc w:val="center"/>
              <w:rPr>
                <w:color w:val="000000"/>
                <w:kern w:val="0"/>
                <w:sz w:val="18"/>
                <w:szCs w:val="18"/>
              </w:rPr>
            </w:pPr>
            <w:r w:rsidRPr="0067030A">
              <w:rPr>
                <w:color w:val="000000"/>
                <w:kern w:val="0"/>
                <w:sz w:val="18"/>
                <w:szCs w:val="18"/>
              </w:rPr>
              <w:t>83.87</w:t>
            </w:r>
          </w:p>
        </w:tc>
        <w:tc>
          <w:tcPr>
            <w:tcW w:w="463" w:type="pct"/>
            <w:vMerge/>
            <w:vAlign w:val="center"/>
          </w:tcPr>
          <w:p w14:paraId="200105DC"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624A7EA5" w14:textId="77777777" w:rsidR="00660F87" w:rsidRPr="0067030A" w:rsidRDefault="00660F87" w:rsidP="00660F87">
            <w:pPr>
              <w:widowControl/>
              <w:jc w:val="center"/>
              <w:rPr>
                <w:color w:val="000000"/>
                <w:kern w:val="0"/>
                <w:sz w:val="18"/>
                <w:szCs w:val="18"/>
              </w:rPr>
            </w:pPr>
          </w:p>
        </w:tc>
        <w:tc>
          <w:tcPr>
            <w:tcW w:w="493" w:type="pct"/>
            <w:vMerge/>
            <w:vAlign w:val="center"/>
          </w:tcPr>
          <w:p w14:paraId="5EE962D8" w14:textId="77777777" w:rsidR="00660F87" w:rsidRPr="0067030A" w:rsidRDefault="00660F87" w:rsidP="00660F87">
            <w:pPr>
              <w:widowControl/>
              <w:jc w:val="center"/>
              <w:rPr>
                <w:color w:val="000000"/>
                <w:kern w:val="0"/>
                <w:sz w:val="18"/>
                <w:szCs w:val="18"/>
              </w:rPr>
            </w:pPr>
          </w:p>
        </w:tc>
        <w:tc>
          <w:tcPr>
            <w:tcW w:w="312" w:type="pct"/>
            <w:vMerge/>
            <w:vAlign w:val="center"/>
          </w:tcPr>
          <w:p w14:paraId="3A81EFAE" w14:textId="77777777" w:rsidR="00660F87" w:rsidRPr="0067030A" w:rsidRDefault="00660F87" w:rsidP="00660F87">
            <w:pPr>
              <w:widowControl/>
              <w:jc w:val="center"/>
              <w:rPr>
                <w:color w:val="000000"/>
                <w:kern w:val="0"/>
                <w:sz w:val="18"/>
                <w:szCs w:val="18"/>
              </w:rPr>
            </w:pPr>
          </w:p>
        </w:tc>
        <w:tc>
          <w:tcPr>
            <w:tcW w:w="390" w:type="pct"/>
            <w:vMerge/>
            <w:vAlign w:val="center"/>
          </w:tcPr>
          <w:p w14:paraId="25D4BFAD" w14:textId="77777777" w:rsidR="00660F87" w:rsidRPr="0067030A" w:rsidRDefault="00660F87" w:rsidP="00660F87">
            <w:pPr>
              <w:widowControl/>
              <w:jc w:val="center"/>
              <w:rPr>
                <w:color w:val="000000"/>
                <w:kern w:val="0"/>
                <w:sz w:val="18"/>
                <w:szCs w:val="18"/>
              </w:rPr>
            </w:pPr>
          </w:p>
        </w:tc>
        <w:tc>
          <w:tcPr>
            <w:tcW w:w="391" w:type="pct"/>
            <w:vMerge/>
            <w:vAlign w:val="center"/>
          </w:tcPr>
          <w:p w14:paraId="6DCA250A" w14:textId="77777777" w:rsidR="00660F87" w:rsidRPr="0067030A" w:rsidRDefault="00660F87" w:rsidP="00660F87">
            <w:pPr>
              <w:widowControl/>
              <w:jc w:val="center"/>
              <w:rPr>
                <w:color w:val="000000"/>
                <w:kern w:val="0"/>
                <w:sz w:val="18"/>
                <w:szCs w:val="18"/>
              </w:rPr>
            </w:pPr>
          </w:p>
        </w:tc>
      </w:tr>
      <w:tr w:rsidR="00660F87" w:rsidRPr="0067030A" w14:paraId="283C278A" w14:textId="77777777" w:rsidTr="00660F87">
        <w:trPr>
          <w:trHeight w:val="132"/>
        </w:trPr>
        <w:tc>
          <w:tcPr>
            <w:tcW w:w="513" w:type="pct"/>
            <w:vMerge w:val="restart"/>
            <w:shd w:val="clear" w:color="auto" w:fill="auto"/>
            <w:noWrap/>
            <w:vAlign w:val="center"/>
          </w:tcPr>
          <w:p w14:paraId="1F9892D8"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5.50</w:t>
            </w:r>
          </w:p>
        </w:tc>
        <w:tc>
          <w:tcPr>
            <w:tcW w:w="768" w:type="pct"/>
            <w:vMerge w:val="restart"/>
            <w:vAlign w:val="center"/>
          </w:tcPr>
          <w:p w14:paraId="3B461F8B" w14:textId="77777777" w:rsidR="00660F87" w:rsidRPr="0067030A" w:rsidRDefault="00660F87" w:rsidP="00660F87">
            <w:pPr>
              <w:widowControl/>
              <w:jc w:val="center"/>
              <w:rPr>
                <w:color w:val="000000"/>
                <w:kern w:val="0"/>
                <w:sz w:val="18"/>
                <w:szCs w:val="18"/>
              </w:rPr>
            </w:pPr>
            <w:r w:rsidRPr="0067030A">
              <w:rPr>
                <w:color w:val="000000"/>
                <w:kern w:val="0"/>
                <w:sz w:val="18"/>
                <w:szCs w:val="18"/>
              </w:rPr>
              <w:t>0.000184283</w:t>
            </w:r>
          </w:p>
        </w:tc>
        <w:tc>
          <w:tcPr>
            <w:tcW w:w="255" w:type="pct"/>
            <w:vAlign w:val="center"/>
          </w:tcPr>
          <w:p w14:paraId="0C34DE62" w14:textId="77777777" w:rsidR="00660F87" w:rsidRPr="0067030A" w:rsidRDefault="00660F87" w:rsidP="00660F87">
            <w:pPr>
              <w:widowControl/>
              <w:jc w:val="center"/>
              <w:rPr>
                <w:color w:val="000000"/>
                <w:kern w:val="0"/>
                <w:sz w:val="18"/>
                <w:szCs w:val="18"/>
              </w:rPr>
            </w:pPr>
            <w:r w:rsidRPr="0067030A">
              <w:rPr>
                <w:rFonts w:hint="eastAsia"/>
                <w:sz w:val="18"/>
                <w:szCs w:val="18"/>
              </w:rPr>
              <w:t>有</w:t>
            </w:r>
          </w:p>
        </w:tc>
        <w:tc>
          <w:tcPr>
            <w:tcW w:w="512" w:type="pct"/>
            <w:vAlign w:val="center"/>
          </w:tcPr>
          <w:p w14:paraId="634402A2" w14:textId="77777777" w:rsidR="00660F87" w:rsidRPr="0067030A" w:rsidRDefault="00660F87" w:rsidP="00660F87">
            <w:pPr>
              <w:widowControl/>
              <w:jc w:val="center"/>
              <w:rPr>
                <w:color w:val="000000"/>
                <w:kern w:val="0"/>
                <w:sz w:val="18"/>
                <w:szCs w:val="18"/>
              </w:rPr>
            </w:pPr>
            <w:r w:rsidRPr="0067030A">
              <w:rPr>
                <w:color w:val="000000"/>
                <w:kern w:val="0"/>
                <w:sz w:val="18"/>
                <w:szCs w:val="18"/>
              </w:rPr>
              <w:t>617.53</w:t>
            </w:r>
          </w:p>
        </w:tc>
        <w:tc>
          <w:tcPr>
            <w:tcW w:w="477" w:type="pct"/>
            <w:vAlign w:val="center"/>
          </w:tcPr>
          <w:p w14:paraId="4325E10F" w14:textId="77777777" w:rsidR="00660F87" w:rsidRPr="0067030A" w:rsidRDefault="00660F87" w:rsidP="00660F87">
            <w:pPr>
              <w:widowControl/>
              <w:jc w:val="center"/>
              <w:rPr>
                <w:color w:val="000000"/>
                <w:kern w:val="0"/>
                <w:sz w:val="18"/>
                <w:szCs w:val="18"/>
              </w:rPr>
            </w:pPr>
            <w:r w:rsidRPr="0067030A">
              <w:rPr>
                <w:color w:val="000000"/>
                <w:kern w:val="0"/>
                <w:sz w:val="18"/>
                <w:szCs w:val="18"/>
              </w:rPr>
              <w:t>85.89</w:t>
            </w:r>
          </w:p>
        </w:tc>
        <w:tc>
          <w:tcPr>
            <w:tcW w:w="463" w:type="pct"/>
            <w:vMerge w:val="restart"/>
            <w:vAlign w:val="center"/>
          </w:tcPr>
          <w:p w14:paraId="1F37DEFB" w14:textId="77777777" w:rsidR="00660F87" w:rsidRPr="0067030A" w:rsidRDefault="00660F87" w:rsidP="00660F87">
            <w:pPr>
              <w:widowControl/>
              <w:jc w:val="center"/>
              <w:rPr>
                <w:color w:val="000000"/>
                <w:kern w:val="0"/>
                <w:sz w:val="18"/>
                <w:szCs w:val="18"/>
              </w:rPr>
            </w:pPr>
            <w:r w:rsidRPr="0067030A">
              <w:rPr>
                <w:color w:val="000000"/>
                <w:kern w:val="0"/>
                <w:sz w:val="18"/>
                <w:szCs w:val="18"/>
              </w:rPr>
              <w:t>555.14</w:t>
            </w:r>
          </w:p>
        </w:tc>
        <w:tc>
          <w:tcPr>
            <w:tcW w:w="426" w:type="pct"/>
            <w:vMerge w:val="restart"/>
            <w:shd w:val="clear" w:color="auto" w:fill="auto"/>
            <w:noWrap/>
            <w:vAlign w:val="center"/>
          </w:tcPr>
          <w:p w14:paraId="3D72178E" w14:textId="77777777" w:rsidR="00660F87" w:rsidRPr="0067030A" w:rsidRDefault="00660F87" w:rsidP="00660F87">
            <w:pPr>
              <w:widowControl/>
              <w:jc w:val="center"/>
              <w:rPr>
                <w:color w:val="000000"/>
                <w:kern w:val="0"/>
                <w:sz w:val="18"/>
                <w:szCs w:val="18"/>
              </w:rPr>
            </w:pPr>
            <w:r w:rsidRPr="0067030A">
              <w:rPr>
                <w:color w:val="000000"/>
                <w:kern w:val="0"/>
                <w:sz w:val="18"/>
                <w:szCs w:val="18"/>
              </w:rPr>
              <w:t>75.70</w:t>
            </w:r>
          </w:p>
        </w:tc>
        <w:tc>
          <w:tcPr>
            <w:tcW w:w="493" w:type="pct"/>
            <w:vMerge w:val="restart"/>
            <w:vAlign w:val="center"/>
          </w:tcPr>
          <w:p w14:paraId="5CFE6A4A" w14:textId="77777777" w:rsidR="00660F87" w:rsidRPr="0067030A" w:rsidRDefault="00660F87" w:rsidP="00660F87">
            <w:pPr>
              <w:widowControl/>
              <w:jc w:val="center"/>
              <w:rPr>
                <w:color w:val="000000"/>
                <w:kern w:val="0"/>
                <w:sz w:val="18"/>
                <w:szCs w:val="18"/>
              </w:rPr>
            </w:pPr>
            <w:r w:rsidRPr="0067030A">
              <w:rPr>
                <w:color w:val="000000"/>
                <w:kern w:val="0"/>
                <w:sz w:val="18"/>
                <w:szCs w:val="18"/>
              </w:rPr>
              <w:t>754.40</w:t>
            </w:r>
          </w:p>
        </w:tc>
        <w:tc>
          <w:tcPr>
            <w:tcW w:w="312" w:type="pct"/>
            <w:vMerge w:val="restart"/>
            <w:vAlign w:val="center"/>
          </w:tcPr>
          <w:p w14:paraId="27409291"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73439DEA" w14:textId="77777777" w:rsidR="00660F87" w:rsidRPr="0067030A" w:rsidRDefault="00660F87" w:rsidP="00660F87">
            <w:pPr>
              <w:widowControl/>
              <w:jc w:val="center"/>
              <w:rPr>
                <w:color w:val="000000"/>
                <w:kern w:val="0"/>
                <w:sz w:val="18"/>
                <w:szCs w:val="18"/>
              </w:rPr>
            </w:pPr>
            <w:r w:rsidRPr="001B0686">
              <w:rPr>
                <w:color w:val="000000"/>
                <w:kern w:val="0"/>
                <w:sz w:val="18"/>
                <w:szCs w:val="18"/>
              </w:rPr>
              <w:t>3.09</w:t>
            </w:r>
          </w:p>
        </w:tc>
        <w:tc>
          <w:tcPr>
            <w:tcW w:w="391" w:type="pct"/>
            <w:vMerge w:val="restart"/>
            <w:vAlign w:val="center"/>
          </w:tcPr>
          <w:p w14:paraId="040E00AA"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4E7E807C" w14:textId="77777777" w:rsidTr="00660F87">
        <w:trPr>
          <w:trHeight w:val="131"/>
        </w:trPr>
        <w:tc>
          <w:tcPr>
            <w:tcW w:w="513" w:type="pct"/>
            <w:vMerge/>
            <w:shd w:val="clear" w:color="auto" w:fill="auto"/>
            <w:noWrap/>
            <w:vAlign w:val="center"/>
          </w:tcPr>
          <w:p w14:paraId="26C5B24D" w14:textId="77777777" w:rsidR="00660F87" w:rsidRPr="0067030A" w:rsidRDefault="00660F87" w:rsidP="00660F87">
            <w:pPr>
              <w:widowControl/>
              <w:jc w:val="center"/>
              <w:rPr>
                <w:color w:val="000000"/>
                <w:kern w:val="0"/>
                <w:sz w:val="18"/>
                <w:szCs w:val="18"/>
              </w:rPr>
            </w:pPr>
          </w:p>
        </w:tc>
        <w:tc>
          <w:tcPr>
            <w:tcW w:w="768" w:type="pct"/>
            <w:vMerge/>
            <w:vAlign w:val="center"/>
          </w:tcPr>
          <w:p w14:paraId="0955ED4C" w14:textId="77777777" w:rsidR="00660F87" w:rsidRPr="0067030A" w:rsidRDefault="00660F87" w:rsidP="00660F87">
            <w:pPr>
              <w:widowControl/>
              <w:jc w:val="center"/>
              <w:rPr>
                <w:color w:val="000000"/>
                <w:kern w:val="0"/>
                <w:sz w:val="18"/>
                <w:szCs w:val="18"/>
              </w:rPr>
            </w:pPr>
          </w:p>
        </w:tc>
        <w:tc>
          <w:tcPr>
            <w:tcW w:w="255" w:type="pct"/>
            <w:vAlign w:val="center"/>
          </w:tcPr>
          <w:p w14:paraId="407D2E5D" w14:textId="77777777" w:rsidR="00660F87" w:rsidRPr="0067030A" w:rsidRDefault="00660F87" w:rsidP="00660F87">
            <w:pPr>
              <w:widowControl/>
              <w:jc w:val="center"/>
              <w:rPr>
                <w:color w:val="000000"/>
                <w:kern w:val="0"/>
                <w:sz w:val="18"/>
                <w:szCs w:val="18"/>
              </w:rPr>
            </w:pPr>
            <w:r w:rsidRPr="0067030A">
              <w:rPr>
                <w:rFonts w:hint="eastAsia"/>
                <w:sz w:val="18"/>
                <w:szCs w:val="18"/>
              </w:rPr>
              <w:t>无</w:t>
            </w:r>
          </w:p>
        </w:tc>
        <w:tc>
          <w:tcPr>
            <w:tcW w:w="512" w:type="pct"/>
            <w:vAlign w:val="center"/>
          </w:tcPr>
          <w:p w14:paraId="1D6870A4" w14:textId="77777777" w:rsidR="00660F87" w:rsidRPr="0067030A" w:rsidRDefault="00660F87" w:rsidP="00660F87">
            <w:pPr>
              <w:widowControl/>
              <w:jc w:val="center"/>
              <w:rPr>
                <w:color w:val="000000"/>
                <w:kern w:val="0"/>
                <w:sz w:val="18"/>
                <w:szCs w:val="18"/>
              </w:rPr>
            </w:pPr>
            <w:r w:rsidRPr="0067030A">
              <w:rPr>
                <w:sz w:val="18"/>
                <w:szCs w:val="18"/>
              </w:rPr>
              <w:t>620.85</w:t>
            </w:r>
          </w:p>
        </w:tc>
        <w:tc>
          <w:tcPr>
            <w:tcW w:w="477" w:type="pct"/>
            <w:vAlign w:val="center"/>
          </w:tcPr>
          <w:p w14:paraId="4AB608A9" w14:textId="77777777" w:rsidR="00660F87" w:rsidRPr="0067030A" w:rsidRDefault="00660F87" w:rsidP="00660F87">
            <w:pPr>
              <w:widowControl/>
              <w:jc w:val="center"/>
              <w:rPr>
                <w:color w:val="000000"/>
                <w:kern w:val="0"/>
                <w:sz w:val="18"/>
                <w:szCs w:val="18"/>
              </w:rPr>
            </w:pPr>
            <w:r w:rsidRPr="0067030A">
              <w:rPr>
                <w:sz w:val="18"/>
                <w:szCs w:val="18"/>
              </w:rPr>
              <w:t>84.20</w:t>
            </w:r>
          </w:p>
        </w:tc>
        <w:tc>
          <w:tcPr>
            <w:tcW w:w="463" w:type="pct"/>
            <w:vMerge/>
            <w:vAlign w:val="center"/>
          </w:tcPr>
          <w:p w14:paraId="4477275E"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2A2E112C" w14:textId="77777777" w:rsidR="00660F87" w:rsidRPr="0067030A" w:rsidRDefault="00660F87" w:rsidP="00660F87">
            <w:pPr>
              <w:widowControl/>
              <w:jc w:val="center"/>
              <w:rPr>
                <w:color w:val="000000"/>
                <w:kern w:val="0"/>
                <w:sz w:val="18"/>
                <w:szCs w:val="18"/>
              </w:rPr>
            </w:pPr>
          </w:p>
        </w:tc>
        <w:tc>
          <w:tcPr>
            <w:tcW w:w="493" w:type="pct"/>
            <w:vMerge/>
            <w:vAlign w:val="center"/>
          </w:tcPr>
          <w:p w14:paraId="44559E86" w14:textId="77777777" w:rsidR="00660F87" w:rsidRPr="0067030A" w:rsidRDefault="00660F87" w:rsidP="00660F87">
            <w:pPr>
              <w:widowControl/>
              <w:jc w:val="center"/>
              <w:rPr>
                <w:color w:val="000000"/>
                <w:kern w:val="0"/>
                <w:sz w:val="18"/>
                <w:szCs w:val="18"/>
              </w:rPr>
            </w:pPr>
          </w:p>
        </w:tc>
        <w:tc>
          <w:tcPr>
            <w:tcW w:w="312" w:type="pct"/>
            <w:vMerge/>
            <w:vAlign w:val="center"/>
          </w:tcPr>
          <w:p w14:paraId="23AF56D8" w14:textId="77777777" w:rsidR="00660F87" w:rsidRPr="0067030A" w:rsidRDefault="00660F87" w:rsidP="00660F87">
            <w:pPr>
              <w:widowControl/>
              <w:jc w:val="center"/>
              <w:rPr>
                <w:color w:val="000000"/>
                <w:kern w:val="0"/>
                <w:sz w:val="18"/>
                <w:szCs w:val="18"/>
              </w:rPr>
            </w:pPr>
          </w:p>
        </w:tc>
        <w:tc>
          <w:tcPr>
            <w:tcW w:w="390" w:type="pct"/>
            <w:vMerge/>
            <w:vAlign w:val="center"/>
          </w:tcPr>
          <w:p w14:paraId="18A35FFB" w14:textId="77777777" w:rsidR="00660F87" w:rsidRPr="0067030A" w:rsidRDefault="00660F87" w:rsidP="00660F87">
            <w:pPr>
              <w:widowControl/>
              <w:jc w:val="center"/>
              <w:rPr>
                <w:color w:val="000000"/>
                <w:kern w:val="0"/>
                <w:sz w:val="18"/>
                <w:szCs w:val="18"/>
              </w:rPr>
            </w:pPr>
          </w:p>
        </w:tc>
        <w:tc>
          <w:tcPr>
            <w:tcW w:w="391" w:type="pct"/>
            <w:vMerge/>
            <w:vAlign w:val="center"/>
          </w:tcPr>
          <w:p w14:paraId="4EA5ECE9" w14:textId="77777777" w:rsidR="00660F87" w:rsidRPr="0067030A" w:rsidRDefault="00660F87" w:rsidP="00660F87">
            <w:pPr>
              <w:widowControl/>
              <w:jc w:val="center"/>
              <w:rPr>
                <w:color w:val="000000"/>
                <w:kern w:val="0"/>
                <w:sz w:val="18"/>
                <w:szCs w:val="18"/>
              </w:rPr>
            </w:pPr>
          </w:p>
        </w:tc>
      </w:tr>
    </w:tbl>
    <w:p w14:paraId="2486FA3C" w14:textId="54AE92FA" w:rsidR="00660F87" w:rsidRPr="002007D1" w:rsidRDefault="00660F87" w:rsidP="002007D1">
      <w:pPr>
        <w:spacing w:line="360" w:lineRule="auto"/>
        <w:rPr>
          <w:sz w:val="24"/>
        </w:rPr>
      </w:pPr>
      <w:r w:rsidRPr="002007D1">
        <w:rPr>
          <w:sz w:val="24"/>
        </w:rPr>
        <w:tab/>
      </w:r>
      <w:r w:rsidRPr="002007D1">
        <w:rPr>
          <w:rFonts w:hint="eastAsia"/>
          <w:sz w:val="24"/>
        </w:rPr>
        <w:t>由表可知，</w:t>
      </w:r>
      <w:r w:rsidR="0041035E">
        <w:rPr>
          <w:rFonts w:hint="eastAsia"/>
          <w:sz w:val="24"/>
        </w:rPr>
        <w:t>上游调压室</w:t>
      </w:r>
      <w:r w:rsidRPr="002007D1">
        <w:rPr>
          <w:sz w:val="24"/>
        </w:rPr>
        <w:t>阻抗孔面积</w:t>
      </w:r>
      <w:r w:rsidRPr="002007D1">
        <w:rPr>
          <w:rFonts w:hint="eastAsia"/>
          <w:sz w:val="24"/>
        </w:rPr>
        <w:t>越小，</w:t>
      </w:r>
      <w:r w:rsidRPr="002007D1">
        <w:rPr>
          <w:sz w:val="24"/>
        </w:rPr>
        <w:t>最高涌浪越低、最低涌浪越高，且</w:t>
      </w:r>
      <w:r w:rsidRPr="002007D1">
        <w:rPr>
          <w:rFonts w:hint="eastAsia"/>
          <w:sz w:val="24"/>
        </w:rPr>
        <w:t>对</w:t>
      </w:r>
      <w:r w:rsidRPr="002007D1">
        <w:rPr>
          <w:sz w:val="24"/>
        </w:rPr>
        <w:t>蜗壳末端</w:t>
      </w:r>
      <w:r w:rsidRPr="002007D1">
        <w:rPr>
          <w:rFonts w:hint="eastAsia"/>
          <w:sz w:val="24"/>
        </w:rPr>
        <w:t>最大</w:t>
      </w:r>
      <w:r w:rsidRPr="002007D1">
        <w:rPr>
          <w:sz w:val="24"/>
        </w:rPr>
        <w:t>压力</w:t>
      </w:r>
      <w:r w:rsidRPr="002007D1">
        <w:rPr>
          <w:rFonts w:hint="eastAsia"/>
          <w:sz w:val="24"/>
        </w:rPr>
        <w:t>影响</w:t>
      </w:r>
      <w:r w:rsidRPr="002007D1">
        <w:rPr>
          <w:sz w:val="24"/>
        </w:rPr>
        <w:t>很小</w:t>
      </w:r>
      <w:r w:rsidRPr="002007D1">
        <w:rPr>
          <w:rFonts w:hint="eastAsia"/>
          <w:sz w:val="24"/>
        </w:rPr>
        <w:t>。在上游调压室不设</w:t>
      </w:r>
      <w:r w:rsidRPr="002007D1">
        <w:rPr>
          <w:sz w:val="24"/>
        </w:rPr>
        <w:t>上室</w:t>
      </w:r>
      <w:r w:rsidRPr="002007D1">
        <w:rPr>
          <w:rFonts w:hint="eastAsia"/>
          <w:sz w:val="24"/>
        </w:rPr>
        <w:t>的</w:t>
      </w:r>
      <w:r w:rsidRPr="002007D1">
        <w:rPr>
          <w:sz w:val="24"/>
        </w:rPr>
        <w:t>情况下，调压室最高涌浪仍低于</w:t>
      </w:r>
      <w:r w:rsidRPr="002007D1">
        <w:rPr>
          <w:rFonts w:hint="eastAsia"/>
          <w:sz w:val="24"/>
        </w:rPr>
        <w:t>调压室</w:t>
      </w:r>
      <w:r w:rsidRPr="002007D1">
        <w:rPr>
          <w:sz w:val="24"/>
        </w:rPr>
        <w:t>顶部高程（</w:t>
      </w:r>
      <w:r w:rsidRPr="002007D1">
        <w:rPr>
          <w:rFonts w:hint="eastAsia"/>
          <w:sz w:val="24"/>
        </w:rPr>
        <w:t>622</w:t>
      </w:r>
      <w:r w:rsidRPr="002007D1">
        <w:rPr>
          <w:sz w:val="24"/>
        </w:rPr>
        <w:t>m</w:t>
      </w:r>
      <w:r w:rsidRPr="002007D1">
        <w:rPr>
          <w:sz w:val="24"/>
        </w:rPr>
        <w:t>）</w:t>
      </w:r>
      <w:r w:rsidRPr="002007D1">
        <w:rPr>
          <w:rFonts w:hint="eastAsia"/>
          <w:sz w:val="24"/>
        </w:rPr>
        <w:t>。</w:t>
      </w:r>
    </w:p>
    <w:p w14:paraId="693A9E05" w14:textId="77777777" w:rsidR="00660F87" w:rsidRDefault="00660F87" w:rsidP="00660F87">
      <w:pPr>
        <w:pStyle w:val="3"/>
        <w:rPr>
          <w:vertAlign w:val="superscript"/>
        </w:rPr>
      </w:pPr>
      <w:r w:rsidRPr="001E2866">
        <w:rPr>
          <w:rFonts w:hint="eastAsia"/>
        </w:rPr>
        <w:t>下游调压室阻抗孔敏感性分析</w:t>
      </w:r>
    </w:p>
    <w:p w14:paraId="08CD17F0" w14:textId="42AE3CF9" w:rsidR="00660F87" w:rsidRPr="002007D1" w:rsidRDefault="00660F87" w:rsidP="002007D1">
      <w:pPr>
        <w:spacing w:line="360" w:lineRule="auto"/>
        <w:ind w:firstLine="420"/>
        <w:rPr>
          <w:sz w:val="24"/>
        </w:rPr>
      </w:pPr>
      <w:r w:rsidRPr="002007D1">
        <w:rPr>
          <w:rFonts w:hint="eastAsia"/>
          <w:sz w:val="24"/>
        </w:rPr>
        <w:t>根据升管</w:t>
      </w:r>
      <w:r w:rsidRPr="002007D1">
        <w:rPr>
          <w:sz w:val="24"/>
        </w:rPr>
        <w:t>管径</w:t>
      </w:r>
      <w:r w:rsidRPr="002007D1">
        <w:rPr>
          <w:rFonts w:hint="eastAsia"/>
          <w:sz w:val="24"/>
        </w:rPr>
        <w:t>为</w:t>
      </w:r>
      <w:r w:rsidRPr="002007D1">
        <w:rPr>
          <w:rFonts w:hint="eastAsia"/>
          <w:sz w:val="24"/>
        </w:rPr>
        <w:t>8</w:t>
      </w:r>
      <w:r w:rsidRPr="002007D1">
        <w:rPr>
          <w:sz w:val="24"/>
        </w:rPr>
        <w:t>m</w:t>
      </w:r>
      <w:r w:rsidRPr="002007D1">
        <w:rPr>
          <w:rFonts w:hint="eastAsia"/>
          <w:sz w:val="24"/>
        </w:rPr>
        <w:t>，</w:t>
      </w:r>
      <w:r w:rsidRPr="002007D1">
        <w:rPr>
          <w:sz w:val="24"/>
        </w:rPr>
        <w:t>流量</w:t>
      </w:r>
      <w:r w:rsidRPr="002007D1">
        <w:rPr>
          <w:rFonts w:hint="eastAsia"/>
          <w:sz w:val="24"/>
        </w:rPr>
        <w:t>系数φ</w:t>
      </w:r>
      <w:r w:rsidRPr="002007D1">
        <w:rPr>
          <w:rFonts w:hint="eastAsia"/>
          <w:sz w:val="24"/>
        </w:rPr>
        <w:t>=</w:t>
      </w:r>
      <w:r w:rsidRPr="002007D1">
        <w:rPr>
          <w:sz w:val="24"/>
        </w:rPr>
        <w:t xml:space="preserve"> </w:t>
      </w:r>
      <w:r w:rsidRPr="002007D1">
        <w:rPr>
          <w:rFonts w:hint="eastAsia"/>
          <w:sz w:val="24"/>
        </w:rPr>
        <w:t>0.7</w:t>
      </w:r>
      <w:r w:rsidRPr="002007D1">
        <w:rPr>
          <w:rFonts w:hint="eastAsia"/>
          <w:sz w:val="24"/>
        </w:rPr>
        <w:t>，阻抗孔直径分别取</w:t>
      </w:r>
      <w:r w:rsidRPr="002007D1">
        <w:rPr>
          <w:sz w:val="24"/>
        </w:rPr>
        <w:t>，</w:t>
      </w:r>
      <w:r w:rsidRPr="002007D1">
        <w:rPr>
          <w:rFonts w:hint="eastAsia"/>
          <w:sz w:val="24"/>
        </w:rPr>
        <w:t>根据</w:t>
      </w:r>
      <w:r w:rsidRPr="002007D1">
        <w:rPr>
          <w:sz w:val="24"/>
        </w:rPr>
        <w:t>公式</w:t>
      </w:r>
      <m:oMath>
        <m:r>
          <m:rPr>
            <m:sty m:val="p"/>
          </m:rPr>
          <w:rPr>
            <w:rFonts w:ascii="Cambria Math" w:hAnsi="Cambria Math"/>
            <w:sz w:val="24"/>
          </w:rPr>
          <m:t>ξ=</m:t>
        </m:r>
        <m:f>
          <m:fPr>
            <m:ctrlPr>
              <w:rPr>
                <w:rFonts w:ascii="Cambria Math" w:hAnsi="Cambria Math"/>
                <w:sz w:val="24"/>
              </w:rPr>
            </m:ctrlPr>
          </m:fPr>
          <m:num>
            <m:r>
              <w:rPr>
                <w:rFonts w:ascii="Cambria Math" w:hAnsi="Cambria Math"/>
                <w:sz w:val="24"/>
              </w:rPr>
              <m:t>1</m:t>
            </m:r>
          </m:num>
          <m:den>
            <m:r>
              <w:rPr>
                <w:rFonts w:ascii="Cambria Math" w:hAnsi="Cambria Math"/>
                <w:sz w:val="24"/>
              </w:rPr>
              <m:t>2g</m:t>
            </m:r>
            <m:sSup>
              <m:sSupPr>
                <m:ctrlPr>
                  <w:rPr>
                    <w:rFonts w:ascii="Cambria Math" w:hAnsi="Cambria Math"/>
                    <w:i/>
                    <w:sz w:val="24"/>
                  </w:rPr>
                </m:ctrlPr>
              </m:sSupPr>
              <m:e>
                <m:r>
                  <w:rPr>
                    <w:rFonts w:ascii="Cambria Math" w:hAnsi="Cambria Math"/>
                    <w:sz w:val="24"/>
                  </w:rPr>
                  <m:t>(φS)</m:t>
                </m:r>
              </m:e>
              <m:sup>
                <m:r>
                  <w:rPr>
                    <w:rFonts w:ascii="Cambria Math" w:hAnsi="Cambria Math"/>
                    <w:sz w:val="24"/>
                  </w:rPr>
                  <m:t>2</m:t>
                </m:r>
              </m:sup>
            </m:sSup>
          </m:den>
        </m:f>
      </m:oMath>
      <w:r w:rsidRPr="002007D1">
        <w:rPr>
          <w:rFonts w:hint="eastAsia"/>
          <w:sz w:val="24"/>
        </w:rPr>
        <w:t>，并以下游调压室</w:t>
      </w:r>
      <w:r w:rsidRPr="002007D1">
        <w:rPr>
          <w:sz w:val="24"/>
        </w:rPr>
        <w:t>最高涌浪</w:t>
      </w:r>
      <w:r w:rsidRPr="002007D1">
        <w:rPr>
          <w:rFonts w:hint="eastAsia"/>
          <w:sz w:val="24"/>
        </w:rPr>
        <w:t>控制工况</w:t>
      </w:r>
      <w:r w:rsidRPr="002007D1">
        <w:rPr>
          <w:rFonts w:hint="eastAsia"/>
          <w:sz w:val="24"/>
        </w:rPr>
        <w:t>JHP6</w:t>
      </w:r>
      <w:r w:rsidRPr="002007D1">
        <w:rPr>
          <w:rFonts w:hint="eastAsia"/>
          <w:sz w:val="24"/>
        </w:rPr>
        <w:t>，下游调压室低高涌浪控制工况</w:t>
      </w:r>
      <w:r w:rsidRPr="002007D1">
        <w:rPr>
          <w:rFonts w:hint="eastAsia"/>
          <w:sz w:val="24"/>
        </w:rPr>
        <w:t>JHT1</w:t>
      </w:r>
      <w:r w:rsidRPr="002007D1">
        <w:rPr>
          <w:sz w:val="24"/>
        </w:rPr>
        <w:t>5</w:t>
      </w:r>
      <w:r w:rsidRPr="002007D1">
        <w:rPr>
          <w:rFonts w:hint="eastAsia"/>
          <w:sz w:val="24"/>
        </w:rPr>
        <w:t>，尾水管进口最小</w:t>
      </w:r>
      <w:r w:rsidRPr="002007D1">
        <w:rPr>
          <w:sz w:val="24"/>
        </w:rPr>
        <w:t>压力</w:t>
      </w:r>
      <w:r w:rsidRPr="002007D1">
        <w:rPr>
          <w:rFonts w:hint="eastAsia"/>
          <w:sz w:val="24"/>
        </w:rPr>
        <w:t>JHT13(</w:t>
      </w:r>
      <w:r w:rsidRPr="002007D1">
        <w:rPr>
          <w:sz w:val="24"/>
        </w:rPr>
        <w:t>4s</w:t>
      </w:r>
      <w:r w:rsidRPr="002007D1">
        <w:rPr>
          <w:rFonts w:hint="eastAsia"/>
          <w:sz w:val="24"/>
        </w:rPr>
        <w:t>)</w:t>
      </w:r>
      <w:r w:rsidRPr="002007D1">
        <w:rPr>
          <w:rFonts w:hint="eastAsia"/>
          <w:sz w:val="24"/>
        </w:rPr>
        <w:t>为依托工况进行调压室阻抗孔</w:t>
      </w:r>
      <w:r w:rsidRPr="002007D1">
        <w:rPr>
          <w:sz w:val="24"/>
        </w:rPr>
        <w:t>面积</w:t>
      </w:r>
      <w:r w:rsidRPr="002007D1">
        <w:rPr>
          <w:rFonts w:hint="eastAsia"/>
          <w:sz w:val="24"/>
        </w:rPr>
        <w:t>的敏感性分析。结果如表</w:t>
      </w:r>
      <w:r w:rsidR="002746AB" w:rsidRPr="002007D1">
        <w:rPr>
          <w:rFonts w:hint="eastAsia"/>
          <w:sz w:val="24"/>
        </w:rPr>
        <w:t>5-21</w:t>
      </w:r>
      <w:r w:rsidRPr="002007D1">
        <w:rPr>
          <w:rFonts w:hint="eastAsia"/>
          <w:sz w:val="24"/>
        </w:rPr>
        <w:t>所示。</w:t>
      </w:r>
    </w:p>
    <w:p w14:paraId="3F1BF7CD" w14:textId="186F898E" w:rsidR="00660F87" w:rsidRPr="00FA685E" w:rsidRDefault="00660F87" w:rsidP="00660F87">
      <w:pPr>
        <w:jc w:val="center"/>
        <w:rPr>
          <w:b/>
          <w:sz w:val="18"/>
          <w:szCs w:val="18"/>
        </w:rPr>
      </w:pPr>
      <w:r w:rsidRPr="00404E18">
        <w:rPr>
          <w:rFonts w:hint="eastAsia"/>
          <w:b/>
          <w:sz w:val="18"/>
          <w:szCs w:val="18"/>
        </w:rPr>
        <w:t>表</w:t>
      </w:r>
      <w:r>
        <w:rPr>
          <w:rFonts w:hint="eastAsia"/>
          <w:b/>
          <w:sz w:val="18"/>
          <w:szCs w:val="18"/>
        </w:rPr>
        <w:t>5</w:t>
      </w:r>
      <w:r w:rsidR="002746AB">
        <w:rPr>
          <w:b/>
          <w:sz w:val="18"/>
          <w:szCs w:val="18"/>
        </w:rPr>
        <w:t>-21</w:t>
      </w:r>
      <w:r w:rsidRPr="00404E18">
        <w:rPr>
          <w:rFonts w:hint="eastAsia"/>
          <w:b/>
          <w:sz w:val="18"/>
          <w:szCs w:val="18"/>
        </w:rPr>
        <w:t xml:space="preserve"> </w:t>
      </w:r>
      <w:r w:rsidRPr="00404E18">
        <w:rPr>
          <w:b/>
          <w:sz w:val="18"/>
          <w:szCs w:val="18"/>
        </w:rPr>
        <w:t xml:space="preserve"> </w:t>
      </w:r>
      <w:r>
        <w:rPr>
          <w:rFonts w:hint="eastAsia"/>
          <w:b/>
          <w:sz w:val="18"/>
          <w:szCs w:val="18"/>
        </w:rPr>
        <w:t>下</w:t>
      </w:r>
      <w:r w:rsidRPr="00404E18">
        <w:rPr>
          <w:rFonts w:hint="eastAsia"/>
          <w:b/>
          <w:sz w:val="18"/>
          <w:szCs w:val="18"/>
        </w:rPr>
        <w:t>游</w:t>
      </w:r>
      <w:r w:rsidRPr="00404E18">
        <w:rPr>
          <w:b/>
          <w:sz w:val="18"/>
          <w:szCs w:val="18"/>
        </w:rPr>
        <w:t>调压室</w:t>
      </w:r>
      <w:r w:rsidRPr="00404E18">
        <w:rPr>
          <w:rFonts w:hint="eastAsia"/>
          <w:b/>
          <w:sz w:val="18"/>
          <w:szCs w:val="18"/>
        </w:rPr>
        <w:t>阻抗孔</w:t>
      </w:r>
      <w:r w:rsidRPr="00404E18">
        <w:rPr>
          <w:b/>
          <w:sz w:val="18"/>
          <w:szCs w:val="18"/>
        </w:rPr>
        <w:t>敏感性分析</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236"/>
        <w:gridCol w:w="1774"/>
        <w:gridCol w:w="1342"/>
        <w:gridCol w:w="765"/>
        <w:gridCol w:w="1340"/>
        <w:gridCol w:w="814"/>
        <w:gridCol w:w="1602"/>
        <w:gridCol w:w="765"/>
      </w:tblGrid>
      <w:tr w:rsidR="00660F87" w:rsidRPr="002007D1" w14:paraId="4CD1BFF5" w14:textId="77777777" w:rsidTr="00660F87">
        <w:trPr>
          <w:trHeight w:val="520"/>
        </w:trPr>
        <w:tc>
          <w:tcPr>
            <w:tcW w:w="0" w:type="auto"/>
            <w:shd w:val="clear" w:color="auto" w:fill="auto"/>
            <w:noWrap/>
            <w:vAlign w:val="center"/>
            <w:hideMark/>
          </w:tcPr>
          <w:p w14:paraId="2EFE545B" w14:textId="77777777" w:rsidR="00660F87" w:rsidRPr="002007D1" w:rsidRDefault="00660F87" w:rsidP="00660F87">
            <w:pPr>
              <w:widowControl/>
              <w:jc w:val="center"/>
              <w:rPr>
                <w:color w:val="000000"/>
                <w:kern w:val="0"/>
                <w:sz w:val="18"/>
                <w:szCs w:val="18"/>
              </w:rPr>
            </w:pPr>
            <w:r w:rsidRPr="002007D1">
              <w:rPr>
                <w:color w:val="000000"/>
                <w:kern w:val="0"/>
                <w:sz w:val="18"/>
                <w:szCs w:val="18"/>
              </w:rPr>
              <w:t>阻抗孔面积</w:t>
            </w:r>
          </w:p>
          <w:p w14:paraId="6DF6FB93"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w:t>
            </w:r>
            <w:r w:rsidRPr="002007D1">
              <w:rPr>
                <w:rFonts w:hint="eastAsia"/>
                <w:color w:val="000000"/>
                <w:kern w:val="0"/>
                <w:sz w:val="18"/>
                <w:szCs w:val="18"/>
              </w:rPr>
              <w:t>升管</w:t>
            </w:r>
            <w:r w:rsidRPr="002007D1">
              <w:rPr>
                <w:color w:val="000000"/>
                <w:kern w:val="0"/>
                <w:sz w:val="18"/>
                <w:szCs w:val="18"/>
              </w:rPr>
              <w:t>面积</w:t>
            </w:r>
          </w:p>
        </w:tc>
        <w:tc>
          <w:tcPr>
            <w:tcW w:w="0" w:type="auto"/>
            <w:vAlign w:val="center"/>
          </w:tcPr>
          <w:p w14:paraId="371E3269"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流入流出阻抗孔</w:t>
            </w:r>
            <w:r w:rsidRPr="002007D1">
              <w:rPr>
                <w:color w:val="000000"/>
                <w:kern w:val="0"/>
                <w:sz w:val="18"/>
                <w:szCs w:val="18"/>
              </w:rPr>
              <w:t>系数</w:t>
            </w:r>
            <w:r w:rsidRPr="002007D1">
              <w:rPr>
                <w:rFonts w:hint="eastAsia"/>
                <w:color w:val="000000"/>
                <w:kern w:val="0"/>
                <w:sz w:val="18"/>
                <w:szCs w:val="18"/>
              </w:rPr>
              <w:t>(</w:t>
            </w:r>
            <w:r w:rsidRPr="002007D1">
              <w:rPr>
                <w:rFonts w:hint="eastAsia"/>
                <w:sz w:val="18"/>
                <w:szCs w:val="18"/>
              </w:rPr>
              <w:t>φ</w:t>
            </w:r>
            <w:r w:rsidRPr="002007D1">
              <w:rPr>
                <w:rFonts w:hint="eastAsia"/>
                <w:sz w:val="18"/>
                <w:szCs w:val="18"/>
              </w:rPr>
              <w:t>=</w:t>
            </w:r>
            <w:r w:rsidRPr="002007D1">
              <w:rPr>
                <w:sz w:val="18"/>
                <w:szCs w:val="18"/>
              </w:rPr>
              <w:t xml:space="preserve"> </w:t>
            </w:r>
            <w:r w:rsidRPr="002007D1">
              <w:rPr>
                <w:rFonts w:hint="eastAsia"/>
                <w:sz w:val="18"/>
                <w:szCs w:val="18"/>
              </w:rPr>
              <w:t>0.7</w:t>
            </w:r>
            <w:r w:rsidRPr="002007D1">
              <w:rPr>
                <w:rFonts w:hint="eastAsia"/>
                <w:color w:val="000000"/>
                <w:kern w:val="0"/>
                <w:sz w:val="18"/>
                <w:szCs w:val="18"/>
              </w:rPr>
              <w:t>)</w:t>
            </w:r>
          </w:p>
        </w:tc>
        <w:tc>
          <w:tcPr>
            <w:tcW w:w="0" w:type="auto"/>
            <w:vAlign w:val="center"/>
          </w:tcPr>
          <w:p w14:paraId="1C80B14D"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下游调压室最高涌浪</w:t>
            </w:r>
            <w:r w:rsidRPr="002007D1">
              <w:rPr>
                <w:rFonts w:hint="eastAsia"/>
                <w:color w:val="000000"/>
                <w:kern w:val="0"/>
                <w:sz w:val="18"/>
                <w:szCs w:val="18"/>
              </w:rPr>
              <w:t>(m)</w:t>
            </w:r>
          </w:p>
          <w:p w14:paraId="101E9192" w14:textId="77777777" w:rsidR="00660F87" w:rsidRPr="002007D1" w:rsidRDefault="00660F87" w:rsidP="00660F87">
            <w:pPr>
              <w:widowControl/>
              <w:jc w:val="center"/>
              <w:rPr>
                <w:color w:val="000000"/>
                <w:kern w:val="0"/>
                <w:sz w:val="18"/>
                <w:szCs w:val="18"/>
              </w:rPr>
            </w:pPr>
            <w:r w:rsidRPr="002007D1">
              <w:rPr>
                <w:rFonts w:hint="eastAsia"/>
                <w:sz w:val="18"/>
                <w:szCs w:val="18"/>
              </w:rPr>
              <w:t>JHP6</w:t>
            </w:r>
          </w:p>
        </w:tc>
        <w:tc>
          <w:tcPr>
            <w:tcW w:w="0" w:type="auto"/>
            <w:vAlign w:val="center"/>
          </w:tcPr>
          <w:p w14:paraId="7FC34329" w14:textId="77777777" w:rsidR="00660F87" w:rsidRPr="002007D1" w:rsidRDefault="00660F87" w:rsidP="00660F87">
            <w:pPr>
              <w:widowControl/>
              <w:jc w:val="center"/>
              <w:rPr>
                <w:color w:val="000000"/>
                <w:kern w:val="0"/>
                <w:sz w:val="18"/>
                <w:szCs w:val="18"/>
              </w:rPr>
            </w:pPr>
            <w:r w:rsidRPr="002007D1">
              <w:rPr>
                <w:color w:val="000000"/>
                <w:kern w:val="0"/>
                <w:sz w:val="18"/>
                <w:szCs w:val="18"/>
              </w:rPr>
              <w:t>极值时间</w:t>
            </w:r>
          </w:p>
          <w:p w14:paraId="00F473C9"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w:t>
            </w:r>
            <w:r w:rsidRPr="002007D1">
              <w:rPr>
                <w:color w:val="000000"/>
                <w:kern w:val="0"/>
                <w:sz w:val="18"/>
                <w:szCs w:val="18"/>
              </w:rPr>
              <w:t>s</w:t>
            </w:r>
            <w:r w:rsidRPr="002007D1">
              <w:rPr>
                <w:rFonts w:hint="eastAsia"/>
                <w:color w:val="000000"/>
                <w:kern w:val="0"/>
                <w:sz w:val="18"/>
                <w:szCs w:val="18"/>
              </w:rPr>
              <w:t>)</w:t>
            </w:r>
          </w:p>
        </w:tc>
        <w:tc>
          <w:tcPr>
            <w:tcW w:w="0" w:type="auto"/>
            <w:vAlign w:val="center"/>
          </w:tcPr>
          <w:p w14:paraId="3D0A8B1C"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下游调压室最低涌浪</w:t>
            </w:r>
            <w:r w:rsidRPr="002007D1">
              <w:rPr>
                <w:rFonts w:hint="eastAsia"/>
                <w:color w:val="000000"/>
                <w:kern w:val="0"/>
                <w:sz w:val="18"/>
                <w:szCs w:val="18"/>
              </w:rPr>
              <w:t>(m)</w:t>
            </w:r>
          </w:p>
          <w:p w14:paraId="588787A4" w14:textId="77777777" w:rsidR="00660F87" w:rsidRPr="002007D1" w:rsidRDefault="00660F87" w:rsidP="00660F87">
            <w:pPr>
              <w:widowControl/>
              <w:jc w:val="center"/>
              <w:rPr>
                <w:color w:val="000000"/>
                <w:kern w:val="0"/>
                <w:sz w:val="18"/>
                <w:szCs w:val="18"/>
              </w:rPr>
            </w:pPr>
            <w:r w:rsidRPr="002007D1">
              <w:rPr>
                <w:rFonts w:hint="eastAsia"/>
                <w:sz w:val="18"/>
                <w:szCs w:val="18"/>
              </w:rPr>
              <w:t>JHT1</w:t>
            </w:r>
            <w:r w:rsidRPr="002007D1">
              <w:rPr>
                <w:sz w:val="18"/>
                <w:szCs w:val="18"/>
              </w:rPr>
              <w:t>5</w:t>
            </w:r>
          </w:p>
        </w:tc>
        <w:tc>
          <w:tcPr>
            <w:tcW w:w="0" w:type="auto"/>
            <w:vAlign w:val="center"/>
          </w:tcPr>
          <w:p w14:paraId="626B750B" w14:textId="77777777" w:rsidR="00660F87" w:rsidRPr="002007D1" w:rsidRDefault="00660F87" w:rsidP="00660F87">
            <w:pPr>
              <w:widowControl/>
              <w:jc w:val="center"/>
              <w:rPr>
                <w:sz w:val="18"/>
                <w:szCs w:val="18"/>
              </w:rPr>
            </w:pPr>
            <w:r w:rsidRPr="002007D1">
              <w:rPr>
                <w:rFonts w:hint="eastAsia"/>
                <w:sz w:val="18"/>
                <w:szCs w:val="18"/>
              </w:rPr>
              <w:t>极值时间</w:t>
            </w:r>
          </w:p>
          <w:p w14:paraId="4F76185D" w14:textId="77777777" w:rsidR="00660F87" w:rsidRPr="002007D1" w:rsidRDefault="00660F87" w:rsidP="00660F87">
            <w:pPr>
              <w:widowControl/>
              <w:jc w:val="center"/>
              <w:rPr>
                <w:color w:val="000000"/>
                <w:kern w:val="0"/>
                <w:sz w:val="18"/>
                <w:szCs w:val="18"/>
              </w:rPr>
            </w:pPr>
            <w:r w:rsidRPr="002007D1">
              <w:rPr>
                <w:rFonts w:hint="eastAsia"/>
                <w:sz w:val="18"/>
                <w:szCs w:val="18"/>
              </w:rPr>
              <w:t>(</w:t>
            </w:r>
            <w:r w:rsidRPr="002007D1">
              <w:rPr>
                <w:sz w:val="18"/>
                <w:szCs w:val="18"/>
              </w:rPr>
              <w:t>s</w:t>
            </w:r>
            <w:r w:rsidRPr="002007D1">
              <w:rPr>
                <w:rFonts w:hint="eastAsia"/>
                <w:sz w:val="18"/>
                <w:szCs w:val="18"/>
              </w:rPr>
              <w:t>)</w:t>
            </w:r>
          </w:p>
        </w:tc>
        <w:tc>
          <w:tcPr>
            <w:tcW w:w="0" w:type="auto"/>
            <w:vAlign w:val="center"/>
          </w:tcPr>
          <w:p w14:paraId="00917ACF" w14:textId="77777777" w:rsidR="00660F87" w:rsidRPr="002007D1" w:rsidRDefault="00660F87" w:rsidP="00660F87">
            <w:pPr>
              <w:jc w:val="center"/>
              <w:rPr>
                <w:sz w:val="18"/>
                <w:szCs w:val="18"/>
              </w:rPr>
            </w:pPr>
            <w:r w:rsidRPr="002007D1">
              <w:rPr>
                <w:rFonts w:hint="eastAsia"/>
                <w:sz w:val="18"/>
                <w:szCs w:val="18"/>
              </w:rPr>
              <w:t>尾水管进口</w:t>
            </w:r>
            <w:r w:rsidRPr="002007D1">
              <w:rPr>
                <w:sz w:val="18"/>
                <w:szCs w:val="18"/>
              </w:rPr>
              <w:t>最小压力</w:t>
            </w:r>
            <w:r w:rsidRPr="002007D1">
              <w:rPr>
                <w:rFonts w:hint="eastAsia"/>
                <w:sz w:val="18"/>
                <w:szCs w:val="18"/>
              </w:rPr>
              <w:t>（</w:t>
            </w:r>
            <w:r w:rsidRPr="002007D1">
              <w:rPr>
                <w:rFonts w:hint="eastAsia"/>
                <w:sz w:val="18"/>
                <w:szCs w:val="18"/>
              </w:rPr>
              <w:t>m</w:t>
            </w:r>
            <w:r w:rsidRPr="002007D1">
              <w:rPr>
                <w:rFonts w:hint="eastAsia"/>
                <w:sz w:val="18"/>
                <w:szCs w:val="18"/>
              </w:rPr>
              <w:t>）</w:t>
            </w:r>
          </w:p>
          <w:p w14:paraId="68211490" w14:textId="77777777" w:rsidR="00660F87" w:rsidRPr="002007D1" w:rsidRDefault="00660F87" w:rsidP="00660F87">
            <w:pPr>
              <w:jc w:val="center"/>
              <w:rPr>
                <w:sz w:val="18"/>
                <w:szCs w:val="18"/>
              </w:rPr>
            </w:pPr>
            <w:r w:rsidRPr="002007D1">
              <w:rPr>
                <w:rFonts w:hint="eastAsia"/>
                <w:sz w:val="18"/>
                <w:szCs w:val="18"/>
              </w:rPr>
              <w:t>JHT13(</w:t>
            </w:r>
            <w:r w:rsidRPr="002007D1">
              <w:rPr>
                <w:sz w:val="18"/>
                <w:szCs w:val="18"/>
              </w:rPr>
              <w:t>7s</w:t>
            </w:r>
            <w:r w:rsidRPr="002007D1">
              <w:rPr>
                <w:rFonts w:hint="eastAsia"/>
                <w:sz w:val="18"/>
                <w:szCs w:val="18"/>
              </w:rPr>
              <w:t>)</w:t>
            </w:r>
          </w:p>
        </w:tc>
        <w:tc>
          <w:tcPr>
            <w:tcW w:w="0" w:type="auto"/>
            <w:vAlign w:val="center"/>
          </w:tcPr>
          <w:p w14:paraId="581ECF73" w14:textId="77777777" w:rsidR="00660F87" w:rsidRPr="002007D1" w:rsidRDefault="00660F87" w:rsidP="00660F87">
            <w:pPr>
              <w:widowControl/>
              <w:jc w:val="center"/>
              <w:rPr>
                <w:color w:val="000000"/>
                <w:kern w:val="0"/>
                <w:sz w:val="18"/>
                <w:szCs w:val="18"/>
              </w:rPr>
            </w:pPr>
            <w:r w:rsidRPr="002007D1">
              <w:rPr>
                <w:color w:val="000000"/>
                <w:kern w:val="0"/>
                <w:sz w:val="18"/>
                <w:szCs w:val="18"/>
              </w:rPr>
              <w:t>极值时间</w:t>
            </w:r>
          </w:p>
          <w:p w14:paraId="31094CBD" w14:textId="77777777" w:rsidR="00660F87" w:rsidRPr="002007D1" w:rsidRDefault="00660F87" w:rsidP="00660F87">
            <w:pPr>
              <w:widowControl/>
              <w:jc w:val="center"/>
              <w:rPr>
                <w:sz w:val="18"/>
                <w:szCs w:val="18"/>
              </w:rPr>
            </w:pPr>
            <w:r w:rsidRPr="002007D1">
              <w:rPr>
                <w:rFonts w:hint="eastAsia"/>
                <w:color w:val="000000"/>
                <w:kern w:val="0"/>
                <w:sz w:val="18"/>
                <w:szCs w:val="18"/>
              </w:rPr>
              <w:t>(</w:t>
            </w:r>
            <w:r w:rsidRPr="002007D1">
              <w:rPr>
                <w:color w:val="000000"/>
                <w:kern w:val="0"/>
                <w:sz w:val="18"/>
                <w:szCs w:val="18"/>
              </w:rPr>
              <w:t>s</w:t>
            </w:r>
            <w:r w:rsidRPr="002007D1">
              <w:rPr>
                <w:rFonts w:hint="eastAsia"/>
                <w:color w:val="000000"/>
                <w:kern w:val="0"/>
                <w:sz w:val="18"/>
                <w:szCs w:val="18"/>
              </w:rPr>
              <w:t>)</w:t>
            </w:r>
          </w:p>
        </w:tc>
      </w:tr>
      <w:tr w:rsidR="00660F87" w:rsidRPr="002007D1" w14:paraId="453DECB8" w14:textId="77777777" w:rsidTr="00660F87">
        <w:trPr>
          <w:trHeight w:val="300"/>
        </w:trPr>
        <w:tc>
          <w:tcPr>
            <w:tcW w:w="0" w:type="auto"/>
            <w:shd w:val="clear" w:color="auto" w:fill="auto"/>
            <w:noWrap/>
            <w:vAlign w:val="center"/>
          </w:tcPr>
          <w:p w14:paraId="25BDF6EB"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4.53</w:t>
            </w:r>
          </w:p>
        </w:tc>
        <w:tc>
          <w:tcPr>
            <w:tcW w:w="0" w:type="auto"/>
            <w:vAlign w:val="center"/>
          </w:tcPr>
          <w:p w14:paraId="03B651D8"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0.000402036</w:t>
            </w:r>
          </w:p>
        </w:tc>
        <w:tc>
          <w:tcPr>
            <w:tcW w:w="0" w:type="auto"/>
            <w:vAlign w:val="center"/>
          </w:tcPr>
          <w:p w14:paraId="046E6EFD" w14:textId="77777777" w:rsidR="00660F87" w:rsidRPr="002007D1" w:rsidRDefault="00660F87" w:rsidP="00660F87">
            <w:pPr>
              <w:widowControl/>
              <w:jc w:val="center"/>
              <w:rPr>
                <w:color w:val="000000"/>
                <w:kern w:val="0"/>
                <w:sz w:val="18"/>
                <w:szCs w:val="18"/>
              </w:rPr>
            </w:pPr>
            <w:r w:rsidRPr="002007D1">
              <w:rPr>
                <w:color w:val="000000"/>
                <w:kern w:val="0"/>
                <w:sz w:val="18"/>
                <w:szCs w:val="18"/>
              </w:rPr>
              <w:t>148.21</w:t>
            </w:r>
          </w:p>
        </w:tc>
        <w:tc>
          <w:tcPr>
            <w:tcW w:w="0" w:type="auto"/>
            <w:shd w:val="clear" w:color="auto" w:fill="auto"/>
            <w:noWrap/>
            <w:vAlign w:val="center"/>
          </w:tcPr>
          <w:p w14:paraId="1BA49723" w14:textId="77777777" w:rsidR="00660F87" w:rsidRPr="002007D1" w:rsidRDefault="00660F87" w:rsidP="00660F87">
            <w:pPr>
              <w:widowControl/>
              <w:jc w:val="center"/>
              <w:rPr>
                <w:color w:val="000000"/>
                <w:kern w:val="0"/>
                <w:sz w:val="18"/>
                <w:szCs w:val="18"/>
              </w:rPr>
            </w:pPr>
            <w:r w:rsidRPr="002007D1">
              <w:rPr>
                <w:color w:val="000000"/>
                <w:kern w:val="0"/>
                <w:sz w:val="18"/>
                <w:szCs w:val="18"/>
              </w:rPr>
              <w:t>92.00</w:t>
            </w:r>
          </w:p>
        </w:tc>
        <w:tc>
          <w:tcPr>
            <w:tcW w:w="0" w:type="auto"/>
            <w:vAlign w:val="center"/>
          </w:tcPr>
          <w:p w14:paraId="1446C82C" w14:textId="77777777" w:rsidR="00660F87" w:rsidRPr="002007D1" w:rsidRDefault="00660F87" w:rsidP="00660F87">
            <w:pPr>
              <w:widowControl/>
              <w:jc w:val="center"/>
              <w:rPr>
                <w:color w:val="000000"/>
                <w:kern w:val="0"/>
                <w:sz w:val="18"/>
                <w:szCs w:val="18"/>
              </w:rPr>
            </w:pPr>
            <w:r w:rsidRPr="002007D1">
              <w:rPr>
                <w:color w:val="000000"/>
                <w:kern w:val="0"/>
                <w:sz w:val="18"/>
                <w:szCs w:val="18"/>
              </w:rPr>
              <w:t>97.34</w:t>
            </w:r>
          </w:p>
        </w:tc>
        <w:tc>
          <w:tcPr>
            <w:tcW w:w="0" w:type="auto"/>
            <w:shd w:val="clear" w:color="auto" w:fill="auto"/>
            <w:noWrap/>
            <w:vAlign w:val="center"/>
          </w:tcPr>
          <w:p w14:paraId="7A7A0B22" w14:textId="77777777" w:rsidR="00660F87" w:rsidRPr="002007D1" w:rsidRDefault="00660F87" w:rsidP="00660F87">
            <w:pPr>
              <w:widowControl/>
              <w:jc w:val="center"/>
              <w:rPr>
                <w:color w:val="000000"/>
                <w:kern w:val="0"/>
                <w:sz w:val="18"/>
                <w:szCs w:val="18"/>
              </w:rPr>
            </w:pPr>
            <w:r w:rsidRPr="002007D1">
              <w:rPr>
                <w:color w:val="000000"/>
                <w:kern w:val="0"/>
                <w:sz w:val="18"/>
                <w:szCs w:val="18"/>
              </w:rPr>
              <w:t>100.45</w:t>
            </w:r>
          </w:p>
        </w:tc>
        <w:tc>
          <w:tcPr>
            <w:tcW w:w="0" w:type="auto"/>
            <w:vAlign w:val="center"/>
          </w:tcPr>
          <w:p w14:paraId="370A1EAC" w14:textId="77777777" w:rsidR="00660F87" w:rsidRPr="002007D1" w:rsidRDefault="00660F87" w:rsidP="00660F87">
            <w:pPr>
              <w:widowControl/>
              <w:jc w:val="center"/>
              <w:rPr>
                <w:color w:val="000000"/>
                <w:kern w:val="0"/>
                <w:sz w:val="18"/>
                <w:szCs w:val="18"/>
              </w:rPr>
            </w:pPr>
            <w:r w:rsidRPr="002007D1">
              <w:rPr>
                <w:rFonts w:hint="eastAsia"/>
                <w:color w:val="000000"/>
                <w:sz w:val="18"/>
                <w:szCs w:val="18"/>
              </w:rPr>
              <w:t>-0.06</w:t>
            </w:r>
          </w:p>
        </w:tc>
        <w:tc>
          <w:tcPr>
            <w:tcW w:w="0" w:type="auto"/>
            <w:vAlign w:val="center"/>
          </w:tcPr>
          <w:p w14:paraId="1A478820"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4B928407" w14:textId="77777777" w:rsidTr="00660F87">
        <w:trPr>
          <w:trHeight w:val="300"/>
        </w:trPr>
        <w:tc>
          <w:tcPr>
            <w:tcW w:w="0" w:type="auto"/>
            <w:shd w:val="clear" w:color="auto" w:fill="auto"/>
            <w:noWrap/>
            <w:vAlign w:val="center"/>
          </w:tcPr>
          <w:p w14:paraId="73AF386A"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4.93</w:t>
            </w:r>
          </w:p>
        </w:tc>
        <w:tc>
          <w:tcPr>
            <w:tcW w:w="0" w:type="auto"/>
            <w:vAlign w:val="center"/>
          </w:tcPr>
          <w:p w14:paraId="24143817"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0.000285101</w:t>
            </w:r>
          </w:p>
        </w:tc>
        <w:tc>
          <w:tcPr>
            <w:tcW w:w="0" w:type="auto"/>
            <w:vAlign w:val="center"/>
          </w:tcPr>
          <w:p w14:paraId="36B88E51" w14:textId="77777777" w:rsidR="00660F87" w:rsidRPr="002007D1" w:rsidRDefault="00660F87" w:rsidP="00660F87">
            <w:pPr>
              <w:widowControl/>
              <w:jc w:val="center"/>
              <w:rPr>
                <w:color w:val="000000"/>
                <w:kern w:val="0"/>
                <w:sz w:val="18"/>
                <w:szCs w:val="18"/>
              </w:rPr>
            </w:pPr>
            <w:r w:rsidRPr="002007D1">
              <w:rPr>
                <w:color w:val="000000"/>
                <w:kern w:val="0"/>
                <w:sz w:val="18"/>
                <w:szCs w:val="18"/>
              </w:rPr>
              <w:t>148.77</w:t>
            </w:r>
          </w:p>
        </w:tc>
        <w:tc>
          <w:tcPr>
            <w:tcW w:w="0" w:type="auto"/>
            <w:shd w:val="clear" w:color="auto" w:fill="auto"/>
            <w:noWrap/>
            <w:vAlign w:val="center"/>
          </w:tcPr>
          <w:p w14:paraId="61388999" w14:textId="77777777" w:rsidR="00660F87" w:rsidRPr="002007D1" w:rsidRDefault="00660F87" w:rsidP="00660F87">
            <w:pPr>
              <w:widowControl/>
              <w:jc w:val="center"/>
              <w:rPr>
                <w:color w:val="000000"/>
                <w:kern w:val="0"/>
                <w:sz w:val="18"/>
                <w:szCs w:val="18"/>
              </w:rPr>
            </w:pPr>
            <w:r w:rsidRPr="002007D1">
              <w:rPr>
                <w:color w:val="000000"/>
                <w:kern w:val="0"/>
                <w:sz w:val="18"/>
                <w:szCs w:val="18"/>
              </w:rPr>
              <w:t>93.84</w:t>
            </w:r>
          </w:p>
        </w:tc>
        <w:tc>
          <w:tcPr>
            <w:tcW w:w="0" w:type="auto"/>
            <w:vAlign w:val="center"/>
          </w:tcPr>
          <w:p w14:paraId="51039A0F" w14:textId="77777777" w:rsidR="00660F87" w:rsidRPr="002007D1" w:rsidRDefault="00660F87" w:rsidP="00660F87">
            <w:pPr>
              <w:widowControl/>
              <w:jc w:val="center"/>
              <w:rPr>
                <w:color w:val="000000"/>
                <w:kern w:val="0"/>
                <w:sz w:val="18"/>
                <w:szCs w:val="18"/>
              </w:rPr>
            </w:pPr>
            <w:r w:rsidRPr="002007D1">
              <w:rPr>
                <w:color w:val="000000"/>
                <w:kern w:val="0"/>
                <w:sz w:val="18"/>
                <w:szCs w:val="18"/>
              </w:rPr>
              <w:t>95.99</w:t>
            </w:r>
          </w:p>
        </w:tc>
        <w:tc>
          <w:tcPr>
            <w:tcW w:w="0" w:type="auto"/>
            <w:shd w:val="clear" w:color="auto" w:fill="auto"/>
            <w:noWrap/>
            <w:vAlign w:val="center"/>
          </w:tcPr>
          <w:p w14:paraId="123A055F" w14:textId="77777777" w:rsidR="00660F87" w:rsidRPr="002007D1" w:rsidRDefault="00660F87" w:rsidP="00660F87">
            <w:pPr>
              <w:widowControl/>
              <w:jc w:val="center"/>
              <w:rPr>
                <w:color w:val="000000"/>
                <w:kern w:val="0"/>
                <w:sz w:val="18"/>
                <w:szCs w:val="18"/>
              </w:rPr>
            </w:pPr>
            <w:r w:rsidRPr="002007D1">
              <w:rPr>
                <w:color w:val="000000"/>
                <w:kern w:val="0"/>
                <w:sz w:val="18"/>
                <w:szCs w:val="18"/>
              </w:rPr>
              <w:t>101.03</w:t>
            </w:r>
          </w:p>
        </w:tc>
        <w:tc>
          <w:tcPr>
            <w:tcW w:w="0" w:type="auto"/>
            <w:vAlign w:val="center"/>
          </w:tcPr>
          <w:p w14:paraId="56ECD1C5" w14:textId="77777777" w:rsidR="00660F87" w:rsidRPr="002007D1" w:rsidRDefault="00660F87" w:rsidP="00660F87">
            <w:pPr>
              <w:widowControl/>
              <w:jc w:val="center"/>
              <w:rPr>
                <w:color w:val="000000"/>
                <w:kern w:val="0"/>
                <w:sz w:val="18"/>
                <w:szCs w:val="18"/>
              </w:rPr>
            </w:pPr>
            <w:r w:rsidRPr="002007D1">
              <w:rPr>
                <w:color w:val="000000"/>
                <w:kern w:val="0"/>
                <w:sz w:val="18"/>
                <w:szCs w:val="18"/>
              </w:rPr>
              <w:t>1.37</w:t>
            </w:r>
          </w:p>
        </w:tc>
        <w:tc>
          <w:tcPr>
            <w:tcW w:w="0" w:type="auto"/>
            <w:vAlign w:val="center"/>
          </w:tcPr>
          <w:p w14:paraId="56385E9D"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2D2C332B" w14:textId="77777777" w:rsidTr="00660F87">
        <w:trPr>
          <w:trHeight w:val="300"/>
        </w:trPr>
        <w:tc>
          <w:tcPr>
            <w:tcW w:w="0" w:type="auto"/>
            <w:shd w:val="clear" w:color="auto" w:fill="auto"/>
            <w:noWrap/>
            <w:vAlign w:val="center"/>
          </w:tcPr>
          <w:p w14:paraId="4EDFD5F6"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5.50</w:t>
            </w:r>
          </w:p>
        </w:tc>
        <w:tc>
          <w:tcPr>
            <w:tcW w:w="0" w:type="auto"/>
            <w:vAlign w:val="center"/>
          </w:tcPr>
          <w:p w14:paraId="7C201AE6" w14:textId="77777777" w:rsidR="00660F87" w:rsidRPr="002007D1" w:rsidRDefault="00660F87" w:rsidP="00660F87">
            <w:pPr>
              <w:widowControl/>
              <w:jc w:val="center"/>
              <w:rPr>
                <w:color w:val="000000"/>
                <w:kern w:val="0"/>
                <w:sz w:val="18"/>
                <w:szCs w:val="18"/>
              </w:rPr>
            </w:pPr>
            <w:r w:rsidRPr="002007D1">
              <w:rPr>
                <w:color w:val="000000"/>
                <w:kern w:val="0"/>
                <w:sz w:val="18"/>
                <w:szCs w:val="18"/>
              </w:rPr>
              <w:t>0.000184283</w:t>
            </w:r>
          </w:p>
        </w:tc>
        <w:tc>
          <w:tcPr>
            <w:tcW w:w="0" w:type="auto"/>
            <w:vAlign w:val="center"/>
          </w:tcPr>
          <w:p w14:paraId="76B4F644" w14:textId="77777777" w:rsidR="00660F87" w:rsidRPr="002007D1" w:rsidRDefault="00660F87" w:rsidP="00660F87">
            <w:pPr>
              <w:widowControl/>
              <w:jc w:val="center"/>
              <w:rPr>
                <w:color w:val="000000"/>
                <w:kern w:val="0"/>
                <w:sz w:val="18"/>
                <w:szCs w:val="18"/>
              </w:rPr>
            </w:pPr>
            <w:r w:rsidRPr="002007D1">
              <w:rPr>
                <w:color w:val="000000"/>
                <w:kern w:val="0"/>
                <w:sz w:val="18"/>
                <w:szCs w:val="18"/>
              </w:rPr>
              <w:t>149.44</w:t>
            </w:r>
          </w:p>
        </w:tc>
        <w:tc>
          <w:tcPr>
            <w:tcW w:w="0" w:type="auto"/>
            <w:shd w:val="clear" w:color="auto" w:fill="auto"/>
            <w:noWrap/>
            <w:vAlign w:val="center"/>
          </w:tcPr>
          <w:p w14:paraId="175893B4" w14:textId="77777777" w:rsidR="00660F87" w:rsidRPr="002007D1" w:rsidRDefault="00660F87" w:rsidP="00660F87">
            <w:pPr>
              <w:widowControl/>
              <w:jc w:val="center"/>
              <w:rPr>
                <w:color w:val="000000"/>
                <w:kern w:val="0"/>
                <w:sz w:val="18"/>
                <w:szCs w:val="18"/>
              </w:rPr>
            </w:pPr>
            <w:r w:rsidRPr="002007D1">
              <w:rPr>
                <w:color w:val="000000"/>
                <w:kern w:val="0"/>
                <w:sz w:val="18"/>
                <w:szCs w:val="18"/>
              </w:rPr>
              <w:t>94.65</w:t>
            </w:r>
          </w:p>
        </w:tc>
        <w:tc>
          <w:tcPr>
            <w:tcW w:w="0" w:type="auto"/>
            <w:vAlign w:val="center"/>
          </w:tcPr>
          <w:p w14:paraId="3C2723C0" w14:textId="77777777" w:rsidR="00660F87" w:rsidRPr="002007D1" w:rsidRDefault="00660F87" w:rsidP="00660F87">
            <w:pPr>
              <w:widowControl/>
              <w:jc w:val="center"/>
              <w:rPr>
                <w:color w:val="000000"/>
                <w:kern w:val="0"/>
                <w:sz w:val="18"/>
                <w:szCs w:val="18"/>
              </w:rPr>
            </w:pPr>
            <w:r w:rsidRPr="002007D1">
              <w:rPr>
                <w:color w:val="000000"/>
                <w:kern w:val="0"/>
                <w:sz w:val="18"/>
                <w:szCs w:val="18"/>
              </w:rPr>
              <w:t>94.54</w:t>
            </w:r>
          </w:p>
        </w:tc>
        <w:tc>
          <w:tcPr>
            <w:tcW w:w="0" w:type="auto"/>
            <w:shd w:val="clear" w:color="auto" w:fill="auto"/>
            <w:noWrap/>
            <w:vAlign w:val="center"/>
          </w:tcPr>
          <w:p w14:paraId="449361E7" w14:textId="77777777" w:rsidR="00660F87" w:rsidRPr="002007D1" w:rsidRDefault="00660F87" w:rsidP="00660F87">
            <w:pPr>
              <w:widowControl/>
              <w:jc w:val="center"/>
              <w:rPr>
                <w:color w:val="000000"/>
                <w:kern w:val="0"/>
                <w:sz w:val="18"/>
                <w:szCs w:val="18"/>
              </w:rPr>
            </w:pPr>
            <w:r w:rsidRPr="002007D1">
              <w:rPr>
                <w:color w:val="000000"/>
                <w:kern w:val="0"/>
                <w:sz w:val="18"/>
                <w:szCs w:val="18"/>
              </w:rPr>
              <w:t>101.51</w:t>
            </w:r>
          </w:p>
        </w:tc>
        <w:tc>
          <w:tcPr>
            <w:tcW w:w="0" w:type="auto"/>
            <w:vAlign w:val="center"/>
          </w:tcPr>
          <w:p w14:paraId="651FBCFF" w14:textId="77777777" w:rsidR="00660F87" w:rsidRPr="002007D1" w:rsidRDefault="00660F87" w:rsidP="00660F87">
            <w:pPr>
              <w:widowControl/>
              <w:jc w:val="center"/>
              <w:rPr>
                <w:color w:val="000000"/>
                <w:kern w:val="0"/>
                <w:sz w:val="18"/>
                <w:szCs w:val="18"/>
              </w:rPr>
            </w:pPr>
            <w:r w:rsidRPr="002007D1">
              <w:rPr>
                <w:color w:val="000000"/>
                <w:kern w:val="0"/>
                <w:sz w:val="18"/>
                <w:szCs w:val="18"/>
              </w:rPr>
              <w:t>2.44</w:t>
            </w:r>
          </w:p>
        </w:tc>
        <w:tc>
          <w:tcPr>
            <w:tcW w:w="0" w:type="auto"/>
            <w:vAlign w:val="center"/>
          </w:tcPr>
          <w:p w14:paraId="0DA279ED"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64E781A8" w14:textId="77777777" w:rsidTr="00660F87">
        <w:trPr>
          <w:trHeight w:val="300"/>
        </w:trPr>
        <w:tc>
          <w:tcPr>
            <w:tcW w:w="0" w:type="auto"/>
            <w:shd w:val="clear" w:color="auto" w:fill="auto"/>
            <w:noWrap/>
            <w:vAlign w:val="center"/>
          </w:tcPr>
          <w:p w14:paraId="13B3C9B2"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lastRenderedPageBreak/>
              <w:t>6</w:t>
            </w:r>
          </w:p>
        </w:tc>
        <w:tc>
          <w:tcPr>
            <w:tcW w:w="0" w:type="auto"/>
            <w:vAlign w:val="center"/>
          </w:tcPr>
          <w:p w14:paraId="734D79AB"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0.000130113</w:t>
            </w:r>
          </w:p>
        </w:tc>
        <w:tc>
          <w:tcPr>
            <w:tcW w:w="0" w:type="auto"/>
            <w:vAlign w:val="center"/>
          </w:tcPr>
          <w:p w14:paraId="7E418450" w14:textId="77777777" w:rsidR="00660F87" w:rsidRPr="002007D1" w:rsidRDefault="00660F87" w:rsidP="00660F87">
            <w:pPr>
              <w:widowControl/>
              <w:jc w:val="center"/>
              <w:rPr>
                <w:color w:val="000000"/>
                <w:kern w:val="0"/>
                <w:sz w:val="18"/>
                <w:szCs w:val="18"/>
              </w:rPr>
            </w:pPr>
            <w:r w:rsidRPr="002007D1">
              <w:rPr>
                <w:color w:val="000000"/>
                <w:kern w:val="0"/>
                <w:sz w:val="18"/>
                <w:szCs w:val="18"/>
              </w:rPr>
              <w:t>149.94</w:t>
            </w:r>
          </w:p>
        </w:tc>
        <w:tc>
          <w:tcPr>
            <w:tcW w:w="0" w:type="auto"/>
            <w:shd w:val="clear" w:color="auto" w:fill="auto"/>
            <w:noWrap/>
            <w:vAlign w:val="center"/>
          </w:tcPr>
          <w:p w14:paraId="327DE02F" w14:textId="77777777" w:rsidR="00660F87" w:rsidRPr="002007D1" w:rsidRDefault="00660F87" w:rsidP="00660F87">
            <w:pPr>
              <w:widowControl/>
              <w:jc w:val="center"/>
              <w:rPr>
                <w:color w:val="000000"/>
                <w:kern w:val="0"/>
                <w:sz w:val="18"/>
                <w:szCs w:val="18"/>
              </w:rPr>
            </w:pPr>
            <w:r w:rsidRPr="002007D1">
              <w:rPr>
                <w:color w:val="000000"/>
                <w:kern w:val="0"/>
                <w:sz w:val="18"/>
                <w:szCs w:val="18"/>
              </w:rPr>
              <w:t>95.37</w:t>
            </w:r>
          </w:p>
        </w:tc>
        <w:tc>
          <w:tcPr>
            <w:tcW w:w="0" w:type="auto"/>
            <w:vAlign w:val="center"/>
          </w:tcPr>
          <w:p w14:paraId="220E2CF0" w14:textId="77777777" w:rsidR="00660F87" w:rsidRPr="002007D1" w:rsidRDefault="00660F87" w:rsidP="00660F87">
            <w:pPr>
              <w:widowControl/>
              <w:jc w:val="center"/>
              <w:rPr>
                <w:color w:val="000000"/>
                <w:kern w:val="0"/>
                <w:sz w:val="18"/>
                <w:szCs w:val="18"/>
              </w:rPr>
            </w:pPr>
            <w:r w:rsidRPr="002007D1">
              <w:rPr>
                <w:sz w:val="18"/>
                <w:szCs w:val="18"/>
              </w:rPr>
              <w:t>93.58</w:t>
            </w:r>
          </w:p>
        </w:tc>
        <w:tc>
          <w:tcPr>
            <w:tcW w:w="0" w:type="auto"/>
            <w:shd w:val="clear" w:color="auto" w:fill="auto"/>
            <w:noWrap/>
            <w:vAlign w:val="center"/>
          </w:tcPr>
          <w:p w14:paraId="14DEC011" w14:textId="77777777" w:rsidR="00660F87" w:rsidRPr="002007D1" w:rsidRDefault="00660F87" w:rsidP="00660F87">
            <w:pPr>
              <w:widowControl/>
              <w:jc w:val="center"/>
              <w:rPr>
                <w:color w:val="000000"/>
                <w:kern w:val="0"/>
                <w:sz w:val="18"/>
                <w:szCs w:val="18"/>
              </w:rPr>
            </w:pPr>
            <w:r w:rsidRPr="002007D1">
              <w:rPr>
                <w:sz w:val="18"/>
                <w:szCs w:val="18"/>
              </w:rPr>
              <w:t>102.06</w:t>
            </w:r>
          </w:p>
        </w:tc>
        <w:tc>
          <w:tcPr>
            <w:tcW w:w="0" w:type="auto"/>
            <w:vAlign w:val="center"/>
          </w:tcPr>
          <w:p w14:paraId="407B0D97" w14:textId="77777777" w:rsidR="00660F87" w:rsidRPr="002007D1" w:rsidRDefault="00660F87" w:rsidP="00660F87">
            <w:pPr>
              <w:widowControl/>
              <w:jc w:val="center"/>
              <w:rPr>
                <w:color w:val="000000"/>
                <w:kern w:val="0"/>
                <w:sz w:val="18"/>
                <w:szCs w:val="18"/>
              </w:rPr>
            </w:pPr>
            <w:r w:rsidRPr="002007D1">
              <w:rPr>
                <w:color w:val="000000"/>
                <w:kern w:val="0"/>
                <w:sz w:val="18"/>
                <w:szCs w:val="18"/>
              </w:rPr>
              <w:t>3.91</w:t>
            </w:r>
          </w:p>
        </w:tc>
        <w:tc>
          <w:tcPr>
            <w:tcW w:w="0" w:type="auto"/>
            <w:vAlign w:val="center"/>
          </w:tcPr>
          <w:p w14:paraId="4BC52349"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7A3C96C7" w14:textId="77777777" w:rsidTr="00660F87">
        <w:trPr>
          <w:trHeight w:val="300"/>
        </w:trPr>
        <w:tc>
          <w:tcPr>
            <w:tcW w:w="0" w:type="auto"/>
            <w:shd w:val="clear" w:color="auto" w:fill="auto"/>
            <w:noWrap/>
            <w:vAlign w:val="center"/>
          </w:tcPr>
          <w:p w14:paraId="2065F794"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6.50</w:t>
            </w:r>
          </w:p>
        </w:tc>
        <w:tc>
          <w:tcPr>
            <w:tcW w:w="0" w:type="auto"/>
            <w:vAlign w:val="center"/>
          </w:tcPr>
          <w:p w14:paraId="02D7B1AD" w14:textId="77777777" w:rsidR="00660F87" w:rsidRPr="002007D1" w:rsidRDefault="00660F87" w:rsidP="00660F87">
            <w:pPr>
              <w:widowControl/>
              <w:jc w:val="center"/>
              <w:rPr>
                <w:color w:val="000000"/>
                <w:kern w:val="0"/>
                <w:sz w:val="18"/>
                <w:szCs w:val="18"/>
              </w:rPr>
            </w:pPr>
            <w:r w:rsidRPr="002007D1">
              <w:rPr>
                <w:color w:val="000000"/>
                <w:kern w:val="0"/>
                <w:sz w:val="18"/>
                <w:szCs w:val="18"/>
              </w:rPr>
              <w:t>0.000094466</w:t>
            </w:r>
          </w:p>
        </w:tc>
        <w:tc>
          <w:tcPr>
            <w:tcW w:w="0" w:type="auto"/>
            <w:vAlign w:val="center"/>
          </w:tcPr>
          <w:p w14:paraId="27C7E336" w14:textId="77777777" w:rsidR="00660F87" w:rsidRPr="002007D1" w:rsidRDefault="00660F87" w:rsidP="00660F87">
            <w:pPr>
              <w:widowControl/>
              <w:jc w:val="center"/>
              <w:rPr>
                <w:color w:val="000000"/>
                <w:kern w:val="0"/>
                <w:sz w:val="18"/>
                <w:szCs w:val="18"/>
              </w:rPr>
            </w:pPr>
            <w:r w:rsidRPr="002007D1">
              <w:rPr>
                <w:color w:val="000000"/>
                <w:kern w:val="0"/>
                <w:sz w:val="18"/>
                <w:szCs w:val="18"/>
              </w:rPr>
              <w:t>150.34</w:t>
            </w:r>
          </w:p>
        </w:tc>
        <w:tc>
          <w:tcPr>
            <w:tcW w:w="0" w:type="auto"/>
            <w:shd w:val="clear" w:color="auto" w:fill="auto"/>
            <w:noWrap/>
            <w:vAlign w:val="center"/>
          </w:tcPr>
          <w:p w14:paraId="3A644C49" w14:textId="77777777" w:rsidR="00660F87" w:rsidRPr="002007D1" w:rsidRDefault="00660F87" w:rsidP="00660F87">
            <w:pPr>
              <w:widowControl/>
              <w:jc w:val="center"/>
              <w:rPr>
                <w:color w:val="000000"/>
                <w:kern w:val="0"/>
                <w:sz w:val="18"/>
                <w:szCs w:val="18"/>
              </w:rPr>
            </w:pPr>
            <w:r w:rsidRPr="002007D1">
              <w:rPr>
                <w:color w:val="000000"/>
                <w:kern w:val="0"/>
                <w:sz w:val="18"/>
                <w:szCs w:val="18"/>
              </w:rPr>
              <w:t>95.96</w:t>
            </w:r>
          </w:p>
        </w:tc>
        <w:tc>
          <w:tcPr>
            <w:tcW w:w="0" w:type="auto"/>
            <w:vAlign w:val="center"/>
          </w:tcPr>
          <w:p w14:paraId="34CF69CE" w14:textId="77777777" w:rsidR="00660F87" w:rsidRPr="002007D1" w:rsidRDefault="00660F87" w:rsidP="00660F87">
            <w:pPr>
              <w:widowControl/>
              <w:jc w:val="center"/>
              <w:rPr>
                <w:color w:val="000000"/>
                <w:kern w:val="0"/>
                <w:sz w:val="18"/>
                <w:szCs w:val="18"/>
              </w:rPr>
            </w:pPr>
            <w:r w:rsidRPr="002007D1">
              <w:rPr>
                <w:sz w:val="18"/>
                <w:szCs w:val="18"/>
              </w:rPr>
              <w:t>92.85</w:t>
            </w:r>
          </w:p>
        </w:tc>
        <w:tc>
          <w:tcPr>
            <w:tcW w:w="0" w:type="auto"/>
            <w:shd w:val="clear" w:color="auto" w:fill="auto"/>
            <w:noWrap/>
            <w:vAlign w:val="center"/>
          </w:tcPr>
          <w:p w14:paraId="141AE326" w14:textId="77777777" w:rsidR="00660F87" w:rsidRPr="002007D1" w:rsidRDefault="00660F87" w:rsidP="00660F87">
            <w:pPr>
              <w:widowControl/>
              <w:jc w:val="center"/>
              <w:rPr>
                <w:color w:val="000000"/>
                <w:kern w:val="0"/>
                <w:sz w:val="18"/>
                <w:szCs w:val="18"/>
              </w:rPr>
            </w:pPr>
            <w:r w:rsidRPr="002007D1">
              <w:rPr>
                <w:sz w:val="18"/>
                <w:szCs w:val="18"/>
              </w:rPr>
              <w:t>103.77</w:t>
            </w:r>
          </w:p>
        </w:tc>
        <w:tc>
          <w:tcPr>
            <w:tcW w:w="0" w:type="auto"/>
            <w:vAlign w:val="center"/>
          </w:tcPr>
          <w:p w14:paraId="6688DE14" w14:textId="77777777" w:rsidR="00660F87" w:rsidRPr="002007D1" w:rsidRDefault="00660F87" w:rsidP="00660F87">
            <w:pPr>
              <w:widowControl/>
              <w:jc w:val="center"/>
              <w:rPr>
                <w:color w:val="000000"/>
                <w:kern w:val="0"/>
                <w:sz w:val="18"/>
                <w:szCs w:val="18"/>
              </w:rPr>
            </w:pPr>
            <w:r w:rsidRPr="002007D1">
              <w:rPr>
                <w:color w:val="000000"/>
                <w:kern w:val="0"/>
                <w:sz w:val="18"/>
                <w:szCs w:val="18"/>
              </w:rPr>
              <w:t>4.62</w:t>
            </w:r>
          </w:p>
        </w:tc>
        <w:tc>
          <w:tcPr>
            <w:tcW w:w="0" w:type="auto"/>
            <w:vAlign w:val="center"/>
          </w:tcPr>
          <w:p w14:paraId="2BBC84BA"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6961ADD5" w14:textId="77777777" w:rsidTr="00660F87">
        <w:trPr>
          <w:trHeight w:val="300"/>
        </w:trPr>
        <w:tc>
          <w:tcPr>
            <w:tcW w:w="0" w:type="auto"/>
            <w:shd w:val="clear" w:color="auto" w:fill="auto"/>
            <w:noWrap/>
            <w:vAlign w:val="center"/>
          </w:tcPr>
          <w:p w14:paraId="01714DE0"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8</w:t>
            </w:r>
            <w:r w:rsidRPr="002007D1">
              <w:rPr>
                <w:color w:val="000000"/>
                <w:kern w:val="0"/>
                <w:sz w:val="18"/>
                <w:szCs w:val="18"/>
              </w:rPr>
              <w:t>.00</w:t>
            </w:r>
          </w:p>
          <w:p w14:paraId="72C54E55" w14:textId="77777777" w:rsidR="00660F87" w:rsidRPr="002007D1" w:rsidRDefault="00660F87" w:rsidP="00660F87">
            <w:pPr>
              <w:widowControl/>
              <w:jc w:val="center"/>
              <w:rPr>
                <w:color w:val="000000"/>
                <w:kern w:val="0"/>
                <w:sz w:val="18"/>
                <w:szCs w:val="18"/>
              </w:rPr>
            </w:pPr>
            <w:r w:rsidRPr="002007D1">
              <w:rPr>
                <w:color w:val="000000"/>
                <w:kern w:val="0"/>
                <w:sz w:val="18"/>
                <w:szCs w:val="18"/>
              </w:rPr>
              <w:t>(</w:t>
            </w:r>
            <w:r w:rsidRPr="002007D1">
              <w:rPr>
                <w:rFonts w:hint="eastAsia"/>
                <w:color w:val="000000"/>
                <w:kern w:val="0"/>
                <w:sz w:val="18"/>
                <w:szCs w:val="18"/>
              </w:rPr>
              <w:t>不设</w:t>
            </w:r>
            <w:r w:rsidRPr="002007D1">
              <w:rPr>
                <w:color w:val="000000"/>
                <w:kern w:val="0"/>
                <w:sz w:val="18"/>
                <w:szCs w:val="18"/>
              </w:rPr>
              <w:t>阻抗孔</w:t>
            </w:r>
            <w:r w:rsidRPr="002007D1">
              <w:rPr>
                <w:color w:val="000000"/>
                <w:kern w:val="0"/>
                <w:sz w:val="18"/>
                <w:szCs w:val="18"/>
              </w:rPr>
              <w:t>)</w:t>
            </w:r>
          </w:p>
        </w:tc>
        <w:tc>
          <w:tcPr>
            <w:tcW w:w="0" w:type="auto"/>
            <w:vAlign w:val="center"/>
          </w:tcPr>
          <w:p w14:paraId="165B096B"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0.000130113</w:t>
            </w:r>
          </w:p>
        </w:tc>
        <w:tc>
          <w:tcPr>
            <w:tcW w:w="0" w:type="auto"/>
            <w:vAlign w:val="center"/>
          </w:tcPr>
          <w:p w14:paraId="3D851A86" w14:textId="77777777" w:rsidR="00660F87" w:rsidRPr="002007D1" w:rsidRDefault="00660F87" w:rsidP="00660F87">
            <w:pPr>
              <w:widowControl/>
              <w:jc w:val="center"/>
              <w:rPr>
                <w:color w:val="000000"/>
                <w:kern w:val="0"/>
                <w:sz w:val="18"/>
                <w:szCs w:val="18"/>
              </w:rPr>
            </w:pPr>
            <w:r w:rsidRPr="002007D1">
              <w:rPr>
                <w:sz w:val="18"/>
                <w:szCs w:val="18"/>
              </w:rPr>
              <w:t>150.81</w:t>
            </w:r>
          </w:p>
        </w:tc>
        <w:tc>
          <w:tcPr>
            <w:tcW w:w="0" w:type="auto"/>
            <w:shd w:val="clear" w:color="auto" w:fill="auto"/>
            <w:noWrap/>
            <w:vAlign w:val="center"/>
          </w:tcPr>
          <w:p w14:paraId="3657598D" w14:textId="77777777" w:rsidR="00660F87" w:rsidRPr="002007D1" w:rsidRDefault="00660F87" w:rsidP="00660F87">
            <w:pPr>
              <w:widowControl/>
              <w:jc w:val="center"/>
              <w:rPr>
                <w:color w:val="000000"/>
                <w:kern w:val="0"/>
                <w:sz w:val="18"/>
                <w:szCs w:val="18"/>
              </w:rPr>
            </w:pPr>
            <w:r w:rsidRPr="002007D1">
              <w:rPr>
                <w:sz w:val="18"/>
                <w:szCs w:val="18"/>
              </w:rPr>
              <w:t>83.89</w:t>
            </w:r>
          </w:p>
        </w:tc>
        <w:tc>
          <w:tcPr>
            <w:tcW w:w="0" w:type="auto"/>
            <w:vAlign w:val="center"/>
          </w:tcPr>
          <w:p w14:paraId="50134C04" w14:textId="77777777" w:rsidR="00660F87" w:rsidRPr="002007D1" w:rsidRDefault="00660F87" w:rsidP="00660F87">
            <w:pPr>
              <w:widowControl/>
              <w:jc w:val="center"/>
              <w:rPr>
                <w:color w:val="000000"/>
                <w:kern w:val="0"/>
                <w:sz w:val="18"/>
                <w:szCs w:val="18"/>
              </w:rPr>
            </w:pPr>
            <w:r w:rsidRPr="002007D1">
              <w:rPr>
                <w:sz w:val="18"/>
                <w:szCs w:val="18"/>
              </w:rPr>
              <w:t>91.72</w:t>
            </w:r>
          </w:p>
        </w:tc>
        <w:tc>
          <w:tcPr>
            <w:tcW w:w="0" w:type="auto"/>
            <w:shd w:val="clear" w:color="auto" w:fill="auto"/>
            <w:noWrap/>
            <w:vAlign w:val="center"/>
          </w:tcPr>
          <w:p w14:paraId="0F580E79" w14:textId="77777777" w:rsidR="00660F87" w:rsidRPr="002007D1" w:rsidRDefault="00660F87" w:rsidP="00660F87">
            <w:pPr>
              <w:widowControl/>
              <w:jc w:val="center"/>
              <w:rPr>
                <w:color w:val="000000"/>
                <w:kern w:val="0"/>
                <w:sz w:val="18"/>
                <w:szCs w:val="18"/>
              </w:rPr>
            </w:pPr>
            <w:r w:rsidRPr="002007D1">
              <w:rPr>
                <w:sz w:val="18"/>
                <w:szCs w:val="18"/>
              </w:rPr>
              <w:t>94.15</w:t>
            </w:r>
          </w:p>
        </w:tc>
        <w:tc>
          <w:tcPr>
            <w:tcW w:w="0" w:type="auto"/>
            <w:vAlign w:val="center"/>
          </w:tcPr>
          <w:p w14:paraId="402FE357" w14:textId="77777777" w:rsidR="00660F87" w:rsidRPr="002007D1" w:rsidRDefault="00660F87" w:rsidP="00660F87">
            <w:pPr>
              <w:widowControl/>
              <w:jc w:val="center"/>
              <w:rPr>
                <w:color w:val="000000"/>
                <w:kern w:val="0"/>
                <w:sz w:val="18"/>
                <w:szCs w:val="18"/>
              </w:rPr>
            </w:pPr>
            <w:r w:rsidRPr="002007D1">
              <w:rPr>
                <w:color w:val="000000"/>
                <w:kern w:val="0"/>
                <w:sz w:val="18"/>
                <w:szCs w:val="18"/>
              </w:rPr>
              <w:t>5.89</w:t>
            </w:r>
          </w:p>
        </w:tc>
        <w:tc>
          <w:tcPr>
            <w:tcW w:w="0" w:type="auto"/>
            <w:vAlign w:val="center"/>
          </w:tcPr>
          <w:p w14:paraId="083160F8"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bl>
    <w:p w14:paraId="6356B6DE" w14:textId="37164D34" w:rsidR="00660F87" w:rsidRPr="002007D1" w:rsidRDefault="00660F87" w:rsidP="0041035E">
      <w:pPr>
        <w:spacing w:line="360" w:lineRule="auto"/>
        <w:ind w:firstLine="420"/>
        <w:rPr>
          <w:sz w:val="24"/>
        </w:rPr>
      </w:pPr>
      <w:r w:rsidRPr="002007D1">
        <w:rPr>
          <w:rFonts w:hint="eastAsia"/>
          <w:sz w:val="24"/>
        </w:rPr>
        <w:t>由表可知，</w:t>
      </w:r>
      <w:r w:rsidR="0041035E">
        <w:rPr>
          <w:rFonts w:hint="eastAsia"/>
          <w:sz w:val="24"/>
        </w:rPr>
        <w:t>下游调压室</w:t>
      </w:r>
      <w:r w:rsidRPr="002007D1">
        <w:rPr>
          <w:rFonts w:hint="eastAsia"/>
          <w:sz w:val="24"/>
        </w:rPr>
        <w:t>阻抗孔面积越小，最高涌浪越低、最低涌浪越高，</w:t>
      </w:r>
      <w:r w:rsidR="0041035E">
        <w:rPr>
          <w:rFonts w:hint="eastAsia"/>
          <w:sz w:val="24"/>
        </w:rPr>
        <w:t>当阻抗孔</w:t>
      </w:r>
      <w:r w:rsidR="0041035E">
        <w:rPr>
          <w:sz w:val="24"/>
        </w:rPr>
        <w:t>直径大于</w:t>
      </w:r>
      <w:r w:rsidR="0041035E">
        <w:rPr>
          <w:rFonts w:hint="eastAsia"/>
          <w:sz w:val="24"/>
        </w:rPr>
        <w:t>5.50</w:t>
      </w:r>
      <w:r w:rsidR="0041035E">
        <w:rPr>
          <w:sz w:val="24"/>
        </w:rPr>
        <w:t>m</w:t>
      </w:r>
      <w:r w:rsidR="0041035E">
        <w:rPr>
          <w:rFonts w:hint="eastAsia"/>
          <w:sz w:val="24"/>
        </w:rPr>
        <w:t>时</w:t>
      </w:r>
      <w:r w:rsidR="0041035E">
        <w:rPr>
          <w:sz w:val="24"/>
        </w:rPr>
        <w:t>，尾水管</w:t>
      </w:r>
      <w:r w:rsidR="0041035E">
        <w:rPr>
          <w:rFonts w:hint="eastAsia"/>
          <w:sz w:val="24"/>
        </w:rPr>
        <w:t>进口</w:t>
      </w:r>
      <w:r w:rsidR="0041035E">
        <w:rPr>
          <w:sz w:val="24"/>
        </w:rPr>
        <w:t>最小</w:t>
      </w:r>
      <w:r w:rsidR="0041035E">
        <w:rPr>
          <w:rFonts w:hint="eastAsia"/>
          <w:sz w:val="24"/>
        </w:rPr>
        <w:t>压力</w:t>
      </w:r>
      <w:r w:rsidR="0041035E">
        <w:rPr>
          <w:sz w:val="24"/>
        </w:rPr>
        <w:t>大于</w:t>
      </w:r>
      <w:r w:rsidR="0041035E">
        <w:rPr>
          <w:rFonts w:hint="eastAsia"/>
          <w:sz w:val="24"/>
        </w:rPr>
        <w:t>2.44</w:t>
      </w:r>
      <w:r w:rsidR="0041035E">
        <w:rPr>
          <w:sz w:val="24"/>
        </w:rPr>
        <w:t>m</w:t>
      </w:r>
      <w:r w:rsidR="00EA30D0" w:rsidRPr="002007D1">
        <w:rPr>
          <w:rFonts w:hint="eastAsia"/>
          <w:sz w:val="24"/>
        </w:rPr>
        <w:t>。</w:t>
      </w:r>
    </w:p>
    <w:p w14:paraId="10B25178" w14:textId="597E6CD8" w:rsidR="00660F87" w:rsidRPr="00B620CF" w:rsidRDefault="00826FB0" w:rsidP="00826FB0">
      <w:pPr>
        <w:pStyle w:val="3"/>
      </w:pPr>
      <w:r w:rsidRPr="00826FB0">
        <w:rPr>
          <w:rFonts w:hint="eastAsia"/>
        </w:rPr>
        <w:t>GD2</w:t>
      </w:r>
      <w:r w:rsidRPr="00826FB0">
        <w:rPr>
          <w:rFonts w:hint="eastAsia"/>
        </w:rPr>
        <w:t>敏感性分析</w:t>
      </w:r>
    </w:p>
    <w:p w14:paraId="4B5694B6" w14:textId="0746CE64" w:rsidR="00826FB0" w:rsidRPr="00755DF8" w:rsidRDefault="00826FB0" w:rsidP="00826FB0">
      <w:pPr>
        <w:pStyle w:val="a0"/>
        <w:rPr>
          <w:rFonts w:hAnsi="Times New Roman"/>
        </w:rPr>
      </w:pPr>
      <w:r>
        <w:rPr>
          <w:rFonts w:hAnsi="Times New Roman" w:hint="eastAsia"/>
        </w:rPr>
        <w:t>以工况</w:t>
      </w:r>
      <w:r>
        <w:rPr>
          <w:rFonts w:hAnsi="Times New Roman" w:hint="eastAsia"/>
        </w:rPr>
        <w:t>JHT2</w:t>
      </w:r>
      <w:r>
        <w:rPr>
          <w:rFonts w:hAnsi="Times New Roman" w:hint="eastAsia"/>
        </w:rPr>
        <w:t>为依托工况，进行</w:t>
      </w:r>
      <w:r>
        <w:rPr>
          <w:rFonts w:hAnsi="Times New Roman" w:hint="eastAsia"/>
        </w:rPr>
        <w:t>GD</w:t>
      </w:r>
      <w:r w:rsidRPr="008B5F42">
        <w:rPr>
          <w:rFonts w:hAnsi="Times New Roman" w:hint="eastAsia"/>
          <w:vertAlign w:val="superscript"/>
        </w:rPr>
        <w:t>2</w:t>
      </w:r>
      <w:r>
        <w:rPr>
          <w:rFonts w:hAnsi="Times New Roman" w:hint="eastAsia"/>
        </w:rPr>
        <w:t>的敏感性分析</w:t>
      </w:r>
      <w:r w:rsidR="002F44C7">
        <w:rPr>
          <w:rFonts w:hAnsi="Times New Roman" w:hint="eastAsia"/>
        </w:rPr>
        <w:t>（转动</w:t>
      </w:r>
      <w:r w:rsidR="002F44C7">
        <w:rPr>
          <w:rFonts w:hAnsi="Times New Roman"/>
        </w:rPr>
        <w:t>惯量范围</w:t>
      </w:r>
      <w:r w:rsidR="002F44C7">
        <w:rPr>
          <w:rFonts w:hAnsi="Times New Roman" w:hint="eastAsia"/>
        </w:rPr>
        <w:t>：</w:t>
      </w:r>
      <w:r w:rsidR="002F44C7">
        <w:rPr>
          <w:rFonts w:hAnsi="Times New Roman" w:hint="eastAsia"/>
        </w:rPr>
        <w:t>5500</w:t>
      </w:r>
      <w:r w:rsidR="002F44C7">
        <w:rPr>
          <w:rFonts w:hAnsi="Times New Roman"/>
        </w:rPr>
        <w:t>~6400</w:t>
      </w:r>
      <w:r w:rsidR="002F44C7">
        <w:rPr>
          <w:rFonts w:hAnsi="Times New Roman" w:hint="eastAsia"/>
        </w:rPr>
        <w:t>）</w:t>
      </w:r>
      <w:r>
        <w:rPr>
          <w:rFonts w:hAnsi="Times New Roman" w:hint="eastAsia"/>
        </w:rPr>
        <w:t>，分析其对机组最大转速的影响，结果如下：</w:t>
      </w:r>
    </w:p>
    <w:p w14:paraId="5393F93C" w14:textId="197CA979" w:rsidR="00826FB0" w:rsidRPr="00E42285" w:rsidRDefault="00826FB0" w:rsidP="00826FB0">
      <w:pPr>
        <w:jc w:val="center"/>
        <w:rPr>
          <w:b/>
        </w:rPr>
      </w:pPr>
      <w:r w:rsidRPr="000068E7">
        <w:rPr>
          <w:b/>
        </w:rPr>
        <w:t>表</w:t>
      </w:r>
      <w:r>
        <w:rPr>
          <w:rFonts w:hint="eastAsia"/>
          <w:b/>
        </w:rPr>
        <w:t>5</w:t>
      </w:r>
      <w:r>
        <w:rPr>
          <w:b/>
        </w:rPr>
        <w:t>-</w:t>
      </w:r>
      <w:r w:rsidR="002746AB">
        <w:rPr>
          <w:rFonts w:hint="eastAsia"/>
          <w:b/>
        </w:rPr>
        <w:t>22</w:t>
      </w:r>
      <w:r w:rsidRPr="000068E7">
        <w:rPr>
          <w:b/>
        </w:rPr>
        <w:t xml:space="preserve">  </w:t>
      </w:r>
      <w:r w:rsidR="002746AB">
        <w:rPr>
          <w:rFonts w:hint="eastAsia"/>
          <w:b/>
        </w:rPr>
        <w:t>G</w:t>
      </w:r>
      <w:r w:rsidR="002746AB">
        <w:rPr>
          <w:b/>
        </w:rPr>
        <w:t>D2</w:t>
      </w:r>
      <w:r w:rsidRPr="00DE331C">
        <w:rPr>
          <w:rFonts w:hint="eastAsia"/>
          <w:b/>
        </w:rPr>
        <w:t>敏感性</w:t>
      </w:r>
      <w:r>
        <w:rPr>
          <w:rFonts w:hint="eastAsia"/>
          <w:b/>
        </w:rPr>
        <w:t>分析</w:t>
      </w:r>
      <w:r w:rsidRPr="000068E7">
        <w:rPr>
          <w:b/>
        </w:rPr>
        <w:t>表</w:t>
      </w:r>
    </w:p>
    <w:tbl>
      <w:tblPr>
        <w:tblW w:w="0" w:type="auto"/>
        <w:jc w:val="center"/>
        <w:tblBorders>
          <w:top w:val="single" w:sz="12" w:space="0" w:color="000000"/>
          <w:bottom w:val="single" w:sz="12" w:space="0" w:color="000000"/>
          <w:insideH w:val="single" w:sz="8" w:space="0" w:color="000000"/>
          <w:insideV w:val="single" w:sz="8" w:space="0" w:color="000000"/>
        </w:tblBorders>
        <w:tblLook w:val="04A0" w:firstRow="1" w:lastRow="0" w:firstColumn="1" w:lastColumn="0" w:noHBand="0" w:noVBand="1"/>
      </w:tblPr>
      <w:tblGrid>
        <w:gridCol w:w="951"/>
        <w:gridCol w:w="1566"/>
        <w:gridCol w:w="541"/>
        <w:gridCol w:w="747"/>
        <w:gridCol w:w="747"/>
        <w:gridCol w:w="892"/>
        <w:gridCol w:w="1299"/>
        <w:gridCol w:w="1074"/>
        <w:gridCol w:w="1074"/>
        <w:gridCol w:w="747"/>
      </w:tblGrid>
      <w:tr w:rsidR="00826FB0" w:rsidRPr="002F44C7" w14:paraId="0C0ACC21" w14:textId="77777777" w:rsidTr="00BD6F17">
        <w:trPr>
          <w:trHeight w:val="312"/>
          <w:jc w:val="center"/>
        </w:trPr>
        <w:tc>
          <w:tcPr>
            <w:tcW w:w="0" w:type="auto"/>
            <w:vMerge w:val="restart"/>
            <w:vAlign w:val="center"/>
            <w:hideMark/>
          </w:tcPr>
          <w:p w14:paraId="6ECD5AF2" w14:textId="77777777" w:rsidR="00826FB0" w:rsidRPr="002F44C7" w:rsidRDefault="00826FB0" w:rsidP="00BD6F17">
            <w:pPr>
              <w:widowControl/>
              <w:jc w:val="center"/>
              <w:rPr>
                <w:color w:val="000000"/>
                <w:kern w:val="0"/>
                <w:sz w:val="18"/>
                <w:szCs w:val="18"/>
              </w:rPr>
            </w:pPr>
            <w:r w:rsidRPr="002F44C7">
              <w:rPr>
                <w:rFonts w:hint="eastAsia"/>
                <w:color w:val="000000"/>
                <w:kern w:val="0"/>
                <w:sz w:val="18"/>
                <w:szCs w:val="18"/>
              </w:rPr>
              <w:t>GD</w:t>
            </w:r>
            <w:r w:rsidRPr="002F44C7">
              <w:rPr>
                <w:rFonts w:hint="eastAsia"/>
                <w:color w:val="000000"/>
                <w:kern w:val="0"/>
                <w:sz w:val="18"/>
                <w:szCs w:val="18"/>
                <w:vertAlign w:val="superscript"/>
              </w:rPr>
              <w:t>2</w:t>
            </w:r>
            <w:r w:rsidRPr="002F44C7">
              <w:rPr>
                <w:rFonts w:hint="eastAsia"/>
                <w:color w:val="000000"/>
                <w:kern w:val="0"/>
                <w:sz w:val="18"/>
                <w:szCs w:val="18"/>
              </w:rPr>
              <w:t>(t.m</w:t>
            </w:r>
            <w:r w:rsidRPr="002F44C7">
              <w:rPr>
                <w:rFonts w:hint="eastAsia"/>
                <w:color w:val="000000"/>
                <w:kern w:val="0"/>
                <w:sz w:val="18"/>
                <w:szCs w:val="18"/>
                <w:vertAlign w:val="superscript"/>
              </w:rPr>
              <w:t>2</w:t>
            </w:r>
            <w:r w:rsidRPr="002F44C7">
              <w:rPr>
                <w:rFonts w:hint="eastAsia"/>
                <w:color w:val="000000"/>
                <w:kern w:val="0"/>
                <w:sz w:val="18"/>
                <w:szCs w:val="18"/>
              </w:rPr>
              <w:t>)</w:t>
            </w:r>
          </w:p>
        </w:tc>
        <w:tc>
          <w:tcPr>
            <w:tcW w:w="0" w:type="auto"/>
            <w:vMerge w:val="restart"/>
            <w:vAlign w:val="center"/>
            <w:hideMark/>
          </w:tcPr>
          <w:p w14:paraId="5726E22F" w14:textId="77777777" w:rsidR="00826FB0" w:rsidRPr="002F44C7" w:rsidRDefault="00826FB0" w:rsidP="00BD6F17">
            <w:pPr>
              <w:widowControl/>
              <w:jc w:val="center"/>
              <w:rPr>
                <w:color w:val="000000"/>
                <w:kern w:val="0"/>
                <w:sz w:val="18"/>
                <w:szCs w:val="18"/>
              </w:rPr>
            </w:pPr>
            <w:r w:rsidRPr="002F44C7">
              <w:rPr>
                <w:color w:val="000000"/>
                <w:kern w:val="0"/>
                <w:sz w:val="18"/>
                <w:szCs w:val="18"/>
              </w:rPr>
              <w:t>控制参数</w:t>
            </w:r>
          </w:p>
        </w:tc>
        <w:tc>
          <w:tcPr>
            <w:tcW w:w="0" w:type="auto"/>
            <w:vMerge w:val="restart"/>
            <w:vAlign w:val="center"/>
            <w:hideMark/>
          </w:tcPr>
          <w:p w14:paraId="09C0110D" w14:textId="77777777" w:rsidR="00826FB0" w:rsidRPr="002F44C7" w:rsidRDefault="00826FB0" w:rsidP="00BD6F17">
            <w:pPr>
              <w:widowControl/>
              <w:jc w:val="center"/>
              <w:rPr>
                <w:color w:val="000000"/>
                <w:kern w:val="0"/>
                <w:sz w:val="18"/>
                <w:szCs w:val="18"/>
              </w:rPr>
            </w:pPr>
            <w:r w:rsidRPr="002F44C7">
              <w:rPr>
                <w:color w:val="000000"/>
                <w:kern w:val="0"/>
                <w:sz w:val="18"/>
                <w:szCs w:val="18"/>
              </w:rPr>
              <w:t>机组</w:t>
            </w:r>
          </w:p>
        </w:tc>
        <w:tc>
          <w:tcPr>
            <w:tcW w:w="0" w:type="auto"/>
            <w:vMerge w:val="restart"/>
            <w:vAlign w:val="center"/>
            <w:hideMark/>
          </w:tcPr>
          <w:p w14:paraId="285AC962" w14:textId="77777777" w:rsidR="00826FB0" w:rsidRPr="002F44C7" w:rsidRDefault="00826FB0" w:rsidP="00BD6F17">
            <w:pPr>
              <w:widowControl/>
              <w:jc w:val="center"/>
              <w:rPr>
                <w:color w:val="000000"/>
                <w:kern w:val="0"/>
                <w:sz w:val="18"/>
                <w:szCs w:val="18"/>
              </w:rPr>
            </w:pPr>
            <w:r w:rsidRPr="002F44C7">
              <w:rPr>
                <w:color w:val="000000"/>
                <w:kern w:val="0"/>
                <w:sz w:val="18"/>
                <w:szCs w:val="18"/>
              </w:rPr>
              <w:t>净水头</w:t>
            </w:r>
          </w:p>
        </w:tc>
        <w:tc>
          <w:tcPr>
            <w:tcW w:w="0" w:type="auto"/>
            <w:vMerge w:val="restart"/>
            <w:vAlign w:val="center"/>
            <w:hideMark/>
          </w:tcPr>
          <w:p w14:paraId="3DEC8E24" w14:textId="77777777" w:rsidR="00826FB0" w:rsidRPr="002F44C7" w:rsidRDefault="00826FB0" w:rsidP="00BD6F17">
            <w:pPr>
              <w:widowControl/>
              <w:jc w:val="center"/>
              <w:rPr>
                <w:color w:val="000000"/>
                <w:kern w:val="0"/>
                <w:sz w:val="18"/>
                <w:szCs w:val="18"/>
              </w:rPr>
            </w:pPr>
            <w:r w:rsidRPr="002F44C7">
              <w:rPr>
                <w:color w:val="000000"/>
                <w:kern w:val="0"/>
                <w:sz w:val="18"/>
                <w:szCs w:val="18"/>
              </w:rPr>
              <w:t>初始值</w:t>
            </w:r>
          </w:p>
        </w:tc>
        <w:tc>
          <w:tcPr>
            <w:tcW w:w="0" w:type="auto"/>
            <w:vMerge w:val="restart"/>
            <w:vAlign w:val="center"/>
            <w:hideMark/>
          </w:tcPr>
          <w:p w14:paraId="3715D73E" w14:textId="77777777" w:rsidR="00826FB0" w:rsidRPr="002F44C7" w:rsidRDefault="00826FB0" w:rsidP="00BD6F17">
            <w:pPr>
              <w:widowControl/>
              <w:jc w:val="center"/>
              <w:rPr>
                <w:color w:val="000000"/>
                <w:kern w:val="0"/>
                <w:sz w:val="18"/>
                <w:szCs w:val="18"/>
              </w:rPr>
            </w:pPr>
            <w:r w:rsidRPr="002F44C7">
              <w:rPr>
                <w:color w:val="000000"/>
                <w:kern w:val="0"/>
                <w:sz w:val="18"/>
                <w:szCs w:val="18"/>
              </w:rPr>
              <w:t>计算极值</w:t>
            </w:r>
          </w:p>
        </w:tc>
        <w:tc>
          <w:tcPr>
            <w:tcW w:w="0" w:type="auto"/>
            <w:vMerge w:val="restart"/>
            <w:vAlign w:val="center"/>
            <w:hideMark/>
          </w:tcPr>
          <w:p w14:paraId="5BEF2908" w14:textId="77777777" w:rsidR="00826FB0" w:rsidRPr="002F44C7" w:rsidRDefault="00826FB0" w:rsidP="00BD6F17">
            <w:pPr>
              <w:widowControl/>
              <w:jc w:val="center"/>
              <w:rPr>
                <w:color w:val="000000"/>
                <w:kern w:val="0"/>
                <w:sz w:val="18"/>
                <w:szCs w:val="18"/>
              </w:rPr>
            </w:pPr>
            <w:r w:rsidRPr="002F44C7">
              <w:rPr>
                <w:color w:val="000000"/>
                <w:kern w:val="0"/>
                <w:sz w:val="18"/>
                <w:szCs w:val="18"/>
              </w:rPr>
              <w:t>极值发生时间</w:t>
            </w:r>
            <w:r w:rsidRPr="002F44C7">
              <w:rPr>
                <w:color w:val="000000"/>
                <w:kern w:val="0"/>
                <w:sz w:val="18"/>
                <w:szCs w:val="18"/>
              </w:rPr>
              <w:t>(s)</w:t>
            </w:r>
          </w:p>
        </w:tc>
        <w:tc>
          <w:tcPr>
            <w:tcW w:w="0" w:type="auto"/>
            <w:vMerge w:val="restart"/>
            <w:vAlign w:val="center"/>
            <w:hideMark/>
          </w:tcPr>
          <w:p w14:paraId="01060B00" w14:textId="77777777" w:rsidR="00826FB0" w:rsidRPr="002F44C7" w:rsidRDefault="00826FB0" w:rsidP="00BD6F17">
            <w:pPr>
              <w:widowControl/>
              <w:jc w:val="center"/>
              <w:rPr>
                <w:color w:val="000000"/>
                <w:kern w:val="0"/>
                <w:sz w:val="18"/>
                <w:szCs w:val="18"/>
              </w:rPr>
            </w:pPr>
            <w:r w:rsidRPr="002F44C7">
              <w:rPr>
                <w:color w:val="000000"/>
                <w:kern w:val="0"/>
                <w:sz w:val="18"/>
                <w:szCs w:val="18"/>
              </w:rPr>
              <w:t>压力脉动</w:t>
            </w:r>
            <w:r w:rsidRPr="002F44C7">
              <w:rPr>
                <w:color w:val="000000"/>
                <w:kern w:val="0"/>
                <w:sz w:val="18"/>
                <w:szCs w:val="18"/>
              </w:rPr>
              <w:t>(%)</w:t>
            </w:r>
          </w:p>
        </w:tc>
        <w:tc>
          <w:tcPr>
            <w:tcW w:w="0" w:type="auto"/>
            <w:vMerge w:val="restart"/>
            <w:vAlign w:val="center"/>
            <w:hideMark/>
          </w:tcPr>
          <w:p w14:paraId="5FE0B279" w14:textId="77777777" w:rsidR="00826FB0" w:rsidRPr="002F44C7" w:rsidRDefault="00826FB0" w:rsidP="00BD6F17">
            <w:pPr>
              <w:widowControl/>
              <w:jc w:val="center"/>
              <w:rPr>
                <w:color w:val="000000"/>
                <w:kern w:val="0"/>
                <w:sz w:val="18"/>
                <w:szCs w:val="18"/>
              </w:rPr>
            </w:pPr>
            <w:r w:rsidRPr="002F44C7">
              <w:rPr>
                <w:color w:val="000000"/>
                <w:kern w:val="0"/>
                <w:sz w:val="18"/>
                <w:szCs w:val="18"/>
              </w:rPr>
              <w:t>计算误差</w:t>
            </w:r>
            <w:r w:rsidRPr="002F44C7">
              <w:rPr>
                <w:color w:val="000000"/>
                <w:kern w:val="0"/>
                <w:sz w:val="18"/>
                <w:szCs w:val="18"/>
              </w:rPr>
              <w:t>(%)</w:t>
            </w:r>
          </w:p>
        </w:tc>
        <w:tc>
          <w:tcPr>
            <w:tcW w:w="0" w:type="auto"/>
            <w:vMerge w:val="restart"/>
            <w:vAlign w:val="center"/>
            <w:hideMark/>
          </w:tcPr>
          <w:p w14:paraId="4A2BC3FE" w14:textId="77777777" w:rsidR="00826FB0" w:rsidRPr="002F44C7" w:rsidRDefault="00826FB0" w:rsidP="00BD6F17">
            <w:pPr>
              <w:widowControl/>
              <w:jc w:val="center"/>
              <w:rPr>
                <w:color w:val="000000"/>
                <w:kern w:val="0"/>
                <w:sz w:val="18"/>
                <w:szCs w:val="18"/>
              </w:rPr>
            </w:pPr>
            <w:r w:rsidRPr="002F44C7">
              <w:rPr>
                <w:color w:val="000000"/>
                <w:kern w:val="0"/>
                <w:sz w:val="18"/>
                <w:szCs w:val="18"/>
              </w:rPr>
              <w:t>修正值</w:t>
            </w:r>
          </w:p>
        </w:tc>
      </w:tr>
      <w:tr w:rsidR="00826FB0" w:rsidRPr="002F44C7" w14:paraId="3544DD45" w14:textId="77777777" w:rsidTr="00BD6F17">
        <w:trPr>
          <w:trHeight w:val="312"/>
          <w:jc w:val="center"/>
        </w:trPr>
        <w:tc>
          <w:tcPr>
            <w:tcW w:w="0" w:type="auto"/>
            <w:vMerge/>
            <w:vAlign w:val="center"/>
            <w:hideMark/>
          </w:tcPr>
          <w:p w14:paraId="1545D433"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2EA6392"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4FAB6F9"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14A4D9F"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1A90741A"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2C2CAC9"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75EA4EFB"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8E4E018"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F75BFFA"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2352A9B2" w14:textId="77777777" w:rsidR="00826FB0" w:rsidRPr="002F44C7" w:rsidRDefault="00826FB0" w:rsidP="00BD6F17">
            <w:pPr>
              <w:widowControl/>
              <w:jc w:val="center"/>
              <w:rPr>
                <w:color w:val="000000"/>
                <w:kern w:val="0"/>
                <w:sz w:val="18"/>
                <w:szCs w:val="18"/>
              </w:rPr>
            </w:pPr>
          </w:p>
        </w:tc>
      </w:tr>
      <w:tr w:rsidR="00826FB0" w:rsidRPr="002F44C7" w14:paraId="4BA79FB7" w14:textId="77777777" w:rsidTr="00BD6F17">
        <w:trPr>
          <w:trHeight w:val="312"/>
          <w:jc w:val="center"/>
        </w:trPr>
        <w:tc>
          <w:tcPr>
            <w:tcW w:w="0" w:type="auto"/>
            <w:vMerge/>
            <w:vAlign w:val="center"/>
            <w:hideMark/>
          </w:tcPr>
          <w:p w14:paraId="2DE95E1C"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CCC1AEE"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D321697"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599A20E"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1EACF05"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814EE27"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260100E5"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F8C29E9"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F308585"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537F09CB" w14:textId="77777777" w:rsidR="00826FB0" w:rsidRPr="002F44C7" w:rsidRDefault="00826FB0" w:rsidP="00BD6F17">
            <w:pPr>
              <w:widowControl/>
              <w:jc w:val="center"/>
              <w:rPr>
                <w:color w:val="000000"/>
                <w:kern w:val="0"/>
                <w:sz w:val="18"/>
                <w:szCs w:val="18"/>
              </w:rPr>
            </w:pPr>
          </w:p>
        </w:tc>
      </w:tr>
      <w:tr w:rsidR="002F44C7" w:rsidRPr="002F44C7" w14:paraId="6A0C964C" w14:textId="77777777" w:rsidTr="00BD6F17">
        <w:trPr>
          <w:trHeight w:val="315"/>
          <w:jc w:val="center"/>
        </w:trPr>
        <w:tc>
          <w:tcPr>
            <w:tcW w:w="0" w:type="auto"/>
            <w:vMerge w:val="restart"/>
            <w:vAlign w:val="center"/>
            <w:hideMark/>
          </w:tcPr>
          <w:p w14:paraId="78A709B1" w14:textId="7F15D370" w:rsidR="002F44C7" w:rsidRPr="002F44C7" w:rsidRDefault="002F44C7" w:rsidP="002F44C7">
            <w:pPr>
              <w:widowControl/>
              <w:jc w:val="center"/>
              <w:rPr>
                <w:color w:val="000000"/>
                <w:kern w:val="0"/>
                <w:sz w:val="18"/>
                <w:szCs w:val="18"/>
              </w:rPr>
            </w:pPr>
            <w:r w:rsidRPr="002F44C7">
              <w:rPr>
                <w:color w:val="000000"/>
                <w:kern w:val="0"/>
                <w:sz w:val="18"/>
                <w:szCs w:val="18"/>
              </w:rPr>
              <w:t>5500</w:t>
            </w:r>
          </w:p>
        </w:tc>
        <w:tc>
          <w:tcPr>
            <w:tcW w:w="0" w:type="auto"/>
            <w:vMerge w:val="restart"/>
            <w:vAlign w:val="center"/>
            <w:hideMark/>
          </w:tcPr>
          <w:p w14:paraId="3B2BBFD1"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hideMark/>
          </w:tcPr>
          <w:p w14:paraId="186A79CA" w14:textId="08D1D26B"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47CEEB16" w14:textId="253AAE6A"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681D8760" w14:textId="15858E54"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4FDF6CA7" w14:textId="28DEE2EF" w:rsidR="002F44C7" w:rsidRPr="002F44C7" w:rsidRDefault="002F44C7" w:rsidP="002F44C7">
            <w:pPr>
              <w:jc w:val="center"/>
              <w:rPr>
                <w:color w:val="000000"/>
                <w:sz w:val="18"/>
                <w:szCs w:val="18"/>
              </w:rPr>
            </w:pPr>
            <w:r w:rsidRPr="002F44C7">
              <w:rPr>
                <w:sz w:val="18"/>
                <w:szCs w:val="18"/>
              </w:rPr>
              <w:t xml:space="preserve">597.60 </w:t>
            </w:r>
          </w:p>
        </w:tc>
        <w:tc>
          <w:tcPr>
            <w:tcW w:w="0" w:type="auto"/>
          </w:tcPr>
          <w:p w14:paraId="49582965" w14:textId="756570E3" w:rsidR="002F44C7" w:rsidRPr="002F44C7" w:rsidRDefault="002F44C7" w:rsidP="002F44C7">
            <w:pPr>
              <w:jc w:val="center"/>
              <w:rPr>
                <w:color w:val="000000"/>
                <w:sz w:val="18"/>
                <w:szCs w:val="18"/>
              </w:rPr>
            </w:pPr>
            <w:r w:rsidRPr="002F44C7">
              <w:rPr>
                <w:sz w:val="18"/>
                <w:szCs w:val="18"/>
              </w:rPr>
              <w:t xml:space="preserve">6.16 </w:t>
            </w:r>
          </w:p>
        </w:tc>
        <w:tc>
          <w:tcPr>
            <w:tcW w:w="0" w:type="auto"/>
          </w:tcPr>
          <w:p w14:paraId="5638E2A7" w14:textId="133997B3"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F5C0E23" w14:textId="1E4E69CD"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9973D03" w14:textId="75724378" w:rsidR="002F44C7" w:rsidRPr="002F44C7" w:rsidRDefault="002F44C7" w:rsidP="002F44C7">
            <w:pPr>
              <w:jc w:val="center"/>
              <w:rPr>
                <w:color w:val="000000"/>
                <w:sz w:val="18"/>
                <w:szCs w:val="18"/>
              </w:rPr>
            </w:pPr>
            <w:r w:rsidRPr="002F44C7">
              <w:rPr>
                <w:sz w:val="18"/>
                <w:szCs w:val="18"/>
              </w:rPr>
              <w:t xml:space="preserve">597.60 </w:t>
            </w:r>
          </w:p>
        </w:tc>
      </w:tr>
      <w:tr w:rsidR="002F44C7" w:rsidRPr="002F44C7" w14:paraId="62CE0A83" w14:textId="77777777" w:rsidTr="00BD6F17">
        <w:trPr>
          <w:trHeight w:val="315"/>
          <w:jc w:val="center"/>
        </w:trPr>
        <w:tc>
          <w:tcPr>
            <w:tcW w:w="0" w:type="auto"/>
            <w:vMerge/>
            <w:vAlign w:val="center"/>
            <w:hideMark/>
          </w:tcPr>
          <w:p w14:paraId="7FEEC543" w14:textId="77777777" w:rsidR="002F44C7" w:rsidRPr="002F44C7" w:rsidRDefault="002F44C7" w:rsidP="002F44C7">
            <w:pPr>
              <w:jc w:val="center"/>
              <w:rPr>
                <w:color w:val="000000"/>
                <w:kern w:val="0"/>
                <w:sz w:val="18"/>
                <w:szCs w:val="18"/>
              </w:rPr>
            </w:pPr>
          </w:p>
        </w:tc>
        <w:tc>
          <w:tcPr>
            <w:tcW w:w="0" w:type="auto"/>
            <w:vMerge/>
            <w:vAlign w:val="center"/>
            <w:hideMark/>
          </w:tcPr>
          <w:p w14:paraId="06128B83" w14:textId="77777777" w:rsidR="002F44C7" w:rsidRPr="002F44C7" w:rsidRDefault="002F44C7" w:rsidP="002F44C7">
            <w:pPr>
              <w:widowControl/>
              <w:jc w:val="center"/>
              <w:rPr>
                <w:color w:val="000000"/>
                <w:kern w:val="0"/>
                <w:sz w:val="18"/>
                <w:szCs w:val="18"/>
              </w:rPr>
            </w:pPr>
          </w:p>
        </w:tc>
        <w:tc>
          <w:tcPr>
            <w:tcW w:w="0" w:type="auto"/>
            <w:hideMark/>
          </w:tcPr>
          <w:p w14:paraId="107ED0EC" w14:textId="3DAA30EF"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6C21A747" w14:textId="1A35F7F7"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621B3BD0" w14:textId="138C3B78"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49D27F7E" w14:textId="6BA42A02" w:rsidR="002F44C7" w:rsidRPr="002F44C7" w:rsidRDefault="002F44C7" w:rsidP="002F44C7">
            <w:pPr>
              <w:jc w:val="center"/>
              <w:rPr>
                <w:color w:val="000000"/>
                <w:sz w:val="18"/>
                <w:szCs w:val="18"/>
              </w:rPr>
            </w:pPr>
            <w:r w:rsidRPr="002F44C7">
              <w:rPr>
                <w:sz w:val="18"/>
                <w:szCs w:val="18"/>
              </w:rPr>
              <w:t xml:space="preserve">595.70 </w:t>
            </w:r>
          </w:p>
        </w:tc>
        <w:tc>
          <w:tcPr>
            <w:tcW w:w="0" w:type="auto"/>
          </w:tcPr>
          <w:p w14:paraId="2B71D1F3" w14:textId="70D5E496" w:rsidR="002F44C7" w:rsidRPr="002F44C7" w:rsidRDefault="002F44C7" w:rsidP="002F44C7">
            <w:pPr>
              <w:jc w:val="center"/>
              <w:rPr>
                <w:color w:val="000000"/>
                <w:sz w:val="18"/>
                <w:szCs w:val="18"/>
              </w:rPr>
            </w:pPr>
            <w:r w:rsidRPr="002F44C7">
              <w:rPr>
                <w:sz w:val="18"/>
                <w:szCs w:val="18"/>
              </w:rPr>
              <w:t xml:space="preserve">6.09 </w:t>
            </w:r>
          </w:p>
        </w:tc>
        <w:tc>
          <w:tcPr>
            <w:tcW w:w="0" w:type="auto"/>
          </w:tcPr>
          <w:p w14:paraId="48903490" w14:textId="5936EB4D"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F3D579F" w14:textId="0281E74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F574A66" w14:textId="060CC4E5" w:rsidR="002F44C7" w:rsidRPr="002F44C7" w:rsidRDefault="002F44C7" w:rsidP="002F44C7">
            <w:pPr>
              <w:jc w:val="center"/>
              <w:rPr>
                <w:color w:val="000000"/>
                <w:sz w:val="18"/>
                <w:szCs w:val="18"/>
              </w:rPr>
            </w:pPr>
            <w:r w:rsidRPr="002F44C7">
              <w:rPr>
                <w:sz w:val="18"/>
                <w:szCs w:val="18"/>
              </w:rPr>
              <w:t xml:space="preserve">595.70 </w:t>
            </w:r>
          </w:p>
        </w:tc>
      </w:tr>
      <w:tr w:rsidR="002F44C7" w:rsidRPr="002F44C7" w14:paraId="519842DC" w14:textId="77777777" w:rsidTr="00BD6F17">
        <w:trPr>
          <w:trHeight w:val="315"/>
          <w:jc w:val="center"/>
        </w:trPr>
        <w:tc>
          <w:tcPr>
            <w:tcW w:w="0" w:type="auto"/>
            <w:vMerge/>
            <w:vAlign w:val="center"/>
            <w:hideMark/>
          </w:tcPr>
          <w:p w14:paraId="15762D2B" w14:textId="77777777" w:rsidR="002F44C7" w:rsidRPr="002F44C7" w:rsidRDefault="002F44C7" w:rsidP="002F44C7">
            <w:pPr>
              <w:jc w:val="center"/>
              <w:rPr>
                <w:color w:val="000000"/>
                <w:kern w:val="0"/>
                <w:sz w:val="18"/>
                <w:szCs w:val="18"/>
              </w:rPr>
            </w:pPr>
          </w:p>
        </w:tc>
        <w:tc>
          <w:tcPr>
            <w:tcW w:w="0" w:type="auto"/>
            <w:vMerge/>
            <w:vAlign w:val="center"/>
            <w:hideMark/>
          </w:tcPr>
          <w:p w14:paraId="71AF7B79" w14:textId="77777777" w:rsidR="002F44C7" w:rsidRPr="002F44C7" w:rsidRDefault="002F44C7" w:rsidP="002F44C7">
            <w:pPr>
              <w:widowControl/>
              <w:jc w:val="center"/>
              <w:rPr>
                <w:color w:val="000000"/>
                <w:kern w:val="0"/>
                <w:sz w:val="18"/>
                <w:szCs w:val="18"/>
              </w:rPr>
            </w:pPr>
          </w:p>
        </w:tc>
        <w:tc>
          <w:tcPr>
            <w:tcW w:w="0" w:type="auto"/>
            <w:hideMark/>
          </w:tcPr>
          <w:p w14:paraId="7420BB47" w14:textId="1564BA54"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26BD8968" w14:textId="5F8F7E27"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504D22F0" w14:textId="32CB2131"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3A4227F5" w14:textId="64FD84E4" w:rsidR="002F44C7" w:rsidRPr="002F44C7" w:rsidRDefault="002F44C7" w:rsidP="002F44C7">
            <w:pPr>
              <w:jc w:val="center"/>
              <w:rPr>
                <w:color w:val="000000"/>
                <w:sz w:val="18"/>
                <w:szCs w:val="18"/>
              </w:rPr>
            </w:pPr>
            <w:r w:rsidRPr="002F44C7">
              <w:rPr>
                <w:sz w:val="18"/>
                <w:szCs w:val="18"/>
              </w:rPr>
              <w:t xml:space="preserve">606.36 </w:t>
            </w:r>
          </w:p>
        </w:tc>
        <w:tc>
          <w:tcPr>
            <w:tcW w:w="0" w:type="auto"/>
          </w:tcPr>
          <w:p w14:paraId="1703A285" w14:textId="6AA66383" w:rsidR="002F44C7" w:rsidRPr="002F44C7" w:rsidRDefault="002F44C7" w:rsidP="002F44C7">
            <w:pPr>
              <w:jc w:val="center"/>
              <w:rPr>
                <w:color w:val="000000"/>
                <w:sz w:val="18"/>
                <w:szCs w:val="18"/>
              </w:rPr>
            </w:pPr>
            <w:r w:rsidRPr="002F44C7">
              <w:rPr>
                <w:sz w:val="18"/>
                <w:szCs w:val="18"/>
              </w:rPr>
              <w:t xml:space="preserve">6.78 </w:t>
            </w:r>
          </w:p>
        </w:tc>
        <w:tc>
          <w:tcPr>
            <w:tcW w:w="0" w:type="auto"/>
          </w:tcPr>
          <w:p w14:paraId="017E8ADB" w14:textId="3A062AB3"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EA1B26C" w14:textId="4F62BC06"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C46C249" w14:textId="7978CF7B" w:rsidR="002F44C7" w:rsidRPr="002F44C7" w:rsidRDefault="002F44C7" w:rsidP="002F44C7">
            <w:pPr>
              <w:jc w:val="center"/>
              <w:rPr>
                <w:color w:val="000000"/>
                <w:sz w:val="18"/>
                <w:szCs w:val="18"/>
              </w:rPr>
            </w:pPr>
            <w:r w:rsidRPr="002F44C7">
              <w:rPr>
                <w:sz w:val="18"/>
                <w:szCs w:val="18"/>
              </w:rPr>
              <w:t xml:space="preserve">606.36 </w:t>
            </w:r>
          </w:p>
        </w:tc>
      </w:tr>
      <w:tr w:rsidR="002F44C7" w:rsidRPr="002F44C7" w14:paraId="66285A7D" w14:textId="77777777" w:rsidTr="00BD6F17">
        <w:trPr>
          <w:trHeight w:val="315"/>
          <w:jc w:val="center"/>
        </w:trPr>
        <w:tc>
          <w:tcPr>
            <w:tcW w:w="0" w:type="auto"/>
            <w:vMerge w:val="restart"/>
            <w:vAlign w:val="center"/>
          </w:tcPr>
          <w:p w14:paraId="4C7E6799" w14:textId="70B70364" w:rsidR="002F44C7" w:rsidRPr="002F44C7" w:rsidRDefault="002F44C7" w:rsidP="002F44C7">
            <w:pPr>
              <w:widowControl/>
              <w:jc w:val="center"/>
              <w:rPr>
                <w:color w:val="000000"/>
                <w:kern w:val="0"/>
                <w:sz w:val="18"/>
                <w:szCs w:val="18"/>
              </w:rPr>
            </w:pPr>
            <w:r w:rsidRPr="002F44C7">
              <w:rPr>
                <w:color w:val="000000"/>
                <w:kern w:val="0"/>
                <w:sz w:val="18"/>
                <w:szCs w:val="18"/>
              </w:rPr>
              <w:t>5700</w:t>
            </w:r>
          </w:p>
        </w:tc>
        <w:tc>
          <w:tcPr>
            <w:tcW w:w="0" w:type="auto"/>
            <w:vMerge w:val="restart"/>
            <w:vAlign w:val="center"/>
          </w:tcPr>
          <w:p w14:paraId="28593A71"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0223D413" w14:textId="25FC15CA"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338B9A45" w14:textId="072DF54C"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0DAA19D8" w14:textId="632AEA69"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51AE369B" w14:textId="57D825AB" w:rsidR="002F44C7" w:rsidRPr="002F44C7" w:rsidRDefault="002F44C7" w:rsidP="002F44C7">
            <w:pPr>
              <w:jc w:val="center"/>
              <w:rPr>
                <w:color w:val="000000"/>
                <w:sz w:val="18"/>
                <w:szCs w:val="18"/>
              </w:rPr>
            </w:pPr>
            <w:r w:rsidRPr="002F44C7">
              <w:rPr>
                <w:sz w:val="18"/>
                <w:szCs w:val="18"/>
              </w:rPr>
              <w:t xml:space="preserve">595.93 </w:t>
            </w:r>
          </w:p>
        </w:tc>
        <w:tc>
          <w:tcPr>
            <w:tcW w:w="0" w:type="auto"/>
          </w:tcPr>
          <w:p w14:paraId="2371A88F" w14:textId="58DF31B2" w:rsidR="002F44C7" w:rsidRPr="002F44C7" w:rsidRDefault="002F44C7" w:rsidP="002F44C7">
            <w:pPr>
              <w:jc w:val="center"/>
              <w:rPr>
                <w:color w:val="000000"/>
                <w:sz w:val="18"/>
                <w:szCs w:val="18"/>
              </w:rPr>
            </w:pPr>
            <w:r w:rsidRPr="002F44C7">
              <w:rPr>
                <w:sz w:val="18"/>
                <w:szCs w:val="18"/>
              </w:rPr>
              <w:t xml:space="preserve">6.31 </w:t>
            </w:r>
          </w:p>
        </w:tc>
        <w:tc>
          <w:tcPr>
            <w:tcW w:w="0" w:type="auto"/>
          </w:tcPr>
          <w:p w14:paraId="5A5C3E07" w14:textId="7511FECA"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FC488B5" w14:textId="1A445C5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1BD4C63" w14:textId="5AD434A7" w:rsidR="002F44C7" w:rsidRPr="002F44C7" w:rsidRDefault="002F44C7" w:rsidP="002F44C7">
            <w:pPr>
              <w:jc w:val="center"/>
              <w:rPr>
                <w:color w:val="000000"/>
                <w:sz w:val="18"/>
                <w:szCs w:val="18"/>
              </w:rPr>
            </w:pPr>
            <w:r w:rsidRPr="002F44C7">
              <w:rPr>
                <w:sz w:val="18"/>
                <w:szCs w:val="18"/>
              </w:rPr>
              <w:t xml:space="preserve">595.93 </w:t>
            </w:r>
          </w:p>
        </w:tc>
      </w:tr>
      <w:tr w:rsidR="002F44C7" w:rsidRPr="002F44C7" w14:paraId="7E8C55CF" w14:textId="77777777" w:rsidTr="00BD6F17">
        <w:trPr>
          <w:trHeight w:val="315"/>
          <w:jc w:val="center"/>
        </w:trPr>
        <w:tc>
          <w:tcPr>
            <w:tcW w:w="0" w:type="auto"/>
            <w:vMerge/>
            <w:vAlign w:val="center"/>
          </w:tcPr>
          <w:p w14:paraId="35245629" w14:textId="77777777" w:rsidR="002F44C7" w:rsidRPr="002F44C7" w:rsidRDefault="002F44C7" w:rsidP="002F44C7">
            <w:pPr>
              <w:jc w:val="center"/>
              <w:rPr>
                <w:color w:val="000000"/>
                <w:kern w:val="0"/>
                <w:sz w:val="18"/>
                <w:szCs w:val="18"/>
              </w:rPr>
            </w:pPr>
          </w:p>
        </w:tc>
        <w:tc>
          <w:tcPr>
            <w:tcW w:w="0" w:type="auto"/>
            <w:vMerge/>
            <w:vAlign w:val="center"/>
          </w:tcPr>
          <w:p w14:paraId="4E0A3A2F" w14:textId="77777777" w:rsidR="002F44C7" w:rsidRPr="002F44C7" w:rsidRDefault="002F44C7" w:rsidP="002F44C7">
            <w:pPr>
              <w:widowControl/>
              <w:jc w:val="center"/>
              <w:rPr>
                <w:color w:val="000000"/>
                <w:kern w:val="0"/>
                <w:sz w:val="18"/>
                <w:szCs w:val="18"/>
              </w:rPr>
            </w:pPr>
          </w:p>
        </w:tc>
        <w:tc>
          <w:tcPr>
            <w:tcW w:w="0" w:type="auto"/>
          </w:tcPr>
          <w:p w14:paraId="79670E5D" w14:textId="767FC224"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019EF834" w14:textId="6281AE97"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4AA4A474" w14:textId="23968104"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945CD83" w14:textId="3B0503F6" w:rsidR="002F44C7" w:rsidRPr="002F44C7" w:rsidRDefault="002F44C7" w:rsidP="002F44C7">
            <w:pPr>
              <w:jc w:val="center"/>
              <w:rPr>
                <w:color w:val="000000"/>
                <w:sz w:val="18"/>
                <w:szCs w:val="18"/>
              </w:rPr>
            </w:pPr>
            <w:r w:rsidRPr="002F44C7">
              <w:rPr>
                <w:sz w:val="18"/>
                <w:szCs w:val="18"/>
              </w:rPr>
              <w:t xml:space="preserve">594.06 </w:t>
            </w:r>
          </w:p>
        </w:tc>
        <w:tc>
          <w:tcPr>
            <w:tcW w:w="0" w:type="auto"/>
          </w:tcPr>
          <w:p w14:paraId="75E9D196" w14:textId="257A2D29" w:rsidR="002F44C7" w:rsidRPr="002F44C7" w:rsidRDefault="002F44C7" w:rsidP="002F44C7">
            <w:pPr>
              <w:jc w:val="center"/>
              <w:rPr>
                <w:color w:val="000000"/>
                <w:sz w:val="18"/>
                <w:szCs w:val="18"/>
              </w:rPr>
            </w:pPr>
            <w:r w:rsidRPr="002F44C7">
              <w:rPr>
                <w:sz w:val="18"/>
                <w:szCs w:val="18"/>
              </w:rPr>
              <w:t xml:space="preserve">6.23 </w:t>
            </w:r>
          </w:p>
        </w:tc>
        <w:tc>
          <w:tcPr>
            <w:tcW w:w="0" w:type="auto"/>
          </w:tcPr>
          <w:p w14:paraId="261A4DC5" w14:textId="71632D16"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A265628" w14:textId="293A90B5"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0BC42356" w14:textId="72DBBE89" w:rsidR="002F44C7" w:rsidRPr="002F44C7" w:rsidRDefault="002F44C7" w:rsidP="002F44C7">
            <w:pPr>
              <w:jc w:val="center"/>
              <w:rPr>
                <w:color w:val="000000"/>
                <w:sz w:val="18"/>
                <w:szCs w:val="18"/>
              </w:rPr>
            </w:pPr>
            <w:r w:rsidRPr="002F44C7">
              <w:rPr>
                <w:sz w:val="18"/>
                <w:szCs w:val="18"/>
              </w:rPr>
              <w:t xml:space="preserve">594.06 </w:t>
            </w:r>
          </w:p>
        </w:tc>
      </w:tr>
      <w:tr w:rsidR="002F44C7" w:rsidRPr="002F44C7" w14:paraId="5138BBBE" w14:textId="77777777" w:rsidTr="00BD6F17">
        <w:trPr>
          <w:trHeight w:val="315"/>
          <w:jc w:val="center"/>
        </w:trPr>
        <w:tc>
          <w:tcPr>
            <w:tcW w:w="0" w:type="auto"/>
            <w:vMerge/>
            <w:vAlign w:val="center"/>
          </w:tcPr>
          <w:p w14:paraId="68C4CF8C" w14:textId="77777777" w:rsidR="002F44C7" w:rsidRPr="002F44C7" w:rsidRDefault="002F44C7" w:rsidP="002F44C7">
            <w:pPr>
              <w:jc w:val="center"/>
              <w:rPr>
                <w:color w:val="000000"/>
                <w:kern w:val="0"/>
                <w:sz w:val="18"/>
                <w:szCs w:val="18"/>
              </w:rPr>
            </w:pPr>
          </w:p>
        </w:tc>
        <w:tc>
          <w:tcPr>
            <w:tcW w:w="0" w:type="auto"/>
            <w:vMerge/>
            <w:vAlign w:val="center"/>
          </w:tcPr>
          <w:p w14:paraId="615B16AF" w14:textId="77777777" w:rsidR="002F44C7" w:rsidRPr="002F44C7" w:rsidRDefault="002F44C7" w:rsidP="002F44C7">
            <w:pPr>
              <w:widowControl/>
              <w:jc w:val="center"/>
              <w:rPr>
                <w:color w:val="000000"/>
                <w:kern w:val="0"/>
                <w:sz w:val="18"/>
                <w:szCs w:val="18"/>
              </w:rPr>
            </w:pPr>
          </w:p>
        </w:tc>
        <w:tc>
          <w:tcPr>
            <w:tcW w:w="0" w:type="auto"/>
          </w:tcPr>
          <w:p w14:paraId="7E8215D5" w14:textId="42990995"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5F8C798C" w14:textId="197DDA8F"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2B1FE2BA" w14:textId="1BB54810"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0149BE82" w14:textId="01900E77" w:rsidR="002F44C7" w:rsidRPr="002F44C7" w:rsidRDefault="002F44C7" w:rsidP="002F44C7">
            <w:pPr>
              <w:jc w:val="center"/>
              <w:rPr>
                <w:color w:val="000000"/>
                <w:sz w:val="18"/>
                <w:szCs w:val="18"/>
              </w:rPr>
            </w:pPr>
            <w:r w:rsidRPr="002F44C7">
              <w:rPr>
                <w:sz w:val="18"/>
                <w:szCs w:val="18"/>
              </w:rPr>
              <w:t xml:space="preserve">605.14 </w:t>
            </w:r>
          </w:p>
        </w:tc>
        <w:tc>
          <w:tcPr>
            <w:tcW w:w="0" w:type="auto"/>
          </w:tcPr>
          <w:p w14:paraId="051E38E7" w14:textId="052DC86E" w:rsidR="002F44C7" w:rsidRPr="002F44C7" w:rsidRDefault="002F44C7" w:rsidP="002F44C7">
            <w:pPr>
              <w:jc w:val="center"/>
              <w:rPr>
                <w:color w:val="000000"/>
                <w:sz w:val="18"/>
                <w:szCs w:val="18"/>
              </w:rPr>
            </w:pPr>
            <w:r w:rsidRPr="002F44C7">
              <w:rPr>
                <w:sz w:val="18"/>
                <w:szCs w:val="18"/>
              </w:rPr>
              <w:t xml:space="preserve">6.98 </w:t>
            </w:r>
          </w:p>
        </w:tc>
        <w:tc>
          <w:tcPr>
            <w:tcW w:w="0" w:type="auto"/>
          </w:tcPr>
          <w:p w14:paraId="7379A7D2" w14:textId="5E4D50CE"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D280794" w14:textId="4613C6E8"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23B77CBA" w14:textId="674F5E5E" w:rsidR="002F44C7" w:rsidRPr="002F44C7" w:rsidRDefault="002F44C7" w:rsidP="002F44C7">
            <w:pPr>
              <w:jc w:val="center"/>
              <w:rPr>
                <w:color w:val="000000"/>
                <w:sz w:val="18"/>
                <w:szCs w:val="18"/>
              </w:rPr>
            </w:pPr>
            <w:r w:rsidRPr="002F44C7">
              <w:rPr>
                <w:sz w:val="18"/>
                <w:szCs w:val="18"/>
              </w:rPr>
              <w:t xml:space="preserve">605.14 </w:t>
            </w:r>
          </w:p>
        </w:tc>
      </w:tr>
      <w:tr w:rsidR="002F44C7" w:rsidRPr="002F44C7" w14:paraId="4C984E34" w14:textId="77777777" w:rsidTr="00BD6F17">
        <w:trPr>
          <w:trHeight w:val="315"/>
          <w:jc w:val="center"/>
        </w:trPr>
        <w:tc>
          <w:tcPr>
            <w:tcW w:w="0" w:type="auto"/>
            <w:vMerge w:val="restart"/>
            <w:vAlign w:val="center"/>
          </w:tcPr>
          <w:p w14:paraId="1329EA31" w14:textId="557930D0" w:rsidR="002F44C7" w:rsidRPr="002F44C7" w:rsidRDefault="002F44C7" w:rsidP="002F44C7">
            <w:pPr>
              <w:widowControl/>
              <w:jc w:val="center"/>
              <w:rPr>
                <w:color w:val="000000"/>
                <w:kern w:val="0"/>
                <w:sz w:val="18"/>
                <w:szCs w:val="18"/>
              </w:rPr>
            </w:pPr>
            <w:r w:rsidRPr="002F44C7">
              <w:rPr>
                <w:color w:val="000000"/>
                <w:kern w:val="0"/>
                <w:sz w:val="18"/>
                <w:szCs w:val="18"/>
              </w:rPr>
              <w:t>5900</w:t>
            </w:r>
          </w:p>
        </w:tc>
        <w:tc>
          <w:tcPr>
            <w:tcW w:w="0" w:type="auto"/>
            <w:vMerge w:val="restart"/>
            <w:vAlign w:val="center"/>
          </w:tcPr>
          <w:p w14:paraId="4A0A0E2D"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7ECEACE9" w14:textId="2A43DEFC"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59CC5B4E" w14:textId="12E2DD0C"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0FD7B880" w14:textId="4D456C60"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61CDAEF6" w14:textId="00638873" w:rsidR="002F44C7" w:rsidRPr="002F44C7" w:rsidRDefault="002F44C7" w:rsidP="002F44C7">
            <w:pPr>
              <w:jc w:val="center"/>
              <w:rPr>
                <w:color w:val="000000"/>
                <w:sz w:val="18"/>
                <w:szCs w:val="18"/>
              </w:rPr>
            </w:pPr>
            <w:r w:rsidRPr="002F44C7">
              <w:rPr>
                <w:sz w:val="18"/>
                <w:szCs w:val="18"/>
              </w:rPr>
              <w:t xml:space="preserve">594.33 </w:t>
            </w:r>
          </w:p>
        </w:tc>
        <w:tc>
          <w:tcPr>
            <w:tcW w:w="0" w:type="auto"/>
          </w:tcPr>
          <w:p w14:paraId="2ABDF081" w14:textId="25B3C4AC" w:rsidR="002F44C7" w:rsidRPr="002F44C7" w:rsidRDefault="002F44C7" w:rsidP="002F44C7">
            <w:pPr>
              <w:jc w:val="center"/>
              <w:rPr>
                <w:color w:val="000000"/>
                <w:sz w:val="18"/>
                <w:szCs w:val="18"/>
              </w:rPr>
            </w:pPr>
            <w:r w:rsidRPr="002F44C7">
              <w:rPr>
                <w:sz w:val="18"/>
                <w:szCs w:val="18"/>
              </w:rPr>
              <w:t xml:space="preserve">6.46 </w:t>
            </w:r>
          </w:p>
        </w:tc>
        <w:tc>
          <w:tcPr>
            <w:tcW w:w="0" w:type="auto"/>
          </w:tcPr>
          <w:p w14:paraId="53C0563C" w14:textId="3D922BB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4B91FAE" w14:textId="2B6CE859"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D010E8F" w14:textId="6E3C04C2" w:rsidR="002F44C7" w:rsidRPr="002F44C7" w:rsidRDefault="002F44C7" w:rsidP="002F44C7">
            <w:pPr>
              <w:jc w:val="center"/>
              <w:rPr>
                <w:color w:val="000000"/>
                <w:sz w:val="18"/>
                <w:szCs w:val="18"/>
              </w:rPr>
            </w:pPr>
            <w:r w:rsidRPr="002F44C7">
              <w:rPr>
                <w:sz w:val="18"/>
                <w:szCs w:val="18"/>
              </w:rPr>
              <w:t xml:space="preserve">594.33 </w:t>
            </w:r>
          </w:p>
        </w:tc>
      </w:tr>
      <w:tr w:rsidR="002F44C7" w:rsidRPr="002F44C7" w14:paraId="141F4D95" w14:textId="77777777" w:rsidTr="00BD6F17">
        <w:trPr>
          <w:trHeight w:val="315"/>
          <w:jc w:val="center"/>
        </w:trPr>
        <w:tc>
          <w:tcPr>
            <w:tcW w:w="0" w:type="auto"/>
            <w:vMerge/>
            <w:vAlign w:val="center"/>
          </w:tcPr>
          <w:p w14:paraId="09FCFAF5" w14:textId="77777777" w:rsidR="002F44C7" w:rsidRPr="002F44C7" w:rsidRDefault="002F44C7" w:rsidP="002F44C7">
            <w:pPr>
              <w:jc w:val="center"/>
              <w:rPr>
                <w:color w:val="000000"/>
                <w:kern w:val="0"/>
                <w:sz w:val="18"/>
                <w:szCs w:val="18"/>
              </w:rPr>
            </w:pPr>
          </w:p>
        </w:tc>
        <w:tc>
          <w:tcPr>
            <w:tcW w:w="0" w:type="auto"/>
            <w:vMerge/>
            <w:vAlign w:val="center"/>
          </w:tcPr>
          <w:p w14:paraId="49344938" w14:textId="77777777" w:rsidR="002F44C7" w:rsidRPr="002F44C7" w:rsidRDefault="002F44C7" w:rsidP="002F44C7">
            <w:pPr>
              <w:widowControl/>
              <w:jc w:val="center"/>
              <w:rPr>
                <w:color w:val="000000"/>
                <w:kern w:val="0"/>
                <w:sz w:val="18"/>
                <w:szCs w:val="18"/>
              </w:rPr>
            </w:pPr>
          </w:p>
        </w:tc>
        <w:tc>
          <w:tcPr>
            <w:tcW w:w="0" w:type="auto"/>
          </w:tcPr>
          <w:p w14:paraId="75E9B65E" w14:textId="6B9D22E7"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220629DD" w14:textId="0DB06FAC"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6180C48C" w14:textId="00B5A9E1"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40110B8" w14:textId="225A3E3C" w:rsidR="002F44C7" w:rsidRPr="002F44C7" w:rsidRDefault="002F44C7" w:rsidP="002F44C7">
            <w:pPr>
              <w:jc w:val="center"/>
              <w:rPr>
                <w:color w:val="000000"/>
                <w:sz w:val="18"/>
                <w:szCs w:val="18"/>
              </w:rPr>
            </w:pPr>
            <w:r w:rsidRPr="002F44C7">
              <w:rPr>
                <w:sz w:val="18"/>
                <w:szCs w:val="18"/>
              </w:rPr>
              <w:t xml:space="preserve">592.50 </w:t>
            </w:r>
          </w:p>
        </w:tc>
        <w:tc>
          <w:tcPr>
            <w:tcW w:w="0" w:type="auto"/>
          </w:tcPr>
          <w:p w14:paraId="57EB1EDC" w14:textId="057A831F" w:rsidR="002F44C7" w:rsidRPr="002F44C7" w:rsidRDefault="002F44C7" w:rsidP="002F44C7">
            <w:pPr>
              <w:jc w:val="center"/>
              <w:rPr>
                <w:color w:val="000000"/>
                <w:sz w:val="18"/>
                <w:szCs w:val="18"/>
              </w:rPr>
            </w:pPr>
            <w:r w:rsidRPr="002F44C7">
              <w:rPr>
                <w:sz w:val="18"/>
                <w:szCs w:val="18"/>
              </w:rPr>
              <w:t xml:space="preserve">6.38 </w:t>
            </w:r>
          </w:p>
        </w:tc>
        <w:tc>
          <w:tcPr>
            <w:tcW w:w="0" w:type="auto"/>
          </w:tcPr>
          <w:p w14:paraId="720BCAB7" w14:textId="0181EAEC"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96CC4CB" w14:textId="4AF6A5C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CC67264" w14:textId="41867614" w:rsidR="002F44C7" w:rsidRPr="002F44C7" w:rsidRDefault="002F44C7" w:rsidP="002F44C7">
            <w:pPr>
              <w:jc w:val="center"/>
              <w:rPr>
                <w:color w:val="000000"/>
                <w:sz w:val="18"/>
                <w:szCs w:val="18"/>
              </w:rPr>
            </w:pPr>
            <w:r w:rsidRPr="002F44C7">
              <w:rPr>
                <w:sz w:val="18"/>
                <w:szCs w:val="18"/>
              </w:rPr>
              <w:t xml:space="preserve">592.50 </w:t>
            </w:r>
          </w:p>
        </w:tc>
      </w:tr>
      <w:tr w:rsidR="002F44C7" w:rsidRPr="002F44C7" w14:paraId="0B5F2B47" w14:textId="77777777" w:rsidTr="00BD6F17">
        <w:trPr>
          <w:trHeight w:val="315"/>
          <w:jc w:val="center"/>
        </w:trPr>
        <w:tc>
          <w:tcPr>
            <w:tcW w:w="0" w:type="auto"/>
            <w:vMerge/>
            <w:vAlign w:val="center"/>
          </w:tcPr>
          <w:p w14:paraId="0FF00C4C" w14:textId="77777777" w:rsidR="002F44C7" w:rsidRPr="002F44C7" w:rsidRDefault="002F44C7" w:rsidP="002F44C7">
            <w:pPr>
              <w:jc w:val="center"/>
              <w:rPr>
                <w:color w:val="000000"/>
                <w:kern w:val="0"/>
                <w:sz w:val="18"/>
                <w:szCs w:val="18"/>
              </w:rPr>
            </w:pPr>
          </w:p>
        </w:tc>
        <w:tc>
          <w:tcPr>
            <w:tcW w:w="0" w:type="auto"/>
            <w:vMerge/>
            <w:vAlign w:val="center"/>
          </w:tcPr>
          <w:p w14:paraId="071477CF" w14:textId="77777777" w:rsidR="002F44C7" w:rsidRPr="002F44C7" w:rsidRDefault="002F44C7" w:rsidP="002F44C7">
            <w:pPr>
              <w:widowControl/>
              <w:jc w:val="center"/>
              <w:rPr>
                <w:color w:val="000000"/>
                <w:kern w:val="0"/>
                <w:sz w:val="18"/>
                <w:szCs w:val="18"/>
              </w:rPr>
            </w:pPr>
          </w:p>
        </w:tc>
        <w:tc>
          <w:tcPr>
            <w:tcW w:w="0" w:type="auto"/>
          </w:tcPr>
          <w:p w14:paraId="3744FC84" w14:textId="689C8DD7"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6C983642" w14:textId="0D9C42C2"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266667CE" w14:textId="76AF8930"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41A91DFB" w14:textId="70EF355B" w:rsidR="002F44C7" w:rsidRPr="002F44C7" w:rsidRDefault="002F44C7" w:rsidP="002F44C7">
            <w:pPr>
              <w:jc w:val="center"/>
              <w:rPr>
                <w:color w:val="000000"/>
                <w:sz w:val="18"/>
                <w:szCs w:val="18"/>
              </w:rPr>
            </w:pPr>
            <w:r w:rsidRPr="002F44C7">
              <w:rPr>
                <w:sz w:val="18"/>
                <w:szCs w:val="18"/>
              </w:rPr>
              <w:t xml:space="preserve">603.98 </w:t>
            </w:r>
          </w:p>
        </w:tc>
        <w:tc>
          <w:tcPr>
            <w:tcW w:w="0" w:type="auto"/>
          </w:tcPr>
          <w:p w14:paraId="0FEFFF5A" w14:textId="366C6CBE" w:rsidR="002F44C7" w:rsidRPr="002F44C7" w:rsidRDefault="002F44C7" w:rsidP="002F44C7">
            <w:pPr>
              <w:jc w:val="center"/>
              <w:rPr>
                <w:color w:val="000000"/>
                <w:sz w:val="18"/>
                <w:szCs w:val="18"/>
              </w:rPr>
            </w:pPr>
            <w:r w:rsidRPr="002F44C7">
              <w:rPr>
                <w:sz w:val="18"/>
                <w:szCs w:val="18"/>
              </w:rPr>
              <w:t xml:space="preserve">7.17 </w:t>
            </w:r>
          </w:p>
        </w:tc>
        <w:tc>
          <w:tcPr>
            <w:tcW w:w="0" w:type="auto"/>
          </w:tcPr>
          <w:p w14:paraId="0523D905" w14:textId="76C09FE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B494692" w14:textId="77DD4764"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52519E4" w14:textId="0B5D864D" w:rsidR="002F44C7" w:rsidRPr="002F44C7" w:rsidRDefault="002F44C7" w:rsidP="002F44C7">
            <w:pPr>
              <w:jc w:val="center"/>
              <w:rPr>
                <w:color w:val="000000"/>
                <w:sz w:val="18"/>
                <w:szCs w:val="18"/>
              </w:rPr>
            </w:pPr>
            <w:r w:rsidRPr="002F44C7">
              <w:rPr>
                <w:sz w:val="18"/>
                <w:szCs w:val="18"/>
              </w:rPr>
              <w:t xml:space="preserve">603.98 </w:t>
            </w:r>
          </w:p>
        </w:tc>
      </w:tr>
      <w:tr w:rsidR="00826FB0" w:rsidRPr="002F44C7" w14:paraId="3C660CFB" w14:textId="77777777" w:rsidTr="00BD6F17">
        <w:trPr>
          <w:trHeight w:val="315"/>
          <w:jc w:val="center"/>
        </w:trPr>
        <w:tc>
          <w:tcPr>
            <w:tcW w:w="0" w:type="auto"/>
            <w:vMerge w:val="restart"/>
            <w:vAlign w:val="center"/>
          </w:tcPr>
          <w:p w14:paraId="1985991B" w14:textId="696F7A3D" w:rsidR="00826FB0" w:rsidRPr="002F44C7" w:rsidRDefault="002F44C7" w:rsidP="00826FB0">
            <w:pPr>
              <w:widowControl/>
              <w:jc w:val="center"/>
              <w:rPr>
                <w:color w:val="000000"/>
                <w:kern w:val="0"/>
                <w:sz w:val="18"/>
                <w:szCs w:val="18"/>
              </w:rPr>
            </w:pPr>
            <w:r w:rsidRPr="002F44C7">
              <w:rPr>
                <w:rFonts w:hint="eastAsia"/>
                <w:color w:val="000000"/>
                <w:kern w:val="0"/>
                <w:sz w:val="18"/>
                <w:szCs w:val="18"/>
              </w:rPr>
              <w:t>6</w:t>
            </w:r>
            <w:r w:rsidRPr="002F44C7">
              <w:rPr>
                <w:color w:val="000000"/>
                <w:kern w:val="0"/>
                <w:sz w:val="18"/>
                <w:szCs w:val="18"/>
              </w:rPr>
              <w:t>0</w:t>
            </w:r>
            <w:r w:rsidRPr="002F44C7">
              <w:rPr>
                <w:rFonts w:hint="eastAsia"/>
                <w:color w:val="000000"/>
                <w:kern w:val="0"/>
                <w:sz w:val="18"/>
                <w:szCs w:val="18"/>
              </w:rPr>
              <w:t>1</w:t>
            </w:r>
            <w:r w:rsidR="00826FB0" w:rsidRPr="002F44C7">
              <w:rPr>
                <w:rFonts w:hint="eastAsia"/>
                <w:color w:val="000000"/>
                <w:kern w:val="0"/>
                <w:sz w:val="18"/>
                <w:szCs w:val="18"/>
              </w:rPr>
              <w:t>0</w:t>
            </w:r>
          </w:p>
        </w:tc>
        <w:tc>
          <w:tcPr>
            <w:tcW w:w="0" w:type="auto"/>
            <w:vMerge w:val="restart"/>
            <w:vAlign w:val="center"/>
          </w:tcPr>
          <w:p w14:paraId="354F5B7A" w14:textId="77777777" w:rsidR="00826FB0" w:rsidRPr="002F44C7" w:rsidRDefault="00826FB0" w:rsidP="00826FB0">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407539C7" w14:textId="18E86BBF" w:rsidR="00826FB0" w:rsidRPr="002F44C7" w:rsidRDefault="00826FB0" w:rsidP="00826FB0">
            <w:pPr>
              <w:widowControl/>
              <w:jc w:val="center"/>
              <w:rPr>
                <w:color w:val="000000"/>
                <w:kern w:val="0"/>
                <w:sz w:val="18"/>
                <w:szCs w:val="18"/>
              </w:rPr>
            </w:pPr>
            <w:r w:rsidRPr="002F44C7">
              <w:rPr>
                <w:sz w:val="18"/>
                <w:szCs w:val="18"/>
              </w:rPr>
              <w:t>4#</w:t>
            </w:r>
          </w:p>
        </w:tc>
        <w:tc>
          <w:tcPr>
            <w:tcW w:w="0" w:type="auto"/>
          </w:tcPr>
          <w:p w14:paraId="6C3654B1" w14:textId="3E67068D" w:rsidR="00826FB0" w:rsidRPr="002F44C7" w:rsidRDefault="00826FB0" w:rsidP="00826FB0">
            <w:pPr>
              <w:jc w:val="center"/>
              <w:rPr>
                <w:color w:val="000000"/>
                <w:sz w:val="18"/>
                <w:szCs w:val="18"/>
              </w:rPr>
            </w:pPr>
            <w:r w:rsidRPr="002F44C7">
              <w:rPr>
                <w:sz w:val="18"/>
                <w:szCs w:val="18"/>
              </w:rPr>
              <w:t xml:space="preserve">481.86 </w:t>
            </w:r>
          </w:p>
        </w:tc>
        <w:tc>
          <w:tcPr>
            <w:tcW w:w="0" w:type="auto"/>
          </w:tcPr>
          <w:p w14:paraId="7B5BFC7D" w14:textId="07043EA1" w:rsidR="00826FB0" w:rsidRPr="002F44C7" w:rsidRDefault="00826FB0" w:rsidP="00826FB0">
            <w:pPr>
              <w:jc w:val="center"/>
              <w:rPr>
                <w:color w:val="000000"/>
                <w:sz w:val="18"/>
                <w:szCs w:val="18"/>
              </w:rPr>
            </w:pPr>
            <w:r w:rsidRPr="002F44C7">
              <w:rPr>
                <w:sz w:val="18"/>
                <w:szCs w:val="18"/>
              </w:rPr>
              <w:t xml:space="preserve">428.60 </w:t>
            </w:r>
          </w:p>
        </w:tc>
        <w:tc>
          <w:tcPr>
            <w:tcW w:w="0" w:type="auto"/>
          </w:tcPr>
          <w:p w14:paraId="12F240B9" w14:textId="56FED362" w:rsidR="00826FB0" w:rsidRPr="002F44C7" w:rsidRDefault="00826FB0" w:rsidP="00826FB0">
            <w:pPr>
              <w:jc w:val="center"/>
              <w:rPr>
                <w:color w:val="000000"/>
                <w:sz w:val="18"/>
                <w:szCs w:val="18"/>
              </w:rPr>
            </w:pPr>
            <w:r w:rsidRPr="002F44C7">
              <w:rPr>
                <w:sz w:val="18"/>
                <w:szCs w:val="18"/>
              </w:rPr>
              <w:t xml:space="preserve">593.48 </w:t>
            </w:r>
          </w:p>
        </w:tc>
        <w:tc>
          <w:tcPr>
            <w:tcW w:w="0" w:type="auto"/>
          </w:tcPr>
          <w:p w14:paraId="72A9AFAD" w14:textId="668BB984" w:rsidR="00826FB0" w:rsidRPr="002F44C7" w:rsidRDefault="00826FB0" w:rsidP="00826FB0">
            <w:pPr>
              <w:jc w:val="center"/>
              <w:rPr>
                <w:color w:val="000000"/>
                <w:sz w:val="18"/>
                <w:szCs w:val="18"/>
              </w:rPr>
            </w:pPr>
            <w:r w:rsidRPr="002F44C7">
              <w:rPr>
                <w:sz w:val="18"/>
                <w:szCs w:val="18"/>
              </w:rPr>
              <w:t xml:space="preserve">6.54 </w:t>
            </w:r>
          </w:p>
        </w:tc>
        <w:tc>
          <w:tcPr>
            <w:tcW w:w="0" w:type="auto"/>
          </w:tcPr>
          <w:p w14:paraId="72C58212" w14:textId="01E42806"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1E1BE10E" w14:textId="38C003FC"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2E959AF2" w14:textId="0AAF8F34" w:rsidR="00826FB0" w:rsidRPr="002F44C7" w:rsidRDefault="00826FB0" w:rsidP="00826FB0">
            <w:pPr>
              <w:jc w:val="center"/>
              <w:rPr>
                <w:color w:val="000000"/>
                <w:sz w:val="18"/>
                <w:szCs w:val="18"/>
              </w:rPr>
            </w:pPr>
            <w:r w:rsidRPr="002F44C7">
              <w:rPr>
                <w:sz w:val="18"/>
                <w:szCs w:val="18"/>
              </w:rPr>
              <w:t xml:space="preserve">593.48 </w:t>
            </w:r>
          </w:p>
        </w:tc>
      </w:tr>
      <w:tr w:rsidR="00826FB0" w:rsidRPr="002F44C7" w14:paraId="299D76EF" w14:textId="77777777" w:rsidTr="00BD6F17">
        <w:trPr>
          <w:trHeight w:val="315"/>
          <w:jc w:val="center"/>
        </w:trPr>
        <w:tc>
          <w:tcPr>
            <w:tcW w:w="0" w:type="auto"/>
            <w:vMerge/>
            <w:vAlign w:val="center"/>
          </w:tcPr>
          <w:p w14:paraId="320CD592" w14:textId="77777777" w:rsidR="00826FB0" w:rsidRPr="002F44C7" w:rsidRDefault="00826FB0" w:rsidP="00826FB0">
            <w:pPr>
              <w:jc w:val="center"/>
              <w:rPr>
                <w:color w:val="000000"/>
                <w:kern w:val="0"/>
                <w:sz w:val="18"/>
                <w:szCs w:val="18"/>
              </w:rPr>
            </w:pPr>
          </w:p>
        </w:tc>
        <w:tc>
          <w:tcPr>
            <w:tcW w:w="0" w:type="auto"/>
            <w:vMerge/>
            <w:vAlign w:val="center"/>
          </w:tcPr>
          <w:p w14:paraId="316A1A75" w14:textId="77777777" w:rsidR="00826FB0" w:rsidRPr="002F44C7" w:rsidRDefault="00826FB0" w:rsidP="00826FB0">
            <w:pPr>
              <w:widowControl/>
              <w:jc w:val="center"/>
              <w:rPr>
                <w:color w:val="000000"/>
                <w:kern w:val="0"/>
                <w:sz w:val="18"/>
                <w:szCs w:val="18"/>
              </w:rPr>
            </w:pPr>
          </w:p>
        </w:tc>
        <w:tc>
          <w:tcPr>
            <w:tcW w:w="0" w:type="auto"/>
          </w:tcPr>
          <w:p w14:paraId="4E85BADE" w14:textId="1921F711" w:rsidR="00826FB0" w:rsidRPr="002F44C7" w:rsidRDefault="00826FB0" w:rsidP="00826FB0">
            <w:pPr>
              <w:widowControl/>
              <w:jc w:val="center"/>
              <w:rPr>
                <w:color w:val="000000"/>
                <w:kern w:val="0"/>
                <w:sz w:val="18"/>
                <w:szCs w:val="18"/>
              </w:rPr>
            </w:pPr>
            <w:r w:rsidRPr="002F44C7">
              <w:rPr>
                <w:sz w:val="18"/>
                <w:szCs w:val="18"/>
              </w:rPr>
              <w:t>5#</w:t>
            </w:r>
          </w:p>
        </w:tc>
        <w:tc>
          <w:tcPr>
            <w:tcW w:w="0" w:type="auto"/>
          </w:tcPr>
          <w:p w14:paraId="7B5EB19C" w14:textId="30B5F1C6" w:rsidR="00826FB0" w:rsidRPr="002F44C7" w:rsidRDefault="00826FB0" w:rsidP="00826FB0">
            <w:pPr>
              <w:jc w:val="center"/>
              <w:rPr>
                <w:color w:val="000000"/>
                <w:sz w:val="18"/>
                <w:szCs w:val="18"/>
              </w:rPr>
            </w:pPr>
            <w:r w:rsidRPr="002F44C7">
              <w:rPr>
                <w:sz w:val="18"/>
                <w:szCs w:val="18"/>
              </w:rPr>
              <w:t xml:space="preserve">481.75 </w:t>
            </w:r>
          </w:p>
        </w:tc>
        <w:tc>
          <w:tcPr>
            <w:tcW w:w="0" w:type="auto"/>
          </w:tcPr>
          <w:p w14:paraId="7AD09B24" w14:textId="296CC963" w:rsidR="00826FB0" w:rsidRPr="002F44C7" w:rsidRDefault="00826FB0" w:rsidP="00826FB0">
            <w:pPr>
              <w:jc w:val="center"/>
              <w:rPr>
                <w:color w:val="000000"/>
                <w:sz w:val="18"/>
                <w:szCs w:val="18"/>
              </w:rPr>
            </w:pPr>
            <w:r w:rsidRPr="002F44C7">
              <w:rPr>
                <w:sz w:val="18"/>
                <w:szCs w:val="18"/>
              </w:rPr>
              <w:t xml:space="preserve">428.60 </w:t>
            </w:r>
          </w:p>
        </w:tc>
        <w:tc>
          <w:tcPr>
            <w:tcW w:w="0" w:type="auto"/>
          </w:tcPr>
          <w:p w14:paraId="2FDC9C74" w14:textId="5C9BC4AC" w:rsidR="00826FB0" w:rsidRPr="002F44C7" w:rsidRDefault="00826FB0" w:rsidP="00826FB0">
            <w:pPr>
              <w:jc w:val="center"/>
              <w:rPr>
                <w:color w:val="000000"/>
                <w:sz w:val="18"/>
                <w:szCs w:val="18"/>
              </w:rPr>
            </w:pPr>
            <w:r w:rsidRPr="002F44C7">
              <w:rPr>
                <w:sz w:val="18"/>
                <w:szCs w:val="18"/>
              </w:rPr>
              <w:t xml:space="preserve">591.67 </w:t>
            </w:r>
          </w:p>
        </w:tc>
        <w:tc>
          <w:tcPr>
            <w:tcW w:w="0" w:type="auto"/>
          </w:tcPr>
          <w:p w14:paraId="3D6AE907" w14:textId="28468A48" w:rsidR="00826FB0" w:rsidRPr="002F44C7" w:rsidRDefault="00826FB0" w:rsidP="00826FB0">
            <w:pPr>
              <w:jc w:val="center"/>
              <w:rPr>
                <w:color w:val="000000"/>
                <w:sz w:val="18"/>
                <w:szCs w:val="18"/>
              </w:rPr>
            </w:pPr>
            <w:r w:rsidRPr="002F44C7">
              <w:rPr>
                <w:sz w:val="18"/>
                <w:szCs w:val="18"/>
              </w:rPr>
              <w:t xml:space="preserve">6.46 </w:t>
            </w:r>
          </w:p>
        </w:tc>
        <w:tc>
          <w:tcPr>
            <w:tcW w:w="0" w:type="auto"/>
          </w:tcPr>
          <w:p w14:paraId="497A980B" w14:textId="191DF46A"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7F27CA6A" w14:textId="14D124EB"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348D3E58" w14:textId="377615D6" w:rsidR="00826FB0" w:rsidRPr="002F44C7" w:rsidRDefault="00826FB0" w:rsidP="00826FB0">
            <w:pPr>
              <w:jc w:val="center"/>
              <w:rPr>
                <w:color w:val="000000"/>
                <w:sz w:val="18"/>
                <w:szCs w:val="18"/>
              </w:rPr>
            </w:pPr>
            <w:r w:rsidRPr="002F44C7">
              <w:rPr>
                <w:sz w:val="18"/>
                <w:szCs w:val="18"/>
              </w:rPr>
              <w:t xml:space="preserve">591.67 </w:t>
            </w:r>
          </w:p>
        </w:tc>
      </w:tr>
      <w:tr w:rsidR="00826FB0" w:rsidRPr="002F44C7" w14:paraId="5909D930" w14:textId="77777777" w:rsidTr="00BD6F17">
        <w:trPr>
          <w:trHeight w:val="315"/>
          <w:jc w:val="center"/>
        </w:trPr>
        <w:tc>
          <w:tcPr>
            <w:tcW w:w="0" w:type="auto"/>
            <w:vMerge/>
            <w:vAlign w:val="center"/>
          </w:tcPr>
          <w:p w14:paraId="18E874CF" w14:textId="77777777" w:rsidR="00826FB0" w:rsidRPr="002F44C7" w:rsidRDefault="00826FB0" w:rsidP="00826FB0">
            <w:pPr>
              <w:jc w:val="center"/>
              <w:rPr>
                <w:color w:val="000000"/>
                <w:kern w:val="0"/>
                <w:sz w:val="18"/>
                <w:szCs w:val="18"/>
              </w:rPr>
            </w:pPr>
          </w:p>
        </w:tc>
        <w:tc>
          <w:tcPr>
            <w:tcW w:w="0" w:type="auto"/>
            <w:vMerge/>
            <w:vAlign w:val="center"/>
          </w:tcPr>
          <w:p w14:paraId="28D5F5B4" w14:textId="77777777" w:rsidR="00826FB0" w:rsidRPr="002F44C7" w:rsidRDefault="00826FB0" w:rsidP="00826FB0">
            <w:pPr>
              <w:widowControl/>
              <w:jc w:val="center"/>
              <w:rPr>
                <w:color w:val="000000"/>
                <w:kern w:val="0"/>
                <w:sz w:val="18"/>
                <w:szCs w:val="18"/>
              </w:rPr>
            </w:pPr>
          </w:p>
        </w:tc>
        <w:tc>
          <w:tcPr>
            <w:tcW w:w="0" w:type="auto"/>
          </w:tcPr>
          <w:p w14:paraId="333FBF53" w14:textId="4E03A854" w:rsidR="00826FB0" w:rsidRPr="002F44C7" w:rsidRDefault="00826FB0" w:rsidP="00826FB0">
            <w:pPr>
              <w:widowControl/>
              <w:jc w:val="center"/>
              <w:rPr>
                <w:color w:val="000000"/>
                <w:kern w:val="0"/>
                <w:sz w:val="18"/>
                <w:szCs w:val="18"/>
              </w:rPr>
            </w:pPr>
            <w:r w:rsidRPr="002F44C7">
              <w:rPr>
                <w:sz w:val="18"/>
                <w:szCs w:val="18"/>
              </w:rPr>
              <w:t>6#</w:t>
            </w:r>
          </w:p>
        </w:tc>
        <w:tc>
          <w:tcPr>
            <w:tcW w:w="0" w:type="auto"/>
          </w:tcPr>
          <w:p w14:paraId="2F9BB130" w14:textId="08CD6A78" w:rsidR="00826FB0" w:rsidRPr="002F44C7" w:rsidRDefault="00826FB0" w:rsidP="00826FB0">
            <w:pPr>
              <w:jc w:val="center"/>
              <w:rPr>
                <w:color w:val="000000"/>
                <w:sz w:val="18"/>
                <w:szCs w:val="18"/>
              </w:rPr>
            </w:pPr>
            <w:r w:rsidRPr="002F44C7">
              <w:rPr>
                <w:sz w:val="18"/>
                <w:szCs w:val="18"/>
              </w:rPr>
              <w:t xml:space="preserve">484.88 </w:t>
            </w:r>
          </w:p>
        </w:tc>
        <w:tc>
          <w:tcPr>
            <w:tcW w:w="0" w:type="auto"/>
          </w:tcPr>
          <w:p w14:paraId="02E956B5" w14:textId="2ACA64ED" w:rsidR="00826FB0" w:rsidRPr="002F44C7" w:rsidRDefault="00826FB0" w:rsidP="00826FB0">
            <w:pPr>
              <w:jc w:val="center"/>
              <w:rPr>
                <w:color w:val="000000"/>
                <w:sz w:val="18"/>
                <w:szCs w:val="18"/>
              </w:rPr>
            </w:pPr>
            <w:r w:rsidRPr="002F44C7">
              <w:rPr>
                <w:sz w:val="18"/>
                <w:szCs w:val="18"/>
              </w:rPr>
              <w:t xml:space="preserve">428.60 </w:t>
            </w:r>
          </w:p>
        </w:tc>
        <w:tc>
          <w:tcPr>
            <w:tcW w:w="0" w:type="auto"/>
          </w:tcPr>
          <w:p w14:paraId="4CB0102E" w14:textId="490E0437" w:rsidR="00826FB0" w:rsidRPr="002F44C7" w:rsidRDefault="00826FB0" w:rsidP="00826FB0">
            <w:pPr>
              <w:jc w:val="center"/>
              <w:rPr>
                <w:color w:val="000000"/>
                <w:sz w:val="18"/>
                <w:szCs w:val="18"/>
              </w:rPr>
            </w:pPr>
            <w:r w:rsidRPr="002F44C7">
              <w:rPr>
                <w:sz w:val="18"/>
                <w:szCs w:val="18"/>
              </w:rPr>
              <w:t xml:space="preserve">603.41 </w:t>
            </w:r>
          </w:p>
        </w:tc>
        <w:tc>
          <w:tcPr>
            <w:tcW w:w="0" w:type="auto"/>
          </w:tcPr>
          <w:p w14:paraId="196997EC" w14:textId="43B36EC8" w:rsidR="00826FB0" w:rsidRPr="002F44C7" w:rsidRDefault="00826FB0" w:rsidP="00826FB0">
            <w:pPr>
              <w:jc w:val="center"/>
              <w:rPr>
                <w:color w:val="000000"/>
                <w:sz w:val="18"/>
                <w:szCs w:val="18"/>
              </w:rPr>
            </w:pPr>
            <w:r w:rsidRPr="002F44C7">
              <w:rPr>
                <w:sz w:val="18"/>
                <w:szCs w:val="18"/>
              </w:rPr>
              <w:t xml:space="preserve">7.28 </w:t>
            </w:r>
          </w:p>
        </w:tc>
        <w:tc>
          <w:tcPr>
            <w:tcW w:w="0" w:type="auto"/>
          </w:tcPr>
          <w:p w14:paraId="02F5EFBC" w14:textId="05EBED95"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2FFABF36" w14:textId="4FC1DBA1"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41865223" w14:textId="17740E18" w:rsidR="00826FB0" w:rsidRPr="002F44C7" w:rsidRDefault="00826FB0" w:rsidP="00826FB0">
            <w:pPr>
              <w:jc w:val="center"/>
              <w:rPr>
                <w:color w:val="000000"/>
                <w:sz w:val="18"/>
                <w:szCs w:val="18"/>
              </w:rPr>
            </w:pPr>
            <w:r w:rsidRPr="002F44C7">
              <w:rPr>
                <w:sz w:val="18"/>
                <w:szCs w:val="18"/>
              </w:rPr>
              <w:t xml:space="preserve">603.41 </w:t>
            </w:r>
          </w:p>
        </w:tc>
      </w:tr>
      <w:tr w:rsidR="002F44C7" w:rsidRPr="002F44C7" w14:paraId="278E12CD" w14:textId="77777777" w:rsidTr="00BD6F17">
        <w:trPr>
          <w:trHeight w:val="315"/>
          <w:jc w:val="center"/>
        </w:trPr>
        <w:tc>
          <w:tcPr>
            <w:tcW w:w="0" w:type="auto"/>
            <w:vMerge w:val="restart"/>
            <w:vAlign w:val="center"/>
          </w:tcPr>
          <w:p w14:paraId="770450EA" w14:textId="56DA422C" w:rsidR="002F44C7" w:rsidRPr="002F44C7" w:rsidRDefault="002F44C7" w:rsidP="002F44C7">
            <w:pPr>
              <w:widowControl/>
              <w:jc w:val="center"/>
              <w:rPr>
                <w:color w:val="000000"/>
                <w:kern w:val="0"/>
                <w:sz w:val="18"/>
                <w:szCs w:val="18"/>
              </w:rPr>
            </w:pPr>
            <w:r w:rsidRPr="002F44C7">
              <w:rPr>
                <w:rFonts w:hint="eastAsia"/>
                <w:color w:val="000000"/>
                <w:kern w:val="0"/>
                <w:sz w:val="18"/>
                <w:szCs w:val="18"/>
              </w:rPr>
              <w:t>6200</w:t>
            </w:r>
          </w:p>
        </w:tc>
        <w:tc>
          <w:tcPr>
            <w:tcW w:w="0" w:type="auto"/>
            <w:vMerge w:val="restart"/>
            <w:vAlign w:val="center"/>
          </w:tcPr>
          <w:p w14:paraId="7BA1070F"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6B98B392" w14:textId="77777777"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5C2DE23F" w14:textId="58C015E8"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674D6E9D" w14:textId="38737F4B"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099742C" w14:textId="5DDD38F9" w:rsidR="002F44C7" w:rsidRPr="002F44C7" w:rsidRDefault="002F44C7" w:rsidP="002F44C7">
            <w:pPr>
              <w:jc w:val="center"/>
              <w:rPr>
                <w:color w:val="000000"/>
                <w:sz w:val="18"/>
                <w:szCs w:val="18"/>
              </w:rPr>
            </w:pPr>
            <w:r w:rsidRPr="002F44C7">
              <w:rPr>
                <w:sz w:val="18"/>
                <w:szCs w:val="18"/>
              </w:rPr>
              <w:t xml:space="preserve">592.07 </w:t>
            </w:r>
          </w:p>
        </w:tc>
        <w:tc>
          <w:tcPr>
            <w:tcW w:w="0" w:type="auto"/>
          </w:tcPr>
          <w:p w14:paraId="3A0A8E7B" w14:textId="3FBDFF6E" w:rsidR="002F44C7" w:rsidRPr="002F44C7" w:rsidRDefault="002F44C7" w:rsidP="002F44C7">
            <w:pPr>
              <w:jc w:val="center"/>
              <w:rPr>
                <w:color w:val="000000"/>
                <w:sz w:val="18"/>
                <w:szCs w:val="18"/>
              </w:rPr>
            </w:pPr>
            <w:r w:rsidRPr="002F44C7">
              <w:rPr>
                <w:sz w:val="18"/>
                <w:szCs w:val="18"/>
              </w:rPr>
              <w:t xml:space="preserve">6.69 </w:t>
            </w:r>
          </w:p>
        </w:tc>
        <w:tc>
          <w:tcPr>
            <w:tcW w:w="0" w:type="auto"/>
          </w:tcPr>
          <w:p w14:paraId="4208DE00" w14:textId="6346121B"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9396D41" w14:textId="1171D87E"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B214CD9" w14:textId="0CBBDF99" w:rsidR="002F44C7" w:rsidRPr="002F44C7" w:rsidRDefault="002F44C7" w:rsidP="002F44C7">
            <w:pPr>
              <w:jc w:val="center"/>
              <w:rPr>
                <w:color w:val="000000"/>
                <w:sz w:val="18"/>
                <w:szCs w:val="18"/>
              </w:rPr>
            </w:pPr>
            <w:r w:rsidRPr="002F44C7">
              <w:rPr>
                <w:sz w:val="18"/>
                <w:szCs w:val="18"/>
              </w:rPr>
              <w:t xml:space="preserve">592.07 </w:t>
            </w:r>
          </w:p>
        </w:tc>
      </w:tr>
      <w:tr w:rsidR="002F44C7" w:rsidRPr="002F44C7" w14:paraId="09D17ADB" w14:textId="77777777" w:rsidTr="00BD6F17">
        <w:trPr>
          <w:trHeight w:val="315"/>
          <w:jc w:val="center"/>
        </w:trPr>
        <w:tc>
          <w:tcPr>
            <w:tcW w:w="0" w:type="auto"/>
            <w:vMerge/>
            <w:vAlign w:val="center"/>
          </w:tcPr>
          <w:p w14:paraId="10740084" w14:textId="77777777" w:rsidR="002F44C7" w:rsidRPr="002F44C7" w:rsidRDefault="002F44C7" w:rsidP="002F44C7">
            <w:pPr>
              <w:jc w:val="center"/>
              <w:rPr>
                <w:color w:val="000000"/>
                <w:kern w:val="0"/>
                <w:sz w:val="18"/>
                <w:szCs w:val="18"/>
              </w:rPr>
            </w:pPr>
          </w:p>
        </w:tc>
        <w:tc>
          <w:tcPr>
            <w:tcW w:w="0" w:type="auto"/>
            <w:vMerge/>
            <w:vAlign w:val="center"/>
          </w:tcPr>
          <w:p w14:paraId="4D448AB7" w14:textId="77777777" w:rsidR="002F44C7" w:rsidRPr="002F44C7" w:rsidRDefault="002F44C7" w:rsidP="002F44C7">
            <w:pPr>
              <w:widowControl/>
              <w:jc w:val="center"/>
              <w:rPr>
                <w:color w:val="000000"/>
                <w:kern w:val="0"/>
                <w:sz w:val="18"/>
                <w:szCs w:val="18"/>
              </w:rPr>
            </w:pPr>
          </w:p>
        </w:tc>
        <w:tc>
          <w:tcPr>
            <w:tcW w:w="0" w:type="auto"/>
          </w:tcPr>
          <w:p w14:paraId="598A6240" w14:textId="77777777"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2CE80DF0" w14:textId="555C2180"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5D6B7E1D" w14:textId="5F82ED92"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7FD1F4C6" w14:textId="18892C46" w:rsidR="002F44C7" w:rsidRPr="002F44C7" w:rsidRDefault="002F44C7" w:rsidP="002F44C7">
            <w:pPr>
              <w:jc w:val="center"/>
              <w:rPr>
                <w:color w:val="000000"/>
                <w:sz w:val="18"/>
                <w:szCs w:val="18"/>
              </w:rPr>
            </w:pPr>
            <w:r w:rsidRPr="002F44C7">
              <w:rPr>
                <w:sz w:val="18"/>
                <w:szCs w:val="18"/>
              </w:rPr>
              <w:t xml:space="preserve">590.28 </w:t>
            </w:r>
          </w:p>
        </w:tc>
        <w:tc>
          <w:tcPr>
            <w:tcW w:w="0" w:type="auto"/>
          </w:tcPr>
          <w:p w14:paraId="34A852C1" w14:textId="44162D7C" w:rsidR="002F44C7" w:rsidRPr="002F44C7" w:rsidRDefault="002F44C7" w:rsidP="002F44C7">
            <w:pPr>
              <w:jc w:val="center"/>
              <w:rPr>
                <w:color w:val="000000"/>
                <w:sz w:val="18"/>
                <w:szCs w:val="18"/>
              </w:rPr>
            </w:pPr>
            <w:r w:rsidRPr="002F44C7">
              <w:rPr>
                <w:sz w:val="18"/>
                <w:szCs w:val="18"/>
              </w:rPr>
              <w:t xml:space="preserve">6.61 </w:t>
            </w:r>
          </w:p>
        </w:tc>
        <w:tc>
          <w:tcPr>
            <w:tcW w:w="0" w:type="auto"/>
          </w:tcPr>
          <w:p w14:paraId="387B95A6" w14:textId="05CFB551"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7828CB7B" w14:textId="15399B68"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0132724" w14:textId="7D97F0C0" w:rsidR="002F44C7" w:rsidRPr="002F44C7" w:rsidRDefault="002F44C7" w:rsidP="002F44C7">
            <w:pPr>
              <w:jc w:val="center"/>
              <w:rPr>
                <w:color w:val="000000"/>
                <w:sz w:val="18"/>
                <w:szCs w:val="18"/>
              </w:rPr>
            </w:pPr>
            <w:r w:rsidRPr="002F44C7">
              <w:rPr>
                <w:sz w:val="18"/>
                <w:szCs w:val="18"/>
              </w:rPr>
              <w:t xml:space="preserve">590.28 </w:t>
            </w:r>
          </w:p>
        </w:tc>
      </w:tr>
      <w:tr w:rsidR="002F44C7" w:rsidRPr="002F44C7" w14:paraId="21FD2D05" w14:textId="77777777" w:rsidTr="00BD6F17">
        <w:trPr>
          <w:trHeight w:val="315"/>
          <w:jc w:val="center"/>
        </w:trPr>
        <w:tc>
          <w:tcPr>
            <w:tcW w:w="0" w:type="auto"/>
            <w:vMerge/>
            <w:vAlign w:val="center"/>
          </w:tcPr>
          <w:p w14:paraId="4462D0D1" w14:textId="77777777" w:rsidR="002F44C7" w:rsidRPr="002F44C7" w:rsidRDefault="002F44C7" w:rsidP="002F44C7">
            <w:pPr>
              <w:jc w:val="center"/>
              <w:rPr>
                <w:color w:val="000000"/>
                <w:kern w:val="0"/>
                <w:sz w:val="18"/>
                <w:szCs w:val="18"/>
              </w:rPr>
            </w:pPr>
          </w:p>
        </w:tc>
        <w:tc>
          <w:tcPr>
            <w:tcW w:w="0" w:type="auto"/>
            <w:vMerge/>
            <w:vAlign w:val="center"/>
          </w:tcPr>
          <w:p w14:paraId="1DF1B0AE" w14:textId="77777777" w:rsidR="002F44C7" w:rsidRPr="002F44C7" w:rsidRDefault="002F44C7" w:rsidP="002F44C7">
            <w:pPr>
              <w:widowControl/>
              <w:jc w:val="center"/>
              <w:rPr>
                <w:color w:val="000000"/>
                <w:kern w:val="0"/>
                <w:sz w:val="18"/>
                <w:szCs w:val="18"/>
              </w:rPr>
            </w:pPr>
          </w:p>
        </w:tc>
        <w:tc>
          <w:tcPr>
            <w:tcW w:w="0" w:type="auto"/>
          </w:tcPr>
          <w:p w14:paraId="5C13B304" w14:textId="77777777"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7AC775F1" w14:textId="0299401A"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5104A86B" w14:textId="5574863E"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3ABDF31A" w14:textId="587B2255" w:rsidR="002F44C7" w:rsidRPr="002F44C7" w:rsidRDefault="002F44C7" w:rsidP="002F44C7">
            <w:pPr>
              <w:jc w:val="center"/>
              <w:rPr>
                <w:color w:val="000000"/>
                <w:sz w:val="18"/>
                <w:szCs w:val="18"/>
              </w:rPr>
            </w:pPr>
            <w:r w:rsidRPr="002F44C7">
              <w:rPr>
                <w:sz w:val="18"/>
                <w:szCs w:val="18"/>
              </w:rPr>
              <w:t xml:space="preserve">602.38 </w:t>
            </w:r>
          </w:p>
        </w:tc>
        <w:tc>
          <w:tcPr>
            <w:tcW w:w="0" w:type="auto"/>
          </w:tcPr>
          <w:p w14:paraId="24240B4E" w14:textId="7D829FE5" w:rsidR="002F44C7" w:rsidRPr="002F44C7" w:rsidRDefault="002F44C7" w:rsidP="002F44C7">
            <w:pPr>
              <w:jc w:val="center"/>
              <w:rPr>
                <w:color w:val="000000"/>
                <w:sz w:val="18"/>
                <w:szCs w:val="18"/>
              </w:rPr>
            </w:pPr>
            <w:r w:rsidRPr="002F44C7">
              <w:rPr>
                <w:sz w:val="18"/>
                <w:szCs w:val="18"/>
              </w:rPr>
              <w:t xml:space="preserve">7.46 </w:t>
            </w:r>
          </w:p>
        </w:tc>
        <w:tc>
          <w:tcPr>
            <w:tcW w:w="0" w:type="auto"/>
          </w:tcPr>
          <w:p w14:paraId="15D28788" w14:textId="1A0E1D6E"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8A617DD" w14:textId="4C915979"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26EE609D" w14:textId="61EA1AA2" w:rsidR="002F44C7" w:rsidRPr="002F44C7" w:rsidRDefault="002F44C7" w:rsidP="002F44C7">
            <w:pPr>
              <w:jc w:val="center"/>
              <w:rPr>
                <w:color w:val="000000"/>
                <w:sz w:val="18"/>
                <w:szCs w:val="18"/>
              </w:rPr>
            </w:pPr>
            <w:r w:rsidRPr="002F44C7">
              <w:rPr>
                <w:sz w:val="18"/>
                <w:szCs w:val="18"/>
              </w:rPr>
              <w:t xml:space="preserve">602.38 </w:t>
            </w:r>
          </w:p>
        </w:tc>
      </w:tr>
      <w:tr w:rsidR="002F44C7" w:rsidRPr="002F44C7" w14:paraId="7F6FA6A5" w14:textId="77777777" w:rsidTr="00BD6F17">
        <w:trPr>
          <w:trHeight w:val="315"/>
          <w:jc w:val="center"/>
        </w:trPr>
        <w:tc>
          <w:tcPr>
            <w:tcW w:w="0" w:type="auto"/>
            <w:vMerge w:val="restart"/>
            <w:vAlign w:val="center"/>
          </w:tcPr>
          <w:p w14:paraId="586A39DD" w14:textId="0617ABBA" w:rsidR="002F44C7" w:rsidRPr="002F44C7" w:rsidRDefault="002F44C7" w:rsidP="002F44C7">
            <w:pPr>
              <w:widowControl/>
              <w:jc w:val="center"/>
              <w:rPr>
                <w:color w:val="000000"/>
                <w:kern w:val="0"/>
                <w:sz w:val="18"/>
                <w:szCs w:val="18"/>
              </w:rPr>
            </w:pPr>
            <w:r w:rsidRPr="002F44C7">
              <w:rPr>
                <w:color w:val="000000"/>
                <w:kern w:val="0"/>
                <w:sz w:val="18"/>
                <w:szCs w:val="18"/>
              </w:rPr>
              <w:t>6400</w:t>
            </w:r>
          </w:p>
        </w:tc>
        <w:tc>
          <w:tcPr>
            <w:tcW w:w="0" w:type="auto"/>
            <w:vMerge w:val="restart"/>
            <w:vAlign w:val="center"/>
          </w:tcPr>
          <w:p w14:paraId="7E3AC519"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2FA84CEA" w14:textId="045AFE32"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669B7829" w14:textId="4F525F4D"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755D9DD9" w14:textId="0DB426C5"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37D8FAF" w14:textId="589A96D7" w:rsidR="002F44C7" w:rsidRPr="002F44C7" w:rsidRDefault="002F44C7" w:rsidP="002F44C7">
            <w:pPr>
              <w:jc w:val="center"/>
              <w:rPr>
                <w:color w:val="000000"/>
                <w:sz w:val="18"/>
                <w:szCs w:val="18"/>
              </w:rPr>
            </w:pPr>
            <w:r w:rsidRPr="002F44C7">
              <w:rPr>
                <w:sz w:val="18"/>
                <w:szCs w:val="18"/>
              </w:rPr>
              <w:t xml:space="preserve">590.65 </w:t>
            </w:r>
          </w:p>
        </w:tc>
        <w:tc>
          <w:tcPr>
            <w:tcW w:w="0" w:type="auto"/>
          </w:tcPr>
          <w:p w14:paraId="22FDFE2C" w14:textId="4B7E172F" w:rsidR="002F44C7" w:rsidRPr="002F44C7" w:rsidRDefault="002F44C7" w:rsidP="002F44C7">
            <w:pPr>
              <w:jc w:val="center"/>
              <w:rPr>
                <w:color w:val="000000"/>
                <w:sz w:val="18"/>
                <w:szCs w:val="18"/>
              </w:rPr>
            </w:pPr>
            <w:r w:rsidRPr="002F44C7">
              <w:rPr>
                <w:sz w:val="18"/>
                <w:szCs w:val="18"/>
              </w:rPr>
              <w:t xml:space="preserve">6.84 </w:t>
            </w:r>
          </w:p>
        </w:tc>
        <w:tc>
          <w:tcPr>
            <w:tcW w:w="0" w:type="auto"/>
          </w:tcPr>
          <w:p w14:paraId="050CB069" w14:textId="6AF7C8C8"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2D85820" w14:textId="7B4FC66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0B9B55E" w14:textId="759F1CC5" w:rsidR="002F44C7" w:rsidRPr="002F44C7" w:rsidRDefault="002F44C7" w:rsidP="002F44C7">
            <w:pPr>
              <w:jc w:val="center"/>
              <w:rPr>
                <w:color w:val="000000"/>
                <w:sz w:val="18"/>
                <w:szCs w:val="18"/>
              </w:rPr>
            </w:pPr>
            <w:r w:rsidRPr="002F44C7">
              <w:rPr>
                <w:sz w:val="18"/>
                <w:szCs w:val="18"/>
              </w:rPr>
              <w:t xml:space="preserve">590.65 </w:t>
            </w:r>
          </w:p>
        </w:tc>
      </w:tr>
      <w:tr w:rsidR="002F44C7" w:rsidRPr="002F44C7" w14:paraId="2088EEEF" w14:textId="77777777" w:rsidTr="00BD6F17">
        <w:trPr>
          <w:trHeight w:val="315"/>
          <w:jc w:val="center"/>
        </w:trPr>
        <w:tc>
          <w:tcPr>
            <w:tcW w:w="0" w:type="auto"/>
            <w:vMerge/>
            <w:vAlign w:val="center"/>
          </w:tcPr>
          <w:p w14:paraId="7958FD6D" w14:textId="77777777" w:rsidR="002F44C7" w:rsidRPr="002F44C7" w:rsidRDefault="002F44C7" w:rsidP="002F44C7">
            <w:pPr>
              <w:jc w:val="center"/>
              <w:rPr>
                <w:color w:val="000000"/>
                <w:kern w:val="0"/>
                <w:sz w:val="18"/>
                <w:szCs w:val="18"/>
              </w:rPr>
            </w:pPr>
          </w:p>
        </w:tc>
        <w:tc>
          <w:tcPr>
            <w:tcW w:w="0" w:type="auto"/>
            <w:vMerge/>
            <w:vAlign w:val="center"/>
          </w:tcPr>
          <w:p w14:paraId="65FF379B" w14:textId="77777777" w:rsidR="002F44C7" w:rsidRPr="002F44C7" w:rsidRDefault="002F44C7" w:rsidP="002F44C7">
            <w:pPr>
              <w:widowControl/>
              <w:jc w:val="center"/>
              <w:rPr>
                <w:color w:val="000000"/>
                <w:kern w:val="0"/>
                <w:sz w:val="18"/>
                <w:szCs w:val="18"/>
              </w:rPr>
            </w:pPr>
          </w:p>
        </w:tc>
        <w:tc>
          <w:tcPr>
            <w:tcW w:w="0" w:type="auto"/>
          </w:tcPr>
          <w:p w14:paraId="0B051CA3" w14:textId="08CD41E1"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5E285F32" w14:textId="7F1342F6"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4DD8F407" w14:textId="1FE3C268"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17169BD8" w14:textId="195F7D30" w:rsidR="002F44C7" w:rsidRPr="002F44C7" w:rsidRDefault="002F44C7" w:rsidP="002F44C7">
            <w:pPr>
              <w:jc w:val="center"/>
              <w:rPr>
                <w:color w:val="000000"/>
                <w:sz w:val="18"/>
                <w:szCs w:val="18"/>
              </w:rPr>
            </w:pPr>
            <w:r w:rsidRPr="002F44C7">
              <w:rPr>
                <w:sz w:val="18"/>
                <w:szCs w:val="18"/>
              </w:rPr>
              <w:t xml:space="preserve">588.89 </w:t>
            </w:r>
          </w:p>
        </w:tc>
        <w:tc>
          <w:tcPr>
            <w:tcW w:w="0" w:type="auto"/>
          </w:tcPr>
          <w:p w14:paraId="59656524" w14:textId="16C5762E" w:rsidR="002F44C7" w:rsidRPr="002F44C7" w:rsidRDefault="002F44C7" w:rsidP="002F44C7">
            <w:pPr>
              <w:jc w:val="center"/>
              <w:rPr>
                <w:color w:val="000000"/>
                <w:sz w:val="18"/>
                <w:szCs w:val="18"/>
              </w:rPr>
            </w:pPr>
            <w:r w:rsidRPr="002F44C7">
              <w:rPr>
                <w:sz w:val="18"/>
                <w:szCs w:val="18"/>
              </w:rPr>
              <w:t xml:space="preserve">6.76 </w:t>
            </w:r>
          </w:p>
        </w:tc>
        <w:tc>
          <w:tcPr>
            <w:tcW w:w="0" w:type="auto"/>
          </w:tcPr>
          <w:p w14:paraId="21E5EE59" w14:textId="0BF86BFA"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0CF57EC3" w14:textId="10A9B98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10CBBAF" w14:textId="287DAB4E" w:rsidR="002F44C7" w:rsidRPr="002F44C7" w:rsidRDefault="002F44C7" w:rsidP="002F44C7">
            <w:pPr>
              <w:jc w:val="center"/>
              <w:rPr>
                <w:color w:val="000000"/>
                <w:sz w:val="18"/>
                <w:szCs w:val="18"/>
              </w:rPr>
            </w:pPr>
            <w:r w:rsidRPr="002F44C7">
              <w:rPr>
                <w:sz w:val="18"/>
                <w:szCs w:val="18"/>
              </w:rPr>
              <w:t xml:space="preserve">588.89 </w:t>
            </w:r>
          </w:p>
        </w:tc>
      </w:tr>
      <w:tr w:rsidR="002F44C7" w:rsidRPr="002F44C7" w14:paraId="670193EC" w14:textId="77777777" w:rsidTr="00BD6F17">
        <w:trPr>
          <w:trHeight w:val="315"/>
          <w:jc w:val="center"/>
        </w:trPr>
        <w:tc>
          <w:tcPr>
            <w:tcW w:w="0" w:type="auto"/>
            <w:vMerge/>
            <w:vAlign w:val="center"/>
          </w:tcPr>
          <w:p w14:paraId="40430FCE" w14:textId="77777777" w:rsidR="002F44C7" w:rsidRPr="002F44C7" w:rsidRDefault="002F44C7" w:rsidP="002F44C7">
            <w:pPr>
              <w:jc w:val="center"/>
              <w:rPr>
                <w:color w:val="000000"/>
                <w:kern w:val="0"/>
                <w:sz w:val="18"/>
                <w:szCs w:val="18"/>
              </w:rPr>
            </w:pPr>
          </w:p>
        </w:tc>
        <w:tc>
          <w:tcPr>
            <w:tcW w:w="0" w:type="auto"/>
            <w:vMerge/>
            <w:vAlign w:val="center"/>
          </w:tcPr>
          <w:p w14:paraId="67C22887" w14:textId="77777777" w:rsidR="002F44C7" w:rsidRPr="002F44C7" w:rsidRDefault="002F44C7" w:rsidP="002F44C7">
            <w:pPr>
              <w:widowControl/>
              <w:jc w:val="center"/>
              <w:rPr>
                <w:color w:val="000000"/>
                <w:kern w:val="0"/>
                <w:sz w:val="18"/>
                <w:szCs w:val="18"/>
              </w:rPr>
            </w:pPr>
          </w:p>
        </w:tc>
        <w:tc>
          <w:tcPr>
            <w:tcW w:w="0" w:type="auto"/>
          </w:tcPr>
          <w:p w14:paraId="1E99A2F4" w14:textId="4F803D15"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070D314D" w14:textId="391CF1CE"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20291577" w14:textId="78FC722D"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63293C70" w14:textId="4A99C9B6" w:rsidR="002F44C7" w:rsidRPr="002F44C7" w:rsidRDefault="002F44C7" w:rsidP="002F44C7">
            <w:pPr>
              <w:jc w:val="center"/>
              <w:rPr>
                <w:color w:val="000000"/>
                <w:sz w:val="18"/>
                <w:szCs w:val="18"/>
              </w:rPr>
            </w:pPr>
            <w:r w:rsidRPr="002F44C7">
              <w:rPr>
                <w:sz w:val="18"/>
                <w:szCs w:val="18"/>
              </w:rPr>
              <w:t xml:space="preserve">601.36 </w:t>
            </w:r>
          </w:p>
        </w:tc>
        <w:tc>
          <w:tcPr>
            <w:tcW w:w="0" w:type="auto"/>
          </w:tcPr>
          <w:p w14:paraId="40007618" w14:textId="02E6E122" w:rsidR="002F44C7" w:rsidRPr="002F44C7" w:rsidRDefault="002F44C7" w:rsidP="002F44C7">
            <w:pPr>
              <w:jc w:val="center"/>
              <w:rPr>
                <w:color w:val="000000"/>
                <w:sz w:val="18"/>
                <w:szCs w:val="18"/>
              </w:rPr>
            </w:pPr>
            <w:r w:rsidRPr="002F44C7">
              <w:rPr>
                <w:sz w:val="18"/>
                <w:szCs w:val="18"/>
              </w:rPr>
              <w:t xml:space="preserve">7.64 </w:t>
            </w:r>
          </w:p>
        </w:tc>
        <w:tc>
          <w:tcPr>
            <w:tcW w:w="0" w:type="auto"/>
          </w:tcPr>
          <w:p w14:paraId="6CBF55A7" w14:textId="2FC71794"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0345C6D5" w14:textId="505C3B3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26E980DE" w14:textId="2375DF60" w:rsidR="002F44C7" w:rsidRPr="002F44C7" w:rsidRDefault="002F44C7" w:rsidP="002F44C7">
            <w:pPr>
              <w:jc w:val="center"/>
              <w:rPr>
                <w:color w:val="000000"/>
                <w:sz w:val="18"/>
                <w:szCs w:val="18"/>
              </w:rPr>
            </w:pPr>
            <w:r w:rsidRPr="002F44C7">
              <w:rPr>
                <w:sz w:val="18"/>
                <w:szCs w:val="18"/>
              </w:rPr>
              <w:t xml:space="preserve">601.36 </w:t>
            </w:r>
          </w:p>
        </w:tc>
      </w:tr>
    </w:tbl>
    <w:p w14:paraId="24A303D7" w14:textId="063C8E73" w:rsidR="009477BE" w:rsidRDefault="00826FB0" w:rsidP="00CA13C4">
      <w:pPr>
        <w:pStyle w:val="a0"/>
      </w:pPr>
      <w:r w:rsidRPr="00DE331C">
        <w:rPr>
          <w:rFonts w:hAnsi="Times New Roman" w:hint="eastAsia"/>
        </w:rPr>
        <w:t>由结果可知，</w:t>
      </w:r>
      <w:r>
        <w:rPr>
          <w:rFonts w:hAnsi="Times New Roman" w:hint="eastAsia"/>
        </w:rPr>
        <w:t>GD</w:t>
      </w:r>
      <w:r w:rsidRPr="0007260C">
        <w:rPr>
          <w:rFonts w:hAnsi="Times New Roman" w:hint="eastAsia"/>
          <w:vertAlign w:val="superscript"/>
        </w:rPr>
        <w:t>2</w:t>
      </w:r>
      <w:r>
        <w:rPr>
          <w:rFonts w:hAnsi="Times New Roman" w:hint="eastAsia"/>
        </w:rPr>
        <w:t>增加，</w:t>
      </w:r>
      <w:r>
        <w:rPr>
          <w:rFonts w:hint="eastAsia"/>
          <w:color w:val="000000"/>
          <w:kern w:val="0"/>
          <w:szCs w:val="21"/>
        </w:rPr>
        <w:t>机组最大转速减小；在</w:t>
      </w:r>
      <w:r w:rsidR="002F44C7">
        <w:rPr>
          <w:rFonts w:hint="eastAsia"/>
          <w:color w:val="000000"/>
          <w:kern w:val="0"/>
          <w:szCs w:val="21"/>
        </w:rPr>
        <w:t>给定</w:t>
      </w:r>
      <w:r w:rsidR="002F44C7">
        <w:rPr>
          <w:rFonts w:hint="eastAsia"/>
          <w:color w:val="000000"/>
          <w:kern w:val="0"/>
          <w:szCs w:val="21"/>
        </w:rPr>
        <w:t>GD2</w:t>
      </w:r>
      <w:r w:rsidR="002F44C7">
        <w:rPr>
          <w:rFonts w:hint="eastAsia"/>
          <w:color w:val="000000"/>
          <w:kern w:val="0"/>
          <w:szCs w:val="21"/>
        </w:rPr>
        <w:t>范围内</w:t>
      </w:r>
      <w:r>
        <w:rPr>
          <w:rFonts w:hint="eastAsia"/>
          <w:color w:val="000000"/>
          <w:kern w:val="0"/>
          <w:szCs w:val="21"/>
        </w:rPr>
        <w:t>，</w:t>
      </w:r>
      <w:r w:rsidR="002F44C7">
        <w:rPr>
          <w:rFonts w:hint="eastAsia"/>
          <w:color w:val="000000"/>
          <w:kern w:val="0"/>
          <w:szCs w:val="21"/>
        </w:rPr>
        <w:t xml:space="preserve"> </w:t>
      </w:r>
      <w:r>
        <w:rPr>
          <w:rFonts w:hint="eastAsia"/>
          <w:color w:val="000000"/>
          <w:kern w:val="0"/>
          <w:szCs w:val="21"/>
        </w:rPr>
        <w:t>JHT2</w:t>
      </w:r>
      <w:r>
        <w:rPr>
          <w:rFonts w:hint="eastAsia"/>
          <w:color w:val="000000"/>
          <w:kern w:val="0"/>
          <w:szCs w:val="21"/>
        </w:rPr>
        <w:t>工况拒动机组最大转速能够满足控制要求</w:t>
      </w:r>
      <w:r w:rsidR="004A513B">
        <w:rPr>
          <w:rFonts w:hint="eastAsia"/>
          <w:color w:val="000000"/>
          <w:kern w:val="0"/>
          <w:szCs w:val="21"/>
        </w:rPr>
        <w:t>（</w:t>
      </w:r>
      <w:r w:rsidR="004A513B">
        <w:rPr>
          <w:rFonts w:hint="eastAsia"/>
          <w:color w:val="000000"/>
          <w:kern w:val="0"/>
          <w:szCs w:val="21"/>
        </w:rPr>
        <w:t>621.5</w:t>
      </w:r>
      <w:r w:rsidR="004A513B">
        <w:rPr>
          <w:color w:val="000000"/>
          <w:kern w:val="0"/>
          <w:szCs w:val="21"/>
        </w:rPr>
        <w:t xml:space="preserve"> r/min</w:t>
      </w:r>
      <w:r w:rsidR="004A513B">
        <w:rPr>
          <w:rFonts w:hint="eastAsia"/>
          <w:color w:val="000000"/>
          <w:kern w:val="0"/>
          <w:szCs w:val="21"/>
        </w:rPr>
        <w:t>）</w:t>
      </w:r>
      <w:r>
        <w:rPr>
          <w:rFonts w:hint="eastAsia"/>
          <w:color w:val="000000"/>
          <w:kern w:val="0"/>
          <w:szCs w:val="21"/>
        </w:rPr>
        <w:t>。</w:t>
      </w:r>
      <w:bookmarkStart w:id="116" w:name="_Toc364755318"/>
      <w:r w:rsidR="009477BE">
        <w:br w:type="page"/>
      </w:r>
    </w:p>
    <w:p w14:paraId="3C091360" w14:textId="77777777" w:rsidR="009477BE" w:rsidRPr="009477BE" w:rsidRDefault="009477BE" w:rsidP="009477BE">
      <w:pPr>
        <w:keepNext/>
        <w:keepLines/>
        <w:numPr>
          <w:ilvl w:val="0"/>
          <w:numId w:val="1"/>
        </w:numPr>
        <w:snapToGrid w:val="0"/>
        <w:spacing w:beforeLines="50" w:before="156"/>
        <w:jc w:val="left"/>
        <w:outlineLvl w:val="0"/>
        <w:rPr>
          <w:rFonts w:eastAsia="黑体"/>
          <w:kern w:val="44"/>
          <w:sz w:val="32"/>
          <w:szCs w:val="32"/>
        </w:rPr>
      </w:pPr>
      <w:bookmarkStart w:id="117" w:name="_Toc364755296"/>
      <w:bookmarkStart w:id="118" w:name="_Toc368572841"/>
      <w:bookmarkStart w:id="119" w:name="_Toc517106288"/>
      <w:r w:rsidRPr="009477BE">
        <w:rPr>
          <w:rFonts w:eastAsia="黑体" w:hint="eastAsia"/>
          <w:kern w:val="44"/>
          <w:sz w:val="32"/>
          <w:szCs w:val="32"/>
        </w:rPr>
        <w:lastRenderedPageBreak/>
        <w:t>小</w:t>
      </w:r>
      <w:r w:rsidRPr="009477BE">
        <w:rPr>
          <w:rFonts w:eastAsia="黑体"/>
          <w:kern w:val="44"/>
          <w:sz w:val="32"/>
          <w:szCs w:val="32"/>
        </w:rPr>
        <w:t>波动过渡过程计算与分析</w:t>
      </w:r>
      <w:bookmarkEnd w:id="117"/>
      <w:bookmarkEnd w:id="118"/>
      <w:bookmarkEnd w:id="119"/>
    </w:p>
    <w:p w14:paraId="43392104"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20" w:name="_Toc517106289"/>
      <w:r w:rsidRPr="009477BE">
        <w:rPr>
          <w:rFonts w:hint="eastAsia"/>
          <w:b/>
          <w:spacing w:val="10"/>
          <w:sz w:val="28"/>
        </w:rPr>
        <w:t>计算工况</w:t>
      </w:r>
      <w:bookmarkEnd w:id="120"/>
    </w:p>
    <w:p w14:paraId="01B479D0" w14:textId="77777777" w:rsidR="009477BE" w:rsidRPr="009477BE" w:rsidRDefault="009477BE" w:rsidP="009477BE">
      <w:pPr>
        <w:spacing w:before="156" w:line="360" w:lineRule="auto"/>
        <w:ind w:firstLine="480"/>
        <w:rPr>
          <w:sz w:val="24"/>
          <w:szCs w:val="20"/>
        </w:rPr>
      </w:pPr>
      <w:r w:rsidRPr="009477BE">
        <w:rPr>
          <w:rFonts w:eastAsiaTheme="minorEastAsia"/>
          <w:sz w:val="24"/>
          <w:szCs w:val="20"/>
        </w:rPr>
        <w:t>小波动过渡过程计算如表</w:t>
      </w:r>
      <w:r w:rsidRPr="009477BE">
        <w:rPr>
          <w:rFonts w:eastAsiaTheme="minorEastAsia"/>
          <w:sz w:val="24"/>
          <w:szCs w:val="20"/>
        </w:rPr>
        <w:t>6-1</w:t>
      </w:r>
      <w:r w:rsidRPr="009477BE">
        <w:rPr>
          <w:rFonts w:eastAsiaTheme="minorEastAsia"/>
          <w:sz w:val="24"/>
          <w:szCs w:val="20"/>
        </w:rPr>
        <w:t>所示：</w:t>
      </w:r>
      <w:r w:rsidRPr="009477BE">
        <w:rPr>
          <w:sz w:val="24"/>
          <w:szCs w:val="20"/>
        </w:rPr>
        <w:t xml:space="preserve"> </w:t>
      </w:r>
    </w:p>
    <w:p w14:paraId="03B1CE7F" w14:textId="77777777" w:rsidR="009477BE" w:rsidRPr="009477BE" w:rsidRDefault="009477BE" w:rsidP="009477BE">
      <w:pPr>
        <w:jc w:val="center"/>
        <w:rPr>
          <w:b/>
        </w:rPr>
      </w:pPr>
      <w:r w:rsidRPr="009477BE">
        <w:rPr>
          <w:b/>
        </w:rPr>
        <w:t>表</w:t>
      </w:r>
      <w:r w:rsidRPr="009477BE">
        <w:rPr>
          <w:rFonts w:hint="eastAsia"/>
          <w:b/>
        </w:rPr>
        <w:t>6</w:t>
      </w:r>
      <w:r w:rsidRPr="009477BE">
        <w:rPr>
          <w:b/>
        </w:rPr>
        <w:t>-</w:t>
      </w:r>
      <w:r w:rsidRPr="009477BE">
        <w:rPr>
          <w:rFonts w:hint="eastAsia"/>
          <w:b/>
        </w:rPr>
        <w:t>1</w:t>
      </w:r>
      <w:r w:rsidRPr="009477BE">
        <w:rPr>
          <w:b/>
        </w:rPr>
        <w:t xml:space="preserve">   </w:t>
      </w:r>
      <w:r w:rsidRPr="009477BE">
        <w:rPr>
          <w:rFonts w:hint="eastAsia"/>
          <w:b/>
        </w:rPr>
        <w:t>小</w:t>
      </w:r>
      <w:r w:rsidRPr="009477BE">
        <w:rPr>
          <w:b/>
        </w:rPr>
        <w:t>波动</w:t>
      </w:r>
      <w:r w:rsidRPr="009477BE">
        <w:rPr>
          <w:rFonts w:hint="eastAsia"/>
          <w:b/>
        </w:rPr>
        <w:t>过渡过程计算工况</w:t>
      </w:r>
    </w:p>
    <w:tbl>
      <w:tblPr>
        <w:tblW w:w="500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1024"/>
        <w:gridCol w:w="1599"/>
        <w:gridCol w:w="1487"/>
        <w:gridCol w:w="3934"/>
        <w:gridCol w:w="1574"/>
      </w:tblGrid>
      <w:tr w:rsidR="00CC68B0" w:rsidRPr="00CC68B0" w14:paraId="00F890EF" w14:textId="77777777" w:rsidTr="00D24DEB">
        <w:trPr>
          <w:jc w:val="center"/>
        </w:trPr>
        <w:tc>
          <w:tcPr>
            <w:tcW w:w="532" w:type="pct"/>
            <w:vAlign w:val="center"/>
          </w:tcPr>
          <w:p w14:paraId="306C89E5" w14:textId="77777777" w:rsidR="00CC68B0" w:rsidRPr="00CC68B0" w:rsidRDefault="00CC68B0" w:rsidP="00CC68B0">
            <w:pPr>
              <w:spacing w:before="100" w:after="100"/>
              <w:jc w:val="center"/>
              <w:rPr>
                <w:color w:val="000000"/>
                <w:sz w:val="18"/>
                <w:szCs w:val="18"/>
              </w:rPr>
            </w:pPr>
            <w:r w:rsidRPr="00CC68B0">
              <w:rPr>
                <w:color w:val="000000"/>
                <w:sz w:val="18"/>
                <w:szCs w:val="18"/>
              </w:rPr>
              <w:t>工况</w:t>
            </w:r>
            <w:r w:rsidRPr="00CC68B0">
              <w:rPr>
                <w:rFonts w:hint="eastAsia"/>
                <w:color w:val="000000"/>
                <w:sz w:val="18"/>
                <w:szCs w:val="18"/>
              </w:rPr>
              <w:br/>
            </w:r>
            <w:r w:rsidRPr="00CC68B0">
              <w:rPr>
                <w:color w:val="000000"/>
                <w:sz w:val="18"/>
                <w:szCs w:val="18"/>
              </w:rPr>
              <w:t>编号</w:t>
            </w:r>
          </w:p>
        </w:tc>
        <w:tc>
          <w:tcPr>
            <w:tcW w:w="831" w:type="pct"/>
            <w:vAlign w:val="center"/>
          </w:tcPr>
          <w:p w14:paraId="4EF2E431" w14:textId="77777777" w:rsidR="00CC68B0" w:rsidRPr="00CC68B0" w:rsidRDefault="00CC68B0" w:rsidP="00CC68B0">
            <w:pPr>
              <w:spacing w:before="100" w:after="100"/>
              <w:jc w:val="center"/>
              <w:rPr>
                <w:color w:val="000000"/>
                <w:sz w:val="18"/>
                <w:szCs w:val="18"/>
              </w:rPr>
            </w:pPr>
            <w:r w:rsidRPr="00CC68B0">
              <w:rPr>
                <w:color w:val="000000"/>
                <w:sz w:val="18"/>
                <w:szCs w:val="18"/>
              </w:rPr>
              <w:t>上库水位</w:t>
            </w:r>
            <w:r w:rsidRPr="00CC68B0">
              <w:rPr>
                <w:color w:val="000000"/>
                <w:sz w:val="18"/>
                <w:szCs w:val="18"/>
              </w:rPr>
              <w:t xml:space="preserve"> </w:t>
            </w:r>
            <w:r w:rsidRPr="00CC68B0">
              <w:rPr>
                <w:color w:val="000000"/>
                <w:sz w:val="18"/>
                <w:szCs w:val="18"/>
              </w:rPr>
              <w:t>（</w:t>
            </w:r>
            <w:r w:rsidRPr="00CC68B0">
              <w:rPr>
                <w:color w:val="000000"/>
                <w:sz w:val="18"/>
                <w:szCs w:val="18"/>
              </w:rPr>
              <w:t>m</w:t>
            </w:r>
            <w:r w:rsidRPr="00CC68B0">
              <w:rPr>
                <w:color w:val="000000"/>
                <w:sz w:val="18"/>
                <w:szCs w:val="18"/>
              </w:rPr>
              <w:t>）</w:t>
            </w:r>
          </w:p>
        </w:tc>
        <w:tc>
          <w:tcPr>
            <w:tcW w:w="773" w:type="pct"/>
            <w:vAlign w:val="center"/>
          </w:tcPr>
          <w:p w14:paraId="57290903" w14:textId="77777777" w:rsidR="00CC68B0" w:rsidRPr="00CC68B0" w:rsidRDefault="00CC68B0" w:rsidP="00CC68B0">
            <w:pPr>
              <w:spacing w:before="100" w:after="100"/>
              <w:jc w:val="center"/>
              <w:rPr>
                <w:color w:val="000000"/>
                <w:sz w:val="18"/>
                <w:szCs w:val="18"/>
              </w:rPr>
            </w:pPr>
            <w:r w:rsidRPr="00CC68B0">
              <w:rPr>
                <w:color w:val="000000"/>
                <w:sz w:val="18"/>
                <w:szCs w:val="18"/>
              </w:rPr>
              <w:t>下库水位</w:t>
            </w:r>
            <w:r w:rsidRPr="00CC68B0">
              <w:rPr>
                <w:rFonts w:hint="eastAsia"/>
                <w:color w:val="000000"/>
                <w:sz w:val="18"/>
                <w:szCs w:val="18"/>
              </w:rPr>
              <w:br/>
            </w:r>
            <w:r w:rsidRPr="00CC68B0">
              <w:rPr>
                <w:color w:val="000000"/>
                <w:sz w:val="18"/>
                <w:szCs w:val="18"/>
              </w:rPr>
              <w:t>（</w:t>
            </w:r>
            <w:r w:rsidRPr="00CC68B0">
              <w:rPr>
                <w:color w:val="000000"/>
                <w:sz w:val="18"/>
                <w:szCs w:val="18"/>
              </w:rPr>
              <w:t>m</w:t>
            </w:r>
            <w:r w:rsidRPr="00CC68B0">
              <w:rPr>
                <w:color w:val="000000"/>
                <w:sz w:val="18"/>
                <w:szCs w:val="18"/>
              </w:rPr>
              <w:t>）</w:t>
            </w:r>
          </w:p>
        </w:tc>
        <w:tc>
          <w:tcPr>
            <w:tcW w:w="2045" w:type="pct"/>
            <w:vAlign w:val="center"/>
          </w:tcPr>
          <w:p w14:paraId="5C4B906E" w14:textId="77777777" w:rsidR="00CC68B0" w:rsidRPr="00CC68B0" w:rsidRDefault="00CC68B0" w:rsidP="00CC68B0">
            <w:pPr>
              <w:spacing w:before="100" w:after="100"/>
              <w:jc w:val="center"/>
              <w:rPr>
                <w:color w:val="000000"/>
                <w:sz w:val="18"/>
                <w:szCs w:val="18"/>
              </w:rPr>
            </w:pPr>
            <w:r w:rsidRPr="00CC68B0">
              <w:rPr>
                <w:color w:val="000000"/>
                <w:sz w:val="18"/>
                <w:szCs w:val="18"/>
              </w:rPr>
              <w:t>水位组合及工况说明</w:t>
            </w:r>
          </w:p>
        </w:tc>
        <w:tc>
          <w:tcPr>
            <w:tcW w:w="818" w:type="pct"/>
            <w:vAlign w:val="center"/>
          </w:tcPr>
          <w:p w14:paraId="59F0ABB8" w14:textId="77777777" w:rsidR="00CC68B0" w:rsidRPr="00CC68B0" w:rsidRDefault="00CC68B0" w:rsidP="00CC68B0">
            <w:pPr>
              <w:spacing w:before="100" w:after="100"/>
              <w:jc w:val="center"/>
              <w:rPr>
                <w:color w:val="000000"/>
                <w:sz w:val="18"/>
                <w:szCs w:val="18"/>
              </w:rPr>
            </w:pPr>
            <w:r w:rsidRPr="00CC68B0">
              <w:rPr>
                <w:rFonts w:hint="eastAsia"/>
                <w:color w:val="000000"/>
                <w:sz w:val="18"/>
                <w:szCs w:val="18"/>
              </w:rPr>
              <w:t>计算目的</w:t>
            </w:r>
          </w:p>
        </w:tc>
      </w:tr>
      <w:tr w:rsidR="00CC68B0" w:rsidRPr="00CC68B0" w14:paraId="5BCA563F" w14:textId="77777777" w:rsidTr="00D24DEB">
        <w:trPr>
          <w:jc w:val="center"/>
        </w:trPr>
        <w:tc>
          <w:tcPr>
            <w:tcW w:w="532" w:type="pct"/>
            <w:vAlign w:val="center"/>
          </w:tcPr>
          <w:p w14:paraId="5ADCC131" w14:textId="77777777" w:rsidR="00CC68B0" w:rsidRPr="00CC68B0" w:rsidRDefault="00CC68B0" w:rsidP="00CC68B0">
            <w:pPr>
              <w:spacing w:before="100" w:after="100"/>
              <w:jc w:val="center"/>
              <w:rPr>
                <w:color w:val="000000"/>
                <w:sz w:val="18"/>
                <w:szCs w:val="18"/>
              </w:rPr>
            </w:pPr>
            <w:r w:rsidRPr="00CC68B0">
              <w:rPr>
                <w:rFonts w:hint="eastAsia"/>
                <w:color w:val="000000"/>
                <w:sz w:val="18"/>
                <w:szCs w:val="18"/>
              </w:rPr>
              <w:t>X</w:t>
            </w:r>
            <w:r w:rsidRPr="00CC68B0">
              <w:rPr>
                <w:color w:val="000000"/>
                <w:sz w:val="18"/>
                <w:szCs w:val="18"/>
              </w:rPr>
              <w:t>1</w:t>
            </w:r>
          </w:p>
        </w:tc>
        <w:tc>
          <w:tcPr>
            <w:tcW w:w="831" w:type="pct"/>
            <w:vAlign w:val="center"/>
          </w:tcPr>
          <w:p w14:paraId="61EC609F" w14:textId="56DB35EF" w:rsidR="00CC68B0" w:rsidRPr="00D24DEB" w:rsidRDefault="00D24DEB" w:rsidP="00D24DEB">
            <w:pPr>
              <w:spacing w:before="100" w:after="100"/>
              <w:jc w:val="center"/>
              <w:rPr>
                <w:color w:val="000000"/>
                <w:sz w:val="18"/>
                <w:szCs w:val="18"/>
              </w:rPr>
            </w:pPr>
            <w:r w:rsidRPr="00D24DEB">
              <w:rPr>
                <w:color w:val="000000"/>
                <w:sz w:val="18"/>
                <w:szCs w:val="18"/>
              </w:rPr>
              <w:t>608</w:t>
            </w:r>
            <w:r>
              <w:rPr>
                <w:color w:val="000000"/>
                <w:sz w:val="18"/>
                <w:szCs w:val="18"/>
              </w:rPr>
              <w:t>.00</w:t>
            </w:r>
          </w:p>
        </w:tc>
        <w:tc>
          <w:tcPr>
            <w:tcW w:w="773" w:type="pct"/>
            <w:vAlign w:val="center"/>
          </w:tcPr>
          <w:p w14:paraId="4443A7AD" w14:textId="77777777" w:rsidR="00CC68B0" w:rsidRPr="00D24DEB" w:rsidRDefault="00CC68B0" w:rsidP="00D24DEB">
            <w:pPr>
              <w:spacing w:before="100" w:after="100"/>
              <w:jc w:val="center"/>
              <w:rPr>
                <w:color w:val="000000"/>
                <w:sz w:val="18"/>
                <w:szCs w:val="18"/>
              </w:rPr>
            </w:pPr>
            <w:r w:rsidRPr="00D24DEB">
              <w:rPr>
                <w:rFonts w:hint="eastAsia"/>
                <w:color w:val="000000"/>
                <w:sz w:val="18"/>
                <w:szCs w:val="18"/>
              </w:rPr>
              <w:t>108.00</w:t>
            </w:r>
          </w:p>
        </w:tc>
        <w:tc>
          <w:tcPr>
            <w:tcW w:w="2045" w:type="pct"/>
            <w:vAlign w:val="center"/>
          </w:tcPr>
          <w:p w14:paraId="7284719C" w14:textId="77777777" w:rsidR="00CC68B0" w:rsidRPr="00CC68B0" w:rsidRDefault="00CC68B0" w:rsidP="00CC68B0">
            <w:pPr>
              <w:spacing w:before="100" w:after="100"/>
              <w:rPr>
                <w:color w:val="000000"/>
                <w:sz w:val="18"/>
                <w:szCs w:val="18"/>
              </w:rPr>
            </w:pPr>
            <w:r w:rsidRPr="00CC68B0">
              <w:rPr>
                <w:color w:val="000000"/>
                <w:sz w:val="18"/>
                <w:szCs w:val="18"/>
              </w:rPr>
              <w:t>上库正常蓄水位，下库死水位，</w:t>
            </w:r>
            <w:r w:rsidRPr="00CC68B0">
              <w:rPr>
                <w:rFonts w:hint="eastAsia"/>
                <w:color w:val="000000"/>
                <w:sz w:val="18"/>
                <w:szCs w:val="18"/>
              </w:rPr>
              <w:t>同一调压室的三台机额定出力运行，三机突减</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5E075EBD" w14:textId="77777777" w:rsidR="00CC68B0" w:rsidRPr="00CC68B0" w:rsidRDefault="00CC68B0" w:rsidP="00CC68B0">
            <w:pPr>
              <w:spacing w:before="100" w:after="100"/>
              <w:jc w:val="center"/>
              <w:rPr>
                <w:color w:val="000000"/>
                <w:sz w:val="18"/>
                <w:szCs w:val="18"/>
              </w:rPr>
            </w:pPr>
            <w:r w:rsidRPr="00CC68B0">
              <w:rPr>
                <w:color w:val="000000"/>
                <w:sz w:val="18"/>
                <w:szCs w:val="18"/>
              </w:rPr>
              <w:t>验证机组稳定性</w:t>
            </w:r>
          </w:p>
        </w:tc>
      </w:tr>
      <w:tr w:rsidR="00D24DEB" w:rsidRPr="00CC68B0" w14:paraId="6F76EEAB" w14:textId="77777777" w:rsidTr="00D24DEB">
        <w:trPr>
          <w:jc w:val="center"/>
        </w:trPr>
        <w:tc>
          <w:tcPr>
            <w:tcW w:w="532" w:type="pct"/>
            <w:vAlign w:val="center"/>
          </w:tcPr>
          <w:p w14:paraId="7C5B83B4"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X2</w:t>
            </w:r>
          </w:p>
        </w:tc>
        <w:tc>
          <w:tcPr>
            <w:tcW w:w="831" w:type="pct"/>
            <w:vAlign w:val="center"/>
          </w:tcPr>
          <w:p w14:paraId="5DD881E8" w14:textId="14161192" w:rsidR="00D24DEB" w:rsidRPr="00D24DEB" w:rsidRDefault="00D24DEB" w:rsidP="00D24DEB">
            <w:pPr>
              <w:spacing w:before="100" w:after="100"/>
              <w:jc w:val="center"/>
              <w:rPr>
                <w:color w:val="000000"/>
                <w:sz w:val="18"/>
                <w:szCs w:val="18"/>
              </w:rPr>
            </w:pPr>
            <w:r w:rsidRPr="00D24DEB">
              <w:rPr>
                <w:sz w:val="18"/>
                <w:szCs w:val="18"/>
              </w:rPr>
              <w:t>595.69</w:t>
            </w:r>
          </w:p>
        </w:tc>
        <w:tc>
          <w:tcPr>
            <w:tcW w:w="773" w:type="pct"/>
            <w:vAlign w:val="center"/>
          </w:tcPr>
          <w:p w14:paraId="55FC8250" w14:textId="59D5FC1D" w:rsidR="00D24DEB" w:rsidRPr="00D24DEB" w:rsidRDefault="00D24DEB" w:rsidP="00D24DEB">
            <w:pPr>
              <w:spacing w:before="100" w:after="100"/>
              <w:jc w:val="center"/>
              <w:rPr>
                <w:color w:val="000000"/>
                <w:sz w:val="18"/>
                <w:szCs w:val="18"/>
              </w:rPr>
            </w:pPr>
            <w:r w:rsidRPr="00D24DEB">
              <w:rPr>
                <w:sz w:val="18"/>
                <w:szCs w:val="18"/>
              </w:rPr>
              <w:t>123.88</w:t>
            </w:r>
          </w:p>
        </w:tc>
        <w:tc>
          <w:tcPr>
            <w:tcW w:w="2045" w:type="pct"/>
            <w:vAlign w:val="center"/>
          </w:tcPr>
          <w:p w14:paraId="53201984" w14:textId="77777777" w:rsidR="00D24DEB" w:rsidRPr="00CC68B0" w:rsidRDefault="00D24DEB" w:rsidP="00D24DEB">
            <w:pPr>
              <w:spacing w:before="100" w:after="100"/>
              <w:rPr>
                <w:color w:val="000000"/>
                <w:sz w:val="18"/>
                <w:szCs w:val="18"/>
              </w:rPr>
            </w:pPr>
            <w:r w:rsidRPr="00CC68B0">
              <w:rPr>
                <w:color w:val="000000"/>
                <w:sz w:val="18"/>
                <w:szCs w:val="18"/>
              </w:rPr>
              <w:t>额定水头，额定流量，</w:t>
            </w:r>
            <w:r w:rsidRPr="00CC68B0">
              <w:rPr>
                <w:rFonts w:hint="eastAsia"/>
                <w:color w:val="000000"/>
                <w:sz w:val="18"/>
                <w:szCs w:val="18"/>
              </w:rPr>
              <w:t>同一调压室的三台机额定出力运行，三机突减</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117FD0B8"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CC68B0" w:rsidRPr="00CC68B0" w14:paraId="15235FD3" w14:textId="77777777" w:rsidTr="00D24DEB">
        <w:trPr>
          <w:jc w:val="center"/>
        </w:trPr>
        <w:tc>
          <w:tcPr>
            <w:tcW w:w="532" w:type="pct"/>
            <w:vAlign w:val="center"/>
          </w:tcPr>
          <w:p w14:paraId="40AF0F6E" w14:textId="77777777" w:rsidR="00CC68B0" w:rsidRPr="00CC68B0" w:rsidRDefault="00CC68B0" w:rsidP="00CC68B0">
            <w:pPr>
              <w:spacing w:before="100" w:after="100"/>
              <w:jc w:val="center"/>
              <w:rPr>
                <w:color w:val="000000"/>
                <w:sz w:val="18"/>
                <w:szCs w:val="18"/>
              </w:rPr>
            </w:pPr>
            <w:r w:rsidRPr="00CC68B0">
              <w:rPr>
                <w:rFonts w:hint="eastAsia"/>
                <w:color w:val="000000"/>
                <w:sz w:val="18"/>
                <w:szCs w:val="18"/>
              </w:rPr>
              <w:t>X3</w:t>
            </w:r>
          </w:p>
        </w:tc>
        <w:tc>
          <w:tcPr>
            <w:tcW w:w="831" w:type="pct"/>
            <w:vAlign w:val="center"/>
          </w:tcPr>
          <w:p w14:paraId="16EFCBCD" w14:textId="77777777" w:rsidR="00CC68B0" w:rsidRPr="00D24DEB" w:rsidRDefault="00CC68B0" w:rsidP="00D24DEB">
            <w:pPr>
              <w:spacing w:before="100" w:after="100"/>
              <w:jc w:val="center"/>
              <w:rPr>
                <w:color w:val="000000"/>
                <w:sz w:val="18"/>
                <w:szCs w:val="18"/>
              </w:rPr>
            </w:pPr>
            <w:r w:rsidRPr="00D24DEB">
              <w:rPr>
                <w:rFonts w:hint="eastAsia"/>
                <w:color w:val="000000"/>
                <w:sz w:val="18"/>
                <w:szCs w:val="18"/>
              </w:rPr>
              <w:t>580.00</w:t>
            </w:r>
          </w:p>
        </w:tc>
        <w:tc>
          <w:tcPr>
            <w:tcW w:w="773" w:type="pct"/>
            <w:vAlign w:val="center"/>
          </w:tcPr>
          <w:p w14:paraId="086A2CFA" w14:textId="22626387" w:rsidR="00CC68B0" w:rsidRPr="00D24DEB" w:rsidRDefault="00D24DEB" w:rsidP="00D24DEB">
            <w:pPr>
              <w:spacing w:before="100" w:after="100"/>
              <w:jc w:val="center"/>
              <w:rPr>
                <w:color w:val="000000"/>
                <w:sz w:val="18"/>
                <w:szCs w:val="18"/>
              </w:rPr>
            </w:pPr>
            <w:r w:rsidRPr="00D24DEB">
              <w:rPr>
                <w:rFonts w:hint="eastAsia"/>
                <w:color w:val="000000"/>
                <w:sz w:val="18"/>
                <w:szCs w:val="18"/>
              </w:rPr>
              <w:t>133.5</w:t>
            </w:r>
            <w:r>
              <w:rPr>
                <w:color w:val="000000"/>
                <w:sz w:val="18"/>
                <w:szCs w:val="18"/>
              </w:rPr>
              <w:t>0</w:t>
            </w:r>
          </w:p>
        </w:tc>
        <w:tc>
          <w:tcPr>
            <w:tcW w:w="2045" w:type="pct"/>
            <w:vAlign w:val="center"/>
          </w:tcPr>
          <w:p w14:paraId="6C4C1A74" w14:textId="77777777" w:rsidR="00CC68B0" w:rsidRPr="00CC68B0" w:rsidRDefault="00CC68B0" w:rsidP="00CC68B0">
            <w:pPr>
              <w:spacing w:before="100" w:after="100"/>
              <w:rPr>
                <w:color w:val="000000"/>
                <w:sz w:val="18"/>
                <w:szCs w:val="18"/>
              </w:rPr>
            </w:pPr>
            <w:r w:rsidRPr="00CC68B0">
              <w:rPr>
                <w:color w:val="000000"/>
                <w:sz w:val="18"/>
                <w:szCs w:val="18"/>
              </w:rPr>
              <w:t>上库</w:t>
            </w:r>
            <w:r w:rsidRPr="00CC68B0">
              <w:rPr>
                <w:rFonts w:hint="eastAsia"/>
                <w:color w:val="000000"/>
                <w:sz w:val="18"/>
                <w:szCs w:val="18"/>
              </w:rPr>
              <w:t>死</w:t>
            </w:r>
            <w:r w:rsidRPr="00CC68B0">
              <w:rPr>
                <w:color w:val="000000"/>
                <w:sz w:val="18"/>
                <w:szCs w:val="18"/>
              </w:rPr>
              <w:t>水位，下库</w:t>
            </w:r>
            <w:r w:rsidRPr="00CC68B0">
              <w:rPr>
                <w:rFonts w:hint="eastAsia"/>
                <w:color w:val="000000"/>
                <w:sz w:val="18"/>
                <w:szCs w:val="18"/>
              </w:rPr>
              <w:t>正常蓄</w:t>
            </w:r>
            <w:r w:rsidRPr="00CC68B0">
              <w:rPr>
                <w:color w:val="000000"/>
                <w:sz w:val="18"/>
                <w:szCs w:val="18"/>
              </w:rPr>
              <w:t>水位，</w:t>
            </w:r>
            <w:r w:rsidRPr="00CC68B0">
              <w:rPr>
                <w:rFonts w:hint="eastAsia"/>
                <w:color w:val="000000"/>
                <w:sz w:val="18"/>
                <w:szCs w:val="18"/>
              </w:rPr>
              <w:t>同一调压室的三台机组满出力运行，三机突减</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3E9FD7B7" w14:textId="77777777" w:rsidR="00CC68B0" w:rsidRPr="00CC68B0" w:rsidRDefault="00CC68B0" w:rsidP="00CC68B0">
            <w:pPr>
              <w:spacing w:before="100" w:after="100"/>
              <w:jc w:val="center"/>
              <w:rPr>
                <w:color w:val="000000"/>
                <w:sz w:val="18"/>
                <w:szCs w:val="18"/>
              </w:rPr>
            </w:pPr>
            <w:r w:rsidRPr="00CC68B0">
              <w:rPr>
                <w:color w:val="000000"/>
                <w:sz w:val="18"/>
                <w:szCs w:val="18"/>
              </w:rPr>
              <w:t>验证机组稳定性</w:t>
            </w:r>
          </w:p>
        </w:tc>
      </w:tr>
      <w:tr w:rsidR="00D24DEB" w:rsidRPr="00CC68B0" w14:paraId="4555262A" w14:textId="77777777" w:rsidTr="00D24DEB">
        <w:trPr>
          <w:jc w:val="center"/>
        </w:trPr>
        <w:tc>
          <w:tcPr>
            <w:tcW w:w="532" w:type="pct"/>
            <w:vAlign w:val="center"/>
          </w:tcPr>
          <w:p w14:paraId="091FDB0D"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X4</w:t>
            </w:r>
          </w:p>
        </w:tc>
        <w:tc>
          <w:tcPr>
            <w:tcW w:w="831" w:type="pct"/>
            <w:vAlign w:val="center"/>
          </w:tcPr>
          <w:p w14:paraId="26233A72" w14:textId="32B0F69B" w:rsidR="00D24DEB" w:rsidRPr="00CC68B0" w:rsidRDefault="00D24DEB" w:rsidP="00D24DEB">
            <w:pPr>
              <w:spacing w:before="100" w:after="100"/>
              <w:jc w:val="center"/>
              <w:rPr>
                <w:color w:val="000000"/>
                <w:sz w:val="18"/>
                <w:szCs w:val="18"/>
              </w:rPr>
            </w:pPr>
            <w:r w:rsidRPr="00D24DEB">
              <w:rPr>
                <w:color w:val="000000"/>
                <w:sz w:val="18"/>
                <w:szCs w:val="18"/>
              </w:rPr>
              <w:t>608</w:t>
            </w:r>
            <w:r>
              <w:rPr>
                <w:color w:val="000000"/>
                <w:sz w:val="18"/>
                <w:szCs w:val="18"/>
              </w:rPr>
              <w:t>.00</w:t>
            </w:r>
          </w:p>
        </w:tc>
        <w:tc>
          <w:tcPr>
            <w:tcW w:w="773" w:type="pct"/>
            <w:vAlign w:val="center"/>
          </w:tcPr>
          <w:p w14:paraId="3085EE26" w14:textId="6821FFE8" w:rsidR="00D24DEB" w:rsidRPr="00CC68B0" w:rsidRDefault="00D24DEB" w:rsidP="00D24DEB">
            <w:pPr>
              <w:spacing w:before="100" w:after="100"/>
              <w:jc w:val="center"/>
              <w:rPr>
                <w:color w:val="000000"/>
                <w:sz w:val="18"/>
                <w:szCs w:val="18"/>
              </w:rPr>
            </w:pPr>
            <w:r w:rsidRPr="00D24DEB">
              <w:rPr>
                <w:rFonts w:hint="eastAsia"/>
                <w:color w:val="000000"/>
                <w:sz w:val="18"/>
                <w:szCs w:val="18"/>
              </w:rPr>
              <w:t>108.00</w:t>
            </w:r>
          </w:p>
        </w:tc>
        <w:tc>
          <w:tcPr>
            <w:tcW w:w="2045" w:type="pct"/>
            <w:vAlign w:val="center"/>
          </w:tcPr>
          <w:p w14:paraId="1D0DED44" w14:textId="77777777" w:rsidR="00D24DEB" w:rsidRPr="00CC68B0" w:rsidRDefault="00D24DEB" w:rsidP="00D24DEB">
            <w:pPr>
              <w:spacing w:before="100" w:after="100"/>
              <w:rPr>
                <w:color w:val="000000"/>
                <w:sz w:val="18"/>
                <w:szCs w:val="18"/>
              </w:rPr>
            </w:pPr>
            <w:r w:rsidRPr="00CC68B0">
              <w:rPr>
                <w:color w:val="000000"/>
                <w:sz w:val="18"/>
                <w:szCs w:val="18"/>
              </w:rPr>
              <w:t>上库正常蓄水位，下库死水位，</w:t>
            </w:r>
            <w:r w:rsidRPr="00CC68B0">
              <w:rPr>
                <w:rFonts w:hint="eastAsia"/>
                <w:color w:val="000000"/>
                <w:sz w:val="18"/>
                <w:szCs w:val="18"/>
              </w:rPr>
              <w:t>同一调压室的三台机空载运行，其中一台机突增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3A540BCA"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2178966E" w14:textId="77777777" w:rsidTr="00D24DEB">
        <w:trPr>
          <w:jc w:val="center"/>
        </w:trPr>
        <w:tc>
          <w:tcPr>
            <w:tcW w:w="532" w:type="pct"/>
            <w:vAlign w:val="center"/>
          </w:tcPr>
          <w:p w14:paraId="6EA5F4AB"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X5</w:t>
            </w:r>
          </w:p>
        </w:tc>
        <w:tc>
          <w:tcPr>
            <w:tcW w:w="831" w:type="pct"/>
            <w:vAlign w:val="center"/>
          </w:tcPr>
          <w:p w14:paraId="6FA83509" w14:textId="2E665EA7" w:rsidR="00D24DEB" w:rsidRPr="00CC68B0" w:rsidRDefault="00D24DEB" w:rsidP="00D24DEB">
            <w:pPr>
              <w:spacing w:before="100" w:after="100"/>
              <w:jc w:val="center"/>
              <w:rPr>
                <w:color w:val="000000"/>
                <w:sz w:val="18"/>
                <w:szCs w:val="18"/>
              </w:rPr>
            </w:pPr>
            <w:r w:rsidRPr="00D24DEB">
              <w:rPr>
                <w:sz w:val="18"/>
                <w:szCs w:val="18"/>
              </w:rPr>
              <w:t>595.69</w:t>
            </w:r>
          </w:p>
        </w:tc>
        <w:tc>
          <w:tcPr>
            <w:tcW w:w="773" w:type="pct"/>
            <w:vAlign w:val="center"/>
          </w:tcPr>
          <w:p w14:paraId="23079049" w14:textId="39618C7D" w:rsidR="00D24DEB" w:rsidRPr="00CC68B0" w:rsidRDefault="00D24DEB" w:rsidP="00D24DEB">
            <w:pPr>
              <w:spacing w:before="100" w:after="100"/>
              <w:jc w:val="center"/>
              <w:rPr>
                <w:color w:val="000000"/>
                <w:sz w:val="18"/>
                <w:szCs w:val="18"/>
              </w:rPr>
            </w:pPr>
            <w:r w:rsidRPr="00D24DEB">
              <w:rPr>
                <w:sz w:val="18"/>
                <w:szCs w:val="18"/>
              </w:rPr>
              <w:t>123.88</w:t>
            </w:r>
          </w:p>
        </w:tc>
        <w:tc>
          <w:tcPr>
            <w:tcW w:w="2045" w:type="pct"/>
            <w:vAlign w:val="center"/>
          </w:tcPr>
          <w:p w14:paraId="7436F74A" w14:textId="77777777" w:rsidR="00D24DEB" w:rsidRPr="00CC68B0" w:rsidRDefault="00D24DEB" w:rsidP="00D24DEB">
            <w:pPr>
              <w:spacing w:before="100" w:after="100"/>
              <w:rPr>
                <w:color w:val="000000"/>
                <w:sz w:val="18"/>
                <w:szCs w:val="18"/>
              </w:rPr>
            </w:pPr>
            <w:r w:rsidRPr="00CC68B0">
              <w:rPr>
                <w:color w:val="000000"/>
                <w:sz w:val="18"/>
                <w:szCs w:val="18"/>
              </w:rPr>
              <w:t>额定水头，额定流量，</w:t>
            </w:r>
            <w:r w:rsidRPr="00CC68B0">
              <w:rPr>
                <w:rFonts w:hint="eastAsia"/>
                <w:color w:val="000000"/>
                <w:sz w:val="18"/>
                <w:szCs w:val="18"/>
              </w:rPr>
              <w:t>同一调压室的三台机空载运行，其中一台机突增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7BB9C99D"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05A7A21E" w14:textId="77777777" w:rsidTr="00D24DEB">
        <w:trPr>
          <w:jc w:val="center"/>
        </w:trPr>
        <w:tc>
          <w:tcPr>
            <w:tcW w:w="532" w:type="pct"/>
            <w:vAlign w:val="center"/>
          </w:tcPr>
          <w:p w14:paraId="2A2FC052"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X6</w:t>
            </w:r>
          </w:p>
        </w:tc>
        <w:tc>
          <w:tcPr>
            <w:tcW w:w="831" w:type="pct"/>
            <w:vAlign w:val="center"/>
          </w:tcPr>
          <w:p w14:paraId="04F1D2C6" w14:textId="29505091" w:rsidR="00D24DEB" w:rsidRPr="00CC68B0" w:rsidRDefault="00D24DEB" w:rsidP="00D24DEB">
            <w:pPr>
              <w:spacing w:before="100" w:after="100"/>
              <w:jc w:val="center"/>
              <w:rPr>
                <w:color w:val="000000"/>
                <w:sz w:val="18"/>
                <w:szCs w:val="18"/>
              </w:rPr>
            </w:pPr>
            <w:r w:rsidRPr="00D24DEB">
              <w:rPr>
                <w:rFonts w:hint="eastAsia"/>
                <w:color w:val="000000"/>
                <w:sz w:val="18"/>
                <w:szCs w:val="18"/>
              </w:rPr>
              <w:t>580.00</w:t>
            </w:r>
          </w:p>
        </w:tc>
        <w:tc>
          <w:tcPr>
            <w:tcW w:w="773" w:type="pct"/>
            <w:vAlign w:val="center"/>
          </w:tcPr>
          <w:p w14:paraId="4C2FA642" w14:textId="3390EE5D" w:rsidR="00D24DEB" w:rsidRPr="00CC68B0" w:rsidRDefault="00D24DEB" w:rsidP="00D24DEB">
            <w:pPr>
              <w:spacing w:before="100" w:after="100"/>
              <w:jc w:val="center"/>
              <w:rPr>
                <w:color w:val="000000"/>
                <w:sz w:val="18"/>
                <w:szCs w:val="18"/>
              </w:rPr>
            </w:pPr>
            <w:r w:rsidRPr="00D24DEB">
              <w:rPr>
                <w:rFonts w:hint="eastAsia"/>
                <w:color w:val="000000"/>
                <w:sz w:val="18"/>
                <w:szCs w:val="18"/>
              </w:rPr>
              <w:t>133.5</w:t>
            </w:r>
            <w:r>
              <w:rPr>
                <w:color w:val="000000"/>
                <w:sz w:val="18"/>
                <w:szCs w:val="18"/>
              </w:rPr>
              <w:t>0</w:t>
            </w:r>
          </w:p>
        </w:tc>
        <w:tc>
          <w:tcPr>
            <w:tcW w:w="2045" w:type="pct"/>
            <w:vAlign w:val="center"/>
          </w:tcPr>
          <w:p w14:paraId="5B0A11E2" w14:textId="77777777" w:rsidR="00D24DEB" w:rsidRPr="00CC68B0" w:rsidRDefault="00D24DEB" w:rsidP="00D24DEB">
            <w:pPr>
              <w:spacing w:before="100" w:after="100"/>
              <w:rPr>
                <w:color w:val="000000"/>
                <w:sz w:val="18"/>
                <w:szCs w:val="18"/>
              </w:rPr>
            </w:pPr>
            <w:r w:rsidRPr="00CC68B0">
              <w:rPr>
                <w:color w:val="000000"/>
                <w:sz w:val="18"/>
                <w:szCs w:val="18"/>
              </w:rPr>
              <w:t>上库</w:t>
            </w:r>
            <w:r w:rsidRPr="00CC68B0">
              <w:rPr>
                <w:rFonts w:hint="eastAsia"/>
                <w:color w:val="000000"/>
                <w:sz w:val="18"/>
                <w:szCs w:val="18"/>
              </w:rPr>
              <w:t>死</w:t>
            </w:r>
            <w:r w:rsidRPr="00CC68B0">
              <w:rPr>
                <w:color w:val="000000"/>
                <w:sz w:val="18"/>
                <w:szCs w:val="18"/>
              </w:rPr>
              <w:t>水位，下库</w:t>
            </w:r>
            <w:r w:rsidRPr="00CC68B0">
              <w:rPr>
                <w:rFonts w:hint="eastAsia"/>
                <w:color w:val="000000"/>
                <w:sz w:val="18"/>
                <w:szCs w:val="18"/>
              </w:rPr>
              <w:t>正常蓄</w:t>
            </w:r>
            <w:r w:rsidRPr="00CC68B0">
              <w:rPr>
                <w:color w:val="000000"/>
                <w:sz w:val="18"/>
                <w:szCs w:val="18"/>
              </w:rPr>
              <w:t>水位，</w:t>
            </w:r>
            <w:r w:rsidRPr="00CC68B0">
              <w:rPr>
                <w:rFonts w:hint="eastAsia"/>
                <w:color w:val="000000"/>
                <w:sz w:val="18"/>
                <w:szCs w:val="18"/>
              </w:rPr>
              <w:t>同一调压室的三台机空载运行，其中一台机突增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2C5CF820"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4962407D" w14:textId="77777777" w:rsidTr="00D24DEB">
        <w:trPr>
          <w:jc w:val="center"/>
        </w:trPr>
        <w:tc>
          <w:tcPr>
            <w:tcW w:w="532" w:type="pct"/>
            <w:vAlign w:val="center"/>
          </w:tcPr>
          <w:p w14:paraId="0B031F1C"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X7</w:t>
            </w:r>
          </w:p>
        </w:tc>
        <w:tc>
          <w:tcPr>
            <w:tcW w:w="831" w:type="pct"/>
            <w:vAlign w:val="center"/>
          </w:tcPr>
          <w:p w14:paraId="11CD3038" w14:textId="37B8BCE2" w:rsidR="00D24DEB" w:rsidRPr="00CC68B0" w:rsidRDefault="00D24DEB" w:rsidP="00D24DEB">
            <w:pPr>
              <w:spacing w:before="100" w:after="100"/>
              <w:jc w:val="center"/>
              <w:rPr>
                <w:color w:val="000000"/>
                <w:sz w:val="18"/>
                <w:szCs w:val="18"/>
              </w:rPr>
            </w:pPr>
            <w:r w:rsidRPr="00D24DEB">
              <w:rPr>
                <w:color w:val="000000"/>
                <w:sz w:val="18"/>
                <w:szCs w:val="18"/>
              </w:rPr>
              <w:t>608</w:t>
            </w:r>
            <w:r>
              <w:rPr>
                <w:color w:val="000000"/>
                <w:sz w:val="18"/>
                <w:szCs w:val="18"/>
              </w:rPr>
              <w:t>.00</w:t>
            </w:r>
          </w:p>
        </w:tc>
        <w:tc>
          <w:tcPr>
            <w:tcW w:w="773" w:type="pct"/>
            <w:vAlign w:val="center"/>
          </w:tcPr>
          <w:p w14:paraId="07BF8CEB" w14:textId="51EB9D8F" w:rsidR="00D24DEB" w:rsidRPr="00CC68B0" w:rsidRDefault="00D24DEB" w:rsidP="00D24DEB">
            <w:pPr>
              <w:spacing w:before="100" w:after="100"/>
              <w:jc w:val="center"/>
              <w:rPr>
                <w:color w:val="000000"/>
                <w:sz w:val="18"/>
                <w:szCs w:val="18"/>
              </w:rPr>
            </w:pPr>
            <w:r w:rsidRPr="00D24DEB">
              <w:rPr>
                <w:rFonts w:hint="eastAsia"/>
                <w:color w:val="000000"/>
                <w:sz w:val="18"/>
                <w:szCs w:val="18"/>
              </w:rPr>
              <w:t>108.00</w:t>
            </w:r>
          </w:p>
        </w:tc>
        <w:tc>
          <w:tcPr>
            <w:tcW w:w="2045" w:type="pct"/>
            <w:vAlign w:val="center"/>
          </w:tcPr>
          <w:p w14:paraId="5A8DCC2A" w14:textId="77777777" w:rsidR="00D24DEB" w:rsidRPr="00CC68B0" w:rsidRDefault="00D24DEB" w:rsidP="00D24DEB">
            <w:pPr>
              <w:spacing w:before="100" w:after="100"/>
              <w:rPr>
                <w:color w:val="000000"/>
                <w:sz w:val="18"/>
                <w:szCs w:val="18"/>
              </w:rPr>
            </w:pPr>
            <w:r w:rsidRPr="00CC68B0">
              <w:rPr>
                <w:color w:val="000000"/>
                <w:sz w:val="18"/>
                <w:szCs w:val="18"/>
              </w:rPr>
              <w:t>上库正常蓄水位，下库死水位，</w:t>
            </w:r>
            <w:r w:rsidRPr="00CC68B0">
              <w:rPr>
                <w:rFonts w:hint="eastAsia"/>
                <w:color w:val="000000"/>
                <w:sz w:val="18"/>
                <w:szCs w:val="18"/>
              </w:rPr>
              <w:t>同一调压室的三台机组，两台机满出力运行，另一台机空载运行，空载运行机组突增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0CDE5B53"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2B30A68B" w14:textId="77777777" w:rsidTr="00D24DEB">
        <w:trPr>
          <w:jc w:val="center"/>
        </w:trPr>
        <w:tc>
          <w:tcPr>
            <w:tcW w:w="532" w:type="pct"/>
            <w:vAlign w:val="center"/>
          </w:tcPr>
          <w:p w14:paraId="5950E43C"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X8</w:t>
            </w:r>
          </w:p>
        </w:tc>
        <w:tc>
          <w:tcPr>
            <w:tcW w:w="831" w:type="pct"/>
            <w:vAlign w:val="center"/>
          </w:tcPr>
          <w:p w14:paraId="0F50B00F" w14:textId="73DC94E4" w:rsidR="00D24DEB" w:rsidRPr="00CC68B0" w:rsidRDefault="00D24DEB" w:rsidP="00D24DEB">
            <w:pPr>
              <w:spacing w:before="100" w:after="100"/>
              <w:jc w:val="center"/>
              <w:rPr>
                <w:color w:val="000000"/>
                <w:sz w:val="18"/>
                <w:szCs w:val="18"/>
              </w:rPr>
            </w:pPr>
            <w:r w:rsidRPr="00D24DEB">
              <w:rPr>
                <w:sz w:val="18"/>
                <w:szCs w:val="18"/>
              </w:rPr>
              <w:t>595.69</w:t>
            </w:r>
          </w:p>
        </w:tc>
        <w:tc>
          <w:tcPr>
            <w:tcW w:w="773" w:type="pct"/>
            <w:vAlign w:val="center"/>
          </w:tcPr>
          <w:p w14:paraId="257EF642" w14:textId="360D1A00" w:rsidR="00D24DEB" w:rsidRPr="00CC68B0" w:rsidRDefault="00D24DEB" w:rsidP="00D24DEB">
            <w:pPr>
              <w:spacing w:before="100" w:after="100"/>
              <w:jc w:val="center"/>
              <w:rPr>
                <w:color w:val="000000"/>
                <w:sz w:val="18"/>
                <w:szCs w:val="18"/>
              </w:rPr>
            </w:pPr>
            <w:r w:rsidRPr="00D24DEB">
              <w:rPr>
                <w:sz w:val="18"/>
                <w:szCs w:val="18"/>
              </w:rPr>
              <w:t>123.88</w:t>
            </w:r>
          </w:p>
        </w:tc>
        <w:tc>
          <w:tcPr>
            <w:tcW w:w="2045" w:type="pct"/>
            <w:vAlign w:val="center"/>
          </w:tcPr>
          <w:p w14:paraId="12BA0E68" w14:textId="77777777" w:rsidR="00D24DEB" w:rsidRPr="00CC68B0" w:rsidRDefault="00D24DEB" w:rsidP="00D24DEB">
            <w:pPr>
              <w:spacing w:before="100" w:after="100"/>
              <w:rPr>
                <w:color w:val="000000"/>
                <w:sz w:val="18"/>
                <w:szCs w:val="18"/>
              </w:rPr>
            </w:pPr>
            <w:r w:rsidRPr="00CC68B0">
              <w:rPr>
                <w:color w:val="000000"/>
                <w:sz w:val="18"/>
                <w:szCs w:val="18"/>
              </w:rPr>
              <w:t>额定水头，额定流量，</w:t>
            </w:r>
            <w:r w:rsidRPr="00CC68B0">
              <w:rPr>
                <w:rFonts w:hint="eastAsia"/>
                <w:color w:val="000000"/>
                <w:sz w:val="18"/>
                <w:szCs w:val="18"/>
              </w:rPr>
              <w:t>同一调压室的三台机组，两台机满出力运行，另一台机空载运行，空载运行机组突增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06C769C0"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2E42ED0E" w14:textId="77777777" w:rsidTr="00D24DEB">
        <w:trPr>
          <w:jc w:val="center"/>
        </w:trPr>
        <w:tc>
          <w:tcPr>
            <w:tcW w:w="532" w:type="pct"/>
            <w:vAlign w:val="center"/>
          </w:tcPr>
          <w:p w14:paraId="0471FA64"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X9</w:t>
            </w:r>
          </w:p>
        </w:tc>
        <w:tc>
          <w:tcPr>
            <w:tcW w:w="831" w:type="pct"/>
            <w:vAlign w:val="center"/>
          </w:tcPr>
          <w:p w14:paraId="239F8447" w14:textId="5880D4AD" w:rsidR="00D24DEB" w:rsidRPr="00CC68B0" w:rsidRDefault="00D24DEB" w:rsidP="00D24DEB">
            <w:pPr>
              <w:spacing w:before="100" w:after="100"/>
              <w:jc w:val="center"/>
              <w:rPr>
                <w:color w:val="000000"/>
                <w:sz w:val="18"/>
                <w:szCs w:val="18"/>
              </w:rPr>
            </w:pPr>
            <w:r w:rsidRPr="00D24DEB">
              <w:rPr>
                <w:rFonts w:hint="eastAsia"/>
                <w:color w:val="000000"/>
                <w:sz w:val="18"/>
                <w:szCs w:val="18"/>
              </w:rPr>
              <w:t>580.00</w:t>
            </w:r>
          </w:p>
        </w:tc>
        <w:tc>
          <w:tcPr>
            <w:tcW w:w="773" w:type="pct"/>
            <w:vAlign w:val="center"/>
          </w:tcPr>
          <w:p w14:paraId="39A2693E" w14:textId="7E8DDC24" w:rsidR="00D24DEB" w:rsidRPr="00CC68B0" w:rsidRDefault="00D24DEB" w:rsidP="00D24DEB">
            <w:pPr>
              <w:spacing w:before="100" w:after="100"/>
              <w:jc w:val="center"/>
              <w:rPr>
                <w:color w:val="000000"/>
                <w:sz w:val="18"/>
                <w:szCs w:val="18"/>
              </w:rPr>
            </w:pPr>
            <w:r w:rsidRPr="00D24DEB">
              <w:rPr>
                <w:rFonts w:hint="eastAsia"/>
                <w:color w:val="000000"/>
                <w:sz w:val="18"/>
                <w:szCs w:val="18"/>
              </w:rPr>
              <w:t>133.5</w:t>
            </w:r>
            <w:r>
              <w:rPr>
                <w:color w:val="000000"/>
                <w:sz w:val="18"/>
                <w:szCs w:val="18"/>
              </w:rPr>
              <w:t>0</w:t>
            </w:r>
          </w:p>
        </w:tc>
        <w:tc>
          <w:tcPr>
            <w:tcW w:w="2045" w:type="pct"/>
            <w:vAlign w:val="center"/>
          </w:tcPr>
          <w:p w14:paraId="26AC3403" w14:textId="77777777" w:rsidR="00D24DEB" w:rsidRPr="00CC68B0" w:rsidRDefault="00D24DEB" w:rsidP="00D24DEB">
            <w:pPr>
              <w:spacing w:before="100" w:after="100"/>
              <w:rPr>
                <w:color w:val="000000"/>
                <w:sz w:val="18"/>
                <w:szCs w:val="18"/>
              </w:rPr>
            </w:pPr>
            <w:r w:rsidRPr="00CC68B0">
              <w:rPr>
                <w:color w:val="000000"/>
                <w:sz w:val="18"/>
                <w:szCs w:val="18"/>
              </w:rPr>
              <w:t>上库</w:t>
            </w:r>
            <w:r w:rsidRPr="00CC68B0">
              <w:rPr>
                <w:rFonts w:hint="eastAsia"/>
                <w:color w:val="000000"/>
                <w:sz w:val="18"/>
                <w:szCs w:val="18"/>
              </w:rPr>
              <w:t>死</w:t>
            </w:r>
            <w:r w:rsidRPr="00CC68B0">
              <w:rPr>
                <w:color w:val="000000"/>
                <w:sz w:val="18"/>
                <w:szCs w:val="18"/>
              </w:rPr>
              <w:t>水位，下库</w:t>
            </w:r>
            <w:r w:rsidRPr="00CC68B0">
              <w:rPr>
                <w:rFonts w:hint="eastAsia"/>
                <w:color w:val="000000"/>
                <w:sz w:val="18"/>
                <w:szCs w:val="18"/>
              </w:rPr>
              <w:t>正常蓄</w:t>
            </w:r>
            <w:r w:rsidRPr="00CC68B0">
              <w:rPr>
                <w:color w:val="000000"/>
                <w:sz w:val="18"/>
                <w:szCs w:val="18"/>
              </w:rPr>
              <w:t>水位，</w:t>
            </w:r>
            <w:r w:rsidRPr="00CC68B0">
              <w:rPr>
                <w:rFonts w:hint="eastAsia"/>
                <w:color w:val="000000"/>
                <w:sz w:val="18"/>
                <w:szCs w:val="18"/>
              </w:rPr>
              <w:t>同一调压室的三台机组，两台机满出力运行，另一台机空载运行，空载运行机组突增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37540B51"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bl>
    <w:p w14:paraId="6FA17933" w14:textId="3F521CEA" w:rsidR="00CA13C4" w:rsidRDefault="009477BE" w:rsidP="00CA13C4">
      <w:pPr>
        <w:numPr>
          <w:ilvl w:val="1"/>
          <w:numId w:val="1"/>
        </w:numPr>
        <w:tabs>
          <w:tab w:val="clear" w:pos="860"/>
          <w:tab w:val="num" w:pos="576"/>
        </w:tabs>
        <w:snapToGrid w:val="0"/>
        <w:spacing w:before="120" w:line="360" w:lineRule="auto"/>
        <w:ind w:left="576"/>
        <w:jc w:val="left"/>
        <w:outlineLvl w:val="1"/>
        <w:rPr>
          <w:b/>
          <w:spacing w:val="10"/>
          <w:sz w:val="28"/>
        </w:rPr>
      </w:pPr>
      <w:bookmarkStart w:id="121" w:name="_Toc180891923"/>
      <w:bookmarkStart w:id="122" w:name="_Toc279281265"/>
      <w:bookmarkStart w:id="123" w:name="_Toc332277826"/>
      <w:bookmarkStart w:id="124" w:name="_Toc364755298"/>
      <w:bookmarkStart w:id="125" w:name="_Toc368572843"/>
      <w:bookmarkStart w:id="126" w:name="_Toc517106291"/>
      <w:r w:rsidRPr="009477BE">
        <w:rPr>
          <w:rFonts w:hint="eastAsia"/>
          <w:b/>
          <w:spacing w:val="10"/>
          <w:sz w:val="28"/>
        </w:rPr>
        <w:t>小波动过渡过程计算结果及分析</w:t>
      </w:r>
      <w:bookmarkEnd w:id="121"/>
      <w:bookmarkEnd w:id="122"/>
      <w:bookmarkEnd w:id="123"/>
      <w:bookmarkEnd w:id="124"/>
      <w:bookmarkEnd w:id="125"/>
      <w:bookmarkEnd w:id="126"/>
    </w:p>
    <w:p w14:paraId="4C2C2409" w14:textId="76C207E0" w:rsidR="00CA13C4" w:rsidRPr="00CA13C4" w:rsidRDefault="00CA13C4" w:rsidP="00CA13C4">
      <w:pPr>
        <w:ind w:firstLine="420"/>
      </w:pPr>
      <w:r w:rsidRPr="00CA13C4">
        <w:rPr>
          <w:rFonts w:hint="eastAsia"/>
          <w:sz w:val="24"/>
          <w:szCs w:val="22"/>
        </w:rPr>
        <w:t>调速器参数首先按照斯坦因建议公式取值，即</w:t>
      </w:r>
      <w:r w:rsidRPr="00CA13C4">
        <w:rPr>
          <w:position w:val="-12"/>
          <w:sz w:val="24"/>
          <w:szCs w:val="22"/>
        </w:rPr>
        <w:object w:dxaOrig="940" w:dyaOrig="360" w14:anchorId="15D6FB8A">
          <v:shape id="_x0000_i1122" type="#_x0000_t75" style="width:46.65pt;height:18.45pt" o:ole="">
            <v:imagedata r:id="rId213" o:title=""/>
          </v:shape>
          <o:OLEObject Type="Embed" ProgID="Equation.DSMT4" ShapeID="_x0000_i1122" DrawAspect="Content" ObjectID="_1662390261" r:id="rId214"/>
        </w:object>
      </w:r>
      <w:r w:rsidRPr="00CA13C4">
        <w:rPr>
          <w:rFonts w:hint="eastAsia"/>
          <w:sz w:val="24"/>
          <w:szCs w:val="22"/>
        </w:rPr>
        <w:t>，</w:t>
      </w:r>
      <w:r w:rsidRPr="00CA13C4">
        <w:rPr>
          <w:position w:val="-14"/>
          <w:sz w:val="24"/>
          <w:szCs w:val="22"/>
        </w:rPr>
        <w:object w:dxaOrig="1680" w:dyaOrig="380" w14:anchorId="737C9D91">
          <v:shape id="_x0000_i1123" type="#_x0000_t75" style="width:84.1pt;height:19pt" o:ole="">
            <v:imagedata r:id="rId215" o:title=""/>
          </v:shape>
          <o:OLEObject Type="Embed" ProgID="Equation.DSMT4" ShapeID="_x0000_i1123" DrawAspect="Content" ObjectID="_1662390262" r:id="rId216"/>
        </w:object>
      </w:r>
      <w:r w:rsidRPr="00CA13C4">
        <w:rPr>
          <w:rFonts w:hint="eastAsia"/>
          <w:sz w:val="24"/>
          <w:szCs w:val="22"/>
        </w:rPr>
        <w:t>，</w:t>
      </w:r>
      <w:r w:rsidRPr="00CA13C4">
        <w:rPr>
          <w:position w:val="-12"/>
          <w:sz w:val="24"/>
          <w:szCs w:val="22"/>
        </w:rPr>
        <w:object w:dxaOrig="760" w:dyaOrig="360" w14:anchorId="0EB5CBF9">
          <v:shape id="_x0000_i1124" type="#_x0000_t75" style="width:38pt;height:18.45pt" o:ole="">
            <v:imagedata r:id="rId217" o:title=""/>
          </v:shape>
          <o:OLEObject Type="Embed" ProgID="Equation.DSMT4" ShapeID="_x0000_i1124" DrawAspect="Content" ObjectID="_1662390263" r:id="rId218"/>
        </w:object>
      </w:r>
      <w:r w:rsidRPr="00CA13C4">
        <w:rPr>
          <w:rFonts w:hint="eastAsia"/>
          <w:sz w:val="24"/>
          <w:szCs w:val="22"/>
        </w:rPr>
        <w:t>，其中</w:t>
      </w:r>
      <w:r w:rsidRPr="00CA13C4">
        <w:rPr>
          <w:position w:val="-12"/>
          <w:sz w:val="24"/>
          <w:szCs w:val="22"/>
        </w:rPr>
        <w:object w:dxaOrig="279" w:dyaOrig="360" w14:anchorId="6F5ED284">
          <v:shape id="_x0000_i1125" type="#_x0000_t75" style="width:13.8pt;height:18.45pt" o:ole="">
            <v:imagedata r:id="rId219" o:title=""/>
          </v:shape>
          <o:OLEObject Type="Embed" ProgID="Equation.DSMT4" ShapeID="_x0000_i1125" DrawAspect="Content" ObjectID="_1662390264" r:id="rId220"/>
        </w:object>
      </w:r>
      <w:r w:rsidRPr="00CA13C4">
        <w:rPr>
          <w:rFonts w:hint="eastAsia"/>
          <w:sz w:val="24"/>
          <w:szCs w:val="22"/>
        </w:rPr>
        <w:t>为水流加速时间常数，</w:t>
      </w:r>
      <w:r w:rsidRPr="00CA13C4">
        <w:rPr>
          <w:position w:val="-12"/>
          <w:sz w:val="24"/>
          <w:szCs w:val="22"/>
        </w:rPr>
        <w:object w:dxaOrig="260" w:dyaOrig="360" w14:anchorId="23BF0199">
          <v:shape id="_x0000_i1126" type="#_x0000_t75" style="width:12.65pt;height:18.45pt" o:ole="">
            <v:imagedata r:id="rId221" o:title=""/>
          </v:shape>
          <o:OLEObject Type="Embed" ProgID="Equation.DSMT4" ShapeID="_x0000_i1126" DrawAspect="Content" ObjectID="_1662390265" r:id="rId222"/>
        </w:object>
      </w:r>
      <w:r w:rsidRPr="00CA13C4">
        <w:rPr>
          <w:rFonts w:hint="eastAsia"/>
          <w:sz w:val="24"/>
          <w:szCs w:val="22"/>
        </w:rPr>
        <w:t>为机组加速时间常数。在此基础上，以工况额定水头为代表，对调速器参数进行整定。最终选定调速器参数为：</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Pr="00CA13C4">
        <w:rPr>
          <w:rFonts w:hint="eastAsia"/>
          <w:sz w:val="24"/>
          <w:szCs w:val="22"/>
        </w:rPr>
        <w:t>，</w:t>
      </w:r>
      <w:r w:rsidRPr="00CA13C4">
        <w:rPr>
          <w:position w:val="-14"/>
          <w:sz w:val="24"/>
          <w:szCs w:val="22"/>
        </w:rPr>
        <w:object w:dxaOrig="1060" w:dyaOrig="380" w14:anchorId="1664ACF5">
          <v:shape id="_x0000_i1127" type="#_x0000_t75" style="width:53pt;height:19pt" o:ole="">
            <v:imagedata r:id="rId223" o:title=""/>
          </v:shape>
          <o:OLEObject Type="Embed" ProgID="Equation.DSMT4" ShapeID="_x0000_i1127" DrawAspect="Content" ObjectID="_1662390266" r:id="rId224"/>
        </w:object>
      </w:r>
      <w:r w:rsidRPr="00CA13C4">
        <w:rPr>
          <w:rFonts w:hint="eastAsia"/>
          <w:sz w:val="24"/>
          <w:szCs w:val="22"/>
        </w:rPr>
        <w:t>s</w:t>
      </w:r>
      <w:r w:rsidRPr="00CA13C4">
        <w:rPr>
          <w:rFonts w:hint="eastAsia"/>
          <w:sz w:val="24"/>
          <w:szCs w:val="22"/>
        </w:rPr>
        <w:t>，</w:t>
      </w:r>
      <w:r w:rsidRPr="00CA13C4">
        <w:rPr>
          <w:position w:val="-14"/>
          <w:sz w:val="24"/>
          <w:szCs w:val="22"/>
        </w:rPr>
        <w:object w:dxaOrig="820" w:dyaOrig="380" w14:anchorId="2F4BE43C">
          <v:shape id="_x0000_i1128" type="#_x0000_t75" style="width:40.9pt;height:19pt" o:ole="">
            <v:imagedata r:id="rId225" o:title=""/>
          </v:shape>
          <o:OLEObject Type="Embed" ProgID="Equation.DSMT4" ShapeID="_x0000_i1128" DrawAspect="Content" ObjectID="_1662390267" r:id="rId226"/>
        </w:object>
      </w:r>
      <w:r w:rsidRPr="00CA13C4">
        <w:rPr>
          <w:rFonts w:hint="eastAsia"/>
          <w:sz w:val="24"/>
          <w:szCs w:val="22"/>
        </w:rPr>
        <w:t>，电网负荷自调节系数</w:t>
      </w:r>
      <w:r w:rsidRPr="00CA13C4">
        <w:rPr>
          <w:position w:val="-12"/>
          <w:sz w:val="24"/>
          <w:szCs w:val="22"/>
        </w:rPr>
        <w:object w:dxaOrig="240" w:dyaOrig="360" w14:anchorId="0D7F923D">
          <v:shape id="_x0000_i1129" type="#_x0000_t75" style="width:12.1pt;height:18.45pt" o:ole="">
            <v:imagedata r:id="rId227" o:title=""/>
          </v:shape>
          <o:OLEObject Type="Embed" ProgID="Equation.DSMT4" ShapeID="_x0000_i1129" DrawAspect="Content" ObjectID="_1662390268" r:id="rId228"/>
        </w:object>
      </w:r>
      <w:r w:rsidRPr="00CA13C4">
        <w:rPr>
          <w:rFonts w:hint="eastAsia"/>
          <w:sz w:val="24"/>
          <w:szCs w:val="22"/>
        </w:rPr>
        <w:t>取</w:t>
      </w:r>
      <w:r w:rsidRPr="00CA13C4">
        <w:rPr>
          <w:rFonts w:hint="eastAsia"/>
          <w:sz w:val="24"/>
          <w:szCs w:val="22"/>
        </w:rPr>
        <w:t>0.0</w:t>
      </w:r>
      <w:r w:rsidRPr="00CA13C4">
        <w:rPr>
          <w:rFonts w:hint="eastAsia"/>
          <w:sz w:val="24"/>
          <w:szCs w:val="22"/>
        </w:rPr>
        <w:t>。</w:t>
      </w:r>
    </w:p>
    <w:p w14:paraId="69214AA6"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bookmarkStart w:id="127" w:name="_Toc368572844"/>
      <w:bookmarkStart w:id="128" w:name="_Toc517106292"/>
      <w:r w:rsidRPr="009477BE">
        <w:rPr>
          <w:rFonts w:ascii="宋体" w:hAnsi="宋体" w:hint="eastAsia"/>
          <w:b/>
          <w:bCs/>
          <w:spacing w:val="10"/>
          <w:sz w:val="24"/>
          <w:szCs w:val="28"/>
        </w:rPr>
        <w:lastRenderedPageBreak/>
        <w:t>恒定流计算结果</w:t>
      </w:r>
      <w:bookmarkEnd w:id="127"/>
      <w:bookmarkEnd w:id="128"/>
    </w:p>
    <w:p w14:paraId="3D39A49C" w14:textId="01C0028E" w:rsidR="009477BE" w:rsidRPr="009477BE" w:rsidRDefault="009477BE" w:rsidP="009477BE">
      <w:pPr>
        <w:jc w:val="center"/>
        <w:rPr>
          <w:b/>
        </w:rPr>
      </w:pPr>
      <w:r w:rsidRPr="009477BE">
        <w:rPr>
          <w:rFonts w:hint="eastAsia"/>
          <w:b/>
        </w:rPr>
        <w:t>表</w:t>
      </w:r>
      <w:r w:rsidR="00A118DE">
        <w:rPr>
          <w:rFonts w:hint="eastAsia"/>
          <w:b/>
        </w:rPr>
        <w:t>6-2</w:t>
      </w:r>
      <w:r w:rsidRPr="009477BE">
        <w:rPr>
          <w:rFonts w:hint="eastAsia"/>
          <w:b/>
        </w:rPr>
        <w:t xml:space="preserve">   </w:t>
      </w:r>
      <w:r w:rsidRPr="009477BE">
        <w:rPr>
          <w:rFonts w:hint="eastAsia"/>
          <w:b/>
        </w:rPr>
        <w:t>小波动工况参数表</w:t>
      </w:r>
    </w:p>
    <w:tbl>
      <w:tblPr>
        <w:tblStyle w:val="afff"/>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90"/>
        <w:gridCol w:w="960"/>
        <w:gridCol w:w="960"/>
        <w:gridCol w:w="960"/>
        <w:gridCol w:w="1236"/>
        <w:gridCol w:w="1356"/>
        <w:gridCol w:w="1236"/>
        <w:gridCol w:w="1356"/>
      </w:tblGrid>
      <w:tr w:rsidR="00BD6F17" w:rsidRPr="008E5F32" w14:paraId="188B767B" w14:textId="77777777" w:rsidTr="008E5F32">
        <w:trPr>
          <w:trHeight w:val="170"/>
          <w:jc w:val="center"/>
        </w:trPr>
        <w:tc>
          <w:tcPr>
            <w:tcW w:w="990" w:type="dxa"/>
            <w:noWrap/>
            <w:vAlign w:val="center"/>
            <w:hideMark/>
          </w:tcPr>
          <w:p w14:paraId="124BCB51" w14:textId="0BEE91CB" w:rsidR="00BD6F17" w:rsidRPr="008E5F32" w:rsidRDefault="00BD6F17" w:rsidP="008E5F32">
            <w:pPr>
              <w:autoSpaceDE w:val="0"/>
              <w:autoSpaceDN w:val="0"/>
              <w:adjustRightInd w:val="0"/>
              <w:spacing w:line="360" w:lineRule="auto"/>
              <w:jc w:val="center"/>
              <w:rPr>
                <w:rFonts w:eastAsia="楷体_GB2312"/>
                <w:sz w:val="18"/>
                <w:szCs w:val="18"/>
              </w:rPr>
            </w:pPr>
            <w:bookmarkStart w:id="129" w:name="_Toc517106293"/>
            <w:r w:rsidRPr="008E5F32">
              <w:rPr>
                <w:sz w:val="18"/>
                <w:szCs w:val="18"/>
              </w:rPr>
              <w:t>工况</w:t>
            </w:r>
          </w:p>
        </w:tc>
        <w:tc>
          <w:tcPr>
            <w:tcW w:w="960" w:type="dxa"/>
            <w:noWrap/>
            <w:vAlign w:val="center"/>
            <w:hideMark/>
          </w:tcPr>
          <w:p w14:paraId="00C397EE" w14:textId="5A5BD18A"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上游水位（</w:t>
            </w:r>
            <w:r w:rsidRPr="008E5F32">
              <w:rPr>
                <w:rFonts w:eastAsia="Tahoma"/>
                <w:sz w:val="18"/>
                <w:szCs w:val="18"/>
              </w:rPr>
              <w:t>m</w:t>
            </w:r>
            <w:r w:rsidRPr="008E5F32">
              <w:rPr>
                <w:sz w:val="18"/>
                <w:szCs w:val="18"/>
              </w:rPr>
              <w:t>）</w:t>
            </w:r>
          </w:p>
        </w:tc>
        <w:tc>
          <w:tcPr>
            <w:tcW w:w="960" w:type="dxa"/>
            <w:noWrap/>
            <w:vAlign w:val="center"/>
            <w:hideMark/>
          </w:tcPr>
          <w:p w14:paraId="6AA82D19" w14:textId="0F828F33"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下游水位（</w:t>
            </w:r>
            <w:r w:rsidRPr="008E5F32">
              <w:rPr>
                <w:rFonts w:eastAsia="Tahoma"/>
                <w:sz w:val="18"/>
                <w:szCs w:val="18"/>
              </w:rPr>
              <w:t>m</w:t>
            </w:r>
            <w:r w:rsidRPr="008E5F32">
              <w:rPr>
                <w:sz w:val="18"/>
                <w:szCs w:val="18"/>
              </w:rPr>
              <w:t>）</w:t>
            </w:r>
          </w:p>
        </w:tc>
        <w:tc>
          <w:tcPr>
            <w:tcW w:w="960" w:type="dxa"/>
            <w:noWrap/>
            <w:vAlign w:val="center"/>
            <w:hideMark/>
          </w:tcPr>
          <w:p w14:paraId="50D6F54B" w14:textId="1EBC58DE"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机组</w:t>
            </w:r>
          </w:p>
        </w:tc>
        <w:tc>
          <w:tcPr>
            <w:tcW w:w="1236" w:type="dxa"/>
            <w:noWrap/>
            <w:vAlign w:val="center"/>
            <w:hideMark/>
          </w:tcPr>
          <w:p w14:paraId="3AA9FF1C" w14:textId="77777777" w:rsidR="00BD6F17" w:rsidRPr="008E5F32" w:rsidRDefault="00BD6F17" w:rsidP="008E5F32">
            <w:pPr>
              <w:pStyle w:val="a4"/>
              <w:spacing w:before="0" w:after="0"/>
              <w:rPr>
                <w:rFonts w:eastAsia="Tahoma"/>
                <w:sz w:val="18"/>
                <w:szCs w:val="18"/>
              </w:rPr>
            </w:pPr>
            <w:r w:rsidRPr="008E5F32">
              <w:rPr>
                <w:rFonts w:eastAsia="宋体"/>
                <w:sz w:val="18"/>
                <w:szCs w:val="18"/>
              </w:rPr>
              <w:t>开度</w:t>
            </w:r>
          </w:p>
          <w:p w14:paraId="618D220D" w14:textId="26ACB36F"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w:t>
            </w:r>
            <w:r w:rsidRPr="008E5F32">
              <w:rPr>
                <w:sz w:val="18"/>
                <w:szCs w:val="18"/>
              </w:rPr>
              <w:t>%</w:t>
            </w:r>
            <w:r w:rsidRPr="008E5F32">
              <w:rPr>
                <w:sz w:val="18"/>
                <w:szCs w:val="18"/>
              </w:rPr>
              <w:t>）</w:t>
            </w:r>
          </w:p>
        </w:tc>
        <w:tc>
          <w:tcPr>
            <w:tcW w:w="1356" w:type="dxa"/>
            <w:noWrap/>
            <w:vAlign w:val="center"/>
            <w:hideMark/>
          </w:tcPr>
          <w:p w14:paraId="7E602476" w14:textId="4A6C7022"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净水头</w:t>
            </w:r>
            <w:r w:rsidRPr="008E5F32">
              <w:rPr>
                <w:sz w:val="18"/>
                <w:szCs w:val="18"/>
              </w:rPr>
              <w:t>(m)</w:t>
            </w:r>
          </w:p>
        </w:tc>
        <w:tc>
          <w:tcPr>
            <w:tcW w:w="1236" w:type="dxa"/>
            <w:noWrap/>
            <w:vAlign w:val="center"/>
            <w:hideMark/>
          </w:tcPr>
          <w:p w14:paraId="4963B79B" w14:textId="3D1694C7"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流量</w:t>
            </w:r>
            <w:r w:rsidRPr="008E5F32">
              <w:rPr>
                <w:sz w:val="18"/>
                <w:szCs w:val="18"/>
              </w:rPr>
              <w:t>(m3/s)</w:t>
            </w:r>
          </w:p>
        </w:tc>
        <w:tc>
          <w:tcPr>
            <w:tcW w:w="1356" w:type="dxa"/>
            <w:noWrap/>
            <w:vAlign w:val="center"/>
            <w:hideMark/>
          </w:tcPr>
          <w:p w14:paraId="11878F27" w14:textId="26567AA0"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出力</w:t>
            </w:r>
            <w:r w:rsidRPr="008E5F32">
              <w:rPr>
                <w:sz w:val="18"/>
                <w:szCs w:val="18"/>
              </w:rPr>
              <w:t>(MW)</w:t>
            </w:r>
          </w:p>
        </w:tc>
      </w:tr>
      <w:tr w:rsidR="00431A81" w:rsidRPr="008E5F32" w14:paraId="573241AC" w14:textId="77777777" w:rsidTr="008E5F32">
        <w:trPr>
          <w:trHeight w:val="170"/>
          <w:jc w:val="center"/>
        </w:trPr>
        <w:tc>
          <w:tcPr>
            <w:tcW w:w="990" w:type="dxa"/>
            <w:vMerge w:val="restart"/>
            <w:noWrap/>
            <w:vAlign w:val="center"/>
            <w:hideMark/>
          </w:tcPr>
          <w:p w14:paraId="394CFFB6" w14:textId="77777777" w:rsidR="00431A81" w:rsidRPr="008E5F32" w:rsidRDefault="00431A81"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X1</w:t>
            </w:r>
          </w:p>
        </w:tc>
        <w:tc>
          <w:tcPr>
            <w:tcW w:w="960" w:type="dxa"/>
            <w:vMerge w:val="restart"/>
            <w:noWrap/>
            <w:vAlign w:val="center"/>
            <w:hideMark/>
          </w:tcPr>
          <w:p w14:paraId="59FAB757" w14:textId="7967CAA8" w:rsidR="00431A81" w:rsidRPr="008E5F32" w:rsidRDefault="00431A81" w:rsidP="008E5F32">
            <w:pPr>
              <w:autoSpaceDE w:val="0"/>
              <w:autoSpaceDN w:val="0"/>
              <w:adjustRightInd w:val="0"/>
              <w:spacing w:line="360" w:lineRule="auto"/>
              <w:jc w:val="center"/>
              <w:rPr>
                <w:rFonts w:eastAsia="楷体_GB2312"/>
                <w:sz w:val="18"/>
                <w:szCs w:val="18"/>
              </w:rPr>
            </w:pPr>
            <w:r w:rsidRPr="008E5F32">
              <w:rPr>
                <w:color w:val="000000"/>
                <w:sz w:val="18"/>
                <w:szCs w:val="18"/>
              </w:rPr>
              <w:t>608.00</w:t>
            </w:r>
          </w:p>
        </w:tc>
        <w:tc>
          <w:tcPr>
            <w:tcW w:w="960" w:type="dxa"/>
            <w:vMerge w:val="restart"/>
            <w:noWrap/>
            <w:vAlign w:val="center"/>
            <w:hideMark/>
          </w:tcPr>
          <w:p w14:paraId="025876BA" w14:textId="1DD690BC" w:rsidR="00431A81" w:rsidRPr="008E5F32" w:rsidRDefault="00431A81"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108.00</w:t>
            </w:r>
          </w:p>
        </w:tc>
        <w:tc>
          <w:tcPr>
            <w:tcW w:w="960" w:type="dxa"/>
            <w:noWrap/>
            <w:vAlign w:val="center"/>
            <w:hideMark/>
          </w:tcPr>
          <w:p w14:paraId="16CF6330" w14:textId="77777777" w:rsidR="00431A81" w:rsidRPr="008E5F32" w:rsidRDefault="00431A81"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2D1CE2F6" w14:textId="220FE42C" w:rsidR="00431A81" w:rsidRPr="008E5F32" w:rsidRDefault="00431A81" w:rsidP="008E5F32">
            <w:pPr>
              <w:autoSpaceDE w:val="0"/>
              <w:autoSpaceDN w:val="0"/>
              <w:adjustRightInd w:val="0"/>
              <w:jc w:val="center"/>
              <w:rPr>
                <w:rFonts w:eastAsia="楷体_GB2312"/>
                <w:sz w:val="18"/>
                <w:szCs w:val="18"/>
              </w:rPr>
            </w:pPr>
            <w:r w:rsidRPr="008E5F32">
              <w:rPr>
                <w:sz w:val="18"/>
                <w:szCs w:val="18"/>
              </w:rPr>
              <w:t>77.00</w:t>
            </w:r>
          </w:p>
        </w:tc>
        <w:tc>
          <w:tcPr>
            <w:tcW w:w="1356" w:type="dxa"/>
            <w:noWrap/>
            <w:vAlign w:val="center"/>
            <w:hideMark/>
          </w:tcPr>
          <w:p w14:paraId="483BBC87" w14:textId="66248B9D" w:rsidR="00431A81" w:rsidRPr="008E5F32" w:rsidRDefault="00431A81" w:rsidP="008E5F32">
            <w:pPr>
              <w:autoSpaceDE w:val="0"/>
              <w:autoSpaceDN w:val="0"/>
              <w:adjustRightInd w:val="0"/>
              <w:jc w:val="center"/>
              <w:rPr>
                <w:rFonts w:eastAsia="楷体_GB2312"/>
                <w:sz w:val="18"/>
                <w:szCs w:val="18"/>
              </w:rPr>
            </w:pPr>
            <w:r w:rsidRPr="008E5F32">
              <w:rPr>
                <w:sz w:val="18"/>
                <w:szCs w:val="18"/>
              </w:rPr>
              <w:t>489.65</w:t>
            </w:r>
          </w:p>
        </w:tc>
        <w:tc>
          <w:tcPr>
            <w:tcW w:w="1236" w:type="dxa"/>
            <w:noWrap/>
            <w:vAlign w:val="center"/>
            <w:hideMark/>
          </w:tcPr>
          <w:p w14:paraId="36BC539F" w14:textId="409EFE6B" w:rsidR="00431A81" w:rsidRPr="008E5F32" w:rsidRDefault="00431A81" w:rsidP="008E5F32">
            <w:pPr>
              <w:autoSpaceDE w:val="0"/>
              <w:autoSpaceDN w:val="0"/>
              <w:adjustRightInd w:val="0"/>
              <w:jc w:val="center"/>
              <w:rPr>
                <w:rFonts w:eastAsia="楷体_GB2312"/>
                <w:sz w:val="18"/>
                <w:szCs w:val="18"/>
              </w:rPr>
            </w:pPr>
            <w:r w:rsidRPr="008E5F32">
              <w:rPr>
                <w:sz w:val="18"/>
                <w:szCs w:val="18"/>
              </w:rPr>
              <w:t>70.06</w:t>
            </w:r>
          </w:p>
        </w:tc>
        <w:tc>
          <w:tcPr>
            <w:tcW w:w="1356" w:type="dxa"/>
            <w:noWrap/>
            <w:vAlign w:val="center"/>
            <w:hideMark/>
          </w:tcPr>
          <w:p w14:paraId="71E0C6A9" w14:textId="5C8B16F0" w:rsidR="00431A81" w:rsidRPr="008E5F32" w:rsidRDefault="00431A81" w:rsidP="008E5F32">
            <w:pPr>
              <w:autoSpaceDE w:val="0"/>
              <w:autoSpaceDN w:val="0"/>
              <w:adjustRightInd w:val="0"/>
              <w:jc w:val="center"/>
              <w:rPr>
                <w:rFonts w:eastAsia="楷体_GB2312"/>
                <w:sz w:val="18"/>
                <w:szCs w:val="18"/>
              </w:rPr>
            </w:pPr>
            <w:r w:rsidRPr="008E5F32">
              <w:rPr>
                <w:sz w:val="18"/>
                <w:szCs w:val="18"/>
              </w:rPr>
              <w:t>306.90</w:t>
            </w:r>
          </w:p>
        </w:tc>
      </w:tr>
      <w:tr w:rsidR="00431A81" w:rsidRPr="008E5F32" w14:paraId="51CA0C5C" w14:textId="77777777" w:rsidTr="008E5F32">
        <w:trPr>
          <w:trHeight w:val="170"/>
          <w:jc w:val="center"/>
        </w:trPr>
        <w:tc>
          <w:tcPr>
            <w:tcW w:w="990" w:type="dxa"/>
            <w:vMerge/>
            <w:vAlign w:val="center"/>
            <w:hideMark/>
          </w:tcPr>
          <w:p w14:paraId="3E0E3C20"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3256CE5"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DCF5BCB"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70142FA" w14:textId="77777777" w:rsidR="00431A81" w:rsidRPr="008E5F32" w:rsidRDefault="00431A81"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36734E8E" w14:textId="7E8122DB" w:rsidR="00431A81" w:rsidRPr="008E5F32" w:rsidRDefault="00431A81" w:rsidP="008E5F32">
            <w:pPr>
              <w:autoSpaceDE w:val="0"/>
              <w:autoSpaceDN w:val="0"/>
              <w:adjustRightInd w:val="0"/>
              <w:jc w:val="center"/>
              <w:rPr>
                <w:rFonts w:eastAsia="楷体_GB2312"/>
                <w:sz w:val="18"/>
                <w:szCs w:val="18"/>
              </w:rPr>
            </w:pPr>
            <w:r w:rsidRPr="008E5F32">
              <w:rPr>
                <w:sz w:val="18"/>
                <w:szCs w:val="18"/>
              </w:rPr>
              <w:t>77.00</w:t>
            </w:r>
          </w:p>
        </w:tc>
        <w:tc>
          <w:tcPr>
            <w:tcW w:w="1356" w:type="dxa"/>
            <w:noWrap/>
            <w:vAlign w:val="center"/>
            <w:hideMark/>
          </w:tcPr>
          <w:p w14:paraId="00998058" w14:textId="4FB1853E" w:rsidR="00431A81" w:rsidRPr="008E5F32" w:rsidRDefault="00431A81" w:rsidP="008E5F32">
            <w:pPr>
              <w:autoSpaceDE w:val="0"/>
              <w:autoSpaceDN w:val="0"/>
              <w:adjustRightInd w:val="0"/>
              <w:jc w:val="center"/>
              <w:rPr>
                <w:rFonts w:eastAsia="楷体_GB2312"/>
                <w:sz w:val="18"/>
                <w:szCs w:val="18"/>
              </w:rPr>
            </w:pPr>
            <w:r w:rsidRPr="008E5F32">
              <w:rPr>
                <w:sz w:val="18"/>
                <w:szCs w:val="18"/>
              </w:rPr>
              <w:t>489.56</w:t>
            </w:r>
          </w:p>
        </w:tc>
        <w:tc>
          <w:tcPr>
            <w:tcW w:w="1236" w:type="dxa"/>
            <w:noWrap/>
            <w:vAlign w:val="center"/>
            <w:hideMark/>
          </w:tcPr>
          <w:p w14:paraId="1BDD72E2" w14:textId="1A9CC51A" w:rsidR="00431A81" w:rsidRPr="008E5F32" w:rsidRDefault="00431A81" w:rsidP="008E5F32">
            <w:pPr>
              <w:autoSpaceDE w:val="0"/>
              <w:autoSpaceDN w:val="0"/>
              <w:adjustRightInd w:val="0"/>
              <w:jc w:val="center"/>
              <w:rPr>
                <w:rFonts w:eastAsia="楷体_GB2312"/>
                <w:sz w:val="18"/>
                <w:szCs w:val="18"/>
              </w:rPr>
            </w:pPr>
            <w:r w:rsidRPr="008E5F32">
              <w:rPr>
                <w:sz w:val="18"/>
                <w:szCs w:val="18"/>
              </w:rPr>
              <w:t>70.05</w:t>
            </w:r>
          </w:p>
        </w:tc>
        <w:tc>
          <w:tcPr>
            <w:tcW w:w="1356" w:type="dxa"/>
            <w:noWrap/>
            <w:vAlign w:val="center"/>
            <w:hideMark/>
          </w:tcPr>
          <w:p w14:paraId="198D0373" w14:textId="07C74C73" w:rsidR="00431A81" w:rsidRPr="008E5F32" w:rsidRDefault="00431A81" w:rsidP="008E5F32">
            <w:pPr>
              <w:autoSpaceDE w:val="0"/>
              <w:autoSpaceDN w:val="0"/>
              <w:adjustRightInd w:val="0"/>
              <w:jc w:val="center"/>
              <w:rPr>
                <w:rFonts w:eastAsia="楷体_GB2312"/>
                <w:sz w:val="18"/>
                <w:szCs w:val="18"/>
              </w:rPr>
            </w:pPr>
            <w:r w:rsidRPr="008E5F32">
              <w:rPr>
                <w:sz w:val="18"/>
                <w:szCs w:val="18"/>
              </w:rPr>
              <w:t>306.80</w:t>
            </w:r>
          </w:p>
        </w:tc>
      </w:tr>
      <w:tr w:rsidR="00431A81" w:rsidRPr="008E5F32" w14:paraId="218390A2" w14:textId="77777777" w:rsidTr="008E5F32">
        <w:trPr>
          <w:trHeight w:val="170"/>
          <w:jc w:val="center"/>
        </w:trPr>
        <w:tc>
          <w:tcPr>
            <w:tcW w:w="990" w:type="dxa"/>
            <w:vMerge/>
            <w:vAlign w:val="center"/>
            <w:hideMark/>
          </w:tcPr>
          <w:p w14:paraId="4F4902BF"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3EFB28F6"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45F3B76"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1478EC65" w14:textId="77777777" w:rsidR="00431A81" w:rsidRPr="008E5F32" w:rsidRDefault="00431A81"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7E119FF3" w14:textId="57D93BDD" w:rsidR="00431A81" w:rsidRPr="008E5F32" w:rsidRDefault="00431A81" w:rsidP="008E5F32">
            <w:pPr>
              <w:autoSpaceDE w:val="0"/>
              <w:autoSpaceDN w:val="0"/>
              <w:adjustRightInd w:val="0"/>
              <w:jc w:val="center"/>
              <w:rPr>
                <w:rFonts w:eastAsia="楷体_GB2312"/>
                <w:sz w:val="18"/>
                <w:szCs w:val="18"/>
              </w:rPr>
            </w:pPr>
            <w:r w:rsidRPr="008E5F32">
              <w:rPr>
                <w:sz w:val="18"/>
                <w:szCs w:val="18"/>
              </w:rPr>
              <w:t>77.00</w:t>
            </w:r>
          </w:p>
        </w:tc>
        <w:tc>
          <w:tcPr>
            <w:tcW w:w="1356" w:type="dxa"/>
            <w:noWrap/>
            <w:vAlign w:val="center"/>
            <w:hideMark/>
          </w:tcPr>
          <w:p w14:paraId="05323580" w14:textId="2E3CD695" w:rsidR="00431A81" w:rsidRPr="008E5F32" w:rsidRDefault="00431A81" w:rsidP="008E5F32">
            <w:pPr>
              <w:autoSpaceDE w:val="0"/>
              <w:autoSpaceDN w:val="0"/>
              <w:adjustRightInd w:val="0"/>
              <w:jc w:val="center"/>
              <w:rPr>
                <w:rFonts w:eastAsia="楷体_GB2312"/>
                <w:sz w:val="18"/>
                <w:szCs w:val="18"/>
              </w:rPr>
            </w:pPr>
            <w:r w:rsidRPr="008E5F32">
              <w:rPr>
                <w:sz w:val="18"/>
                <w:szCs w:val="18"/>
              </w:rPr>
              <w:t>492.02</w:t>
            </w:r>
          </w:p>
        </w:tc>
        <w:tc>
          <w:tcPr>
            <w:tcW w:w="1236" w:type="dxa"/>
            <w:noWrap/>
            <w:vAlign w:val="center"/>
            <w:hideMark/>
          </w:tcPr>
          <w:p w14:paraId="723B2BAA" w14:textId="0D392B02" w:rsidR="00431A81" w:rsidRPr="008E5F32" w:rsidRDefault="00431A81" w:rsidP="008E5F32">
            <w:pPr>
              <w:autoSpaceDE w:val="0"/>
              <w:autoSpaceDN w:val="0"/>
              <w:adjustRightInd w:val="0"/>
              <w:jc w:val="center"/>
              <w:rPr>
                <w:rFonts w:eastAsia="楷体_GB2312"/>
                <w:sz w:val="18"/>
                <w:szCs w:val="18"/>
              </w:rPr>
            </w:pPr>
            <w:r w:rsidRPr="008E5F32">
              <w:rPr>
                <w:sz w:val="18"/>
                <w:szCs w:val="18"/>
              </w:rPr>
              <w:t>70.31</w:t>
            </w:r>
          </w:p>
        </w:tc>
        <w:tc>
          <w:tcPr>
            <w:tcW w:w="1356" w:type="dxa"/>
            <w:noWrap/>
            <w:vAlign w:val="center"/>
            <w:hideMark/>
          </w:tcPr>
          <w:p w14:paraId="6307137D" w14:textId="08C59BB0" w:rsidR="00431A81" w:rsidRPr="008E5F32" w:rsidRDefault="00431A81" w:rsidP="008E5F32">
            <w:pPr>
              <w:autoSpaceDE w:val="0"/>
              <w:autoSpaceDN w:val="0"/>
              <w:adjustRightInd w:val="0"/>
              <w:jc w:val="center"/>
              <w:rPr>
                <w:rFonts w:eastAsia="楷体_GB2312"/>
                <w:sz w:val="18"/>
                <w:szCs w:val="18"/>
              </w:rPr>
            </w:pPr>
            <w:r w:rsidRPr="008E5F32">
              <w:rPr>
                <w:sz w:val="18"/>
                <w:szCs w:val="18"/>
              </w:rPr>
              <w:t>309.58</w:t>
            </w:r>
          </w:p>
        </w:tc>
      </w:tr>
      <w:tr w:rsidR="00BD6F17" w:rsidRPr="008E5F32" w14:paraId="7D61413C" w14:textId="77777777" w:rsidTr="008E5F32">
        <w:trPr>
          <w:trHeight w:val="170"/>
          <w:jc w:val="center"/>
        </w:trPr>
        <w:tc>
          <w:tcPr>
            <w:tcW w:w="990" w:type="dxa"/>
            <w:vMerge w:val="restart"/>
            <w:noWrap/>
            <w:vAlign w:val="center"/>
            <w:hideMark/>
          </w:tcPr>
          <w:p w14:paraId="4F5051BF"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X2</w:t>
            </w:r>
          </w:p>
        </w:tc>
        <w:tc>
          <w:tcPr>
            <w:tcW w:w="960" w:type="dxa"/>
            <w:vMerge w:val="restart"/>
            <w:noWrap/>
            <w:vAlign w:val="center"/>
            <w:hideMark/>
          </w:tcPr>
          <w:p w14:paraId="575CDD62" w14:textId="62FA2266"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595.69</w:t>
            </w:r>
          </w:p>
        </w:tc>
        <w:tc>
          <w:tcPr>
            <w:tcW w:w="960" w:type="dxa"/>
            <w:vMerge w:val="restart"/>
            <w:noWrap/>
            <w:vAlign w:val="center"/>
            <w:hideMark/>
          </w:tcPr>
          <w:p w14:paraId="20A5E001" w14:textId="65111F66"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123.88</w:t>
            </w:r>
          </w:p>
        </w:tc>
        <w:tc>
          <w:tcPr>
            <w:tcW w:w="960" w:type="dxa"/>
            <w:noWrap/>
            <w:vAlign w:val="center"/>
            <w:hideMark/>
          </w:tcPr>
          <w:p w14:paraId="168F535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137C12C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19EA548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458.59</w:t>
            </w:r>
          </w:p>
        </w:tc>
        <w:tc>
          <w:tcPr>
            <w:tcW w:w="1236" w:type="dxa"/>
            <w:noWrap/>
            <w:vAlign w:val="center"/>
            <w:hideMark/>
          </w:tcPr>
          <w:p w14:paraId="4DB8D9B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75.59</w:t>
            </w:r>
          </w:p>
        </w:tc>
        <w:tc>
          <w:tcPr>
            <w:tcW w:w="1356" w:type="dxa"/>
            <w:noWrap/>
            <w:vAlign w:val="center"/>
            <w:hideMark/>
          </w:tcPr>
          <w:p w14:paraId="478611A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305.34</w:t>
            </w:r>
          </w:p>
        </w:tc>
      </w:tr>
      <w:tr w:rsidR="00BD6F17" w:rsidRPr="008E5F32" w14:paraId="2F0A05F5" w14:textId="77777777" w:rsidTr="008E5F32">
        <w:trPr>
          <w:trHeight w:val="170"/>
          <w:jc w:val="center"/>
        </w:trPr>
        <w:tc>
          <w:tcPr>
            <w:tcW w:w="990" w:type="dxa"/>
            <w:vMerge/>
            <w:vAlign w:val="center"/>
            <w:hideMark/>
          </w:tcPr>
          <w:p w14:paraId="171092C3"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1DAEEF8"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70E9FC5"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0714363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2D6F9F6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2E426B8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458.49</w:t>
            </w:r>
          </w:p>
        </w:tc>
        <w:tc>
          <w:tcPr>
            <w:tcW w:w="1236" w:type="dxa"/>
            <w:noWrap/>
            <w:vAlign w:val="center"/>
            <w:hideMark/>
          </w:tcPr>
          <w:p w14:paraId="4524470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75.58</w:t>
            </w:r>
          </w:p>
        </w:tc>
        <w:tc>
          <w:tcPr>
            <w:tcW w:w="1356" w:type="dxa"/>
            <w:noWrap/>
            <w:vAlign w:val="center"/>
            <w:hideMark/>
          </w:tcPr>
          <w:p w14:paraId="1BC6A73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305.23</w:t>
            </w:r>
          </w:p>
        </w:tc>
      </w:tr>
      <w:tr w:rsidR="00BD6F17" w:rsidRPr="008E5F32" w14:paraId="3160CF42" w14:textId="77777777" w:rsidTr="008E5F32">
        <w:trPr>
          <w:trHeight w:val="170"/>
          <w:jc w:val="center"/>
        </w:trPr>
        <w:tc>
          <w:tcPr>
            <w:tcW w:w="990" w:type="dxa"/>
            <w:vMerge/>
            <w:vAlign w:val="center"/>
            <w:hideMark/>
          </w:tcPr>
          <w:p w14:paraId="2E93501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4742BC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7C0CF61"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1AE0A4C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371DB59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09CC392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461.36</w:t>
            </w:r>
          </w:p>
        </w:tc>
        <w:tc>
          <w:tcPr>
            <w:tcW w:w="1236" w:type="dxa"/>
            <w:noWrap/>
            <w:vAlign w:val="center"/>
            <w:hideMark/>
          </w:tcPr>
          <w:p w14:paraId="7AB931B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75.88</w:t>
            </w:r>
          </w:p>
        </w:tc>
        <w:tc>
          <w:tcPr>
            <w:tcW w:w="1356" w:type="dxa"/>
            <w:noWrap/>
            <w:vAlign w:val="center"/>
            <w:hideMark/>
          </w:tcPr>
          <w:p w14:paraId="2DB5C55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308.41</w:t>
            </w:r>
          </w:p>
        </w:tc>
      </w:tr>
      <w:tr w:rsidR="00BD6F17" w:rsidRPr="008E5F32" w14:paraId="3CF7085E" w14:textId="77777777" w:rsidTr="008E5F32">
        <w:trPr>
          <w:trHeight w:val="170"/>
          <w:jc w:val="center"/>
        </w:trPr>
        <w:tc>
          <w:tcPr>
            <w:tcW w:w="990" w:type="dxa"/>
            <w:vMerge w:val="restart"/>
            <w:noWrap/>
            <w:vAlign w:val="center"/>
            <w:hideMark/>
          </w:tcPr>
          <w:p w14:paraId="69FBEE57"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X3</w:t>
            </w:r>
          </w:p>
        </w:tc>
        <w:tc>
          <w:tcPr>
            <w:tcW w:w="960" w:type="dxa"/>
            <w:vMerge w:val="restart"/>
            <w:noWrap/>
            <w:vAlign w:val="center"/>
            <w:hideMark/>
          </w:tcPr>
          <w:p w14:paraId="00F377DF" w14:textId="724CB5AF"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580.00</w:t>
            </w:r>
          </w:p>
        </w:tc>
        <w:tc>
          <w:tcPr>
            <w:tcW w:w="960" w:type="dxa"/>
            <w:vMerge w:val="restart"/>
            <w:noWrap/>
            <w:vAlign w:val="center"/>
            <w:hideMark/>
          </w:tcPr>
          <w:p w14:paraId="174A4795" w14:textId="03E2E9B2"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133.5</w:t>
            </w:r>
            <w:r w:rsidRPr="008E5F32">
              <w:rPr>
                <w:color w:val="000000"/>
                <w:sz w:val="18"/>
                <w:szCs w:val="18"/>
              </w:rPr>
              <w:t>0</w:t>
            </w:r>
          </w:p>
        </w:tc>
        <w:tc>
          <w:tcPr>
            <w:tcW w:w="960" w:type="dxa"/>
            <w:noWrap/>
            <w:vAlign w:val="center"/>
            <w:hideMark/>
          </w:tcPr>
          <w:p w14:paraId="17A8E0F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44CC48A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6C0BFEB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434.21</w:t>
            </w:r>
          </w:p>
        </w:tc>
        <w:tc>
          <w:tcPr>
            <w:tcW w:w="1236" w:type="dxa"/>
            <w:noWrap/>
            <w:vAlign w:val="center"/>
            <w:hideMark/>
          </w:tcPr>
          <w:p w14:paraId="233815D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72.87</w:t>
            </w:r>
          </w:p>
        </w:tc>
        <w:tc>
          <w:tcPr>
            <w:tcW w:w="1356" w:type="dxa"/>
            <w:noWrap/>
            <w:vAlign w:val="center"/>
            <w:hideMark/>
          </w:tcPr>
          <w:p w14:paraId="39A9AA4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278.21</w:t>
            </w:r>
          </w:p>
        </w:tc>
      </w:tr>
      <w:tr w:rsidR="00BD6F17" w:rsidRPr="008E5F32" w14:paraId="7E041323" w14:textId="77777777" w:rsidTr="008E5F32">
        <w:trPr>
          <w:trHeight w:val="170"/>
          <w:jc w:val="center"/>
        </w:trPr>
        <w:tc>
          <w:tcPr>
            <w:tcW w:w="990" w:type="dxa"/>
            <w:vMerge/>
            <w:vAlign w:val="center"/>
            <w:hideMark/>
          </w:tcPr>
          <w:p w14:paraId="6C08C10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26E33E28"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6D458F9"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4B663D7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2C52007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60E97C9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434.11</w:t>
            </w:r>
          </w:p>
        </w:tc>
        <w:tc>
          <w:tcPr>
            <w:tcW w:w="1236" w:type="dxa"/>
            <w:noWrap/>
            <w:vAlign w:val="center"/>
            <w:hideMark/>
          </w:tcPr>
          <w:p w14:paraId="785DD47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72.86</w:t>
            </w:r>
          </w:p>
        </w:tc>
        <w:tc>
          <w:tcPr>
            <w:tcW w:w="1356" w:type="dxa"/>
            <w:noWrap/>
            <w:vAlign w:val="center"/>
            <w:hideMark/>
          </w:tcPr>
          <w:p w14:paraId="42ACE61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278.11</w:t>
            </w:r>
          </w:p>
        </w:tc>
      </w:tr>
      <w:tr w:rsidR="00BD6F17" w:rsidRPr="008E5F32" w14:paraId="2CEEB267" w14:textId="77777777" w:rsidTr="008E5F32">
        <w:trPr>
          <w:trHeight w:val="170"/>
          <w:jc w:val="center"/>
        </w:trPr>
        <w:tc>
          <w:tcPr>
            <w:tcW w:w="990" w:type="dxa"/>
            <w:vMerge/>
            <w:vAlign w:val="center"/>
            <w:hideMark/>
          </w:tcPr>
          <w:p w14:paraId="7D5F1F8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54A252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881687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2792A39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3F9B587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459E6B7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436.78</w:t>
            </w:r>
          </w:p>
        </w:tc>
        <w:tc>
          <w:tcPr>
            <w:tcW w:w="1236" w:type="dxa"/>
            <w:noWrap/>
            <w:vAlign w:val="center"/>
            <w:hideMark/>
          </w:tcPr>
          <w:p w14:paraId="698D3C3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73.17</w:t>
            </w:r>
          </w:p>
        </w:tc>
        <w:tc>
          <w:tcPr>
            <w:tcW w:w="1356" w:type="dxa"/>
            <w:noWrap/>
            <w:vAlign w:val="center"/>
            <w:hideMark/>
          </w:tcPr>
          <w:p w14:paraId="6A4D276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281.09</w:t>
            </w:r>
          </w:p>
        </w:tc>
      </w:tr>
      <w:tr w:rsidR="00BD6F17" w:rsidRPr="008E5F32" w14:paraId="3C11A333" w14:textId="77777777" w:rsidTr="008E5F32">
        <w:trPr>
          <w:trHeight w:val="170"/>
          <w:jc w:val="center"/>
        </w:trPr>
        <w:tc>
          <w:tcPr>
            <w:tcW w:w="990" w:type="dxa"/>
            <w:vMerge w:val="restart"/>
            <w:noWrap/>
            <w:vAlign w:val="center"/>
            <w:hideMark/>
          </w:tcPr>
          <w:p w14:paraId="5C3EF488"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X4</w:t>
            </w:r>
          </w:p>
        </w:tc>
        <w:tc>
          <w:tcPr>
            <w:tcW w:w="960" w:type="dxa"/>
            <w:vMerge w:val="restart"/>
            <w:noWrap/>
            <w:vAlign w:val="center"/>
            <w:hideMark/>
          </w:tcPr>
          <w:p w14:paraId="7637DA72" w14:textId="5BEF324C" w:rsidR="00BD6F17" w:rsidRPr="008E5F32" w:rsidRDefault="00BD6F17" w:rsidP="008E5F32">
            <w:pPr>
              <w:autoSpaceDE w:val="0"/>
              <w:autoSpaceDN w:val="0"/>
              <w:adjustRightInd w:val="0"/>
              <w:spacing w:line="360" w:lineRule="auto"/>
              <w:jc w:val="center"/>
              <w:rPr>
                <w:rFonts w:eastAsia="楷体_GB2312"/>
                <w:sz w:val="18"/>
                <w:szCs w:val="18"/>
              </w:rPr>
            </w:pPr>
            <w:r w:rsidRPr="008E5F32">
              <w:rPr>
                <w:color w:val="000000"/>
                <w:sz w:val="18"/>
                <w:szCs w:val="18"/>
              </w:rPr>
              <w:t>608.00</w:t>
            </w:r>
          </w:p>
        </w:tc>
        <w:tc>
          <w:tcPr>
            <w:tcW w:w="960" w:type="dxa"/>
            <w:vMerge w:val="restart"/>
            <w:noWrap/>
            <w:vAlign w:val="center"/>
            <w:hideMark/>
          </w:tcPr>
          <w:p w14:paraId="57C44DD6" w14:textId="0269796F"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108.00</w:t>
            </w:r>
          </w:p>
        </w:tc>
        <w:tc>
          <w:tcPr>
            <w:tcW w:w="960" w:type="dxa"/>
            <w:noWrap/>
            <w:vAlign w:val="center"/>
            <w:hideMark/>
          </w:tcPr>
          <w:p w14:paraId="20EADF7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6D8C829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427AE64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7FE1CCC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147A8A2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5E503592" w14:textId="77777777" w:rsidTr="008E5F32">
        <w:trPr>
          <w:trHeight w:val="170"/>
          <w:jc w:val="center"/>
        </w:trPr>
        <w:tc>
          <w:tcPr>
            <w:tcW w:w="990" w:type="dxa"/>
            <w:vMerge/>
            <w:vAlign w:val="center"/>
            <w:hideMark/>
          </w:tcPr>
          <w:p w14:paraId="0BAEB08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7B5D13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252876C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1C61D94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70D8837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3D37E81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24D0547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674507F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15C79EA6" w14:textId="77777777" w:rsidTr="008E5F32">
        <w:trPr>
          <w:trHeight w:val="170"/>
          <w:jc w:val="center"/>
        </w:trPr>
        <w:tc>
          <w:tcPr>
            <w:tcW w:w="990" w:type="dxa"/>
            <w:vMerge/>
            <w:vAlign w:val="center"/>
            <w:hideMark/>
          </w:tcPr>
          <w:p w14:paraId="462418E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1DB265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F5B8138"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74792D7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67D20C4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002D650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688A36C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1963693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000E7780" w14:textId="77777777" w:rsidTr="008E5F32">
        <w:trPr>
          <w:trHeight w:val="170"/>
          <w:jc w:val="center"/>
        </w:trPr>
        <w:tc>
          <w:tcPr>
            <w:tcW w:w="990" w:type="dxa"/>
            <w:vMerge w:val="restart"/>
            <w:noWrap/>
            <w:vAlign w:val="center"/>
            <w:hideMark/>
          </w:tcPr>
          <w:p w14:paraId="261E06F8"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X5</w:t>
            </w:r>
          </w:p>
        </w:tc>
        <w:tc>
          <w:tcPr>
            <w:tcW w:w="960" w:type="dxa"/>
            <w:vMerge w:val="restart"/>
            <w:noWrap/>
            <w:vAlign w:val="center"/>
            <w:hideMark/>
          </w:tcPr>
          <w:p w14:paraId="68FE2891" w14:textId="2364596A"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595.69</w:t>
            </w:r>
          </w:p>
        </w:tc>
        <w:tc>
          <w:tcPr>
            <w:tcW w:w="960" w:type="dxa"/>
            <w:vMerge w:val="restart"/>
            <w:noWrap/>
            <w:vAlign w:val="center"/>
            <w:hideMark/>
          </w:tcPr>
          <w:p w14:paraId="79671FA9" w14:textId="5BC6F2ED"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123.88</w:t>
            </w:r>
          </w:p>
        </w:tc>
        <w:tc>
          <w:tcPr>
            <w:tcW w:w="960" w:type="dxa"/>
            <w:noWrap/>
            <w:vAlign w:val="center"/>
            <w:hideMark/>
          </w:tcPr>
          <w:p w14:paraId="0436803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39E0C3E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7EC912B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02DF07F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4141455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6B4C8BE0" w14:textId="77777777" w:rsidTr="008E5F32">
        <w:trPr>
          <w:trHeight w:val="170"/>
          <w:jc w:val="center"/>
        </w:trPr>
        <w:tc>
          <w:tcPr>
            <w:tcW w:w="990" w:type="dxa"/>
            <w:vMerge/>
            <w:vAlign w:val="center"/>
            <w:hideMark/>
          </w:tcPr>
          <w:p w14:paraId="460B1FE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33D38F73"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6330E89"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7FC17CD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3CDFA44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6AAE96B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46D85FD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75E19CE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45A53FB2" w14:textId="77777777" w:rsidTr="008E5F32">
        <w:trPr>
          <w:trHeight w:val="170"/>
          <w:jc w:val="center"/>
        </w:trPr>
        <w:tc>
          <w:tcPr>
            <w:tcW w:w="990" w:type="dxa"/>
            <w:vMerge/>
            <w:vAlign w:val="center"/>
            <w:hideMark/>
          </w:tcPr>
          <w:p w14:paraId="729F014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90169E5"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26485354"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3FB18EE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19C37E5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7BD2D4A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6235E17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48176C5E"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42335E87" w14:textId="77777777" w:rsidTr="008E5F32">
        <w:trPr>
          <w:trHeight w:val="170"/>
          <w:jc w:val="center"/>
        </w:trPr>
        <w:tc>
          <w:tcPr>
            <w:tcW w:w="990" w:type="dxa"/>
            <w:vMerge w:val="restart"/>
            <w:noWrap/>
            <w:vAlign w:val="center"/>
            <w:hideMark/>
          </w:tcPr>
          <w:p w14:paraId="6F895891"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X6</w:t>
            </w:r>
          </w:p>
        </w:tc>
        <w:tc>
          <w:tcPr>
            <w:tcW w:w="960" w:type="dxa"/>
            <w:vMerge w:val="restart"/>
            <w:noWrap/>
            <w:vAlign w:val="center"/>
            <w:hideMark/>
          </w:tcPr>
          <w:p w14:paraId="0317A8C4" w14:textId="7A626083"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580.00</w:t>
            </w:r>
          </w:p>
        </w:tc>
        <w:tc>
          <w:tcPr>
            <w:tcW w:w="960" w:type="dxa"/>
            <w:vMerge w:val="restart"/>
            <w:noWrap/>
            <w:vAlign w:val="center"/>
            <w:hideMark/>
          </w:tcPr>
          <w:p w14:paraId="3DB224DF" w14:textId="2B1D6971"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133.5</w:t>
            </w:r>
            <w:r w:rsidRPr="008E5F32">
              <w:rPr>
                <w:color w:val="000000"/>
                <w:sz w:val="18"/>
                <w:szCs w:val="18"/>
              </w:rPr>
              <w:t>0</w:t>
            </w:r>
          </w:p>
        </w:tc>
        <w:tc>
          <w:tcPr>
            <w:tcW w:w="960" w:type="dxa"/>
            <w:noWrap/>
            <w:vAlign w:val="center"/>
            <w:hideMark/>
          </w:tcPr>
          <w:p w14:paraId="763D454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27984DA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18E6C4E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446.24</w:t>
            </w:r>
          </w:p>
        </w:tc>
        <w:tc>
          <w:tcPr>
            <w:tcW w:w="1236" w:type="dxa"/>
            <w:noWrap/>
            <w:vAlign w:val="center"/>
            <w:hideMark/>
          </w:tcPr>
          <w:p w14:paraId="681B7F5E"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14.76</w:t>
            </w:r>
          </w:p>
        </w:tc>
        <w:tc>
          <w:tcPr>
            <w:tcW w:w="1356" w:type="dxa"/>
            <w:noWrap/>
            <w:vAlign w:val="center"/>
            <w:hideMark/>
          </w:tcPr>
          <w:p w14:paraId="01F2299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4.22</w:t>
            </w:r>
          </w:p>
        </w:tc>
      </w:tr>
      <w:tr w:rsidR="00BD6F17" w:rsidRPr="008E5F32" w14:paraId="548A9ADA" w14:textId="77777777" w:rsidTr="008E5F32">
        <w:trPr>
          <w:trHeight w:val="170"/>
          <w:jc w:val="center"/>
        </w:trPr>
        <w:tc>
          <w:tcPr>
            <w:tcW w:w="990" w:type="dxa"/>
            <w:vMerge/>
            <w:vAlign w:val="center"/>
            <w:hideMark/>
          </w:tcPr>
          <w:p w14:paraId="47BE298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54AF6C7"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7EA23F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3C733F6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2C544FD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3988143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446.24</w:t>
            </w:r>
          </w:p>
        </w:tc>
        <w:tc>
          <w:tcPr>
            <w:tcW w:w="1236" w:type="dxa"/>
            <w:noWrap/>
            <w:vAlign w:val="center"/>
            <w:hideMark/>
          </w:tcPr>
          <w:p w14:paraId="347C80C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14.76</w:t>
            </w:r>
          </w:p>
        </w:tc>
        <w:tc>
          <w:tcPr>
            <w:tcW w:w="1356" w:type="dxa"/>
            <w:noWrap/>
            <w:vAlign w:val="center"/>
            <w:hideMark/>
          </w:tcPr>
          <w:p w14:paraId="2764793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4.22</w:t>
            </w:r>
          </w:p>
        </w:tc>
      </w:tr>
      <w:tr w:rsidR="00BD6F17" w:rsidRPr="008E5F32" w14:paraId="727E16DA" w14:textId="77777777" w:rsidTr="008E5F32">
        <w:trPr>
          <w:trHeight w:val="170"/>
          <w:jc w:val="center"/>
        </w:trPr>
        <w:tc>
          <w:tcPr>
            <w:tcW w:w="990" w:type="dxa"/>
            <w:vMerge/>
            <w:vAlign w:val="center"/>
            <w:hideMark/>
          </w:tcPr>
          <w:p w14:paraId="64638AA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9CB840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F96074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9A2ABE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20A986E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22A7FD9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446.29</w:t>
            </w:r>
          </w:p>
        </w:tc>
        <w:tc>
          <w:tcPr>
            <w:tcW w:w="1236" w:type="dxa"/>
            <w:noWrap/>
            <w:vAlign w:val="center"/>
            <w:hideMark/>
          </w:tcPr>
          <w:p w14:paraId="21B7746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14.77</w:t>
            </w:r>
          </w:p>
        </w:tc>
        <w:tc>
          <w:tcPr>
            <w:tcW w:w="1356" w:type="dxa"/>
            <w:noWrap/>
            <w:vAlign w:val="center"/>
            <w:hideMark/>
          </w:tcPr>
          <w:p w14:paraId="15F8526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4.27</w:t>
            </w:r>
          </w:p>
        </w:tc>
      </w:tr>
      <w:tr w:rsidR="00BD6F17" w:rsidRPr="008E5F32" w14:paraId="37C89CA5" w14:textId="77777777" w:rsidTr="008E5F32">
        <w:trPr>
          <w:trHeight w:val="170"/>
          <w:jc w:val="center"/>
        </w:trPr>
        <w:tc>
          <w:tcPr>
            <w:tcW w:w="990" w:type="dxa"/>
            <w:vMerge w:val="restart"/>
            <w:noWrap/>
            <w:vAlign w:val="center"/>
            <w:hideMark/>
          </w:tcPr>
          <w:p w14:paraId="6A3F9670"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X7</w:t>
            </w:r>
          </w:p>
        </w:tc>
        <w:tc>
          <w:tcPr>
            <w:tcW w:w="960" w:type="dxa"/>
            <w:vMerge w:val="restart"/>
            <w:noWrap/>
            <w:vAlign w:val="center"/>
            <w:hideMark/>
          </w:tcPr>
          <w:p w14:paraId="247B4099" w14:textId="0D8BC217" w:rsidR="00BD6F17" w:rsidRPr="008E5F32" w:rsidRDefault="00BD6F17" w:rsidP="008E5F32">
            <w:pPr>
              <w:autoSpaceDE w:val="0"/>
              <w:autoSpaceDN w:val="0"/>
              <w:adjustRightInd w:val="0"/>
              <w:spacing w:line="360" w:lineRule="auto"/>
              <w:jc w:val="center"/>
              <w:rPr>
                <w:rFonts w:eastAsia="楷体_GB2312"/>
                <w:sz w:val="18"/>
                <w:szCs w:val="18"/>
              </w:rPr>
            </w:pPr>
            <w:r w:rsidRPr="008E5F32">
              <w:rPr>
                <w:color w:val="000000"/>
                <w:sz w:val="18"/>
                <w:szCs w:val="18"/>
              </w:rPr>
              <w:t>608.00</w:t>
            </w:r>
          </w:p>
        </w:tc>
        <w:tc>
          <w:tcPr>
            <w:tcW w:w="960" w:type="dxa"/>
            <w:vMerge w:val="restart"/>
            <w:noWrap/>
            <w:vAlign w:val="center"/>
            <w:hideMark/>
          </w:tcPr>
          <w:p w14:paraId="2769F55D" w14:textId="45A1A96C"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108.00</w:t>
            </w:r>
          </w:p>
        </w:tc>
        <w:tc>
          <w:tcPr>
            <w:tcW w:w="960" w:type="dxa"/>
            <w:noWrap/>
            <w:vAlign w:val="center"/>
            <w:hideMark/>
          </w:tcPr>
          <w:p w14:paraId="26F6CB1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64D96D0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75.00</w:t>
            </w:r>
          </w:p>
        </w:tc>
        <w:tc>
          <w:tcPr>
            <w:tcW w:w="1356" w:type="dxa"/>
            <w:noWrap/>
            <w:vAlign w:val="center"/>
            <w:hideMark/>
          </w:tcPr>
          <w:p w14:paraId="04383FD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492.45</w:t>
            </w:r>
          </w:p>
        </w:tc>
        <w:tc>
          <w:tcPr>
            <w:tcW w:w="1236" w:type="dxa"/>
            <w:noWrap/>
            <w:vAlign w:val="center"/>
            <w:hideMark/>
          </w:tcPr>
          <w:p w14:paraId="7CF611F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69.01</w:t>
            </w:r>
          </w:p>
        </w:tc>
        <w:tc>
          <w:tcPr>
            <w:tcW w:w="1356" w:type="dxa"/>
            <w:noWrap/>
            <w:vAlign w:val="center"/>
            <w:hideMark/>
          </w:tcPr>
          <w:p w14:paraId="071B278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304.24</w:t>
            </w:r>
          </w:p>
        </w:tc>
      </w:tr>
      <w:tr w:rsidR="00BD6F17" w:rsidRPr="008E5F32" w14:paraId="223EF47A" w14:textId="77777777" w:rsidTr="008E5F32">
        <w:trPr>
          <w:trHeight w:val="170"/>
          <w:jc w:val="center"/>
        </w:trPr>
        <w:tc>
          <w:tcPr>
            <w:tcW w:w="990" w:type="dxa"/>
            <w:vMerge/>
            <w:vAlign w:val="center"/>
            <w:hideMark/>
          </w:tcPr>
          <w:p w14:paraId="262E32A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55AA3F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150E60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795E70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7CCC9F6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75.00</w:t>
            </w:r>
          </w:p>
        </w:tc>
        <w:tc>
          <w:tcPr>
            <w:tcW w:w="1356" w:type="dxa"/>
            <w:noWrap/>
            <w:vAlign w:val="center"/>
            <w:hideMark/>
          </w:tcPr>
          <w:p w14:paraId="510C248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493.23</w:t>
            </w:r>
          </w:p>
        </w:tc>
        <w:tc>
          <w:tcPr>
            <w:tcW w:w="1236" w:type="dxa"/>
            <w:noWrap/>
            <w:vAlign w:val="center"/>
            <w:hideMark/>
          </w:tcPr>
          <w:p w14:paraId="59E267D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69.09</w:t>
            </w:r>
          </w:p>
        </w:tc>
        <w:tc>
          <w:tcPr>
            <w:tcW w:w="1356" w:type="dxa"/>
            <w:noWrap/>
            <w:vAlign w:val="center"/>
            <w:hideMark/>
          </w:tcPr>
          <w:p w14:paraId="5DB5CB2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305.11</w:t>
            </w:r>
          </w:p>
        </w:tc>
      </w:tr>
      <w:tr w:rsidR="00BD6F17" w:rsidRPr="008E5F32" w14:paraId="52E12439" w14:textId="77777777" w:rsidTr="008E5F32">
        <w:trPr>
          <w:trHeight w:val="170"/>
          <w:jc w:val="center"/>
        </w:trPr>
        <w:tc>
          <w:tcPr>
            <w:tcW w:w="990" w:type="dxa"/>
            <w:vMerge/>
            <w:vAlign w:val="center"/>
            <w:hideMark/>
          </w:tcPr>
          <w:p w14:paraId="6435C25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D6D4B29"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4E94FA4"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5A1283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72906D1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12.60</w:t>
            </w:r>
          </w:p>
        </w:tc>
        <w:tc>
          <w:tcPr>
            <w:tcW w:w="1356" w:type="dxa"/>
            <w:noWrap/>
            <w:vAlign w:val="center"/>
            <w:hideMark/>
          </w:tcPr>
          <w:p w14:paraId="29B6048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498.74</w:t>
            </w:r>
          </w:p>
        </w:tc>
        <w:tc>
          <w:tcPr>
            <w:tcW w:w="1236" w:type="dxa"/>
            <w:noWrap/>
            <w:vAlign w:val="center"/>
            <w:hideMark/>
          </w:tcPr>
          <w:p w14:paraId="46D80AD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10.05</w:t>
            </w:r>
          </w:p>
        </w:tc>
        <w:tc>
          <w:tcPr>
            <w:tcW w:w="1356" w:type="dxa"/>
            <w:noWrap/>
            <w:vAlign w:val="center"/>
            <w:hideMark/>
          </w:tcPr>
          <w:p w14:paraId="6925314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1.33</w:t>
            </w:r>
          </w:p>
        </w:tc>
      </w:tr>
      <w:tr w:rsidR="00BD6F17" w:rsidRPr="008E5F32" w14:paraId="4606E443" w14:textId="77777777" w:rsidTr="008E5F32">
        <w:trPr>
          <w:trHeight w:val="170"/>
          <w:jc w:val="center"/>
        </w:trPr>
        <w:tc>
          <w:tcPr>
            <w:tcW w:w="990" w:type="dxa"/>
            <w:vMerge w:val="restart"/>
            <w:noWrap/>
            <w:vAlign w:val="center"/>
            <w:hideMark/>
          </w:tcPr>
          <w:p w14:paraId="223782F7"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X8</w:t>
            </w:r>
          </w:p>
        </w:tc>
        <w:tc>
          <w:tcPr>
            <w:tcW w:w="960" w:type="dxa"/>
            <w:vMerge w:val="restart"/>
            <w:noWrap/>
            <w:vAlign w:val="center"/>
            <w:hideMark/>
          </w:tcPr>
          <w:p w14:paraId="46A7F28E" w14:textId="65ED6F7F"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595.69</w:t>
            </w:r>
          </w:p>
        </w:tc>
        <w:tc>
          <w:tcPr>
            <w:tcW w:w="960" w:type="dxa"/>
            <w:vMerge w:val="restart"/>
            <w:noWrap/>
            <w:vAlign w:val="center"/>
            <w:hideMark/>
          </w:tcPr>
          <w:p w14:paraId="34110D99" w14:textId="60DB3E1E"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123.88</w:t>
            </w:r>
          </w:p>
        </w:tc>
        <w:tc>
          <w:tcPr>
            <w:tcW w:w="960" w:type="dxa"/>
            <w:noWrap/>
            <w:vAlign w:val="center"/>
            <w:hideMark/>
          </w:tcPr>
          <w:p w14:paraId="0D43828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71F2FD4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90.00</w:t>
            </w:r>
          </w:p>
        </w:tc>
        <w:tc>
          <w:tcPr>
            <w:tcW w:w="1356" w:type="dxa"/>
            <w:noWrap/>
            <w:vAlign w:val="center"/>
            <w:hideMark/>
          </w:tcPr>
          <w:p w14:paraId="11EBB29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461.68</w:t>
            </w:r>
          </w:p>
        </w:tc>
        <w:tc>
          <w:tcPr>
            <w:tcW w:w="1236" w:type="dxa"/>
            <w:noWrap/>
            <w:vAlign w:val="center"/>
            <w:hideMark/>
          </w:tcPr>
          <w:p w14:paraId="1A2FE37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74.90</w:t>
            </w:r>
          </w:p>
        </w:tc>
        <w:tc>
          <w:tcPr>
            <w:tcW w:w="1356" w:type="dxa"/>
            <w:noWrap/>
            <w:vAlign w:val="center"/>
            <w:hideMark/>
          </w:tcPr>
          <w:p w14:paraId="3A36091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304.92</w:t>
            </w:r>
          </w:p>
        </w:tc>
      </w:tr>
      <w:tr w:rsidR="00BD6F17" w:rsidRPr="008E5F32" w14:paraId="590C70D7" w14:textId="77777777" w:rsidTr="008E5F32">
        <w:trPr>
          <w:trHeight w:val="170"/>
          <w:jc w:val="center"/>
        </w:trPr>
        <w:tc>
          <w:tcPr>
            <w:tcW w:w="990" w:type="dxa"/>
            <w:vMerge/>
            <w:vAlign w:val="center"/>
            <w:hideMark/>
          </w:tcPr>
          <w:p w14:paraId="116FA753"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372CB7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5F50D97"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051746E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6906E43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90.00</w:t>
            </w:r>
          </w:p>
        </w:tc>
        <w:tc>
          <w:tcPr>
            <w:tcW w:w="1356" w:type="dxa"/>
            <w:noWrap/>
            <w:vAlign w:val="center"/>
            <w:hideMark/>
          </w:tcPr>
          <w:p w14:paraId="486E71A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462.59</w:t>
            </w:r>
          </w:p>
        </w:tc>
        <w:tc>
          <w:tcPr>
            <w:tcW w:w="1236" w:type="dxa"/>
            <w:noWrap/>
            <w:vAlign w:val="center"/>
            <w:hideMark/>
          </w:tcPr>
          <w:p w14:paraId="500A81F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75.00</w:t>
            </w:r>
          </w:p>
        </w:tc>
        <w:tc>
          <w:tcPr>
            <w:tcW w:w="1356" w:type="dxa"/>
            <w:noWrap/>
            <w:vAlign w:val="center"/>
            <w:hideMark/>
          </w:tcPr>
          <w:p w14:paraId="3E297F7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305.94</w:t>
            </w:r>
          </w:p>
        </w:tc>
      </w:tr>
      <w:tr w:rsidR="00BD6F17" w:rsidRPr="008E5F32" w14:paraId="178A6B11" w14:textId="77777777" w:rsidTr="008E5F32">
        <w:trPr>
          <w:trHeight w:val="170"/>
          <w:jc w:val="center"/>
        </w:trPr>
        <w:tc>
          <w:tcPr>
            <w:tcW w:w="990" w:type="dxa"/>
            <w:vMerge/>
            <w:vAlign w:val="center"/>
            <w:hideMark/>
          </w:tcPr>
          <w:p w14:paraId="4D51DC2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8784552"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908439E"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D16BC4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1C42766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19.00</w:t>
            </w:r>
          </w:p>
        </w:tc>
        <w:tc>
          <w:tcPr>
            <w:tcW w:w="1356" w:type="dxa"/>
            <w:noWrap/>
            <w:vAlign w:val="center"/>
            <w:hideMark/>
          </w:tcPr>
          <w:p w14:paraId="3CC5B36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469.07</w:t>
            </w:r>
          </w:p>
        </w:tc>
        <w:tc>
          <w:tcPr>
            <w:tcW w:w="1236" w:type="dxa"/>
            <w:noWrap/>
            <w:vAlign w:val="center"/>
            <w:hideMark/>
          </w:tcPr>
          <w:p w14:paraId="077F2ED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12.24</w:t>
            </w:r>
          </w:p>
        </w:tc>
        <w:tc>
          <w:tcPr>
            <w:tcW w:w="1356" w:type="dxa"/>
            <w:noWrap/>
            <w:vAlign w:val="center"/>
            <w:hideMark/>
          </w:tcPr>
          <w:p w14:paraId="3533993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2.97</w:t>
            </w:r>
          </w:p>
        </w:tc>
      </w:tr>
      <w:tr w:rsidR="00BD6F17" w:rsidRPr="008E5F32" w14:paraId="5C6F6248" w14:textId="77777777" w:rsidTr="008E5F32">
        <w:trPr>
          <w:trHeight w:val="170"/>
          <w:jc w:val="center"/>
        </w:trPr>
        <w:tc>
          <w:tcPr>
            <w:tcW w:w="990" w:type="dxa"/>
            <w:vMerge w:val="restart"/>
            <w:noWrap/>
            <w:vAlign w:val="center"/>
            <w:hideMark/>
          </w:tcPr>
          <w:p w14:paraId="343A1D9B"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X9</w:t>
            </w:r>
          </w:p>
        </w:tc>
        <w:tc>
          <w:tcPr>
            <w:tcW w:w="960" w:type="dxa"/>
            <w:vMerge w:val="restart"/>
            <w:noWrap/>
            <w:vAlign w:val="center"/>
            <w:hideMark/>
          </w:tcPr>
          <w:p w14:paraId="348E8027" w14:textId="55EADCB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580.00</w:t>
            </w:r>
          </w:p>
        </w:tc>
        <w:tc>
          <w:tcPr>
            <w:tcW w:w="960" w:type="dxa"/>
            <w:vMerge w:val="restart"/>
            <w:noWrap/>
            <w:vAlign w:val="center"/>
            <w:hideMark/>
          </w:tcPr>
          <w:p w14:paraId="59D71E86" w14:textId="2E222DD3"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133.5</w:t>
            </w:r>
            <w:r w:rsidRPr="008E5F32">
              <w:rPr>
                <w:color w:val="000000"/>
                <w:sz w:val="18"/>
                <w:szCs w:val="18"/>
              </w:rPr>
              <w:t>0</w:t>
            </w:r>
          </w:p>
        </w:tc>
        <w:tc>
          <w:tcPr>
            <w:tcW w:w="960" w:type="dxa"/>
            <w:noWrap/>
            <w:vAlign w:val="center"/>
            <w:hideMark/>
          </w:tcPr>
          <w:p w14:paraId="2CBAEA0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19B0BEE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2C9750E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436.76</w:t>
            </w:r>
          </w:p>
        </w:tc>
        <w:tc>
          <w:tcPr>
            <w:tcW w:w="1236" w:type="dxa"/>
            <w:noWrap/>
            <w:vAlign w:val="center"/>
            <w:hideMark/>
          </w:tcPr>
          <w:p w14:paraId="4408346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73.17</w:t>
            </w:r>
          </w:p>
        </w:tc>
        <w:tc>
          <w:tcPr>
            <w:tcW w:w="1356" w:type="dxa"/>
            <w:noWrap/>
            <w:vAlign w:val="center"/>
            <w:hideMark/>
          </w:tcPr>
          <w:p w14:paraId="09CEC52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281.07</w:t>
            </w:r>
          </w:p>
        </w:tc>
      </w:tr>
      <w:tr w:rsidR="00BD6F17" w:rsidRPr="008E5F32" w14:paraId="5F64BA61" w14:textId="77777777" w:rsidTr="008E5F32">
        <w:trPr>
          <w:trHeight w:val="170"/>
          <w:jc w:val="center"/>
        </w:trPr>
        <w:tc>
          <w:tcPr>
            <w:tcW w:w="990" w:type="dxa"/>
            <w:vMerge/>
            <w:vAlign w:val="center"/>
            <w:hideMark/>
          </w:tcPr>
          <w:p w14:paraId="381A459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2EB843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03D440D"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49684E0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41877D2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05D9120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437.60</w:t>
            </w:r>
          </w:p>
        </w:tc>
        <w:tc>
          <w:tcPr>
            <w:tcW w:w="1236" w:type="dxa"/>
            <w:noWrap/>
            <w:vAlign w:val="center"/>
            <w:hideMark/>
          </w:tcPr>
          <w:p w14:paraId="7394FCE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73.27</w:t>
            </w:r>
          </w:p>
        </w:tc>
        <w:tc>
          <w:tcPr>
            <w:tcW w:w="1356" w:type="dxa"/>
            <w:noWrap/>
            <w:vAlign w:val="center"/>
            <w:hideMark/>
          </w:tcPr>
          <w:p w14:paraId="35B7989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282.02</w:t>
            </w:r>
          </w:p>
        </w:tc>
      </w:tr>
      <w:tr w:rsidR="00BD6F17" w:rsidRPr="008E5F32" w14:paraId="46AF05D2" w14:textId="77777777" w:rsidTr="008E5F32">
        <w:trPr>
          <w:trHeight w:val="170"/>
          <w:jc w:val="center"/>
        </w:trPr>
        <w:tc>
          <w:tcPr>
            <w:tcW w:w="990" w:type="dxa"/>
            <w:vMerge/>
            <w:vAlign w:val="center"/>
            <w:hideMark/>
          </w:tcPr>
          <w:p w14:paraId="364F14E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2E27AF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594891D"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7E5CCB2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48EAFBD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79CC9BC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443.77</w:t>
            </w:r>
          </w:p>
        </w:tc>
        <w:tc>
          <w:tcPr>
            <w:tcW w:w="1236" w:type="dxa"/>
            <w:noWrap/>
            <w:vAlign w:val="center"/>
            <w:hideMark/>
          </w:tcPr>
          <w:p w14:paraId="398038D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13.80</w:t>
            </w:r>
          </w:p>
        </w:tc>
        <w:tc>
          <w:tcPr>
            <w:tcW w:w="1356" w:type="dxa"/>
            <w:noWrap/>
            <w:vAlign w:val="center"/>
            <w:hideMark/>
          </w:tcPr>
          <w:p w14:paraId="0711888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0.56</w:t>
            </w:r>
          </w:p>
        </w:tc>
      </w:tr>
    </w:tbl>
    <w:p w14:paraId="16BBC29E" w14:textId="77777777" w:rsidR="009477BE" w:rsidRPr="009477BE" w:rsidRDefault="009477BE" w:rsidP="009477BE">
      <w:pPr>
        <w:autoSpaceDE w:val="0"/>
        <w:autoSpaceDN w:val="0"/>
        <w:adjustRightInd w:val="0"/>
        <w:spacing w:line="360" w:lineRule="auto"/>
        <w:ind w:firstLineChars="200" w:firstLine="480"/>
        <w:rPr>
          <w:rFonts w:eastAsia="楷体_GB2312"/>
          <w:sz w:val="24"/>
          <w:lang w:val="zh-CN"/>
        </w:rPr>
      </w:pPr>
    </w:p>
    <w:p w14:paraId="3C25E092"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r w:rsidRPr="009477BE">
        <w:rPr>
          <w:rFonts w:ascii="宋体" w:hAnsi="宋体" w:hint="eastAsia"/>
          <w:b/>
          <w:bCs/>
          <w:spacing w:val="10"/>
          <w:sz w:val="24"/>
          <w:szCs w:val="28"/>
        </w:rPr>
        <w:t>小波动过渡过程计算结果及分析</w:t>
      </w:r>
      <w:bookmarkEnd w:id="129"/>
    </w:p>
    <w:p w14:paraId="14250B39" w14:textId="2B28DF3D"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小波动工况计算结果如表</w:t>
      </w:r>
      <w:r w:rsidR="00A118DE">
        <w:rPr>
          <w:rFonts w:hAnsi="宋体" w:hint="eastAsia"/>
          <w:sz w:val="24"/>
          <w:lang w:val="zh-CN"/>
        </w:rPr>
        <w:t>6-3</w:t>
      </w:r>
      <w:r w:rsidRPr="009477BE">
        <w:rPr>
          <w:rFonts w:hAnsi="宋体" w:hint="eastAsia"/>
          <w:sz w:val="24"/>
          <w:lang w:val="zh-CN"/>
        </w:rPr>
        <w:t>～表</w:t>
      </w:r>
      <w:r w:rsidR="00A118DE">
        <w:rPr>
          <w:rFonts w:hAnsi="宋体" w:hint="eastAsia"/>
          <w:sz w:val="24"/>
          <w:lang w:val="zh-CN"/>
        </w:rPr>
        <w:t>6-4</w:t>
      </w:r>
      <w:r w:rsidRPr="009477BE">
        <w:rPr>
          <w:rFonts w:hAnsi="宋体" w:hint="eastAsia"/>
          <w:sz w:val="24"/>
          <w:lang w:val="zh-CN"/>
        </w:rPr>
        <w:t>所示：</w:t>
      </w:r>
    </w:p>
    <w:p w14:paraId="6C2C3670" w14:textId="24F42022" w:rsidR="009477BE" w:rsidRPr="009477BE" w:rsidRDefault="009477BE" w:rsidP="009477BE">
      <w:pPr>
        <w:jc w:val="center"/>
        <w:rPr>
          <w:b/>
        </w:rPr>
      </w:pPr>
      <w:r w:rsidRPr="009477BE">
        <w:rPr>
          <w:rFonts w:hint="eastAsia"/>
          <w:b/>
        </w:rPr>
        <w:t>表</w:t>
      </w:r>
      <w:r w:rsidR="00A118DE">
        <w:rPr>
          <w:rFonts w:hint="eastAsia"/>
          <w:b/>
        </w:rPr>
        <w:t>6-3</w:t>
      </w:r>
      <w:r w:rsidRPr="009477BE">
        <w:rPr>
          <w:rFonts w:hint="eastAsia"/>
          <w:b/>
        </w:rPr>
        <w:t xml:space="preserve">   </w:t>
      </w:r>
      <w:r w:rsidRPr="009477BE">
        <w:rPr>
          <w:rFonts w:hint="eastAsia"/>
          <w:b/>
        </w:rPr>
        <w:t>小波动过渡过程机组转速特征值计算结果</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43"/>
        <w:gridCol w:w="843"/>
        <w:gridCol w:w="966"/>
        <w:gridCol w:w="843"/>
        <w:gridCol w:w="843"/>
        <w:gridCol w:w="966"/>
        <w:gridCol w:w="842"/>
        <w:gridCol w:w="966"/>
        <w:gridCol w:w="842"/>
        <w:gridCol w:w="842"/>
        <w:gridCol w:w="842"/>
      </w:tblGrid>
      <w:tr w:rsidR="00933C37" w:rsidRPr="00B1121C" w14:paraId="3D1A9B5A" w14:textId="77777777" w:rsidTr="00B1121C">
        <w:trPr>
          <w:trHeight w:val="255"/>
        </w:trPr>
        <w:tc>
          <w:tcPr>
            <w:tcW w:w="843" w:type="dxa"/>
            <w:noWrap/>
            <w:vAlign w:val="center"/>
          </w:tcPr>
          <w:p w14:paraId="4C8D270A" w14:textId="0D8C6264" w:rsidR="00933C37" w:rsidRPr="00B1121C" w:rsidRDefault="00933C37" w:rsidP="00933C37">
            <w:pPr>
              <w:jc w:val="center"/>
              <w:rPr>
                <w:sz w:val="18"/>
                <w:szCs w:val="18"/>
              </w:rPr>
            </w:pPr>
            <w:r w:rsidRPr="00B1121C">
              <w:rPr>
                <w:sz w:val="18"/>
                <w:szCs w:val="18"/>
              </w:rPr>
              <w:t>工况</w:t>
            </w:r>
          </w:p>
        </w:tc>
        <w:tc>
          <w:tcPr>
            <w:tcW w:w="843" w:type="dxa"/>
            <w:noWrap/>
            <w:vAlign w:val="center"/>
          </w:tcPr>
          <w:p w14:paraId="5E1F8D63" w14:textId="5DA73ECA" w:rsidR="00933C37" w:rsidRPr="00B1121C" w:rsidRDefault="00933C37" w:rsidP="00933C37">
            <w:pPr>
              <w:jc w:val="center"/>
              <w:rPr>
                <w:sz w:val="18"/>
                <w:szCs w:val="18"/>
              </w:rPr>
            </w:pPr>
            <w:r w:rsidRPr="00B1121C">
              <w:rPr>
                <w:sz w:val="18"/>
                <w:szCs w:val="18"/>
              </w:rPr>
              <w:t>机组号</w:t>
            </w:r>
          </w:p>
        </w:tc>
        <w:tc>
          <w:tcPr>
            <w:tcW w:w="966" w:type="dxa"/>
            <w:noWrap/>
            <w:vAlign w:val="center"/>
          </w:tcPr>
          <w:p w14:paraId="7B7FF83C" w14:textId="7420A884" w:rsidR="00933C37" w:rsidRPr="00B1121C" w:rsidRDefault="00933C37" w:rsidP="00933C37">
            <w:pPr>
              <w:jc w:val="center"/>
              <w:rPr>
                <w:sz w:val="18"/>
                <w:szCs w:val="18"/>
              </w:rPr>
            </w:pPr>
            <w:r w:rsidRPr="00B1121C">
              <w:rPr>
                <w:sz w:val="18"/>
                <w:szCs w:val="18"/>
                <w:lang w:val="de-DE"/>
              </w:rPr>
              <w:t>Nmax</w:t>
            </w:r>
            <w:r w:rsidRPr="00B1121C">
              <w:rPr>
                <w:sz w:val="18"/>
                <w:szCs w:val="18"/>
              </w:rPr>
              <w:t>或</w:t>
            </w:r>
            <w:r w:rsidRPr="00B1121C">
              <w:rPr>
                <w:sz w:val="18"/>
                <w:szCs w:val="18"/>
                <w:lang w:val="de-DE"/>
              </w:rPr>
              <w:t>Nmin</w:t>
            </w:r>
            <w:r w:rsidRPr="00B1121C">
              <w:rPr>
                <w:sz w:val="18"/>
                <w:szCs w:val="18"/>
                <w:lang w:val="de-DE"/>
              </w:rPr>
              <w:t>（</w:t>
            </w:r>
            <w:r w:rsidRPr="00B1121C">
              <w:rPr>
                <w:sz w:val="18"/>
                <w:szCs w:val="18"/>
                <w:lang w:val="de-DE"/>
              </w:rPr>
              <w:t>r/min</w:t>
            </w:r>
            <w:r w:rsidRPr="00B1121C">
              <w:rPr>
                <w:sz w:val="18"/>
                <w:szCs w:val="18"/>
                <w:lang w:val="de-DE"/>
              </w:rPr>
              <w:t>）</w:t>
            </w:r>
          </w:p>
        </w:tc>
        <w:tc>
          <w:tcPr>
            <w:tcW w:w="843" w:type="dxa"/>
            <w:noWrap/>
            <w:vAlign w:val="center"/>
          </w:tcPr>
          <w:p w14:paraId="77631DDD" w14:textId="23EDC7B1" w:rsidR="00933C37" w:rsidRPr="00B1121C" w:rsidRDefault="00933C37" w:rsidP="00933C37">
            <w:pPr>
              <w:jc w:val="center"/>
              <w:rPr>
                <w:sz w:val="18"/>
                <w:szCs w:val="18"/>
              </w:rPr>
            </w:pPr>
            <w:r w:rsidRPr="00B1121C">
              <w:rPr>
                <w:sz w:val="18"/>
                <w:szCs w:val="18"/>
              </w:rPr>
              <w:t>极值发生时间（</w:t>
            </w:r>
            <w:r w:rsidRPr="00B1121C">
              <w:rPr>
                <w:sz w:val="18"/>
                <w:szCs w:val="18"/>
              </w:rPr>
              <w:t>s</w:t>
            </w:r>
            <w:r w:rsidRPr="00B1121C">
              <w:rPr>
                <w:sz w:val="18"/>
                <w:szCs w:val="18"/>
              </w:rPr>
              <w:t>）</w:t>
            </w:r>
          </w:p>
        </w:tc>
        <w:tc>
          <w:tcPr>
            <w:tcW w:w="843" w:type="dxa"/>
            <w:noWrap/>
            <w:vAlign w:val="center"/>
          </w:tcPr>
          <w:p w14:paraId="74128EF7" w14:textId="77777777" w:rsidR="00933C37" w:rsidRPr="00B1121C" w:rsidRDefault="00933C37" w:rsidP="00933C37">
            <w:pPr>
              <w:jc w:val="center"/>
              <w:rPr>
                <w:sz w:val="18"/>
                <w:szCs w:val="18"/>
              </w:rPr>
            </w:pPr>
            <w:r w:rsidRPr="00B1121C">
              <w:rPr>
                <w:sz w:val="18"/>
                <w:szCs w:val="18"/>
              </w:rPr>
              <w:t>N1</w:t>
            </w:r>
          </w:p>
          <w:p w14:paraId="307DA218" w14:textId="07038661" w:rsidR="00933C37" w:rsidRPr="00B1121C" w:rsidRDefault="00933C37" w:rsidP="00933C37">
            <w:pPr>
              <w:jc w:val="center"/>
              <w:rPr>
                <w:sz w:val="18"/>
                <w:szCs w:val="18"/>
              </w:rPr>
            </w:pPr>
            <w:r w:rsidRPr="00B1121C">
              <w:rPr>
                <w:sz w:val="18"/>
                <w:szCs w:val="18"/>
              </w:rPr>
              <w:t>(r/min)</w:t>
            </w:r>
          </w:p>
        </w:tc>
        <w:tc>
          <w:tcPr>
            <w:tcW w:w="966" w:type="dxa"/>
            <w:noWrap/>
            <w:vAlign w:val="center"/>
          </w:tcPr>
          <w:p w14:paraId="2D46F967" w14:textId="77777777" w:rsidR="00933C37" w:rsidRPr="00B1121C" w:rsidRDefault="00933C37" w:rsidP="00933C37">
            <w:pPr>
              <w:jc w:val="center"/>
              <w:rPr>
                <w:sz w:val="18"/>
                <w:szCs w:val="18"/>
              </w:rPr>
            </w:pPr>
            <w:r w:rsidRPr="00B1121C">
              <w:rPr>
                <w:sz w:val="18"/>
                <w:szCs w:val="18"/>
              </w:rPr>
              <w:t>N2</w:t>
            </w:r>
          </w:p>
          <w:p w14:paraId="5EC04178" w14:textId="16DAA6CF" w:rsidR="00933C37" w:rsidRPr="00B1121C" w:rsidRDefault="00933C37" w:rsidP="00933C37">
            <w:pPr>
              <w:jc w:val="center"/>
              <w:rPr>
                <w:sz w:val="18"/>
                <w:szCs w:val="18"/>
              </w:rPr>
            </w:pPr>
            <w:r w:rsidRPr="00B1121C">
              <w:rPr>
                <w:sz w:val="18"/>
                <w:szCs w:val="18"/>
              </w:rPr>
              <w:t>（</w:t>
            </w:r>
            <w:r w:rsidRPr="00B1121C">
              <w:rPr>
                <w:sz w:val="18"/>
                <w:szCs w:val="18"/>
              </w:rPr>
              <w:t>r/min</w:t>
            </w:r>
            <w:r w:rsidRPr="00B1121C">
              <w:rPr>
                <w:sz w:val="18"/>
                <w:szCs w:val="18"/>
              </w:rPr>
              <w:t>）</w:t>
            </w:r>
          </w:p>
        </w:tc>
        <w:tc>
          <w:tcPr>
            <w:tcW w:w="842" w:type="dxa"/>
            <w:noWrap/>
            <w:vAlign w:val="center"/>
          </w:tcPr>
          <w:p w14:paraId="109C6EC4" w14:textId="5D3E0420" w:rsidR="00933C37" w:rsidRPr="00B1121C" w:rsidRDefault="00933C37" w:rsidP="00933C37">
            <w:pPr>
              <w:jc w:val="center"/>
              <w:rPr>
                <w:sz w:val="18"/>
                <w:szCs w:val="18"/>
              </w:rPr>
            </w:pPr>
            <w:r w:rsidRPr="00B1121C">
              <w:rPr>
                <w:sz w:val="18"/>
                <w:szCs w:val="18"/>
              </w:rPr>
              <w:t>±0.2</w:t>
            </w:r>
            <w:r w:rsidRPr="00B1121C">
              <w:rPr>
                <w:sz w:val="18"/>
                <w:szCs w:val="18"/>
              </w:rPr>
              <w:t>％调节时间（</w:t>
            </w:r>
            <w:r w:rsidRPr="00B1121C">
              <w:rPr>
                <w:sz w:val="18"/>
                <w:szCs w:val="18"/>
              </w:rPr>
              <w:t>s</w:t>
            </w:r>
            <w:r w:rsidRPr="00B1121C">
              <w:rPr>
                <w:sz w:val="18"/>
                <w:szCs w:val="18"/>
              </w:rPr>
              <w:t>）</w:t>
            </w:r>
          </w:p>
        </w:tc>
        <w:tc>
          <w:tcPr>
            <w:tcW w:w="966" w:type="dxa"/>
            <w:noWrap/>
            <w:vAlign w:val="center"/>
          </w:tcPr>
          <w:p w14:paraId="5C520455" w14:textId="2F3130EB" w:rsidR="00933C37" w:rsidRPr="00B1121C" w:rsidRDefault="00933C37" w:rsidP="00933C37">
            <w:pPr>
              <w:jc w:val="center"/>
              <w:rPr>
                <w:sz w:val="18"/>
                <w:szCs w:val="18"/>
              </w:rPr>
            </w:pPr>
            <w:r w:rsidRPr="00B1121C">
              <w:rPr>
                <w:sz w:val="18"/>
                <w:szCs w:val="18"/>
              </w:rPr>
              <w:t>最大偏差（</w:t>
            </w:r>
            <w:r w:rsidRPr="00B1121C">
              <w:rPr>
                <w:sz w:val="18"/>
                <w:szCs w:val="18"/>
              </w:rPr>
              <w:t>r/min</w:t>
            </w:r>
            <w:r w:rsidRPr="00B1121C">
              <w:rPr>
                <w:sz w:val="18"/>
                <w:szCs w:val="18"/>
              </w:rPr>
              <w:t>）</w:t>
            </w:r>
          </w:p>
        </w:tc>
        <w:tc>
          <w:tcPr>
            <w:tcW w:w="842" w:type="dxa"/>
            <w:noWrap/>
            <w:vAlign w:val="center"/>
          </w:tcPr>
          <w:p w14:paraId="517D1462" w14:textId="0D2E736D" w:rsidR="00933C37" w:rsidRPr="00B1121C" w:rsidRDefault="00933C37" w:rsidP="00933C37">
            <w:pPr>
              <w:jc w:val="center"/>
              <w:rPr>
                <w:sz w:val="18"/>
                <w:szCs w:val="18"/>
              </w:rPr>
            </w:pPr>
            <w:r w:rsidRPr="00B1121C">
              <w:rPr>
                <w:sz w:val="18"/>
                <w:szCs w:val="18"/>
              </w:rPr>
              <w:t>振荡次数</w:t>
            </w:r>
          </w:p>
        </w:tc>
        <w:tc>
          <w:tcPr>
            <w:tcW w:w="842" w:type="dxa"/>
            <w:noWrap/>
            <w:vAlign w:val="center"/>
          </w:tcPr>
          <w:p w14:paraId="4683D5D5" w14:textId="4A0EDE16" w:rsidR="00933C37" w:rsidRPr="00B1121C" w:rsidRDefault="00933C37" w:rsidP="00933C37">
            <w:pPr>
              <w:jc w:val="center"/>
              <w:rPr>
                <w:sz w:val="18"/>
                <w:szCs w:val="18"/>
              </w:rPr>
            </w:pPr>
            <w:r w:rsidRPr="00B1121C">
              <w:rPr>
                <w:sz w:val="18"/>
                <w:szCs w:val="18"/>
              </w:rPr>
              <w:t>衰减度</w:t>
            </w:r>
          </w:p>
        </w:tc>
        <w:tc>
          <w:tcPr>
            <w:tcW w:w="842" w:type="dxa"/>
            <w:noWrap/>
            <w:vAlign w:val="center"/>
          </w:tcPr>
          <w:p w14:paraId="4AAF2B3D" w14:textId="376AC264" w:rsidR="00933C37" w:rsidRPr="00B1121C" w:rsidRDefault="00933C37" w:rsidP="00933C37">
            <w:pPr>
              <w:jc w:val="center"/>
              <w:rPr>
                <w:sz w:val="18"/>
                <w:szCs w:val="18"/>
              </w:rPr>
            </w:pPr>
            <w:r w:rsidRPr="00B1121C">
              <w:rPr>
                <w:sz w:val="18"/>
                <w:szCs w:val="18"/>
              </w:rPr>
              <w:t>超调量</w:t>
            </w:r>
            <w:r w:rsidRPr="00B1121C">
              <w:rPr>
                <w:sz w:val="18"/>
                <w:szCs w:val="18"/>
              </w:rPr>
              <w:t>σ</w:t>
            </w:r>
          </w:p>
        </w:tc>
      </w:tr>
      <w:tr w:rsidR="002B7108" w:rsidRPr="00B1121C" w14:paraId="19C52122" w14:textId="77777777" w:rsidTr="00B1121C">
        <w:trPr>
          <w:trHeight w:val="255"/>
        </w:trPr>
        <w:tc>
          <w:tcPr>
            <w:tcW w:w="843" w:type="dxa"/>
            <w:vMerge w:val="restart"/>
            <w:noWrap/>
            <w:hideMark/>
          </w:tcPr>
          <w:p w14:paraId="1191CFCE" w14:textId="77777777" w:rsidR="002B7108" w:rsidRPr="00B1121C" w:rsidRDefault="002B7108" w:rsidP="002B7108">
            <w:pPr>
              <w:jc w:val="center"/>
              <w:rPr>
                <w:sz w:val="18"/>
                <w:szCs w:val="18"/>
              </w:rPr>
            </w:pPr>
            <w:r w:rsidRPr="00B1121C">
              <w:rPr>
                <w:sz w:val="18"/>
                <w:szCs w:val="18"/>
              </w:rPr>
              <w:t>X1</w:t>
            </w:r>
          </w:p>
        </w:tc>
        <w:tc>
          <w:tcPr>
            <w:tcW w:w="843" w:type="dxa"/>
            <w:noWrap/>
            <w:hideMark/>
          </w:tcPr>
          <w:p w14:paraId="21DDD99F" w14:textId="77777777" w:rsidR="002B7108" w:rsidRPr="00B1121C" w:rsidRDefault="002B7108" w:rsidP="002B7108">
            <w:pPr>
              <w:jc w:val="center"/>
              <w:rPr>
                <w:sz w:val="18"/>
                <w:szCs w:val="18"/>
              </w:rPr>
            </w:pPr>
            <w:r w:rsidRPr="00B1121C">
              <w:rPr>
                <w:sz w:val="18"/>
                <w:szCs w:val="18"/>
              </w:rPr>
              <w:t>4#</w:t>
            </w:r>
          </w:p>
        </w:tc>
        <w:tc>
          <w:tcPr>
            <w:tcW w:w="966" w:type="dxa"/>
            <w:noWrap/>
            <w:hideMark/>
          </w:tcPr>
          <w:p w14:paraId="56F25CB0" w14:textId="7AA637DB" w:rsidR="002B7108" w:rsidRPr="00B1121C" w:rsidRDefault="002B7108" w:rsidP="002B7108">
            <w:pPr>
              <w:jc w:val="center"/>
              <w:rPr>
                <w:sz w:val="18"/>
                <w:szCs w:val="18"/>
              </w:rPr>
            </w:pPr>
            <w:r w:rsidRPr="00B1121C">
              <w:rPr>
                <w:sz w:val="18"/>
                <w:szCs w:val="18"/>
              </w:rPr>
              <w:t>441.96</w:t>
            </w:r>
          </w:p>
        </w:tc>
        <w:tc>
          <w:tcPr>
            <w:tcW w:w="843" w:type="dxa"/>
            <w:noWrap/>
            <w:hideMark/>
          </w:tcPr>
          <w:p w14:paraId="2ADAA10F" w14:textId="66A21A0D" w:rsidR="002B7108" w:rsidRPr="00B1121C" w:rsidRDefault="002B7108" w:rsidP="002B7108">
            <w:pPr>
              <w:jc w:val="center"/>
              <w:rPr>
                <w:sz w:val="18"/>
                <w:szCs w:val="18"/>
              </w:rPr>
            </w:pPr>
            <w:r w:rsidRPr="00B1121C">
              <w:rPr>
                <w:sz w:val="18"/>
                <w:szCs w:val="18"/>
              </w:rPr>
              <w:t>4.40</w:t>
            </w:r>
          </w:p>
        </w:tc>
        <w:tc>
          <w:tcPr>
            <w:tcW w:w="843" w:type="dxa"/>
            <w:noWrap/>
            <w:hideMark/>
          </w:tcPr>
          <w:p w14:paraId="20617D1D" w14:textId="1C241434" w:rsidR="002B7108" w:rsidRPr="00B1121C" w:rsidRDefault="002B7108" w:rsidP="002B7108">
            <w:pPr>
              <w:jc w:val="center"/>
              <w:rPr>
                <w:sz w:val="18"/>
                <w:szCs w:val="18"/>
              </w:rPr>
            </w:pPr>
            <w:r w:rsidRPr="00B1121C">
              <w:rPr>
                <w:sz w:val="18"/>
                <w:szCs w:val="18"/>
              </w:rPr>
              <w:t>428.07</w:t>
            </w:r>
          </w:p>
        </w:tc>
        <w:tc>
          <w:tcPr>
            <w:tcW w:w="966" w:type="dxa"/>
            <w:noWrap/>
            <w:hideMark/>
          </w:tcPr>
          <w:p w14:paraId="57099202" w14:textId="26521F8D" w:rsidR="002B7108" w:rsidRPr="00B1121C" w:rsidRDefault="002B7108" w:rsidP="002B7108">
            <w:pPr>
              <w:jc w:val="center"/>
              <w:rPr>
                <w:sz w:val="18"/>
                <w:szCs w:val="18"/>
              </w:rPr>
            </w:pPr>
            <w:r w:rsidRPr="00B1121C">
              <w:rPr>
                <w:sz w:val="18"/>
                <w:szCs w:val="18"/>
              </w:rPr>
              <w:t>428.96</w:t>
            </w:r>
          </w:p>
        </w:tc>
        <w:tc>
          <w:tcPr>
            <w:tcW w:w="842" w:type="dxa"/>
            <w:noWrap/>
            <w:hideMark/>
          </w:tcPr>
          <w:p w14:paraId="253333B7" w14:textId="73CE4DD8" w:rsidR="002B7108" w:rsidRPr="00B1121C" w:rsidRDefault="002B7108" w:rsidP="002B7108">
            <w:pPr>
              <w:jc w:val="center"/>
              <w:rPr>
                <w:sz w:val="18"/>
                <w:szCs w:val="18"/>
              </w:rPr>
            </w:pPr>
            <w:r w:rsidRPr="00B1121C">
              <w:rPr>
                <w:sz w:val="18"/>
                <w:szCs w:val="18"/>
              </w:rPr>
              <w:t>16.80</w:t>
            </w:r>
          </w:p>
        </w:tc>
        <w:tc>
          <w:tcPr>
            <w:tcW w:w="966" w:type="dxa"/>
            <w:noWrap/>
            <w:hideMark/>
          </w:tcPr>
          <w:p w14:paraId="3853B6EB" w14:textId="4C8D519A" w:rsidR="002B7108" w:rsidRPr="00B1121C" w:rsidRDefault="002B7108" w:rsidP="002B7108">
            <w:pPr>
              <w:jc w:val="center"/>
              <w:rPr>
                <w:sz w:val="18"/>
                <w:szCs w:val="18"/>
              </w:rPr>
            </w:pPr>
            <w:r w:rsidRPr="00B1121C">
              <w:rPr>
                <w:sz w:val="18"/>
                <w:szCs w:val="18"/>
              </w:rPr>
              <w:t>13.36</w:t>
            </w:r>
          </w:p>
        </w:tc>
        <w:tc>
          <w:tcPr>
            <w:tcW w:w="842" w:type="dxa"/>
            <w:noWrap/>
            <w:hideMark/>
          </w:tcPr>
          <w:p w14:paraId="7E9D1B20" w14:textId="2B9A9D85" w:rsidR="002B7108" w:rsidRPr="00B1121C" w:rsidRDefault="002B7108" w:rsidP="002B7108">
            <w:pPr>
              <w:jc w:val="center"/>
              <w:rPr>
                <w:sz w:val="18"/>
                <w:szCs w:val="18"/>
              </w:rPr>
            </w:pPr>
            <w:r w:rsidRPr="00B1121C">
              <w:rPr>
                <w:sz w:val="18"/>
                <w:szCs w:val="18"/>
              </w:rPr>
              <w:t>0.50</w:t>
            </w:r>
          </w:p>
        </w:tc>
        <w:tc>
          <w:tcPr>
            <w:tcW w:w="842" w:type="dxa"/>
            <w:noWrap/>
            <w:hideMark/>
          </w:tcPr>
          <w:p w14:paraId="6C269EF2" w14:textId="573391A3" w:rsidR="002B7108" w:rsidRPr="00B1121C" w:rsidRDefault="002B7108" w:rsidP="002B7108">
            <w:pPr>
              <w:jc w:val="center"/>
              <w:rPr>
                <w:sz w:val="18"/>
                <w:szCs w:val="18"/>
              </w:rPr>
            </w:pPr>
            <w:r w:rsidRPr="00B1121C">
              <w:rPr>
                <w:sz w:val="18"/>
                <w:szCs w:val="18"/>
              </w:rPr>
              <w:t>0.97</w:t>
            </w:r>
          </w:p>
        </w:tc>
        <w:tc>
          <w:tcPr>
            <w:tcW w:w="842" w:type="dxa"/>
            <w:noWrap/>
            <w:hideMark/>
          </w:tcPr>
          <w:p w14:paraId="20ACA1BA" w14:textId="0238722B" w:rsidR="002B7108" w:rsidRPr="00B1121C" w:rsidRDefault="002B7108" w:rsidP="002B7108">
            <w:pPr>
              <w:jc w:val="center"/>
              <w:rPr>
                <w:sz w:val="18"/>
                <w:szCs w:val="18"/>
              </w:rPr>
            </w:pPr>
            <w:r w:rsidRPr="00B1121C">
              <w:rPr>
                <w:sz w:val="18"/>
                <w:szCs w:val="18"/>
              </w:rPr>
              <w:t>0.04</w:t>
            </w:r>
          </w:p>
        </w:tc>
      </w:tr>
      <w:tr w:rsidR="002B7108" w:rsidRPr="00B1121C" w14:paraId="00860A07" w14:textId="77777777" w:rsidTr="00B1121C">
        <w:trPr>
          <w:trHeight w:val="255"/>
        </w:trPr>
        <w:tc>
          <w:tcPr>
            <w:tcW w:w="843" w:type="dxa"/>
            <w:vMerge/>
            <w:hideMark/>
          </w:tcPr>
          <w:p w14:paraId="3A94D08C" w14:textId="77777777" w:rsidR="002B7108" w:rsidRPr="00B1121C" w:rsidRDefault="002B7108" w:rsidP="002B7108">
            <w:pPr>
              <w:jc w:val="center"/>
              <w:rPr>
                <w:sz w:val="18"/>
                <w:szCs w:val="18"/>
              </w:rPr>
            </w:pPr>
          </w:p>
        </w:tc>
        <w:tc>
          <w:tcPr>
            <w:tcW w:w="843" w:type="dxa"/>
            <w:noWrap/>
            <w:hideMark/>
          </w:tcPr>
          <w:p w14:paraId="7A11515D" w14:textId="77777777" w:rsidR="002B7108" w:rsidRPr="00B1121C" w:rsidRDefault="002B7108" w:rsidP="002B7108">
            <w:pPr>
              <w:jc w:val="center"/>
              <w:rPr>
                <w:sz w:val="18"/>
                <w:szCs w:val="18"/>
              </w:rPr>
            </w:pPr>
            <w:r w:rsidRPr="00B1121C">
              <w:rPr>
                <w:sz w:val="18"/>
                <w:szCs w:val="18"/>
              </w:rPr>
              <w:t>5#</w:t>
            </w:r>
          </w:p>
        </w:tc>
        <w:tc>
          <w:tcPr>
            <w:tcW w:w="966" w:type="dxa"/>
            <w:noWrap/>
            <w:hideMark/>
          </w:tcPr>
          <w:p w14:paraId="056B5A12" w14:textId="3ED3BCB7" w:rsidR="002B7108" w:rsidRPr="00B1121C" w:rsidRDefault="002B7108" w:rsidP="002B7108">
            <w:pPr>
              <w:jc w:val="center"/>
              <w:rPr>
                <w:sz w:val="18"/>
                <w:szCs w:val="18"/>
              </w:rPr>
            </w:pPr>
            <w:r w:rsidRPr="00B1121C">
              <w:rPr>
                <w:sz w:val="18"/>
                <w:szCs w:val="18"/>
              </w:rPr>
              <w:t>441.95</w:t>
            </w:r>
          </w:p>
        </w:tc>
        <w:tc>
          <w:tcPr>
            <w:tcW w:w="843" w:type="dxa"/>
            <w:noWrap/>
            <w:hideMark/>
          </w:tcPr>
          <w:p w14:paraId="026B0CA1" w14:textId="38741158" w:rsidR="002B7108" w:rsidRPr="00B1121C" w:rsidRDefault="002B7108" w:rsidP="002B7108">
            <w:pPr>
              <w:jc w:val="center"/>
              <w:rPr>
                <w:sz w:val="18"/>
                <w:szCs w:val="18"/>
              </w:rPr>
            </w:pPr>
            <w:r w:rsidRPr="00B1121C">
              <w:rPr>
                <w:sz w:val="18"/>
                <w:szCs w:val="18"/>
              </w:rPr>
              <w:t>4.40</w:t>
            </w:r>
          </w:p>
        </w:tc>
        <w:tc>
          <w:tcPr>
            <w:tcW w:w="843" w:type="dxa"/>
            <w:noWrap/>
            <w:hideMark/>
          </w:tcPr>
          <w:p w14:paraId="5FD036C8" w14:textId="3AE08875" w:rsidR="002B7108" w:rsidRPr="00B1121C" w:rsidRDefault="002B7108" w:rsidP="002B7108">
            <w:pPr>
              <w:jc w:val="center"/>
              <w:rPr>
                <w:sz w:val="18"/>
                <w:szCs w:val="18"/>
              </w:rPr>
            </w:pPr>
            <w:r w:rsidRPr="00B1121C">
              <w:rPr>
                <w:sz w:val="18"/>
                <w:szCs w:val="18"/>
              </w:rPr>
              <w:t>428.07</w:t>
            </w:r>
          </w:p>
        </w:tc>
        <w:tc>
          <w:tcPr>
            <w:tcW w:w="966" w:type="dxa"/>
            <w:noWrap/>
            <w:hideMark/>
          </w:tcPr>
          <w:p w14:paraId="51D27CA3" w14:textId="6BF57F93" w:rsidR="002B7108" w:rsidRPr="00B1121C" w:rsidRDefault="002B7108" w:rsidP="002B7108">
            <w:pPr>
              <w:jc w:val="center"/>
              <w:rPr>
                <w:sz w:val="18"/>
                <w:szCs w:val="18"/>
              </w:rPr>
            </w:pPr>
            <w:r w:rsidRPr="00B1121C">
              <w:rPr>
                <w:sz w:val="18"/>
                <w:szCs w:val="18"/>
              </w:rPr>
              <w:t>428.96</w:t>
            </w:r>
          </w:p>
        </w:tc>
        <w:tc>
          <w:tcPr>
            <w:tcW w:w="842" w:type="dxa"/>
            <w:noWrap/>
            <w:hideMark/>
          </w:tcPr>
          <w:p w14:paraId="13044BDD" w14:textId="57CA3C34" w:rsidR="002B7108" w:rsidRPr="00B1121C" w:rsidRDefault="002B7108" w:rsidP="002B7108">
            <w:pPr>
              <w:jc w:val="center"/>
              <w:rPr>
                <w:sz w:val="18"/>
                <w:szCs w:val="18"/>
              </w:rPr>
            </w:pPr>
            <w:r w:rsidRPr="00B1121C">
              <w:rPr>
                <w:sz w:val="18"/>
                <w:szCs w:val="18"/>
              </w:rPr>
              <w:t>17.60</w:t>
            </w:r>
          </w:p>
        </w:tc>
        <w:tc>
          <w:tcPr>
            <w:tcW w:w="966" w:type="dxa"/>
            <w:noWrap/>
            <w:hideMark/>
          </w:tcPr>
          <w:p w14:paraId="26DF1E2D" w14:textId="04746B90" w:rsidR="002B7108" w:rsidRPr="00B1121C" w:rsidRDefault="002B7108" w:rsidP="002B7108">
            <w:pPr>
              <w:jc w:val="center"/>
              <w:rPr>
                <w:sz w:val="18"/>
                <w:szCs w:val="18"/>
              </w:rPr>
            </w:pPr>
            <w:r w:rsidRPr="00B1121C">
              <w:rPr>
                <w:sz w:val="18"/>
                <w:szCs w:val="18"/>
              </w:rPr>
              <w:t>13.35</w:t>
            </w:r>
          </w:p>
        </w:tc>
        <w:tc>
          <w:tcPr>
            <w:tcW w:w="842" w:type="dxa"/>
            <w:noWrap/>
            <w:hideMark/>
          </w:tcPr>
          <w:p w14:paraId="5895635C" w14:textId="5605943E" w:rsidR="002B7108" w:rsidRPr="00B1121C" w:rsidRDefault="002B7108" w:rsidP="002B7108">
            <w:pPr>
              <w:jc w:val="center"/>
              <w:rPr>
                <w:sz w:val="18"/>
                <w:szCs w:val="18"/>
              </w:rPr>
            </w:pPr>
            <w:r w:rsidRPr="00B1121C">
              <w:rPr>
                <w:sz w:val="18"/>
                <w:szCs w:val="18"/>
              </w:rPr>
              <w:t>0.50</w:t>
            </w:r>
          </w:p>
        </w:tc>
        <w:tc>
          <w:tcPr>
            <w:tcW w:w="842" w:type="dxa"/>
            <w:noWrap/>
            <w:hideMark/>
          </w:tcPr>
          <w:p w14:paraId="7611B768" w14:textId="5045935E" w:rsidR="002B7108" w:rsidRPr="00B1121C" w:rsidRDefault="002B7108" w:rsidP="002B7108">
            <w:pPr>
              <w:jc w:val="center"/>
              <w:rPr>
                <w:sz w:val="18"/>
                <w:szCs w:val="18"/>
              </w:rPr>
            </w:pPr>
            <w:r w:rsidRPr="00B1121C">
              <w:rPr>
                <w:sz w:val="18"/>
                <w:szCs w:val="18"/>
              </w:rPr>
              <w:t>0.97</w:t>
            </w:r>
          </w:p>
        </w:tc>
        <w:tc>
          <w:tcPr>
            <w:tcW w:w="842" w:type="dxa"/>
            <w:noWrap/>
            <w:hideMark/>
          </w:tcPr>
          <w:p w14:paraId="20B5FBB5" w14:textId="7F6B247F" w:rsidR="002B7108" w:rsidRPr="00B1121C" w:rsidRDefault="002B7108" w:rsidP="002B7108">
            <w:pPr>
              <w:jc w:val="center"/>
              <w:rPr>
                <w:sz w:val="18"/>
                <w:szCs w:val="18"/>
              </w:rPr>
            </w:pPr>
            <w:r w:rsidRPr="00B1121C">
              <w:rPr>
                <w:sz w:val="18"/>
                <w:szCs w:val="18"/>
              </w:rPr>
              <w:t>0.04</w:t>
            </w:r>
          </w:p>
        </w:tc>
      </w:tr>
      <w:tr w:rsidR="002B7108" w:rsidRPr="00B1121C" w14:paraId="641D65A5" w14:textId="77777777" w:rsidTr="00B1121C">
        <w:trPr>
          <w:trHeight w:val="255"/>
        </w:trPr>
        <w:tc>
          <w:tcPr>
            <w:tcW w:w="843" w:type="dxa"/>
            <w:vMerge/>
            <w:hideMark/>
          </w:tcPr>
          <w:p w14:paraId="313B55A8" w14:textId="77777777" w:rsidR="002B7108" w:rsidRPr="00B1121C" w:rsidRDefault="002B7108" w:rsidP="002B7108">
            <w:pPr>
              <w:jc w:val="center"/>
              <w:rPr>
                <w:sz w:val="18"/>
                <w:szCs w:val="18"/>
              </w:rPr>
            </w:pPr>
          </w:p>
        </w:tc>
        <w:tc>
          <w:tcPr>
            <w:tcW w:w="843" w:type="dxa"/>
            <w:noWrap/>
            <w:hideMark/>
          </w:tcPr>
          <w:p w14:paraId="4C51E0D4" w14:textId="77777777" w:rsidR="002B7108" w:rsidRPr="00B1121C" w:rsidRDefault="002B7108" w:rsidP="002B7108">
            <w:pPr>
              <w:jc w:val="center"/>
              <w:rPr>
                <w:sz w:val="18"/>
                <w:szCs w:val="18"/>
              </w:rPr>
            </w:pPr>
            <w:r w:rsidRPr="00B1121C">
              <w:rPr>
                <w:sz w:val="18"/>
                <w:szCs w:val="18"/>
              </w:rPr>
              <w:t>6#</w:t>
            </w:r>
          </w:p>
        </w:tc>
        <w:tc>
          <w:tcPr>
            <w:tcW w:w="966" w:type="dxa"/>
            <w:noWrap/>
            <w:hideMark/>
          </w:tcPr>
          <w:p w14:paraId="7C2AFF57" w14:textId="34A9297F" w:rsidR="002B7108" w:rsidRPr="00B1121C" w:rsidRDefault="002B7108" w:rsidP="002B7108">
            <w:pPr>
              <w:jc w:val="center"/>
              <w:rPr>
                <w:sz w:val="18"/>
                <w:szCs w:val="18"/>
              </w:rPr>
            </w:pPr>
            <w:r w:rsidRPr="00B1121C">
              <w:rPr>
                <w:sz w:val="18"/>
                <w:szCs w:val="18"/>
              </w:rPr>
              <w:t>441.44</w:t>
            </w:r>
          </w:p>
        </w:tc>
        <w:tc>
          <w:tcPr>
            <w:tcW w:w="843" w:type="dxa"/>
            <w:noWrap/>
            <w:hideMark/>
          </w:tcPr>
          <w:p w14:paraId="1892985B" w14:textId="076E7920" w:rsidR="002B7108" w:rsidRPr="00B1121C" w:rsidRDefault="002B7108" w:rsidP="002B7108">
            <w:pPr>
              <w:jc w:val="center"/>
              <w:rPr>
                <w:sz w:val="18"/>
                <w:szCs w:val="18"/>
              </w:rPr>
            </w:pPr>
            <w:r w:rsidRPr="00B1121C">
              <w:rPr>
                <w:sz w:val="18"/>
                <w:szCs w:val="18"/>
              </w:rPr>
              <w:t>4.40</w:t>
            </w:r>
          </w:p>
        </w:tc>
        <w:tc>
          <w:tcPr>
            <w:tcW w:w="843" w:type="dxa"/>
            <w:noWrap/>
            <w:hideMark/>
          </w:tcPr>
          <w:p w14:paraId="4AEB9654" w14:textId="5227ED9E" w:rsidR="002B7108" w:rsidRPr="00B1121C" w:rsidRDefault="002B7108" w:rsidP="002B7108">
            <w:pPr>
              <w:jc w:val="center"/>
              <w:rPr>
                <w:sz w:val="18"/>
                <w:szCs w:val="18"/>
              </w:rPr>
            </w:pPr>
            <w:r w:rsidRPr="00B1121C">
              <w:rPr>
                <w:sz w:val="18"/>
                <w:szCs w:val="18"/>
              </w:rPr>
              <w:t>428.07</w:t>
            </w:r>
          </w:p>
        </w:tc>
        <w:tc>
          <w:tcPr>
            <w:tcW w:w="966" w:type="dxa"/>
            <w:noWrap/>
            <w:hideMark/>
          </w:tcPr>
          <w:p w14:paraId="4AF2E1FE" w14:textId="32079236" w:rsidR="002B7108" w:rsidRPr="00B1121C" w:rsidRDefault="002B7108" w:rsidP="002B7108">
            <w:pPr>
              <w:jc w:val="center"/>
              <w:rPr>
                <w:sz w:val="18"/>
                <w:szCs w:val="18"/>
              </w:rPr>
            </w:pPr>
            <w:r w:rsidRPr="00B1121C">
              <w:rPr>
                <w:sz w:val="18"/>
                <w:szCs w:val="18"/>
              </w:rPr>
              <w:t>428.96</w:t>
            </w:r>
          </w:p>
        </w:tc>
        <w:tc>
          <w:tcPr>
            <w:tcW w:w="842" w:type="dxa"/>
            <w:noWrap/>
            <w:hideMark/>
          </w:tcPr>
          <w:p w14:paraId="62D4A011" w14:textId="34297513" w:rsidR="002B7108" w:rsidRPr="00B1121C" w:rsidRDefault="002B7108" w:rsidP="002B7108">
            <w:pPr>
              <w:jc w:val="center"/>
              <w:rPr>
                <w:sz w:val="18"/>
                <w:szCs w:val="18"/>
              </w:rPr>
            </w:pPr>
            <w:r w:rsidRPr="00B1121C">
              <w:rPr>
                <w:sz w:val="18"/>
                <w:szCs w:val="18"/>
              </w:rPr>
              <w:t>17.60</w:t>
            </w:r>
          </w:p>
        </w:tc>
        <w:tc>
          <w:tcPr>
            <w:tcW w:w="966" w:type="dxa"/>
            <w:noWrap/>
            <w:hideMark/>
          </w:tcPr>
          <w:p w14:paraId="120DA15E" w14:textId="357D3970" w:rsidR="002B7108" w:rsidRPr="00B1121C" w:rsidRDefault="002B7108" w:rsidP="002B7108">
            <w:pPr>
              <w:jc w:val="center"/>
              <w:rPr>
                <w:sz w:val="18"/>
                <w:szCs w:val="18"/>
              </w:rPr>
            </w:pPr>
            <w:r w:rsidRPr="00B1121C">
              <w:rPr>
                <w:sz w:val="18"/>
                <w:szCs w:val="18"/>
              </w:rPr>
              <w:t>12.84</w:t>
            </w:r>
          </w:p>
        </w:tc>
        <w:tc>
          <w:tcPr>
            <w:tcW w:w="842" w:type="dxa"/>
            <w:noWrap/>
            <w:hideMark/>
          </w:tcPr>
          <w:p w14:paraId="2FF449EC" w14:textId="51FEE2BE" w:rsidR="002B7108" w:rsidRPr="00B1121C" w:rsidRDefault="002B7108" w:rsidP="002B7108">
            <w:pPr>
              <w:jc w:val="center"/>
              <w:rPr>
                <w:sz w:val="18"/>
                <w:szCs w:val="18"/>
              </w:rPr>
            </w:pPr>
            <w:r w:rsidRPr="00B1121C">
              <w:rPr>
                <w:sz w:val="18"/>
                <w:szCs w:val="18"/>
              </w:rPr>
              <w:t>0.50</w:t>
            </w:r>
          </w:p>
        </w:tc>
        <w:tc>
          <w:tcPr>
            <w:tcW w:w="842" w:type="dxa"/>
            <w:noWrap/>
            <w:hideMark/>
          </w:tcPr>
          <w:p w14:paraId="49C4B41B" w14:textId="49DCEEDC" w:rsidR="002B7108" w:rsidRPr="00B1121C" w:rsidRDefault="002B7108" w:rsidP="002B7108">
            <w:pPr>
              <w:jc w:val="center"/>
              <w:rPr>
                <w:sz w:val="18"/>
                <w:szCs w:val="18"/>
              </w:rPr>
            </w:pPr>
            <w:r w:rsidRPr="00B1121C">
              <w:rPr>
                <w:sz w:val="18"/>
                <w:szCs w:val="18"/>
              </w:rPr>
              <w:t>0.97</w:t>
            </w:r>
          </w:p>
        </w:tc>
        <w:tc>
          <w:tcPr>
            <w:tcW w:w="842" w:type="dxa"/>
            <w:noWrap/>
            <w:hideMark/>
          </w:tcPr>
          <w:p w14:paraId="1A3E53B1" w14:textId="5997980D" w:rsidR="002B7108" w:rsidRPr="00B1121C" w:rsidRDefault="002B7108" w:rsidP="002B7108">
            <w:pPr>
              <w:jc w:val="center"/>
              <w:rPr>
                <w:sz w:val="18"/>
                <w:szCs w:val="18"/>
              </w:rPr>
            </w:pPr>
            <w:r w:rsidRPr="00B1121C">
              <w:rPr>
                <w:sz w:val="18"/>
                <w:szCs w:val="18"/>
              </w:rPr>
              <w:t>0.04</w:t>
            </w:r>
          </w:p>
        </w:tc>
      </w:tr>
      <w:tr w:rsidR="002B7108" w:rsidRPr="00B1121C" w14:paraId="1F60A856" w14:textId="77777777" w:rsidTr="00B1121C">
        <w:trPr>
          <w:trHeight w:val="255"/>
        </w:trPr>
        <w:tc>
          <w:tcPr>
            <w:tcW w:w="843" w:type="dxa"/>
            <w:vMerge w:val="restart"/>
            <w:noWrap/>
            <w:hideMark/>
          </w:tcPr>
          <w:p w14:paraId="56D15B8F" w14:textId="77777777" w:rsidR="002B7108" w:rsidRPr="00B1121C" w:rsidRDefault="002B7108" w:rsidP="002B7108">
            <w:pPr>
              <w:jc w:val="center"/>
              <w:rPr>
                <w:sz w:val="18"/>
                <w:szCs w:val="18"/>
              </w:rPr>
            </w:pPr>
            <w:r w:rsidRPr="00B1121C">
              <w:rPr>
                <w:sz w:val="18"/>
                <w:szCs w:val="18"/>
              </w:rPr>
              <w:lastRenderedPageBreak/>
              <w:t>X2</w:t>
            </w:r>
          </w:p>
        </w:tc>
        <w:tc>
          <w:tcPr>
            <w:tcW w:w="843" w:type="dxa"/>
            <w:noWrap/>
            <w:hideMark/>
          </w:tcPr>
          <w:p w14:paraId="38B25704" w14:textId="77777777" w:rsidR="002B7108" w:rsidRPr="00B1121C" w:rsidRDefault="002B7108" w:rsidP="002B7108">
            <w:pPr>
              <w:jc w:val="center"/>
              <w:rPr>
                <w:sz w:val="18"/>
                <w:szCs w:val="18"/>
              </w:rPr>
            </w:pPr>
            <w:r w:rsidRPr="00B1121C">
              <w:rPr>
                <w:sz w:val="18"/>
                <w:szCs w:val="18"/>
              </w:rPr>
              <w:t>4#</w:t>
            </w:r>
          </w:p>
        </w:tc>
        <w:tc>
          <w:tcPr>
            <w:tcW w:w="966" w:type="dxa"/>
            <w:noWrap/>
            <w:hideMark/>
          </w:tcPr>
          <w:p w14:paraId="2CC0F4AB" w14:textId="4CC3DD16" w:rsidR="002B7108" w:rsidRPr="00B1121C" w:rsidRDefault="002B7108" w:rsidP="002B7108">
            <w:pPr>
              <w:jc w:val="center"/>
              <w:rPr>
                <w:sz w:val="18"/>
                <w:szCs w:val="18"/>
              </w:rPr>
            </w:pPr>
            <w:r w:rsidRPr="00B1121C">
              <w:rPr>
                <w:sz w:val="18"/>
                <w:szCs w:val="18"/>
              </w:rPr>
              <w:t>445.84</w:t>
            </w:r>
          </w:p>
        </w:tc>
        <w:tc>
          <w:tcPr>
            <w:tcW w:w="843" w:type="dxa"/>
            <w:noWrap/>
            <w:hideMark/>
          </w:tcPr>
          <w:p w14:paraId="01771127" w14:textId="72F68189" w:rsidR="002B7108" w:rsidRPr="00B1121C" w:rsidRDefault="002B7108" w:rsidP="002B7108">
            <w:pPr>
              <w:jc w:val="center"/>
              <w:rPr>
                <w:sz w:val="18"/>
                <w:szCs w:val="18"/>
              </w:rPr>
            </w:pPr>
            <w:r w:rsidRPr="00B1121C">
              <w:rPr>
                <w:sz w:val="18"/>
                <w:szCs w:val="18"/>
              </w:rPr>
              <w:t>5.40</w:t>
            </w:r>
          </w:p>
        </w:tc>
        <w:tc>
          <w:tcPr>
            <w:tcW w:w="843" w:type="dxa"/>
            <w:noWrap/>
            <w:hideMark/>
          </w:tcPr>
          <w:p w14:paraId="4FD9AE27" w14:textId="7BE0A88F" w:rsidR="002B7108" w:rsidRPr="00B1121C" w:rsidRDefault="002B7108" w:rsidP="002B7108">
            <w:pPr>
              <w:jc w:val="center"/>
              <w:rPr>
                <w:sz w:val="18"/>
                <w:szCs w:val="18"/>
              </w:rPr>
            </w:pPr>
            <w:r w:rsidRPr="00B1121C">
              <w:rPr>
                <w:sz w:val="18"/>
                <w:szCs w:val="18"/>
              </w:rPr>
              <w:t>427.78</w:t>
            </w:r>
          </w:p>
        </w:tc>
        <w:tc>
          <w:tcPr>
            <w:tcW w:w="966" w:type="dxa"/>
            <w:noWrap/>
            <w:hideMark/>
          </w:tcPr>
          <w:p w14:paraId="6CFAF5B8" w14:textId="0A6B86E2" w:rsidR="002B7108" w:rsidRPr="00B1121C" w:rsidRDefault="002B7108" w:rsidP="002B7108">
            <w:pPr>
              <w:jc w:val="center"/>
              <w:rPr>
                <w:sz w:val="18"/>
                <w:szCs w:val="18"/>
              </w:rPr>
            </w:pPr>
            <w:r w:rsidRPr="00B1121C">
              <w:rPr>
                <w:sz w:val="18"/>
                <w:szCs w:val="18"/>
              </w:rPr>
              <w:t>429.14</w:t>
            </w:r>
          </w:p>
        </w:tc>
        <w:tc>
          <w:tcPr>
            <w:tcW w:w="842" w:type="dxa"/>
            <w:noWrap/>
            <w:hideMark/>
          </w:tcPr>
          <w:p w14:paraId="72B17A31" w14:textId="75D46425" w:rsidR="002B7108" w:rsidRPr="00B1121C" w:rsidRDefault="002B7108" w:rsidP="002B7108">
            <w:pPr>
              <w:jc w:val="center"/>
              <w:rPr>
                <w:sz w:val="18"/>
                <w:szCs w:val="18"/>
              </w:rPr>
            </w:pPr>
            <w:r w:rsidRPr="00B1121C">
              <w:rPr>
                <w:sz w:val="18"/>
                <w:szCs w:val="18"/>
              </w:rPr>
              <w:t>16.80</w:t>
            </w:r>
          </w:p>
        </w:tc>
        <w:tc>
          <w:tcPr>
            <w:tcW w:w="966" w:type="dxa"/>
            <w:noWrap/>
            <w:hideMark/>
          </w:tcPr>
          <w:p w14:paraId="1DA9AECD" w14:textId="7012D78D" w:rsidR="002B7108" w:rsidRPr="00B1121C" w:rsidRDefault="002B7108" w:rsidP="002B7108">
            <w:pPr>
              <w:jc w:val="center"/>
              <w:rPr>
                <w:sz w:val="18"/>
                <w:szCs w:val="18"/>
              </w:rPr>
            </w:pPr>
            <w:r w:rsidRPr="00B1121C">
              <w:rPr>
                <w:sz w:val="18"/>
                <w:szCs w:val="18"/>
              </w:rPr>
              <w:t>17.24</w:t>
            </w:r>
          </w:p>
        </w:tc>
        <w:tc>
          <w:tcPr>
            <w:tcW w:w="842" w:type="dxa"/>
            <w:noWrap/>
            <w:hideMark/>
          </w:tcPr>
          <w:p w14:paraId="11A3B1D6" w14:textId="532C2A2E" w:rsidR="002B7108" w:rsidRPr="00B1121C" w:rsidRDefault="002B7108" w:rsidP="002B7108">
            <w:pPr>
              <w:jc w:val="center"/>
              <w:rPr>
                <w:sz w:val="18"/>
                <w:szCs w:val="18"/>
              </w:rPr>
            </w:pPr>
            <w:r w:rsidRPr="00B1121C">
              <w:rPr>
                <w:sz w:val="18"/>
                <w:szCs w:val="18"/>
              </w:rPr>
              <w:t>0.50</w:t>
            </w:r>
          </w:p>
        </w:tc>
        <w:tc>
          <w:tcPr>
            <w:tcW w:w="842" w:type="dxa"/>
            <w:noWrap/>
            <w:hideMark/>
          </w:tcPr>
          <w:p w14:paraId="4FEA1D88" w14:textId="1C9025A6" w:rsidR="002B7108" w:rsidRPr="00B1121C" w:rsidRDefault="002B7108" w:rsidP="002B7108">
            <w:pPr>
              <w:jc w:val="center"/>
              <w:rPr>
                <w:sz w:val="18"/>
                <w:szCs w:val="18"/>
              </w:rPr>
            </w:pPr>
            <w:r w:rsidRPr="00B1121C">
              <w:rPr>
                <w:sz w:val="18"/>
                <w:szCs w:val="18"/>
              </w:rPr>
              <w:t>0.97</w:t>
            </w:r>
          </w:p>
        </w:tc>
        <w:tc>
          <w:tcPr>
            <w:tcW w:w="842" w:type="dxa"/>
            <w:noWrap/>
            <w:hideMark/>
          </w:tcPr>
          <w:p w14:paraId="637BCC7C" w14:textId="25F49FF2" w:rsidR="002B7108" w:rsidRPr="00B1121C" w:rsidRDefault="002B7108" w:rsidP="002B7108">
            <w:pPr>
              <w:jc w:val="center"/>
              <w:rPr>
                <w:sz w:val="18"/>
                <w:szCs w:val="18"/>
              </w:rPr>
            </w:pPr>
            <w:r w:rsidRPr="00B1121C">
              <w:rPr>
                <w:sz w:val="18"/>
                <w:szCs w:val="18"/>
              </w:rPr>
              <w:t>0.05</w:t>
            </w:r>
          </w:p>
        </w:tc>
      </w:tr>
      <w:tr w:rsidR="002B7108" w:rsidRPr="00B1121C" w14:paraId="23D265AE" w14:textId="77777777" w:rsidTr="00B1121C">
        <w:trPr>
          <w:trHeight w:val="255"/>
        </w:trPr>
        <w:tc>
          <w:tcPr>
            <w:tcW w:w="843" w:type="dxa"/>
            <w:vMerge/>
            <w:hideMark/>
          </w:tcPr>
          <w:p w14:paraId="5A26A54F" w14:textId="77777777" w:rsidR="002B7108" w:rsidRPr="00B1121C" w:rsidRDefault="002B7108" w:rsidP="002B7108">
            <w:pPr>
              <w:jc w:val="center"/>
              <w:rPr>
                <w:sz w:val="18"/>
                <w:szCs w:val="18"/>
              </w:rPr>
            </w:pPr>
          </w:p>
        </w:tc>
        <w:tc>
          <w:tcPr>
            <w:tcW w:w="843" w:type="dxa"/>
            <w:noWrap/>
            <w:hideMark/>
          </w:tcPr>
          <w:p w14:paraId="17A0BF23" w14:textId="77777777" w:rsidR="002B7108" w:rsidRPr="00B1121C" w:rsidRDefault="002B7108" w:rsidP="002B7108">
            <w:pPr>
              <w:jc w:val="center"/>
              <w:rPr>
                <w:sz w:val="18"/>
                <w:szCs w:val="18"/>
              </w:rPr>
            </w:pPr>
            <w:r w:rsidRPr="00B1121C">
              <w:rPr>
                <w:sz w:val="18"/>
                <w:szCs w:val="18"/>
              </w:rPr>
              <w:t>5#</w:t>
            </w:r>
          </w:p>
        </w:tc>
        <w:tc>
          <w:tcPr>
            <w:tcW w:w="966" w:type="dxa"/>
            <w:noWrap/>
            <w:hideMark/>
          </w:tcPr>
          <w:p w14:paraId="0CD169B9" w14:textId="4A2E270A" w:rsidR="002B7108" w:rsidRPr="00B1121C" w:rsidRDefault="002B7108" w:rsidP="002B7108">
            <w:pPr>
              <w:jc w:val="center"/>
              <w:rPr>
                <w:sz w:val="18"/>
                <w:szCs w:val="18"/>
              </w:rPr>
            </w:pPr>
            <w:r w:rsidRPr="00B1121C">
              <w:rPr>
                <w:sz w:val="18"/>
                <w:szCs w:val="18"/>
              </w:rPr>
              <w:t>445.88</w:t>
            </w:r>
          </w:p>
        </w:tc>
        <w:tc>
          <w:tcPr>
            <w:tcW w:w="843" w:type="dxa"/>
            <w:noWrap/>
            <w:hideMark/>
          </w:tcPr>
          <w:p w14:paraId="58D1A709" w14:textId="025FF8F5" w:rsidR="002B7108" w:rsidRPr="00B1121C" w:rsidRDefault="002B7108" w:rsidP="002B7108">
            <w:pPr>
              <w:jc w:val="center"/>
              <w:rPr>
                <w:sz w:val="18"/>
                <w:szCs w:val="18"/>
              </w:rPr>
            </w:pPr>
            <w:r w:rsidRPr="00B1121C">
              <w:rPr>
                <w:sz w:val="18"/>
                <w:szCs w:val="18"/>
              </w:rPr>
              <w:t>5.40</w:t>
            </w:r>
          </w:p>
        </w:tc>
        <w:tc>
          <w:tcPr>
            <w:tcW w:w="843" w:type="dxa"/>
            <w:noWrap/>
            <w:hideMark/>
          </w:tcPr>
          <w:p w14:paraId="7E01F362" w14:textId="2F826487" w:rsidR="002B7108" w:rsidRPr="00B1121C" w:rsidRDefault="002B7108" w:rsidP="002B7108">
            <w:pPr>
              <w:jc w:val="center"/>
              <w:rPr>
                <w:sz w:val="18"/>
                <w:szCs w:val="18"/>
              </w:rPr>
            </w:pPr>
            <w:r w:rsidRPr="00B1121C">
              <w:rPr>
                <w:sz w:val="18"/>
                <w:szCs w:val="18"/>
              </w:rPr>
              <w:t>427.78</w:t>
            </w:r>
          </w:p>
        </w:tc>
        <w:tc>
          <w:tcPr>
            <w:tcW w:w="966" w:type="dxa"/>
            <w:noWrap/>
            <w:hideMark/>
          </w:tcPr>
          <w:p w14:paraId="2BE3051E" w14:textId="0A1DB1C6" w:rsidR="002B7108" w:rsidRPr="00B1121C" w:rsidRDefault="002B7108" w:rsidP="002B7108">
            <w:pPr>
              <w:jc w:val="center"/>
              <w:rPr>
                <w:sz w:val="18"/>
                <w:szCs w:val="18"/>
              </w:rPr>
            </w:pPr>
            <w:r w:rsidRPr="00B1121C">
              <w:rPr>
                <w:sz w:val="18"/>
                <w:szCs w:val="18"/>
              </w:rPr>
              <w:t>429.14</w:t>
            </w:r>
          </w:p>
        </w:tc>
        <w:tc>
          <w:tcPr>
            <w:tcW w:w="842" w:type="dxa"/>
            <w:noWrap/>
            <w:hideMark/>
          </w:tcPr>
          <w:p w14:paraId="3F4815F5" w14:textId="36DE804F" w:rsidR="002B7108" w:rsidRPr="00B1121C" w:rsidRDefault="002B7108" w:rsidP="002B7108">
            <w:pPr>
              <w:jc w:val="center"/>
              <w:rPr>
                <w:sz w:val="18"/>
                <w:szCs w:val="18"/>
              </w:rPr>
            </w:pPr>
            <w:r w:rsidRPr="00B1121C">
              <w:rPr>
                <w:sz w:val="18"/>
                <w:szCs w:val="18"/>
              </w:rPr>
              <w:t>17.40</w:t>
            </w:r>
          </w:p>
        </w:tc>
        <w:tc>
          <w:tcPr>
            <w:tcW w:w="966" w:type="dxa"/>
            <w:noWrap/>
            <w:hideMark/>
          </w:tcPr>
          <w:p w14:paraId="4B7F2B79" w14:textId="10ED1E1D" w:rsidR="002B7108" w:rsidRPr="00B1121C" w:rsidRDefault="002B7108" w:rsidP="002B7108">
            <w:pPr>
              <w:jc w:val="center"/>
              <w:rPr>
                <w:sz w:val="18"/>
                <w:szCs w:val="18"/>
              </w:rPr>
            </w:pPr>
            <w:r w:rsidRPr="00B1121C">
              <w:rPr>
                <w:sz w:val="18"/>
                <w:szCs w:val="18"/>
              </w:rPr>
              <w:t>17.28</w:t>
            </w:r>
          </w:p>
        </w:tc>
        <w:tc>
          <w:tcPr>
            <w:tcW w:w="842" w:type="dxa"/>
            <w:noWrap/>
            <w:hideMark/>
          </w:tcPr>
          <w:p w14:paraId="68B3A822" w14:textId="31A4426C" w:rsidR="002B7108" w:rsidRPr="00B1121C" w:rsidRDefault="002B7108" w:rsidP="002B7108">
            <w:pPr>
              <w:jc w:val="center"/>
              <w:rPr>
                <w:sz w:val="18"/>
                <w:szCs w:val="18"/>
              </w:rPr>
            </w:pPr>
            <w:r w:rsidRPr="00B1121C">
              <w:rPr>
                <w:sz w:val="18"/>
                <w:szCs w:val="18"/>
              </w:rPr>
              <w:t>0.50</w:t>
            </w:r>
          </w:p>
        </w:tc>
        <w:tc>
          <w:tcPr>
            <w:tcW w:w="842" w:type="dxa"/>
            <w:noWrap/>
            <w:hideMark/>
          </w:tcPr>
          <w:p w14:paraId="4F45FEC3" w14:textId="3CBB6E95" w:rsidR="002B7108" w:rsidRPr="00B1121C" w:rsidRDefault="002B7108" w:rsidP="002B7108">
            <w:pPr>
              <w:jc w:val="center"/>
              <w:rPr>
                <w:sz w:val="18"/>
                <w:szCs w:val="18"/>
              </w:rPr>
            </w:pPr>
            <w:r w:rsidRPr="00B1121C">
              <w:rPr>
                <w:sz w:val="18"/>
                <w:szCs w:val="18"/>
              </w:rPr>
              <w:t>0.97</w:t>
            </w:r>
          </w:p>
        </w:tc>
        <w:tc>
          <w:tcPr>
            <w:tcW w:w="842" w:type="dxa"/>
            <w:noWrap/>
            <w:hideMark/>
          </w:tcPr>
          <w:p w14:paraId="4B4B5395" w14:textId="3984893F" w:rsidR="002B7108" w:rsidRPr="00B1121C" w:rsidRDefault="002B7108" w:rsidP="002B7108">
            <w:pPr>
              <w:jc w:val="center"/>
              <w:rPr>
                <w:sz w:val="18"/>
                <w:szCs w:val="18"/>
              </w:rPr>
            </w:pPr>
            <w:r w:rsidRPr="00B1121C">
              <w:rPr>
                <w:sz w:val="18"/>
                <w:szCs w:val="18"/>
              </w:rPr>
              <w:t>0.05</w:t>
            </w:r>
          </w:p>
        </w:tc>
      </w:tr>
      <w:tr w:rsidR="002B7108" w:rsidRPr="00B1121C" w14:paraId="6E655560" w14:textId="77777777" w:rsidTr="00B1121C">
        <w:trPr>
          <w:trHeight w:val="255"/>
        </w:trPr>
        <w:tc>
          <w:tcPr>
            <w:tcW w:w="843" w:type="dxa"/>
            <w:vMerge/>
            <w:hideMark/>
          </w:tcPr>
          <w:p w14:paraId="599382ED" w14:textId="77777777" w:rsidR="002B7108" w:rsidRPr="00B1121C" w:rsidRDefault="002B7108" w:rsidP="002B7108">
            <w:pPr>
              <w:jc w:val="center"/>
              <w:rPr>
                <w:sz w:val="18"/>
                <w:szCs w:val="18"/>
              </w:rPr>
            </w:pPr>
          </w:p>
        </w:tc>
        <w:tc>
          <w:tcPr>
            <w:tcW w:w="843" w:type="dxa"/>
            <w:noWrap/>
            <w:hideMark/>
          </w:tcPr>
          <w:p w14:paraId="0B129937" w14:textId="77777777" w:rsidR="002B7108" w:rsidRPr="00B1121C" w:rsidRDefault="002B7108" w:rsidP="002B7108">
            <w:pPr>
              <w:jc w:val="center"/>
              <w:rPr>
                <w:sz w:val="18"/>
                <w:szCs w:val="18"/>
              </w:rPr>
            </w:pPr>
            <w:r w:rsidRPr="00B1121C">
              <w:rPr>
                <w:sz w:val="18"/>
                <w:szCs w:val="18"/>
              </w:rPr>
              <w:t>6#</w:t>
            </w:r>
          </w:p>
        </w:tc>
        <w:tc>
          <w:tcPr>
            <w:tcW w:w="966" w:type="dxa"/>
            <w:noWrap/>
            <w:hideMark/>
          </w:tcPr>
          <w:p w14:paraId="638C81A9" w14:textId="7713CB09" w:rsidR="002B7108" w:rsidRPr="00B1121C" w:rsidRDefault="002B7108" w:rsidP="002B7108">
            <w:pPr>
              <w:jc w:val="center"/>
              <w:rPr>
                <w:sz w:val="18"/>
                <w:szCs w:val="18"/>
              </w:rPr>
            </w:pPr>
            <w:r w:rsidRPr="00B1121C">
              <w:rPr>
                <w:sz w:val="18"/>
                <w:szCs w:val="18"/>
              </w:rPr>
              <w:t>445.10</w:t>
            </w:r>
          </w:p>
        </w:tc>
        <w:tc>
          <w:tcPr>
            <w:tcW w:w="843" w:type="dxa"/>
            <w:noWrap/>
            <w:hideMark/>
          </w:tcPr>
          <w:p w14:paraId="20571074" w14:textId="4D691C68" w:rsidR="002B7108" w:rsidRPr="00B1121C" w:rsidRDefault="002B7108" w:rsidP="002B7108">
            <w:pPr>
              <w:jc w:val="center"/>
              <w:rPr>
                <w:sz w:val="18"/>
                <w:szCs w:val="18"/>
              </w:rPr>
            </w:pPr>
            <w:r w:rsidRPr="00B1121C">
              <w:rPr>
                <w:sz w:val="18"/>
                <w:szCs w:val="18"/>
              </w:rPr>
              <w:t>5.40</w:t>
            </w:r>
          </w:p>
        </w:tc>
        <w:tc>
          <w:tcPr>
            <w:tcW w:w="843" w:type="dxa"/>
            <w:noWrap/>
            <w:hideMark/>
          </w:tcPr>
          <w:p w14:paraId="471F06BC" w14:textId="64FD1E28" w:rsidR="002B7108" w:rsidRPr="00B1121C" w:rsidRDefault="002B7108" w:rsidP="002B7108">
            <w:pPr>
              <w:jc w:val="center"/>
              <w:rPr>
                <w:sz w:val="18"/>
                <w:szCs w:val="18"/>
              </w:rPr>
            </w:pPr>
            <w:r w:rsidRPr="00B1121C">
              <w:rPr>
                <w:sz w:val="18"/>
                <w:szCs w:val="18"/>
              </w:rPr>
              <w:t>427.78</w:t>
            </w:r>
          </w:p>
        </w:tc>
        <w:tc>
          <w:tcPr>
            <w:tcW w:w="966" w:type="dxa"/>
            <w:noWrap/>
            <w:hideMark/>
          </w:tcPr>
          <w:p w14:paraId="0C5236E9" w14:textId="4C08101A" w:rsidR="002B7108" w:rsidRPr="00B1121C" w:rsidRDefault="002B7108" w:rsidP="002B7108">
            <w:pPr>
              <w:jc w:val="center"/>
              <w:rPr>
                <w:sz w:val="18"/>
                <w:szCs w:val="18"/>
              </w:rPr>
            </w:pPr>
            <w:r w:rsidRPr="00B1121C">
              <w:rPr>
                <w:sz w:val="18"/>
                <w:szCs w:val="18"/>
              </w:rPr>
              <w:t>429.14</w:t>
            </w:r>
          </w:p>
        </w:tc>
        <w:tc>
          <w:tcPr>
            <w:tcW w:w="842" w:type="dxa"/>
            <w:noWrap/>
            <w:hideMark/>
          </w:tcPr>
          <w:p w14:paraId="49114F9A" w14:textId="5473B1CC" w:rsidR="002B7108" w:rsidRPr="00B1121C" w:rsidRDefault="002B7108" w:rsidP="002B7108">
            <w:pPr>
              <w:jc w:val="center"/>
              <w:rPr>
                <w:sz w:val="18"/>
                <w:szCs w:val="18"/>
              </w:rPr>
            </w:pPr>
            <w:r w:rsidRPr="00B1121C">
              <w:rPr>
                <w:sz w:val="18"/>
                <w:szCs w:val="18"/>
              </w:rPr>
              <w:t>17.40</w:t>
            </w:r>
          </w:p>
        </w:tc>
        <w:tc>
          <w:tcPr>
            <w:tcW w:w="966" w:type="dxa"/>
            <w:noWrap/>
            <w:hideMark/>
          </w:tcPr>
          <w:p w14:paraId="3827A14F" w14:textId="7578CE26" w:rsidR="002B7108" w:rsidRPr="00B1121C" w:rsidRDefault="002B7108" w:rsidP="002B7108">
            <w:pPr>
              <w:jc w:val="center"/>
              <w:rPr>
                <w:sz w:val="18"/>
                <w:szCs w:val="18"/>
              </w:rPr>
            </w:pPr>
            <w:r w:rsidRPr="00B1121C">
              <w:rPr>
                <w:sz w:val="18"/>
                <w:szCs w:val="18"/>
              </w:rPr>
              <w:t>16.50</w:t>
            </w:r>
          </w:p>
        </w:tc>
        <w:tc>
          <w:tcPr>
            <w:tcW w:w="842" w:type="dxa"/>
            <w:noWrap/>
            <w:hideMark/>
          </w:tcPr>
          <w:p w14:paraId="63642FC9" w14:textId="564D39CC" w:rsidR="002B7108" w:rsidRPr="00B1121C" w:rsidRDefault="002B7108" w:rsidP="002B7108">
            <w:pPr>
              <w:jc w:val="center"/>
              <w:rPr>
                <w:sz w:val="18"/>
                <w:szCs w:val="18"/>
              </w:rPr>
            </w:pPr>
            <w:r w:rsidRPr="00B1121C">
              <w:rPr>
                <w:sz w:val="18"/>
                <w:szCs w:val="18"/>
              </w:rPr>
              <w:t>0.50</w:t>
            </w:r>
          </w:p>
        </w:tc>
        <w:tc>
          <w:tcPr>
            <w:tcW w:w="842" w:type="dxa"/>
            <w:noWrap/>
            <w:hideMark/>
          </w:tcPr>
          <w:p w14:paraId="158A14EE" w14:textId="3C419167" w:rsidR="002B7108" w:rsidRPr="00B1121C" w:rsidRDefault="002B7108" w:rsidP="002B7108">
            <w:pPr>
              <w:jc w:val="center"/>
              <w:rPr>
                <w:sz w:val="18"/>
                <w:szCs w:val="18"/>
              </w:rPr>
            </w:pPr>
            <w:r w:rsidRPr="00B1121C">
              <w:rPr>
                <w:sz w:val="18"/>
                <w:szCs w:val="18"/>
              </w:rPr>
              <w:t>0.97</w:t>
            </w:r>
          </w:p>
        </w:tc>
        <w:tc>
          <w:tcPr>
            <w:tcW w:w="842" w:type="dxa"/>
            <w:noWrap/>
            <w:hideMark/>
          </w:tcPr>
          <w:p w14:paraId="6D5198F1" w14:textId="4CB3D713" w:rsidR="002B7108" w:rsidRPr="00B1121C" w:rsidRDefault="002B7108" w:rsidP="002B7108">
            <w:pPr>
              <w:jc w:val="center"/>
              <w:rPr>
                <w:sz w:val="18"/>
                <w:szCs w:val="18"/>
              </w:rPr>
            </w:pPr>
            <w:r w:rsidRPr="00B1121C">
              <w:rPr>
                <w:sz w:val="18"/>
                <w:szCs w:val="18"/>
              </w:rPr>
              <w:t>0.05</w:t>
            </w:r>
          </w:p>
        </w:tc>
      </w:tr>
      <w:tr w:rsidR="002B7108" w:rsidRPr="00B1121C" w14:paraId="196B4A2E" w14:textId="77777777" w:rsidTr="00B1121C">
        <w:trPr>
          <w:trHeight w:val="255"/>
        </w:trPr>
        <w:tc>
          <w:tcPr>
            <w:tcW w:w="843" w:type="dxa"/>
            <w:vMerge w:val="restart"/>
            <w:noWrap/>
            <w:hideMark/>
          </w:tcPr>
          <w:p w14:paraId="40893F95" w14:textId="77777777" w:rsidR="002B7108" w:rsidRPr="00B1121C" w:rsidRDefault="002B7108" w:rsidP="002B7108">
            <w:pPr>
              <w:jc w:val="center"/>
              <w:rPr>
                <w:sz w:val="18"/>
                <w:szCs w:val="18"/>
              </w:rPr>
            </w:pPr>
            <w:r w:rsidRPr="00B1121C">
              <w:rPr>
                <w:sz w:val="18"/>
                <w:szCs w:val="18"/>
              </w:rPr>
              <w:t>X3</w:t>
            </w:r>
          </w:p>
        </w:tc>
        <w:tc>
          <w:tcPr>
            <w:tcW w:w="843" w:type="dxa"/>
            <w:noWrap/>
            <w:hideMark/>
          </w:tcPr>
          <w:p w14:paraId="6C590CC5" w14:textId="77777777" w:rsidR="002B7108" w:rsidRPr="00B1121C" w:rsidRDefault="002B7108" w:rsidP="002B7108">
            <w:pPr>
              <w:jc w:val="center"/>
              <w:rPr>
                <w:sz w:val="18"/>
                <w:szCs w:val="18"/>
              </w:rPr>
            </w:pPr>
            <w:r w:rsidRPr="00B1121C">
              <w:rPr>
                <w:sz w:val="18"/>
                <w:szCs w:val="18"/>
              </w:rPr>
              <w:t>4#</w:t>
            </w:r>
          </w:p>
        </w:tc>
        <w:tc>
          <w:tcPr>
            <w:tcW w:w="966" w:type="dxa"/>
            <w:noWrap/>
            <w:hideMark/>
          </w:tcPr>
          <w:p w14:paraId="2F4BD302" w14:textId="2D2C18B4" w:rsidR="002B7108" w:rsidRPr="00B1121C" w:rsidRDefault="002B7108" w:rsidP="002B7108">
            <w:pPr>
              <w:jc w:val="center"/>
              <w:rPr>
                <w:sz w:val="18"/>
                <w:szCs w:val="18"/>
              </w:rPr>
            </w:pPr>
            <w:r w:rsidRPr="00B1121C">
              <w:rPr>
                <w:sz w:val="18"/>
                <w:szCs w:val="18"/>
              </w:rPr>
              <w:t>446.33</w:t>
            </w:r>
          </w:p>
        </w:tc>
        <w:tc>
          <w:tcPr>
            <w:tcW w:w="843" w:type="dxa"/>
            <w:noWrap/>
            <w:hideMark/>
          </w:tcPr>
          <w:p w14:paraId="0AEACDDE" w14:textId="0BB5AAEE" w:rsidR="002B7108" w:rsidRPr="00B1121C" w:rsidRDefault="002B7108" w:rsidP="002B7108">
            <w:pPr>
              <w:jc w:val="center"/>
              <w:rPr>
                <w:sz w:val="18"/>
                <w:szCs w:val="18"/>
              </w:rPr>
            </w:pPr>
            <w:r w:rsidRPr="00B1121C">
              <w:rPr>
                <w:sz w:val="18"/>
                <w:szCs w:val="18"/>
              </w:rPr>
              <w:t>5.60</w:t>
            </w:r>
          </w:p>
        </w:tc>
        <w:tc>
          <w:tcPr>
            <w:tcW w:w="843" w:type="dxa"/>
            <w:noWrap/>
            <w:hideMark/>
          </w:tcPr>
          <w:p w14:paraId="6CE884D4" w14:textId="06802CF4" w:rsidR="002B7108" w:rsidRPr="00B1121C" w:rsidRDefault="002B7108" w:rsidP="002B7108">
            <w:pPr>
              <w:jc w:val="center"/>
              <w:rPr>
                <w:sz w:val="18"/>
                <w:szCs w:val="18"/>
              </w:rPr>
            </w:pPr>
            <w:r w:rsidRPr="00B1121C">
              <w:rPr>
                <w:sz w:val="18"/>
                <w:szCs w:val="18"/>
              </w:rPr>
              <w:t>427.78</w:t>
            </w:r>
          </w:p>
        </w:tc>
        <w:tc>
          <w:tcPr>
            <w:tcW w:w="966" w:type="dxa"/>
            <w:noWrap/>
            <w:hideMark/>
          </w:tcPr>
          <w:p w14:paraId="2F3CA849" w14:textId="5D1BFA53" w:rsidR="002B7108" w:rsidRPr="00B1121C" w:rsidRDefault="002B7108" w:rsidP="002B7108">
            <w:pPr>
              <w:jc w:val="center"/>
              <w:rPr>
                <w:sz w:val="18"/>
                <w:szCs w:val="18"/>
              </w:rPr>
            </w:pPr>
            <w:r w:rsidRPr="00B1121C">
              <w:rPr>
                <w:sz w:val="18"/>
                <w:szCs w:val="18"/>
              </w:rPr>
              <w:t>429.14</w:t>
            </w:r>
          </w:p>
        </w:tc>
        <w:tc>
          <w:tcPr>
            <w:tcW w:w="842" w:type="dxa"/>
            <w:noWrap/>
            <w:hideMark/>
          </w:tcPr>
          <w:p w14:paraId="4510C851" w14:textId="536B2C60" w:rsidR="002B7108" w:rsidRPr="00B1121C" w:rsidRDefault="002B7108" w:rsidP="002B7108">
            <w:pPr>
              <w:jc w:val="center"/>
              <w:rPr>
                <w:sz w:val="18"/>
                <w:szCs w:val="18"/>
              </w:rPr>
            </w:pPr>
            <w:r w:rsidRPr="00B1121C">
              <w:rPr>
                <w:sz w:val="18"/>
                <w:szCs w:val="18"/>
              </w:rPr>
              <w:t>17.60</w:t>
            </w:r>
          </w:p>
        </w:tc>
        <w:tc>
          <w:tcPr>
            <w:tcW w:w="966" w:type="dxa"/>
            <w:noWrap/>
            <w:hideMark/>
          </w:tcPr>
          <w:p w14:paraId="2FE1B66D" w14:textId="51923664" w:rsidR="002B7108" w:rsidRPr="00B1121C" w:rsidRDefault="002B7108" w:rsidP="002B7108">
            <w:pPr>
              <w:jc w:val="center"/>
              <w:rPr>
                <w:sz w:val="18"/>
                <w:szCs w:val="18"/>
              </w:rPr>
            </w:pPr>
            <w:r w:rsidRPr="00B1121C">
              <w:rPr>
                <w:sz w:val="18"/>
                <w:szCs w:val="18"/>
              </w:rPr>
              <w:t>17.73</w:t>
            </w:r>
          </w:p>
        </w:tc>
        <w:tc>
          <w:tcPr>
            <w:tcW w:w="842" w:type="dxa"/>
            <w:noWrap/>
            <w:hideMark/>
          </w:tcPr>
          <w:p w14:paraId="012035C3" w14:textId="5E845CF2" w:rsidR="002B7108" w:rsidRPr="00B1121C" w:rsidRDefault="002B7108" w:rsidP="002B7108">
            <w:pPr>
              <w:jc w:val="center"/>
              <w:rPr>
                <w:sz w:val="18"/>
                <w:szCs w:val="18"/>
              </w:rPr>
            </w:pPr>
            <w:r w:rsidRPr="00B1121C">
              <w:rPr>
                <w:sz w:val="18"/>
                <w:szCs w:val="18"/>
              </w:rPr>
              <w:t>0.50</w:t>
            </w:r>
          </w:p>
        </w:tc>
        <w:tc>
          <w:tcPr>
            <w:tcW w:w="842" w:type="dxa"/>
            <w:noWrap/>
            <w:hideMark/>
          </w:tcPr>
          <w:p w14:paraId="4BBB3C3A" w14:textId="5A71E867" w:rsidR="002B7108" w:rsidRPr="00B1121C" w:rsidRDefault="002B7108" w:rsidP="002B7108">
            <w:pPr>
              <w:jc w:val="center"/>
              <w:rPr>
                <w:sz w:val="18"/>
                <w:szCs w:val="18"/>
              </w:rPr>
            </w:pPr>
            <w:r w:rsidRPr="00B1121C">
              <w:rPr>
                <w:sz w:val="18"/>
                <w:szCs w:val="18"/>
              </w:rPr>
              <w:t>0.97</w:t>
            </w:r>
          </w:p>
        </w:tc>
        <w:tc>
          <w:tcPr>
            <w:tcW w:w="842" w:type="dxa"/>
            <w:noWrap/>
            <w:hideMark/>
          </w:tcPr>
          <w:p w14:paraId="6902545C" w14:textId="4FA97D4E" w:rsidR="002B7108" w:rsidRPr="00B1121C" w:rsidRDefault="002B7108" w:rsidP="002B7108">
            <w:pPr>
              <w:jc w:val="center"/>
              <w:rPr>
                <w:sz w:val="18"/>
                <w:szCs w:val="18"/>
              </w:rPr>
            </w:pPr>
            <w:r w:rsidRPr="00B1121C">
              <w:rPr>
                <w:sz w:val="18"/>
                <w:szCs w:val="18"/>
              </w:rPr>
              <w:t>0.05</w:t>
            </w:r>
          </w:p>
        </w:tc>
      </w:tr>
      <w:tr w:rsidR="002B7108" w:rsidRPr="00B1121C" w14:paraId="23813980" w14:textId="77777777" w:rsidTr="00B1121C">
        <w:trPr>
          <w:trHeight w:val="255"/>
        </w:trPr>
        <w:tc>
          <w:tcPr>
            <w:tcW w:w="843" w:type="dxa"/>
            <w:vMerge/>
            <w:hideMark/>
          </w:tcPr>
          <w:p w14:paraId="44098ABF" w14:textId="77777777" w:rsidR="002B7108" w:rsidRPr="00B1121C" w:rsidRDefault="002B7108" w:rsidP="002B7108">
            <w:pPr>
              <w:jc w:val="center"/>
              <w:rPr>
                <w:sz w:val="18"/>
                <w:szCs w:val="18"/>
              </w:rPr>
            </w:pPr>
          </w:p>
        </w:tc>
        <w:tc>
          <w:tcPr>
            <w:tcW w:w="843" w:type="dxa"/>
            <w:noWrap/>
            <w:hideMark/>
          </w:tcPr>
          <w:p w14:paraId="3D1C9887" w14:textId="77777777" w:rsidR="002B7108" w:rsidRPr="00B1121C" w:rsidRDefault="002B7108" w:rsidP="002B7108">
            <w:pPr>
              <w:jc w:val="center"/>
              <w:rPr>
                <w:sz w:val="18"/>
                <w:szCs w:val="18"/>
              </w:rPr>
            </w:pPr>
            <w:r w:rsidRPr="00B1121C">
              <w:rPr>
                <w:sz w:val="18"/>
                <w:szCs w:val="18"/>
              </w:rPr>
              <w:t>5#</w:t>
            </w:r>
          </w:p>
        </w:tc>
        <w:tc>
          <w:tcPr>
            <w:tcW w:w="966" w:type="dxa"/>
            <w:noWrap/>
            <w:hideMark/>
          </w:tcPr>
          <w:p w14:paraId="0D145667" w14:textId="0A093DAD" w:rsidR="002B7108" w:rsidRPr="00B1121C" w:rsidRDefault="002B7108" w:rsidP="002B7108">
            <w:pPr>
              <w:jc w:val="center"/>
              <w:rPr>
                <w:sz w:val="18"/>
                <w:szCs w:val="18"/>
              </w:rPr>
            </w:pPr>
            <w:r w:rsidRPr="00B1121C">
              <w:rPr>
                <w:sz w:val="18"/>
                <w:szCs w:val="18"/>
              </w:rPr>
              <w:t>446.35</w:t>
            </w:r>
          </w:p>
        </w:tc>
        <w:tc>
          <w:tcPr>
            <w:tcW w:w="843" w:type="dxa"/>
            <w:noWrap/>
            <w:hideMark/>
          </w:tcPr>
          <w:p w14:paraId="60435B59" w14:textId="5B579DBC" w:rsidR="002B7108" w:rsidRPr="00B1121C" w:rsidRDefault="002B7108" w:rsidP="002B7108">
            <w:pPr>
              <w:jc w:val="center"/>
              <w:rPr>
                <w:sz w:val="18"/>
                <w:szCs w:val="18"/>
              </w:rPr>
            </w:pPr>
            <w:r w:rsidRPr="00B1121C">
              <w:rPr>
                <w:sz w:val="18"/>
                <w:szCs w:val="18"/>
              </w:rPr>
              <w:t>5.60</w:t>
            </w:r>
          </w:p>
        </w:tc>
        <w:tc>
          <w:tcPr>
            <w:tcW w:w="843" w:type="dxa"/>
            <w:noWrap/>
            <w:hideMark/>
          </w:tcPr>
          <w:p w14:paraId="13144C70" w14:textId="2C8B5B54" w:rsidR="002B7108" w:rsidRPr="00B1121C" w:rsidRDefault="002B7108" w:rsidP="002B7108">
            <w:pPr>
              <w:jc w:val="center"/>
              <w:rPr>
                <w:sz w:val="18"/>
                <w:szCs w:val="18"/>
              </w:rPr>
            </w:pPr>
            <w:r w:rsidRPr="00B1121C">
              <w:rPr>
                <w:sz w:val="18"/>
                <w:szCs w:val="18"/>
              </w:rPr>
              <w:t>427.79</w:t>
            </w:r>
          </w:p>
        </w:tc>
        <w:tc>
          <w:tcPr>
            <w:tcW w:w="966" w:type="dxa"/>
            <w:noWrap/>
            <w:hideMark/>
          </w:tcPr>
          <w:p w14:paraId="0CC515C5" w14:textId="792D27C4" w:rsidR="002B7108" w:rsidRPr="00B1121C" w:rsidRDefault="002B7108" w:rsidP="002B7108">
            <w:pPr>
              <w:jc w:val="center"/>
              <w:rPr>
                <w:sz w:val="18"/>
                <w:szCs w:val="18"/>
              </w:rPr>
            </w:pPr>
            <w:r w:rsidRPr="00B1121C">
              <w:rPr>
                <w:sz w:val="18"/>
                <w:szCs w:val="18"/>
              </w:rPr>
              <w:t>429.13</w:t>
            </w:r>
          </w:p>
        </w:tc>
        <w:tc>
          <w:tcPr>
            <w:tcW w:w="842" w:type="dxa"/>
            <w:noWrap/>
            <w:hideMark/>
          </w:tcPr>
          <w:p w14:paraId="7FE0D911" w14:textId="4B4B0B8A" w:rsidR="002B7108" w:rsidRPr="00B1121C" w:rsidRDefault="002B7108" w:rsidP="002B7108">
            <w:pPr>
              <w:jc w:val="center"/>
              <w:rPr>
                <w:sz w:val="18"/>
                <w:szCs w:val="18"/>
              </w:rPr>
            </w:pPr>
            <w:r w:rsidRPr="00B1121C">
              <w:rPr>
                <w:sz w:val="18"/>
                <w:szCs w:val="18"/>
              </w:rPr>
              <w:t>18.00</w:t>
            </w:r>
          </w:p>
        </w:tc>
        <w:tc>
          <w:tcPr>
            <w:tcW w:w="966" w:type="dxa"/>
            <w:noWrap/>
            <w:hideMark/>
          </w:tcPr>
          <w:p w14:paraId="6FF44B59" w14:textId="19068999" w:rsidR="002B7108" w:rsidRPr="00B1121C" w:rsidRDefault="002B7108" w:rsidP="002B7108">
            <w:pPr>
              <w:jc w:val="center"/>
              <w:rPr>
                <w:sz w:val="18"/>
                <w:szCs w:val="18"/>
              </w:rPr>
            </w:pPr>
            <w:r w:rsidRPr="00B1121C">
              <w:rPr>
                <w:sz w:val="18"/>
                <w:szCs w:val="18"/>
              </w:rPr>
              <w:t>17.75</w:t>
            </w:r>
          </w:p>
        </w:tc>
        <w:tc>
          <w:tcPr>
            <w:tcW w:w="842" w:type="dxa"/>
            <w:noWrap/>
            <w:hideMark/>
          </w:tcPr>
          <w:p w14:paraId="09FB7E03" w14:textId="7201D58C" w:rsidR="002B7108" w:rsidRPr="00B1121C" w:rsidRDefault="002B7108" w:rsidP="002B7108">
            <w:pPr>
              <w:jc w:val="center"/>
              <w:rPr>
                <w:sz w:val="18"/>
                <w:szCs w:val="18"/>
              </w:rPr>
            </w:pPr>
            <w:r w:rsidRPr="00B1121C">
              <w:rPr>
                <w:sz w:val="18"/>
                <w:szCs w:val="18"/>
              </w:rPr>
              <w:t>0.50</w:t>
            </w:r>
          </w:p>
        </w:tc>
        <w:tc>
          <w:tcPr>
            <w:tcW w:w="842" w:type="dxa"/>
            <w:noWrap/>
            <w:hideMark/>
          </w:tcPr>
          <w:p w14:paraId="101DE321" w14:textId="4A9420F9" w:rsidR="002B7108" w:rsidRPr="00B1121C" w:rsidRDefault="002B7108" w:rsidP="002B7108">
            <w:pPr>
              <w:jc w:val="center"/>
              <w:rPr>
                <w:sz w:val="18"/>
                <w:szCs w:val="18"/>
              </w:rPr>
            </w:pPr>
            <w:r w:rsidRPr="00B1121C">
              <w:rPr>
                <w:sz w:val="18"/>
                <w:szCs w:val="18"/>
              </w:rPr>
              <w:t>0.97</w:t>
            </w:r>
          </w:p>
        </w:tc>
        <w:tc>
          <w:tcPr>
            <w:tcW w:w="842" w:type="dxa"/>
            <w:noWrap/>
            <w:hideMark/>
          </w:tcPr>
          <w:p w14:paraId="659F18A4" w14:textId="6EE6B81C" w:rsidR="002B7108" w:rsidRPr="00B1121C" w:rsidRDefault="002B7108" w:rsidP="002B7108">
            <w:pPr>
              <w:jc w:val="center"/>
              <w:rPr>
                <w:sz w:val="18"/>
                <w:szCs w:val="18"/>
              </w:rPr>
            </w:pPr>
            <w:r w:rsidRPr="00B1121C">
              <w:rPr>
                <w:sz w:val="18"/>
                <w:szCs w:val="18"/>
              </w:rPr>
              <w:t>0.05</w:t>
            </w:r>
          </w:p>
        </w:tc>
      </w:tr>
      <w:tr w:rsidR="002B7108" w:rsidRPr="00B1121C" w14:paraId="04CEA0C5" w14:textId="77777777" w:rsidTr="00B1121C">
        <w:trPr>
          <w:trHeight w:val="255"/>
        </w:trPr>
        <w:tc>
          <w:tcPr>
            <w:tcW w:w="843" w:type="dxa"/>
            <w:vMerge/>
            <w:hideMark/>
          </w:tcPr>
          <w:p w14:paraId="2F87A8E3" w14:textId="77777777" w:rsidR="002B7108" w:rsidRPr="00B1121C" w:rsidRDefault="002B7108" w:rsidP="002B7108">
            <w:pPr>
              <w:jc w:val="center"/>
              <w:rPr>
                <w:sz w:val="18"/>
                <w:szCs w:val="18"/>
              </w:rPr>
            </w:pPr>
          </w:p>
        </w:tc>
        <w:tc>
          <w:tcPr>
            <w:tcW w:w="843" w:type="dxa"/>
            <w:noWrap/>
            <w:hideMark/>
          </w:tcPr>
          <w:p w14:paraId="0266C796" w14:textId="77777777" w:rsidR="002B7108" w:rsidRPr="00B1121C" w:rsidRDefault="002B7108" w:rsidP="002B7108">
            <w:pPr>
              <w:jc w:val="center"/>
              <w:rPr>
                <w:sz w:val="18"/>
                <w:szCs w:val="18"/>
              </w:rPr>
            </w:pPr>
            <w:r w:rsidRPr="00B1121C">
              <w:rPr>
                <w:sz w:val="18"/>
                <w:szCs w:val="18"/>
              </w:rPr>
              <w:t>6#</w:t>
            </w:r>
          </w:p>
        </w:tc>
        <w:tc>
          <w:tcPr>
            <w:tcW w:w="966" w:type="dxa"/>
            <w:noWrap/>
            <w:hideMark/>
          </w:tcPr>
          <w:p w14:paraId="3C038508" w14:textId="2E96D8B1" w:rsidR="002B7108" w:rsidRPr="00B1121C" w:rsidRDefault="002B7108" w:rsidP="002B7108">
            <w:pPr>
              <w:jc w:val="center"/>
              <w:rPr>
                <w:sz w:val="18"/>
                <w:szCs w:val="18"/>
              </w:rPr>
            </w:pPr>
            <w:r w:rsidRPr="00B1121C">
              <w:rPr>
                <w:sz w:val="18"/>
                <w:szCs w:val="18"/>
              </w:rPr>
              <w:t>445.62</w:t>
            </w:r>
          </w:p>
        </w:tc>
        <w:tc>
          <w:tcPr>
            <w:tcW w:w="843" w:type="dxa"/>
            <w:noWrap/>
            <w:hideMark/>
          </w:tcPr>
          <w:p w14:paraId="6E135EF2" w14:textId="389A35DC" w:rsidR="002B7108" w:rsidRPr="00B1121C" w:rsidRDefault="002B7108" w:rsidP="002B7108">
            <w:pPr>
              <w:jc w:val="center"/>
              <w:rPr>
                <w:sz w:val="18"/>
                <w:szCs w:val="18"/>
              </w:rPr>
            </w:pPr>
            <w:r w:rsidRPr="00B1121C">
              <w:rPr>
                <w:sz w:val="18"/>
                <w:szCs w:val="18"/>
              </w:rPr>
              <w:t>5.60</w:t>
            </w:r>
          </w:p>
        </w:tc>
        <w:tc>
          <w:tcPr>
            <w:tcW w:w="843" w:type="dxa"/>
            <w:noWrap/>
            <w:hideMark/>
          </w:tcPr>
          <w:p w14:paraId="782E4EFD" w14:textId="0CCD989F" w:rsidR="002B7108" w:rsidRPr="00B1121C" w:rsidRDefault="002B7108" w:rsidP="002B7108">
            <w:pPr>
              <w:jc w:val="center"/>
              <w:rPr>
                <w:sz w:val="18"/>
                <w:szCs w:val="18"/>
              </w:rPr>
            </w:pPr>
            <w:r w:rsidRPr="00B1121C">
              <w:rPr>
                <w:sz w:val="18"/>
                <w:szCs w:val="18"/>
              </w:rPr>
              <w:t>427.78</w:t>
            </w:r>
          </w:p>
        </w:tc>
        <w:tc>
          <w:tcPr>
            <w:tcW w:w="966" w:type="dxa"/>
            <w:noWrap/>
            <w:hideMark/>
          </w:tcPr>
          <w:p w14:paraId="23994177" w14:textId="20A4E8DF" w:rsidR="002B7108" w:rsidRPr="00B1121C" w:rsidRDefault="002B7108" w:rsidP="002B7108">
            <w:pPr>
              <w:jc w:val="center"/>
              <w:rPr>
                <w:sz w:val="18"/>
                <w:szCs w:val="18"/>
              </w:rPr>
            </w:pPr>
            <w:r w:rsidRPr="00B1121C">
              <w:rPr>
                <w:sz w:val="18"/>
                <w:szCs w:val="18"/>
              </w:rPr>
              <w:t>429.14</w:t>
            </w:r>
          </w:p>
        </w:tc>
        <w:tc>
          <w:tcPr>
            <w:tcW w:w="842" w:type="dxa"/>
            <w:noWrap/>
            <w:hideMark/>
          </w:tcPr>
          <w:p w14:paraId="497127F4" w14:textId="0F110B59" w:rsidR="002B7108" w:rsidRPr="00B1121C" w:rsidRDefault="002B7108" w:rsidP="002B7108">
            <w:pPr>
              <w:jc w:val="center"/>
              <w:rPr>
                <w:sz w:val="18"/>
                <w:szCs w:val="18"/>
              </w:rPr>
            </w:pPr>
            <w:r w:rsidRPr="00B1121C">
              <w:rPr>
                <w:sz w:val="18"/>
                <w:szCs w:val="18"/>
              </w:rPr>
              <w:t>18.00</w:t>
            </w:r>
          </w:p>
        </w:tc>
        <w:tc>
          <w:tcPr>
            <w:tcW w:w="966" w:type="dxa"/>
            <w:noWrap/>
            <w:hideMark/>
          </w:tcPr>
          <w:p w14:paraId="15169E8D" w14:textId="1BED0151" w:rsidR="002B7108" w:rsidRPr="00B1121C" w:rsidRDefault="002B7108" w:rsidP="002B7108">
            <w:pPr>
              <w:jc w:val="center"/>
              <w:rPr>
                <w:sz w:val="18"/>
                <w:szCs w:val="18"/>
              </w:rPr>
            </w:pPr>
            <w:r w:rsidRPr="00B1121C">
              <w:rPr>
                <w:sz w:val="18"/>
                <w:szCs w:val="18"/>
              </w:rPr>
              <w:t>17.02</w:t>
            </w:r>
          </w:p>
        </w:tc>
        <w:tc>
          <w:tcPr>
            <w:tcW w:w="842" w:type="dxa"/>
            <w:noWrap/>
            <w:hideMark/>
          </w:tcPr>
          <w:p w14:paraId="1FCD31B6" w14:textId="4C60ED56" w:rsidR="002B7108" w:rsidRPr="00B1121C" w:rsidRDefault="002B7108" w:rsidP="002B7108">
            <w:pPr>
              <w:jc w:val="center"/>
              <w:rPr>
                <w:sz w:val="18"/>
                <w:szCs w:val="18"/>
              </w:rPr>
            </w:pPr>
            <w:r w:rsidRPr="00B1121C">
              <w:rPr>
                <w:sz w:val="18"/>
                <w:szCs w:val="18"/>
              </w:rPr>
              <w:t>0.50</w:t>
            </w:r>
          </w:p>
        </w:tc>
        <w:tc>
          <w:tcPr>
            <w:tcW w:w="842" w:type="dxa"/>
            <w:noWrap/>
            <w:hideMark/>
          </w:tcPr>
          <w:p w14:paraId="1DF8C638" w14:textId="1DF287AB" w:rsidR="002B7108" w:rsidRPr="00B1121C" w:rsidRDefault="002B7108" w:rsidP="002B7108">
            <w:pPr>
              <w:jc w:val="center"/>
              <w:rPr>
                <w:sz w:val="18"/>
                <w:szCs w:val="18"/>
              </w:rPr>
            </w:pPr>
            <w:r w:rsidRPr="00B1121C">
              <w:rPr>
                <w:sz w:val="18"/>
                <w:szCs w:val="18"/>
              </w:rPr>
              <w:t>0.97</w:t>
            </w:r>
          </w:p>
        </w:tc>
        <w:tc>
          <w:tcPr>
            <w:tcW w:w="842" w:type="dxa"/>
            <w:noWrap/>
            <w:hideMark/>
          </w:tcPr>
          <w:p w14:paraId="6BD92789" w14:textId="2C00A232" w:rsidR="002B7108" w:rsidRPr="00B1121C" w:rsidRDefault="002B7108" w:rsidP="002B7108">
            <w:pPr>
              <w:jc w:val="center"/>
              <w:rPr>
                <w:sz w:val="18"/>
                <w:szCs w:val="18"/>
              </w:rPr>
            </w:pPr>
            <w:r w:rsidRPr="00B1121C">
              <w:rPr>
                <w:sz w:val="18"/>
                <w:szCs w:val="18"/>
              </w:rPr>
              <w:t>0.05</w:t>
            </w:r>
          </w:p>
        </w:tc>
      </w:tr>
      <w:tr w:rsidR="00B1121C" w:rsidRPr="00B1121C" w14:paraId="2EFD388E" w14:textId="77777777" w:rsidTr="00B1121C">
        <w:trPr>
          <w:trHeight w:val="255"/>
        </w:trPr>
        <w:tc>
          <w:tcPr>
            <w:tcW w:w="843" w:type="dxa"/>
            <w:vMerge w:val="restart"/>
            <w:noWrap/>
            <w:hideMark/>
          </w:tcPr>
          <w:p w14:paraId="05FA4B8F" w14:textId="77777777" w:rsidR="00B1121C" w:rsidRPr="00B1121C" w:rsidRDefault="00B1121C" w:rsidP="00B1121C">
            <w:pPr>
              <w:jc w:val="center"/>
              <w:rPr>
                <w:sz w:val="18"/>
                <w:szCs w:val="18"/>
              </w:rPr>
            </w:pPr>
            <w:r w:rsidRPr="00B1121C">
              <w:rPr>
                <w:sz w:val="18"/>
                <w:szCs w:val="18"/>
              </w:rPr>
              <w:t>X4</w:t>
            </w:r>
          </w:p>
        </w:tc>
        <w:tc>
          <w:tcPr>
            <w:tcW w:w="843" w:type="dxa"/>
            <w:noWrap/>
            <w:hideMark/>
          </w:tcPr>
          <w:p w14:paraId="6E3163F2"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77D42130" w14:textId="7FF21E8D" w:rsidR="00B1121C" w:rsidRPr="00B1121C" w:rsidRDefault="00B1121C" w:rsidP="00B1121C">
            <w:pPr>
              <w:jc w:val="center"/>
              <w:rPr>
                <w:sz w:val="18"/>
                <w:szCs w:val="18"/>
              </w:rPr>
            </w:pPr>
            <w:r w:rsidRPr="00B1121C">
              <w:rPr>
                <w:sz w:val="18"/>
                <w:szCs w:val="18"/>
              </w:rPr>
              <w:t>428.31</w:t>
            </w:r>
          </w:p>
        </w:tc>
        <w:tc>
          <w:tcPr>
            <w:tcW w:w="843" w:type="dxa"/>
            <w:noWrap/>
            <w:hideMark/>
          </w:tcPr>
          <w:p w14:paraId="200A2C65" w14:textId="73DD5537" w:rsidR="00B1121C" w:rsidRPr="00B1121C" w:rsidRDefault="00B1121C" w:rsidP="00B1121C">
            <w:pPr>
              <w:jc w:val="center"/>
              <w:rPr>
                <w:sz w:val="18"/>
                <w:szCs w:val="18"/>
              </w:rPr>
            </w:pPr>
            <w:r w:rsidRPr="00B1121C">
              <w:rPr>
                <w:sz w:val="18"/>
                <w:szCs w:val="18"/>
              </w:rPr>
              <w:t>2.80</w:t>
            </w:r>
          </w:p>
        </w:tc>
        <w:tc>
          <w:tcPr>
            <w:tcW w:w="843" w:type="dxa"/>
            <w:noWrap/>
            <w:hideMark/>
          </w:tcPr>
          <w:p w14:paraId="4155DF34" w14:textId="786C7932" w:rsidR="00B1121C" w:rsidRPr="00B1121C" w:rsidRDefault="00B1121C" w:rsidP="00B1121C">
            <w:pPr>
              <w:jc w:val="center"/>
              <w:rPr>
                <w:sz w:val="18"/>
                <w:szCs w:val="18"/>
              </w:rPr>
            </w:pPr>
            <w:r w:rsidRPr="00B1121C">
              <w:rPr>
                <w:sz w:val="18"/>
                <w:szCs w:val="18"/>
              </w:rPr>
              <w:t>428.31</w:t>
            </w:r>
          </w:p>
        </w:tc>
        <w:tc>
          <w:tcPr>
            <w:tcW w:w="966" w:type="dxa"/>
            <w:noWrap/>
            <w:hideMark/>
          </w:tcPr>
          <w:p w14:paraId="1660B6CB" w14:textId="653F54CA" w:rsidR="00B1121C" w:rsidRPr="00B1121C" w:rsidRDefault="00B1121C" w:rsidP="00B1121C">
            <w:pPr>
              <w:jc w:val="center"/>
              <w:rPr>
                <w:sz w:val="18"/>
                <w:szCs w:val="18"/>
              </w:rPr>
            </w:pPr>
            <w:r w:rsidRPr="00B1121C">
              <w:rPr>
                <w:sz w:val="18"/>
                <w:szCs w:val="18"/>
              </w:rPr>
              <w:t>428.72</w:t>
            </w:r>
          </w:p>
        </w:tc>
        <w:tc>
          <w:tcPr>
            <w:tcW w:w="842" w:type="dxa"/>
            <w:noWrap/>
            <w:hideMark/>
          </w:tcPr>
          <w:p w14:paraId="1751489D" w14:textId="1BE594DB" w:rsidR="00B1121C" w:rsidRPr="00B1121C" w:rsidRDefault="00B1121C" w:rsidP="00B1121C">
            <w:pPr>
              <w:jc w:val="center"/>
              <w:rPr>
                <w:sz w:val="18"/>
                <w:szCs w:val="18"/>
              </w:rPr>
            </w:pPr>
            <w:r w:rsidRPr="00B1121C">
              <w:rPr>
                <w:sz w:val="18"/>
                <w:szCs w:val="18"/>
              </w:rPr>
              <w:t>0.00</w:t>
            </w:r>
          </w:p>
        </w:tc>
        <w:tc>
          <w:tcPr>
            <w:tcW w:w="966" w:type="dxa"/>
            <w:noWrap/>
            <w:hideMark/>
          </w:tcPr>
          <w:p w14:paraId="245B71B9" w14:textId="07ED3AF0"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63269302" w14:textId="0ED8268D" w:rsidR="00B1121C" w:rsidRPr="00B1121C" w:rsidRDefault="00B1121C" w:rsidP="00B1121C">
            <w:pPr>
              <w:jc w:val="center"/>
              <w:rPr>
                <w:sz w:val="18"/>
                <w:szCs w:val="18"/>
              </w:rPr>
            </w:pPr>
            <w:r w:rsidRPr="00B1121C">
              <w:rPr>
                <w:sz w:val="18"/>
                <w:szCs w:val="18"/>
              </w:rPr>
              <w:t>0.00</w:t>
            </w:r>
          </w:p>
        </w:tc>
        <w:tc>
          <w:tcPr>
            <w:tcW w:w="842" w:type="dxa"/>
            <w:noWrap/>
            <w:hideMark/>
          </w:tcPr>
          <w:p w14:paraId="59E29488" w14:textId="6FBFE9E8" w:rsidR="00B1121C" w:rsidRPr="00B1121C" w:rsidRDefault="00B1121C" w:rsidP="00B1121C">
            <w:pPr>
              <w:jc w:val="center"/>
              <w:rPr>
                <w:sz w:val="18"/>
                <w:szCs w:val="18"/>
              </w:rPr>
            </w:pPr>
            <w:r w:rsidRPr="00B1121C">
              <w:rPr>
                <w:sz w:val="18"/>
                <w:szCs w:val="18"/>
              </w:rPr>
              <w:t>0.00</w:t>
            </w:r>
          </w:p>
        </w:tc>
        <w:tc>
          <w:tcPr>
            <w:tcW w:w="842" w:type="dxa"/>
            <w:noWrap/>
            <w:hideMark/>
          </w:tcPr>
          <w:p w14:paraId="64691952" w14:textId="797DD774" w:rsidR="00B1121C" w:rsidRPr="00B1121C" w:rsidRDefault="00B1121C" w:rsidP="00B1121C">
            <w:pPr>
              <w:jc w:val="center"/>
              <w:rPr>
                <w:sz w:val="18"/>
                <w:szCs w:val="18"/>
              </w:rPr>
            </w:pPr>
            <w:r w:rsidRPr="00B1121C">
              <w:rPr>
                <w:sz w:val="18"/>
                <w:szCs w:val="18"/>
              </w:rPr>
              <w:t>0.00</w:t>
            </w:r>
          </w:p>
        </w:tc>
      </w:tr>
      <w:tr w:rsidR="00B1121C" w:rsidRPr="00B1121C" w14:paraId="21F8FD05" w14:textId="77777777" w:rsidTr="00B1121C">
        <w:trPr>
          <w:trHeight w:val="255"/>
        </w:trPr>
        <w:tc>
          <w:tcPr>
            <w:tcW w:w="843" w:type="dxa"/>
            <w:vMerge/>
            <w:hideMark/>
          </w:tcPr>
          <w:p w14:paraId="436F6A4A" w14:textId="77777777" w:rsidR="00B1121C" w:rsidRPr="00B1121C" w:rsidRDefault="00B1121C" w:rsidP="00B1121C">
            <w:pPr>
              <w:jc w:val="center"/>
              <w:rPr>
                <w:sz w:val="18"/>
                <w:szCs w:val="18"/>
              </w:rPr>
            </w:pPr>
          </w:p>
        </w:tc>
        <w:tc>
          <w:tcPr>
            <w:tcW w:w="843" w:type="dxa"/>
            <w:noWrap/>
            <w:hideMark/>
          </w:tcPr>
          <w:p w14:paraId="244D7665"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4AC3CE8B" w14:textId="1C332E98" w:rsidR="00B1121C" w:rsidRPr="00B1121C" w:rsidRDefault="00B1121C" w:rsidP="00B1121C">
            <w:pPr>
              <w:jc w:val="center"/>
              <w:rPr>
                <w:sz w:val="18"/>
                <w:szCs w:val="18"/>
              </w:rPr>
            </w:pPr>
            <w:r w:rsidRPr="00B1121C">
              <w:rPr>
                <w:sz w:val="18"/>
                <w:szCs w:val="18"/>
              </w:rPr>
              <w:t>428.30</w:t>
            </w:r>
          </w:p>
        </w:tc>
        <w:tc>
          <w:tcPr>
            <w:tcW w:w="843" w:type="dxa"/>
            <w:noWrap/>
            <w:hideMark/>
          </w:tcPr>
          <w:p w14:paraId="54D779C5" w14:textId="3F4B46D4" w:rsidR="00B1121C" w:rsidRPr="00B1121C" w:rsidRDefault="00B1121C" w:rsidP="00B1121C">
            <w:pPr>
              <w:jc w:val="center"/>
              <w:rPr>
                <w:sz w:val="18"/>
                <w:szCs w:val="18"/>
              </w:rPr>
            </w:pPr>
            <w:r w:rsidRPr="00B1121C">
              <w:rPr>
                <w:sz w:val="18"/>
                <w:szCs w:val="18"/>
              </w:rPr>
              <w:t>2.40</w:t>
            </w:r>
          </w:p>
        </w:tc>
        <w:tc>
          <w:tcPr>
            <w:tcW w:w="843" w:type="dxa"/>
            <w:noWrap/>
            <w:hideMark/>
          </w:tcPr>
          <w:p w14:paraId="69675B26" w14:textId="0E3AAFCC" w:rsidR="00B1121C" w:rsidRPr="00B1121C" w:rsidRDefault="00B1121C" w:rsidP="00B1121C">
            <w:pPr>
              <w:jc w:val="center"/>
              <w:rPr>
                <w:sz w:val="18"/>
                <w:szCs w:val="18"/>
              </w:rPr>
            </w:pPr>
            <w:r w:rsidRPr="00B1121C">
              <w:rPr>
                <w:sz w:val="18"/>
                <w:szCs w:val="18"/>
              </w:rPr>
              <w:t>428.30</w:t>
            </w:r>
          </w:p>
        </w:tc>
        <w:tc>
          <w:tcPr>
            <w:tcW w:w="966" w:type="dxa"/>
            <w:noWrap/>
            <w:hideMark/>
          </w:tcPr>
          <w:p w14:paraId="3D209FD0" w14:textId="7751394C" w:rsidR="00B1121C" w:rsidRPr="00B1121C" w:rsidRDefault="00B1121C" w:rsidP="00B1121C">
            <w:pPr>
              <w:jc w:val="center"/>
              <w:rPr>
                <w:sz w:val="18"/>
                <w:szCs w:val="18"/>
              </w:rPr>
            </w:pPr>
            <w:r w:rsidRPr="00B1121C">
              <w:rPr>
                <w:sz w:val="18"/>
                <w:szCs w:val="18"/>
              </w:rPr>
              <w:t>428.71</w:t>
            </w:r>
          </w:p>
        </w:tc>
        <w:tc>
          <w:tcPr>
            <w:tcW w:w="842" w:type="dxa"/>
            <w:noWrap/>
            <w:hideMark/>
          </w:tcPr>
          <w:p w14:paraId="279FD4B1" w14:textId="1044B424" w:rsidR="00B1121C" w:rsidRPr="00B1121C" w:rsidRDefault="00B1121C" w:rsidP="00B1121C">
            <w:pPr>
              <w:jc w:val="center"/>
              <w:rPr>
                <w:sz w:val="18"/>
                <w:szCs w:val="18"/>
              </w:rPr>
            </w:pPr>
            <w:r w:rsidRPr="00B1121C">
              <w:rPr>
                <w:sz w:val="18"/>
                <w:szCs w:val="18"/>
              </w:rPr>
              <w:t>0.00</w:t>
            </w:r>
          </w:p>
        </w:tc>
        <w:tc>
          <w:tcPr>
            <w:tcW w:w="966" w:type="dxa"/>
            <w:noWrap/>
            <w:hideMark/>
          </w:tcPr>
          <w:p w14:paraId="39AF53E2" w14:textId="587233F0" w:rsidR="00B1121C" w:rsidRPr="00B1121C" w:rsidRDefault="00B1121C" w:rsidP="00B1121C">
            <w:pPr>
              <w:jc w:val="center"/>
              <w:rPr>
                <w:sz w:val="18"/>
                <w:szCs w:val="18"/>
              </w:rPr>
            </w:pPr>
            <w:r w:rsidRPr="00B1121C">
              <w:rPr>
                <w:sz w:val="18"/>
                <w:szCs w:val="18"/>
              </w:rPr>
              <w:t xml:space="preserve">0.30 </w:t>
            </w:r>
          </w:p>
        </w:tc>
        <w:tc>
          <w:tcPr>
            <w:tcW w:w="842" w:type="dxa"/>
            <w:noWrap/>
            <w:hideMark/>
          </w:tcPr>
          <w:p w14:paraId="1631C6D1" w14:textId="4284FAF8" w:rsidR="00B1121C" w:rsidRPr="00B1121C" w:rsidRDefault="00B1121C" w:rsidP="00B1121C">
            <w:pPr>
              <w:jc w:val="center"/>
              <w:rPr>
                <w:sz w:val="18"/>
                <w:szCs w:val="18"/>
              </w:rPr>
            </w:pPr>
            <w:r w:rsidRPr="00B1121C">
              <w:rPr>
                <w:sz w:val="18"/>
                <w:szCs w:val="18"/>
              </w:rPr>
              <w:t>0.00</w:t>
            </w:r>
          </w:p>
        </w:tc>
        <w:tc>
          <w:tcPr>
            <w:tcW w:w="842" w:type="dxa"/>
            <w:noWrap/>
            <w:hideMark/>
          </w:tcPr>
          <w:p w14:paraId="0EA4FEDE" w14:textId="552518BA" w:rsidR="00B1121C" w:rsidRPr="00B1121C" w:rsidRDefault="00B1121C" w:rsidP="00B1121C">
            <w:pPr>
              <w:jc w:val="center"/>
              <w:rPr>
                <w:sz w:val="18"/>
                <w:szCs w:val="18"/>
              </w:rPr>
            </w:pPr>
            <w:r w:rsidRPr="00B1121C">
              <w:rPr>
                <w:sz w:val="18"/>
                <w:szCs w:val="18"/>
              </w:rPr>
              <w:t>0.00</w:t>
            </w:r>
          </w:p>
        </w:tc>
        <w:tc>
          <w:tcPr>
            <w:tcW w:w="842" w:type="dxa"/>
            <w:noWrap/>
            <w:hideMark/>
          </w:tcPr>
          <w:p w14:paraId="6AD2544D" w14:textId="30287FED" w:rsidR="00B1121C" w:rsidRPr="00B1121C" w:rsidRDefault="00B1121C" w:rsidP="00B1121C">
            <w:pPr>
              <w:jc w:val="center"/>
              <w:rPr>
                <w:sz w:val="18"/>
                <w:szCs w:val="18"/>
              </w:rPr>
            </w:pPr>
            <w:r w:rsidRPr="00B1121C">
              <w:rPr>
                <w:sz w:val="18"/>
                <w:szCs w:val="18"/>
              </w:rPr>
              <w:t>0.00</w:t>
            </w:r>
          </w:p>
        </w:tc>
      </w:tr>
      <w:tr w:rsidR="00B1121C" w:rsidRPr="00B1121C" w14:paraId="0C7ACEEC" w14:textId="77777777" w:rsidTr="00B1121C">
        <w:trPr>
          <w:trHeight w:val="255"/>
        </w:trPr>
        <w:tc>
          <w:tcPr>
            <w:tcW w:w="843" w:type="dxa"/>
            <w:vMerge w:val="restart"/>
            <w:noWrap/>
            <w:hideMark/>
          </w:tcPr>
          <w:p w14:paraId="680F63C8" w14:textId="77777777" w:rsidR="00B1121C" w:rsidRPr="00B1121C" w:rsidRDefault="00B1121C" w:rsidP="00B1121C">
            <w:pPr>
              <w:jc w:val="center"/>
              <w:rPr>
                <w:sz w:val="18"/>
                <w:szCs w:val="18"/>
              </w:rPr>
            </w:pPr>
            <w:r w:rsidRPr="00B1121C">
              <w:rPr>
                <w:sz w:val="18"/>
                <w:szCs w:val="18"/>
              </w:rPr>
              <w:t>X5</w:t>
            </w:r>
          </w:p>
        </w:tc>
        <w:tc>
          <w:tcPr>
            <w:tcW w:w="843" w:type="dxa"/>
            <w:noWrap/>
            <w:hideMark/>
          </w:tcPr>
          <w:p w14:paraId="3173EDFD"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477DBFD4" w14:textId="7D3FEC52" w:rsidR="00B1121C" w:rsidRPr="00B1121C" w:rsidRDefault="00B1121C" w:rsidP="00B1121C">
            <w:pPr>
              <w:jc w:val="center"/>
              <w:rPr>
                <w:sz w:val="18"/>
                <w:szCs w:val="18"/>
              </w:rPr>
            </w:pPr>
            <w:r w:rsidRPr="00B1121C">
              <w:rPr>
                <w:sz w:val="18"/>
                <w:szCs w:val="18"/>
              </w:rPr>
              <w:t>428.31</w:t>
            </w:r>
          </w:p>
        </w:tc>
        <w:tc>
          <w:tcPr>
            <w:tcW w:w="843" w:type="dxa"/>
            <w:noWrap/>
            <w:hideMark/>
          </w:tcPr>
          <w:p w14:paraId="3E34F558" w14:textId="46DCEDBA" w:rsidR="00B1121C" w:rsidRPr="00B1121C" w:rsidRDefault="00B1121C" w:rsidP="00B1121C">
            <w:pPr>
              <w:jc w:val="center"/>
              <w:rPr>
                <w:sz w:val="18"/>
                <w:szCs w:val="18"/>
              </w:rPr>
            </w:pPr>
            <w:r w:rsidRPr="00B1121C">
              <w:rPr>
                <w:sz w:val="18"/>
                <w:szCs w:val="18"/>
              </w:rPr>
              <w:t>2.80</w:t>
            </w:r>
          </w:p>
        </w:tc>
        <w:tc>
          <w:tcPr>
            <w:tcW w:w="843" w:type="dxa"/>
            <w:noWrap/>
            <w:hideMark/>
          </w:tcPr>
          <w:p w14:paraId="10B4F5D5" w14:textId="69FFE896" w:rsidR="00B1121C" w:rsidRPr="00B1121C" w:rsidRDefault="00B1121C" w:rsidP="00B1121C">
            <w:pPr>
              <w:jc w:val="center"/>
              <w:rPr>
                <w:sz w:val="18"/>
                <w:szCs w:val="18"/>
              </w:rPr>
            </w:pPr>
            <w:r w:rsidRPr="00B1121C">
              <w:rPr>
                <w:sz w:val="18"/>
                <w:szCs w:val="18"/>
              </w:rPr>
              <w:t>428.31</w:t>
            </w:r>
          </w:p>
        </w:tc>
        <w:tc>
          <w:tcPr>
            <w:tcW w:w="966" w:type="dxa"/>
            <w:noWrap/>
            <w:hideMark/>
          </w:tcPr>
          <w:p w14:paraId="09479D16" w14:textId="76B30E01" w:rsidR="00B1121C" w:rsidRPr="00B1121C" w:rsidRDefault="00B1121C" w:rsidP="00B1121C">
            <w:pPr>
              <w:jc w:val="center"/>
              <w:rPr>
                <w:sz w:val="18"/>
                <w:szCs w:val="18"/>
              </w:rPr>
            </w:pPr>
            <w:r w:rsidRPr="00B1121C">
              <w:rPr>
                <w:sz w:val="18"/>
                <w:szCs w:val="18"/>
              </w:rPr>
              <w:t>428.72</w:t>
            </w:r>
          </w:p>
        </w:tc>
        <w:tc>
          <w:tcPr>
            <w:tcW w:w="842" w:type="dxa"/>
            <w:noWrap/>
            <w:hideMark/>
          </w:tcPr>
          <w:p w14:paraId="1B620B05" w14:textId="6A7C0C5E" w:rsidR="00B1121C" w:rsidRPr="00B1121C" w:rsidRDefault="00B1121C" w:rsidP="00B1121C">
            <w:pPr>
              <w:jc w:val="center"/>
              <w:rPr>
                <w:sz w:val="18"/>
                <w:szCs w:val="18"/>
              </w:rPr>
            </w:pPr>
            <w:r w:rsidRPr="00B1121C">
              <w:rPr>
                <w:sz w:val="18"/>
                <w:szCs w:val="18"/>
              </w:rPr>
              <w:t>0.00</w:t>
            </w:r>
          </w:p>
        </w:tc>
        <w:tc>
          <w:tcPr>
            <w:tcW w:w="966" w:type="dxa"/>
            <w:noWrap/>
            <w:hideMark/>
          </w:tcPr>
          <w:p w14:paraId="1B4D70DF" w14:textId="09A23066"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04EFDB61" w14:textId="407A9913" w:rsidR="00B1121C" w:rsidRPr="00B1121C" w:rsidRDefault="00B1121C" w:rsidP="00B1121C">
            <w:pPr>
              <w:jc w:val="center"/>
              <w:rPr>
                <w:sz w:val="18"/>
                <w:szCs w:val="18"/>
              </w:rPr>
            </w:pPr>
            <w:r w:rsidRPr="00B1121C">
              <w:rPr>
                <w:sz w:val="18"/>
                <w:szCs w:val="18"/>
              </w:rPr>
              <w:t>0.00</w:t>
            </w:r>
          </w:p>
        </w:tc>
        <w:tc>
          <w:tcPr>
            <w:tcW w:w="842" w:type="dxa"/>
            <w:noWrap/>
            <w:hideMark/>
          </w:tcPr>
          <w:p w14:paraId="00BFCCD8" w14:textId="28B440A3" w:rsidR="00B1121C" w:rsidRPr="00B1121C" w:rsidRDefault="00B1121C" w:rsidP="00B1121C">
            <w:pPr>
              <w:jc w:val="center"/>
              <w:rPr>
                <w:sz w:val="18"/>
                <w:szCs w:val="18"/>
              </w:rPr>
            </w:pPr>
            <w:r w:rsidRPr="00B1121C">
              <w:rPr>
                <w:sz w:val="18"/>
                <w:szCs w:val="18"/>
              </w:rPr>
              <w:t>0.00</w:t>
            </w:r>
          </w:p>
        </w:tc>
        <w:tc>
          <w:tcPr>
            <w:tcW w:w="842" w:type="dxa"/>
            <w:noWrap/>
            <w:hideMark/>
          </w:tcPr>
          <w:p w14:paraId="59221B36" w14:textId="11276049" w:rsidR="00B1121C" w:rsidRPr="00B1121C" w:rsidRDefault="00B1121C" w:rsidP="00B1121C">
            <w:pPr>
              <w:jc w:val="center"/>
              <w:rPr>
                <w:sz w:val="18"/>
                <w:szCs w:val="18"/>
              </w:rPr>
            </w:pPr>
            <w:r w:rsidRPr="00B1121C">
              <w:rPr>
                <w:sz w:val="18"/>
                <w:szCs w:val="18"/>
              </w:rPr>
              <w:t>0.00</w:t>
            </w:r>
          </w:p>
        </w:tc>
      </w:tr>
      <w:tr w:rsidR="00B1121C" w:rsidRPr="00B1121C" w14:paraId="4F139D43" w14:textId="77777777" w:rsidTr="00B1121C">
        <w:trPr>
          <w:trHeight w:val="255"/>
        </w:trPr>
        <w:tc>
          <w:tcPr>
            <w:tcW w:w="843" w:type="dxa"/>
            <w:vMerge/>
            <w:hideMark/>
          </w:tcPr>
          <w:p w14:paraId="5E60ECAE" w14:textId="77777777" w:rsidR="00B1121C" w:rsidRPr="00B1121C" w:rsidRDefault="00B1121C" w:rsidP="00B1121C">
            <w:pPr>
              <w:jc w:val="center"/>
              <w:rPr>
                <w:sz w:val="18"/>
                <w:szCs w:val="18"/>
              </w:rPr>
            </w:pPr>
          </w:p>
        </w:tc>
        <w:tc>
          <w:tcPr>
            <w:tcW w:w="843" w:type="dxa"/>
            <w:noWrap/>
            <w:hideMark/>
          </w:tcPr>
          <w:p w14:paraId="4764AAD9"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7BFB264A" w14:textId="4F238459" w:rsidR="00B1121C" w:rsidRPr="00B1121C" w:rsidRDefault="00B1121C" w:rsidP="00B1121C">
            <w:pPr>
              <w:jc w:val="center"/>
              <w:rPr>
                <w:sz w:val="18"/>
                <w:szCs w:val="18"/>
              </w:rPr>
            </w:pPr>
            <w:r w:rsidRPr="00B1121C">
              <w:rPr>
                <w:sz w:val="18"/>
                <w:szCs w:val="18"/>
              </w:rPr>
              <w:t>428.30</w:t>
            </w:r>
          </w:p>
        </w:tc>
        <w:tc>
          <w:tcPr>
            <w:tcW w:w="843" w:type="dxa"/>
            <w:noWrap/>
            <w:hideMark/>
          </w:tcPr>
          <w:p w14:paraId="6CF8CE74" w14:textId="33A0E74F" w:rsidR="00B1121C" w:rsidRPr="00B1121C" w:rsidRDefault="00B1121C" w:rsidP="00B1121C">
            <w:pPr>
              <w:jc w:val="center"/>
              <w:rPr>
                <w:sz w:val="18"/>
                <w:szCs w:val="18"/>
              </w:rPr>
            </w:pPr>
            <w:r w:rsidRPr="00B1121C">
              <w:rPr>
                <w:sz w:val="18"/>
                <w:szCs w:val="18"/>
              </w:rPr>
              <w:t>2.40</w:t>
            </w:r>
          </w:p>
        </w:tc>
        <w:tc>
          <w:tcPr>
            <w:tcW w:w="843" w:type="dxa"/>
            <w:noWrap/>
            <w:hideMark/>
          </w:tcPr>
          <w:p w14:paraId="201535CC" w14:textId="2564FD49" w:rsidR="00B1121C" w:rsidRPr="00B1121C" w:rsidRDefault="00B1121C" w:rsidP="00B1121C">
            <w:pPr>
              <w:jc w:val="center"/>
              <w:rPr>
                <w:sz w:val="18"/>
                <w:szCs w:val="18"/>
              </w:rPr>
            </w:pPr>
            <w:r w:rsidRPr="00B1121C">
              <w:rPr>
                <w:sz w:val="18"/>
                <w:szCs w:val="18"/>
              </w:rPr>
              <w:t>428.30</w:t>
            </w:r>
          </w:p>
        </w:tc>
        <w:tc>
          <w:tcPr>
            <w:tcW w:w="966" w:type="dxa"/>
            <w:noWrap/>
            <w:hideMark/>
          </w:tcPr>
          <w:p w14:paraId="68BD9E1C" w14:textId="27813119" w:rsidR="00B1121C" w:rsidRPr="00B1121C" w:rsidRDefault="00B1121C" w:rsidP="00B1121C">
            <w:pPr>
              <w:jc w:val="center"/>
              <w:rPr>
                <w:sz w:val="18"/>
                <w:szCs w:val="18"/>
              </w:rPr>
            </w:pPr>
            <w:r w:rsidRPr="00B1121C">
              <w:rPr>
                <w:sz w:val="18"/>
                <w:szCs w:val="18"/>
              </w:rPr>
              <w:t>428.71</w:t>
            </w:r>
          </w:p>
        </w:tc>
        <w:tc>
          <w:tcPr>
            <w:tcW w:w="842" w:type="dxa"/>
            <w:noWrap/>
            <w:hideMark/>
          </w:tcPr>
          <w:p w14:paraId="4D67918E" w14:textId="1CDE5F39" w:rsidR="00B1121C" w:rsidRPr="00B1121C" w:rsidRDefault="00B1121C" w:rsidP="00B1121C">
            <w:pPr>
              <w:jc w:val="center"/>
              <w:rPr>
                <w:sz w:val="18"/>
                <w:szCs w:val="18"/>
              </w:rPr>
            </w:pPr>
            <w:r w:rsidRPr="00B1121C">
              <w:rPr>
                <w:sz w:val="18"/>
                <w:szCs w:val="18"/>
              </w:rPr>
              <w:t>0.00</w:t>
            </w:r>
          </w:p>
        </w:tc>
        <w:tc>
          <w:tcPr>
            <w:tcW w:w="966" w:type="dxa"/>
            <w:noWrap/>
            <w:hideMark/>
          </w:tcPr>
          <w:p w14:paraId="1947D851" w14:textId="3A5E84DD" w:rsidR="00B1121C" w:rsidRPr="00B1121C" w:rsidRDefault="00B1121C" w:rsidP="00B1121C">
            <w:pPr>
              <w:jc w:val="center"/>
              <w:rPr>
                <w:sz w:val="18"/>
                <w:szCs w:val="18"/>
              </w:rPr>
            </w:pPr>
            <w:r w:rsidRPr="00B1121C">
              <w:rPr>
                <w:sz w:val="18"/>
                <w:szCs w:val="18"/>
              </w:rPr>
              <w:t xml:space="preserve">0.30 </w:t>
            </w:r>
          </w:p>
        </w:tc>
        <w:tc>
          <w:tcPr>
            <w:tcW w:w="842" w:type="dxa"/>
            <w:noWrap/>
            <w:hideMark/>
          </w:tcPr>
          <w:p w14:paraId="74426C32" w14:textId="283DBE1B" w:rsidR="00B1121C" w:rsidRPr="00B1121C" w:rsidRDefault="00B1121C" w:rsidP="00B1121C">
            <w:pPr>
              <w:jc w:val="center"/>
              <w:rPr>
                <w:sz w:val="18"/>
                <w:szCs w:val="18"/>
              </w:rPr>
            </w:pPr>
            <w:r w:rsidRPr="00B1121C">
              <w:rPr>
                <w:sz w:val="18"/>
                <w:szCs w:val="18"/>
              </w:rPr>
              <w:t>0.00</w:t>
            </w:r>
          </w:p>
        </w:tc>
        <w:tc>
          <w:tcPr>
            <w:tcW w:w="842" w:type="dxa"/>
            <w:noWrap/>
            <w:hideMark/>
          </w:tcPr>
          <w:p w14:paraId="333DB306" w14:textId="47E46187" w:rsidR="00B1121C" w:rsidRPr="00B1121C" w:rsidRDefault="00B1121C" w:rsidP="00B1121C">
            <w:pPr>
              <w:jc w:val="center"/>
              <w:rPr>
                <w:sz w:val="18"/>
                <w:szCs w:val="18"/>
              </w:rPr>
            </w:pPr>
            <w:r w:rsidRPr="00B1121C">
              <w:rPr>
                <w:sz w:val="18"/>
                <w:szCs w:val="18"/>
              </w:rPr>
              <w:t>0.00</w:t>
            </w:r>
          </w:p>
        </w:tc>
        <w:tc>
          <w:tcPr>
            <w:tcW w:w="842" w:type="dxa"/>
            <w:noWrap/>
            <w:hideMark/>
          </w:tcPr>
          <w:p w14:paraId="6109C691" w14:textId="7EB1E203" w:rsidR="00B1121C" w:rsidRPr="00B1121C" w:rsidRDefault="00B1121C" w:rsidP="00B1121C">
            <w:pPr>
              <w:jc w:val="center"/>
              <w:rPr>
                <w:sz w:val="18"/>
                <w:szCs w:val="18"/>
              </w:rPr>
            </w:pPr>
            <w:r w:rsidRPr="00B1121C">
              <w:rPr>
                <w:sz w:val="18"/>
                <w:szCs w:val="18"/>
              </w:rPr>
              <w:t>0.00</w:t>
            </w:r>
          </w:p>
        </w:tc>
      </w:tr>
      <w:tr w:rsidR="00B1121C" w:rsidRPr="00B1121C" w14:paraId="4C26F9AF" w14:textId="77777777" w:rsidTr="00B1121C">
        <w:trPr>
          <w:trHeight w:val="255"/>
        </w:trPr>
        <w:tc>
          <w:tcPr>
            <w:tcW w:w="843" w:type="dxa"/>
            <w:vMerge w:val="restart"/>
            <w:noWrap/>
            <w:hideMark/>
          </w:tcPr>
          <w:p w14:paraId="3E850575" w14:textId="77777777" w:rsidR="00B1121C" w:rsidRPr="00B1121C" w:rsidRDefault="00B1121C" w:rsidP="00B1121C">
            <w:pPr>
              <w:jc w:val="center"/>
              <w:rPr>
                <w:sz w:val="18"/>
                <w:szCs w:val="18"/>
              </w:rPr>
            </w:pPr>
            <w:r w:rsidRPr="00B1121C">
              <w:rPr>
                <w:sz w:val="18"/>
                <w:szCs w:val="18"/>
              </w:rPr>
              <w:t>X6</w:t>
            </w:r>
          </w:p>
        </w:tc>
        <w:tc>
          <w:tcPr>
            <w:tcW w:w="843" w:type="dxa"/>
            <w:noWrap/>
            <w:hideMark/>
          </w:tcPr>
          <w:p w14:paraId="102F257C"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7BBDC090" w14:textId="314C3848" w:rsidR="00B1121C" w:rsidRPr="00B1121C" w:rsidRDefault="00B1121C" w:rsidP="00B1121C">
            <w:pPr>
              <w:jc w:val="center"/>
              <w:rPr>
                <w:sz w:val="18"/>
                <w:szCs w:val="18"/>
              </w:rPr>
            </w:pPr>
            <w:r w:rsidRPr="00B1121C">
              <w:rPr>
                <w:sz w:val="18"/>
                <w:szCs w:val="18"/>
              </w:rPr>
              <w:t>428.28</w:t>
            </w:r>
          </w:p>
        </w:tc>
        <w:tc>
          <w:tcPr>
            <w:tcW w:w="843" w:type="dxa"/>
            <w:noWrap/>
            <w:hideMark/>
          </w:tcPr>
          <w:p w14:paraId="39914F32" w14:textId="6D0FA3CB" w:rsidR="00B1121C" w:rsidRPr="00B1121C" w:rsidRDefault="00B1121C" w:rsidP="00B1121C">
            <w:pPr>
              <w:jc w:val="center"/>
              <w:rPr>
                <w:sz w:val="18"/>
                <w:szCs w:val="18"/>
              </w:rPr>
            </w:pPr>
            <w:r w:rsidRPr="00B1121C">
              <w:rPr>
                <w:sz w:val="18"/>
                <w:szCs w:val="18"/>
              </w:rPr>
              <w:t>3.20</w:t>
            </w:r>
          </w:p>
        </w:tc>
        <w:tc>
          <w:tcPr>
            <w:tcW w:w="843" w:type="dxa"/>
            <w:noWrap/>
            <w:hideMark/>
          </w:tcPr>
          <w:p w14:paraId="169806CF" w14:textId="6C680C83" w:rsidR="00B1121C" w:rsidRPr="00B1121C" w:rsidRDefault="00B1121C" w:rsidP="00B1121C">
            <w:pPr>
              <w:jc w:val="center"/>
              <w:rPr>
                <w:sz w:val="18"/>
                <w:szCs w:val="18"/>
              </w:rPr>
            </w:pPr>
            <w:r w:rsidRPr="00B1121C">
              <w:rPr>
                <w:sz w:val="18"/>
                <w:szCs w:val="18"/>
              </w:rPr>
              <w:t>428.28</w:t>
            </w:r>
          </w:p>
        </w:tc>
        <w:tc>
          <w:tcPr>
            <w:tcW w:w="966" w:type="dxa"/>
            <w:noWrap/>
            <w:hideMark/>
          </w:tcPr>
          <w:p w14:paraId="6149FE47" w14:textId="2C8DF3B4" w:rsidR="00B1121C" w:rsidRPr="00B1121C" w:rsidRDefault="00B1121C" w:rsidP="00B1121C">
            <w:pPr>
              <w:jc w:val="center"/>
              <w:rPr>
                <w:sz w:val="18"/>
                <w:szCs w:val="18"/>
              </w:rPr>
            </w:pPr>
            <w:r w:rsidRPr="00B1121C">
              <w:rPr>
                <w:sz w:val="18"/>
                <w:szCs w:val="18"/>
              </w:rPr>
              <w:t>428.86</w:t>
            </w:r>
          </w:p>
        </w:tc>
        <w:tc>
          <w:tcPr>
            <w:tcW w:w="842" w:type="dxa"/>
            <w:noWrap/>
            <w:hideMark/>
          </w:tcPr>
          <w:p w14:paraId="6EACC3C8" w14:textId="54A62C9C" w:rsidR="00B1121C" w:rsidRPr="00B1121C" w:rsidRDefault="00B1121C" w:rsidP="00B1121C">
            <w:pPr>
              <w:jc w:val="center"/>
              <w:rPr>
                <w:sz w:val="18"/>
                <w:szCs w:val="18"/>
              </w:rPr>
            </w:pPr>
            <w:r w:rsidRPr="00B1121C">
              <w:rPr>
                <w:sz w:val="18"/>
                <w:szCs w:val="18"/>
              </w:rPr>
              <w:t>0.00</w:t>
            </w:r>
          </w:p>
        </w:tc>
        <w:tc>
          <w:tcPr>
            <w:tcW w:w="966" w:type="dxa"/>
            <w:noWrap/>
            <w:hideMark/>
          </w:tcPr>
          <w:p w14:paraId="74DFAF43" w14:textId="62615A46" w:rsidR="00B1121C" w:rsidRPr="00B1121C" w:rsidRDefault="00B1121C" w:rsidP="00B1121C">
            <w:pPr>
              <w:jc w:val="center"/>
              <w:rPr>
                <w:sz w:val="18"/>
                <w:szCs w:val="18"/>
              </w:rPr>
            </w:pPr>
            <w:r w:rsidRPr="00B1121C">
              <w:rPr>
                <w:sz w:val="18"/>
                <w:szCs w:val="18"/>
              </w:rPr>
              <w:t xml:space="preserve">0.32 </w:t>
            </w:r>
          </w:p>
        </w:tc>
        <w:tc>
          <w:tcPr>
            <w:tcW w:w="842" w:type="dxa"/>
            <w:noWrap/>
            <w:hideMark/>
          </w:tcPr>
          <w:p w14:paraId="445394DA" w14:textId="42A4F8B2" w:rsidR="00B1121C" w:rsidRPr="00B1121C" w:rsidRDefault="00B1121C" w:rsidP="00B1121C">
            <w:pPr>
              <w:jc w:val="center"/>
              <w:rPr>
                <w:sz w:val="18"/>
                <w:szCs w:val="18"/>
              </w:rPr>
            </w:pPr>
            <w:r w:rsidRPr="00B1121C">
              <w:rPr>
                <w:sz w:val="18"/>
                <w:szCs w:val="18"/>
              </w:rPr>
              <w:t>0.00</w:t>
            </w:r>
          </w:p>
        </w:tc>
        <w:tc>
          <w:tcPr>
            <w:tcW w:w="842" w:type="dxa"/>
            <w:noWrap/>
            <w:hideMark/>
          </w:tcPr>
          <w:p w14:paraId="55823E3E" w14:textId="4ABC4C6C" w:rsidR="00B1121C" w:rsidRPr="00B1121C" w:rsidRDefault="00B1121C" w:rsidP="00B1121C">
            <w:pPr>
              <w:jc w:val="center"/>
              <w:rPr>
                <w:sz w:val="18"/>
                <w:szCs w:val="18"/>
              </w:rPr>
            </w:pPr>
            <w:r w:rsidRPr="00B1121C">
              <w:rPr>
                <w:sz w:val="18"/>
                <w:szCs w:val="18"/>
              </w:rPr>
              <w:t>0.00</w:t>
            </w:r>
          </w:p>
        </w:tc>
        <w:tc>
          <w:tcPr>
            <w:tcW w:w="842" w:type="dxa"/>
            <w:noWrap/>
            <w:hideMark/>
          </w:tcPr>
          <w:p w14:paraId="009AC292" w14:textId="4E5D158D" w:rsidR="00B1121C" w:rsidRPr="00B1121C" w:rsidRDefault="00B1121C" w:rsidP="00B1121C">
            <w:pPr>
              <w:jc w:val="center"/>
              <w:rPr>
                <w:sz w:val="18"/>
                <w:szCs w:val="18"/>
              </w:rPr>
            </w:pPr>
            <w:r w:rsidRPr="00B1121C">
              <w:rPr>
                <w:sz w:val="18"/>
                <w:szCs w:val="18"/>
              </w:rPr>
              <w:t>0.00</w:t>
            </w:r>
          </w:p>
        </w:tc>
      </w:tr>
      <w:tr w:rsidR="00B1121C" w:rsidRPr="00B1121C" w14:paraId="707A8EE2" w14:textId="77777777" w:rsidTr="00B1121C">
        <w:trPr>
          <w:trHeight w:val="255"/>
        </w:trPr>
        <w:tc>
          <w:tcPr>
            <w:tcW w:w="843" w:type="dxa"/>
            <w:vMerge/>
            <w:hideMark/>
          </w:tcPr>
          <w:p w14:paraId="0E459395" w14:textId="77777777" w:rsidR="00B1121C" w:rsidRPr="00B1121C" w:rsidRDefault="00B1121C" w:rsidP="00B1121C">
            <w:pPr>
              <w:jc w:val="center"/>
              <w:rPr>
                <w:sz w:val="18"/>
                <w:szCs w:val="18"/>
              </w:rPr>
            </w:pPr>
          </w:p>
        </w:tc>
        <w:tc>
          <w:tcPr>
            <w:tcW w:w="843" w:type="dxa"/>
            <w:noWrap/>
            <w:hideMark/>
          </w:tcPr>
          <w:p w14:paraId="1E3B7460"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69EC5805" w14:textId="36D7DB0F" w:rsidR="00B1121C" w:rsidRPr="00B1121C" w:rsidRDefault="00B1121C" w:rsidP="00B1121C">
            <w:pPr>
              <w:jc w:val="center"/>
              <w:rPr>
                <w:sz w:val="18"/>
                <w:szCs w:val="18"/>
              </w:rPr>
            </w:pPr>
            <w:r w:rsidRPr="00B1121C">
              <w:rPr>
                <w:sz w:val="18"/>
                <w:szCs w:val="18"/>
              </w:rPr>
              <w:t>428.26</w:t>
            </w:r>
          </w:p>
        </w:tc>
        <w:tc>
          <w:tcPr>
            <w:tcW w:w="843" w:type="dxa"/>
            <w:noWrap/>
            <w:hideMark/>
          </w:tcPr>
          <w:p w14:paraId="2AF9AD28" w14:textId="63DE15D6" w:rsidR="00B1121C" w:rsidRPr="00B1121C" w:rsidRDefault="00B1121C" w:rsidP="00B1121C">
            <w:pPr>
              <w:jc w:val="center"/>
              <w:rPr>
                <w:sz w:val="18"/>
                <w:szCs w:val="18"/>
              </w:rPr>
            </w:pPr>
            <w:r w:rsidRPr="00B1121C">
              <w:rPr>
                <w:sz w:val="18"/>
                <w:szCs w:val="18"/>
              </w:rPr>
              <w:t>2.80</w:t>
            </w:r>
          </w:p>
        </w:tc>
        <w:tc>
          <w:tcPr>
            <w:tcW w:w="843" w:type="dxa"/>
            <w:noWrap/>
            <w:hideMark/>
          </w:tcPr>
          <w:p w14:paraId="47749C3E" w14:textId="72241FC0" w:rsidR="00B1121C" w:rsidRPr="00B1121C" w:rsidRDefault="00B1121C" w:rsidP="00B1121C">
            <w:pPr>
              <w:jc w:val="center"/>
              <w:rPr>
                <w:sz w:val="18"/>
                <w:szCs w:val="18"/>
              </w:rPr>
            </w:pPr>
            <w:r w:rsidRPr="00B1121C">
              <w:rPr>
                <w:sz w:val="18"/>
                <w:szCs w:val="18"/>
              </w:rPr>
              <w:t>428.26</w:t>
            </w:r>
          </w:p>
        </w:tc>
        <w:tc>
          <w:tcPr>
            <w:tcW w:w="966" w:type="dxa"/>
            <w:noWrap/>
            <w:hideMark/>
          </w:tcPr>
          <w:p w14:paraId="5F9ABFA7" w14:textId="16D2AAB4" w:rsidR="00B1121C" w:rsidRPr="00B1121C" w:rsidRDefault="00B1121C" w:rsidP="00B1121C">
            <w:pPr>
              <w:jc w:val="center"/>
              <w:rPr>
                <w:sz w:val="18"/>
                <w:szCs w:val="18"/>
              </w:rPr>
            </w:pPr>
            <w:r w:rsidRPr="00B1121C">
              <w:rPr>
                <w:sz w:val="18"/>
                <w:szCs w:val="18"/>
              </w:rPr>
              <w:t>428.85</w:t>
            </w:r>
          </w:p>
        </w:tc>
        <w:tc>
          <w:tcPr>
            <w:tcW w:w="842" w:type="dxa"/>
            <w:noWrap/>
            <w:hideMark/>
          </w:tcPr>
          <w:p w14:paraId="4EB74E4C" w14:textId="53B71048" w:rsidR="00B1121C" w:rsidRPr="00B1121C" w:rsidRDefault="00B1121C" w:rsidP="00B1121C">
            <w:pPr>
              <w:jc w:val="center"/>
              <w:rPr>
                <w:sz w:val="18"/>
                <w:szCs w:val="18"/>
              </w:rPr>
            </w:pPr>
            <w:r w:rsidRPr="00B1121C">
              <w:rPr>
                <w:sz w:val="18"/>
                <w:szCs w:val="18"/>
              </w:rPr>
              <w:t>0.00</w:t>
            </w:r>
          </w:p>
        </w:tc>
        <w:tc>
          <w:tcPr>
            <w:tcW w:w="966" w:type="dxa"/>
            <w:noWrap/>
            <w:hideMark/>
          </w:tcPr>
          <w:p w14:paraId="69439146" w14:textId="2F8DF485" w:rsidR="00B1121C" w:rsidRPr="00B1121C" w:rsidRDefault="00B1121C" w:rsidP="00B1121C">
            <w:pPr>
              <w:jc w:val="center"/>
              <w:rPr>
                <w:sz w:val="18"/>
                <w:szCs w:val="18"/>
              </w:rPr>
            </w:pPr>
            <w:r w:rsidRPr="00B1121C">
              <w:rPr>
                <w:sz w:val="18"/>
                <w:szCs w:val="18"/>
              </w:rPr>
              <w:t xml:space="preserve">0.34 </w:t>
            </w:r>
          </w:p>
        </w:tc>
        <w:tc>
          <w:tcPr>
            <w:tcW w:w="842" w:type="dxa"/>
            <w:noWrap/>
            <w:hideMark/>
          </w:tcPr>
          <w:p w14:paraId="60291833" w14:textId="32F4F43E" w:rsidR="00B1121C" w:rsidRPr="00B1121C" w:rsidRDefault="00B1121C" w:rsidP="00B1121C">
            <w:pPr>
              <w:jc w:val="center"/>
              <w:rPr>
                <w:sz w:val="18"/>
                <w:szCs w:val="18"/>
              </w:rPr>
            </w:pPr>
            <w:r w:rsidRPr="00B1121C">
              <w:rPr>
                <w:sz w:val="18"/>
                <w:szCs w:val="18"/>
              </w:rPr>
              <w:t>0.00</w:t>
            </w:r>
          </w:p>
        </w:tc>
        <w:tc>
          <w:tcPr>
            <w:tcW w:w="842" w:type="dxa"/>
            <w:noWrap/>
            <w:hideMark/>
          </w:tcPr>
          <w:p w14:paraId="23923A57" w14:textId="29D17C7B" w:rsidR="00B1121C" w:rsidRPr="00B1121C" w:rsidRDefault="00B1121C" w:rsidP="00B1121C">
            <w:pPr>
              <w:jc w:val="center"/>
              <w:rPr>
                <w:sz w:val="18"/>
                <w:szCs w:val="18"/>
              </w:rPr>
            </w:pPr>
            <w:r w:rsidRPr="00B1121C">
              <w:rPr>
                <w:sz w:val="18"/>
                <w:szCs w:val="18"/>
              </w:rPr>
              <w:t>0.00</w:t>
            </w:r>
          </w:p>
        </w:tc>
        <w:tc>
          <w:tcPr>
            <w:tcW w:w="842" w:type="dxa"/>
            <w:noWrap/>
            <w:hideMark/>
          </w:tcPr>
          <w:p w14:paraId="3BD4DEF7" w14:textId="117EBE4B" w:rsidR="00B1121C" w:rsidRPr="00B1121C" w:rsidRDefault="00B1121C" w:rsidP="00B1121C">
            <w:pPr>
              <w:jc w:val="center"/>
              <w:rPr>
                <w:sz w:val="18"/>
                <w:szCs w:val="18"/>
              </w:rPr>
            </w:pPr>
            <w:r w:rsidRPr="00B1121C">
              <w:rPr>
                <w:sz w:val="18"/>
                <w:szCs w:val="18"/>
              </w:rPr>
              <w:t>0.00</w:t>
            </w:r>
          </w:p>
        </w:tc>
      </w:tr>
      <w:tr w:rsidR="00B1121C" w:rsidRPr="00B1121C" w14:paraId="21039D4A" w14:textId="77777777" w:rsidTr="00B1121C">
        <w:trPr>
          <w:trHeight w:val="255"/>
        </w:trPr>
        <w:tc>
          <w:tcPr>
            <w:tcW w:w="843" w:type="dxa"/>
            <w:vMerge w:val="restart"/>
            <w:noWrap/>
            <w:hideMark/>
          </w:tcPr>
          <w:p w14:paraId="28C8562F" w14:textId="77777777" w:rsidR="00B1121C" w:rsidRPr="00B1121C" w:rsidRDefault="00B1121C" w:rsidP="00B1121C">
            <w:pPr>
              <w:jc w:val="center"/>
              <w:rPr>
                <w:sz w:val="18"/>
                <w:szCs w:val="18"/>
              </w:rPr>
            </w:pPr>
            <w:r w:rsidRPr="00B1121C">
              <w:rPr>
                <w:sz w:val="18"/>
                <w:szCs w:val="18"/>
              </w:rPr>
              <w:t>X7</w:t>
            </w:r>
          </w:p>
        </w:tc>
        <w:tc>
          <w:tcPr>
            <w:tcW w:w="843" w:type="dxa"/>
            <w:noWrap/>
            <w:hideMark/>
          </w:tcPr>
          <w:p w14:paraId="289F1A13"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7AB80BF0" w14:textId="7F0C49B2" w:rsidR="00B1121C" w:rsidRPr="00B1121C" w:rsidRDefault="00B1121C" w:rsidP="00B1121C">
            <w:pPr>
              <w:jc w:val="center"/>
              <w:rPr>
                <w:sz w:val="18"/>
                <w:szCs w:val="18"/>
              </w:rPr>
            </w:pPr>
            <w:r w:rsidRPr="00B1121C">
              <w:rPr>
                <w:sz w:val="18"/>
                <w:szCs w:val="18"/>
              </w:rPr>
              <w:t>428.44</w:t>
            </w:r>
          </w:p>
        </w:tc>
        <w:tc>
          <w:tcPr>
            <w:tcW w:w="843" w:type="dxa"/>
            <w:noWrap/>
            <w:hideMark/>
          </w:tcPr>
          <w:p w14:paraId="01AEE982" w14:textId="5FAF916F" w:rsidR="00B1121C" w:rsidRPr="00B1121C" w:rsidRDefault="00B1121C" w:rsidP="00B1121C">
            <w:pPr>
              <w:jc w:val="center"/>
              <w:rPr>
                <w:sz w:val="18"/>
                <w:szCs w:val="18"/>
              </w:rPr>
            </w:pPr>
            <w:r w:rsidRPr="00B1121C">
              <w:rPr>
                <w:sz w:val="18"/>
                <w:szCs w:val="18"/>
              </w:rPr>
              <w:t>2.00</w:t>
            </w:r>
          </w:p>
        </w:tc>
        <w:tc>
          <w:tcPr>
            <w:tcW w:w="843" w:type="dxa"/>
            <w:noWrap/>
            <w:hideMark/>
          </w:tcPr>
          <w:p w14:paraId="2E40C252" w14:textId="48EA36F6" w:rsidR="00B1121C" w:rsidRPr="00B1121C" w:rsidRDefault="00B1121C" w:rsidP="00B1121C">
            <w:pPr>
              <w:jc w:val="center"/>
              <w:rPr>
                <w:sz w:val="18"/>
                <w:szCs w:val="18"/>
              </w:rPr>
            </w:pPr>
            <w:r w:rsidRPr="00B1121C">
              <w:rPr>
                <w:sz w:val="18"/>
                <w:szCs w:val="18"/>
              </w:rPr>
              <w:t>428.44</w:t>
            </w:r>
          </w:p>
        </w:tc>
        <w:tc>
          <w:tcPr>
            <w:tcW w:w="966" w:type="dxa"/>
            <w:noWrap/>
            <w:hideMark/>
          </w:tcPr>
          <w:p w14:paraId="056B9013" w14:textId="4F13DAD1" w:rsidR="00B1121C" w:rsidRPr="00B1121C" w:rsidRDefault="00B1121C" w:rsidP="00B1121C">
            <w:pPr>
              <w:jc w:val="center"/>
              <w:rPr>
                <w:sz w:val="18"/>
                <w:szCs w:val="18"/>
              </w:rPr>
            </w:pPr>
            <w:r w:rsidRPr="00B1121C">
              <w:rPr>
                <w:sz w:val="18"/>
                <w:szCs w:val="18"/>
              </w:rPr>
              <w:t>428.67</w:t>
            </w:r>
          </w:p>
        </w:tc>
        <w:tc>
          <w:tcPr>
            <w:tcW w:w="842" w:type="dxa"/>
            <w:noWrap/>
            <w:hideMark/>
          </w:tcPr>
          <w:p w14:paraId="0A82C993" w14:textId="49F387DD" w:rsidR="00B1121C" w:rsidRPr="00B1121C" w:rsidRDefault="00B1121C" w:rsidP="00B1121C">
            <w:pPr>
              <w:jc w:val="center"/>
              <w:rPr>
                <w:sz w:val="18"/>
                <w:szCs w:val="18"/>
              </w:rPr>
            </w:pPr>
            <w:r w:rsidRPr="00B1121C">
              <w:rPr>
                <w:sz w:val="18"/>
                <w:szCs w:val="18"/>
              </w:rPr>
              <w:t>0.00</w:t>
            </w:r>
          </w:p>
        </w:tc>
        <w:tc>
          <w:tcPr>
            <w:tcW w:w="966" w:type="dxa"/>
            <w:noWrap/>
            <w:hideMark/>
          </w:tcPr>
          <w:p w14:paraId="567BC75F" w14:textId="0380697E" w:rsidR="00B1121C" w:rsidRPr="00B1121C" w:rsidRDefault="00B1121C" w:rsidP="00B1121C">
            <w:pPr>
              <w:jc w:val="center"/>
              <w:rPr>
                <w:sz w:val="18"/>
                <w:szCs w:val="18"/>
              </w:rPr>
            </w:pPr>
            <w:r w:rsidRPr="00B1121C">
              <w:rPr>
                <w:sz w:val="18"/>
                <w:szCs w:val="18"/>
              </w:rPr>
              <w:t xml:space="preserve">0.16 </w:t>
            </w:r>
          </w:p>
        </w:tc>
        <w:tc>
          <w:tcPr>
            <w:tcW w:w="842" w:type="dxa"/>
            <w:noWrap/>
            <w:hideMark/>
          </w:tcPr>
          <w:p w14:paraId="659C5F7A" w14:textId="25414EB3" w:rsidR="00B1121C" w:rsidRPr="00B1121C" w:rsidRDefault="00B1121C" w:rsidP="00B1121C">
            <w:pPr>
              <w:jc w:val="center"/>
              <w:rPr>
                <w:sz w:val="18"/>
                <w:szCs w:val="18"/>
              </w:rPr>
            </w:pPr>
            <w:r w:rsidRPr="00B1121C">
              <w:rPr>
                <w:sz w:val="18"/>
                <w:szCs w:val="18"/>
              </w:rPr>
              <w:t>0.00</w:t>
            </w:r>
          </w:p>
        </w:tc>
        <w:tc>
          <w:tcPr>
            <w:tcW w:w="842" w:type="dxa"/>
            <w:noWrap/>
            <w:hideMark/>
          </w:tcPr>
          <w:p w14:paraId="3B07AE9A" w14:textId="1AB61B8E" w:rsidR="00B1121C" w:rsidRPr="00B1121C" w:rsidRDefault="00B1121C" w:rsidP="00B1121C">
            <w:pPr>
              <w:jc w:val="center"/>
              <w:rPr>
                <w:sz w:val="18"/>
                <w:szCs w:val="18"/>
              </w:rPr>
            </w:pPr>
            <w:r w:rsidRPr="00B1121C">
              <w:rPr>
                <w:sz w:val="18"/>
                <w:szCs w:val="18"/>
              </w:rPr>
              <w:t>0.00</w:t>
            </w:r>
          </w:p>
        </w:tc>
        <w:tc>
          <w:tcPr>
            <w:tcW w:w="842" w:type="dxa"/>
            <w:noWrap/>
            <w:hideMark/>
          </w:tcPr>
          <w:p w14:paraId="30C21746" w14:textId="2536E471" w:rsidR="00B1121C" w:rsidRPr="00B1121C" w:rsidRDefault="00B1121C" w:rsidP="00B1121C">
            <w:pPr>
              <w:jc w:val="center"/>
              <w:rPr>
                <w:sz w:val="18"/>
                <w:szCs w:val="18"/>
              </w:rPr>
            </w:pPr>
            <w:r w:rsidRPr="00B1121C">
              <w:rPr>
                <w:sz w:val="18"/>
                <w:szCs w:val="18"/>
              </w:rPr>
              <w:t>0.00</w:t>
            </w:r>
          </w:p>
        </w:tc>
      </w:tr>
      <w:tr w:rsidR="00B1121C" w:rsidRPr="00B1121C" w14:paraId="60D2DEB5" w14:textId="77777777" w:rsidTr="00B1121C">
        <w:trPr>
          <w:trHeight w:val="255"/>
        </w:trPr>
        <w:tc>
          <w:tcPr>
            <w:tcW w:w="843" w:type="dxa"/>
            <w:vMerge/>
            <w:hideMark/>
          </w:tcPr>
          <w:p w14:paraId="22B5F6F4" w14:textId="77777777" w:rsidR="00B1121C" w:rsidRPr="00B1121C" w:rsidRDefault="00B1121C" w:rsidP="00B1121C">
            <w:pPr>
              <w:jc w:val="center"/>
              <w:rPr>
                <w:sz w:val="18"/>
                <w:szCs w:val="18"/>
              </w:rPr>
            </w:pPr>
          </w:p>
        </w:tc>
        <w:tc>
          <w:tcPr>
            <w:tcW w:w="843" w:type="dxa"/>
            <w:noWrap/>
            <w:hideMark/>
          </w:tcPr>
          <w:p w14:paraId="39CFA4AA"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6DECE62C" w14:textId="275BEFF2" w:rsidR="00B1121C" w:rsidRPr="00B1121C" w:rsidRDefault="00B1121C" w:rsidP="00B1121C">
            <w:pPr>
              <w:jc w:val="center"/>
              <w:rPr>
                <w:sz w:val="18"/>
                <w:szCs w:val="18"/>
              </w:rPr>
            </w:pPr>
            <w:r w:rsidRPr="00B1121C">
              <w:rPr>
                <w:sz w:val="18"/>
                <w:szCs w:val="18"/>
              </w:rPr>
              <w:t>428.45</w:t>
            </w:r>
          </w:p>
        </w:tc>
        <w:tc>
          <w:tcPr>
            <w:tcW w:w="843" w:type="dxa"/>
            <w:noWrap/>
            <w:hideMark/>
          </w:tcPr>
          <w:p w14:paraId="34470CB6" w14:textId="2A405233" w:rsidR="00B1121C" w:rsidRPr="00B1121C" w:rsidRDefault="00B1121C" w:rsidP="00B1121C">
            <w:pPr>
              <w:jc w:val="center"/>
              <w:rPr>
                <w:sz w:val="18"/>
                <w:szCs w:val="18"/>
              </w:rPr>
            </w:pPr>
            <w:r w:rsidRPr="00B1121C">
              <w:rPr>
                <w:sz w:val="18"/>
                <w:szCs w:val="18"/>
              </w:rPr>
              <w:t>2.00</w:t>
            </w:r>
          </w:p>
        </w:tc>
        <w:tc>
          <w:tcPr>
            <w:tcW w:w="843" w:type="dxa"/>
            <w:noWrap/>
            <w:hideMark/>
          </w:tcPr>
          <w:p w14:paraId="24BF7D28" w14:textId="7F6F567B" w:rsidR="00B1121C" w:rsidRPr="00B1121C" w:rsidRDefault="00B1121C" w:rsidP="00B1121C">
            <w:pPr>
              <w:jc w:val="center"/>
              <w:rPr>
                <w:sz w:val="18"/>
                <w:szCs w:val="18"/>
              </w:rPr>
            </w:pPr>
            <w:r w:rsidRPr="00B1121C">
              <w:rPr>
                <w:sz w:val="18"/>
                <w:szCs w:val="18"/>
              </w:rPr>
              <w:t>428.45</w:t>
            </w:r>
          </w:p>
        </w:tc>
        <w:tc>
          <w:tcPr>
            <w:tcW w:w="966" w:type="dxa"/>
            <w:noWrap/>
            <w:hideMark/>
          </w:tcPr>
          <w:p w14:paraId="6131359B" w14:textId="09694291" w:rsidR="00B1121C" w:rsidRPr="00B1121C" w:rsidRDefault="00B1121C" w:rsidP="00B1121C">
            <w:pPr>
              <w:jc w:val="center"/>
              <w:rPr>
                <w:sz w:val="18"/>
                <w:szCs w:val="18"/>
              </w:rPr>
            </w:pPr>
            <w:r w:rsidRPr="00B1121C">
              <w:rPr>
                <w:sz w:val="18"/>
                <w:szCs w:val="18"/>
              </w:rPr>
              <w:t>428.67</w:t>
            </w:r>
          </w:p>
        </w:tc>
        <w:tc>
          <w:tcPr>
            <w:tcW w:w="842" w:type="dxa"/>
            <w:noWrap/>
            <w:hideMark/>
          </w:tcPr>
          <w:p w14:paraId="37E25F7D" w14:textId="62BF456C" w:rsidR="00B1121C" w:rsidRPr="00B1121C" w:rsidRDefault="00B1121C" w:rsidP="00B1121C">
            <w:pPr>
              <w:jc w:val="center"/>
              <w:rPr>
                <w:sz w:val="18"/>
                <w:szCs w:val="18"/>
              </w:rPr>
            </w:pPr>
            <w:r w:rsidRPr="00B1121C">
              <w:rPr>
                <w:sz w:val="18"/>
                <w:szCs w:val="18"/>
              </w:rPr>
              <w:t>0.00</w:t>
            </w:r>
          </w:p>
        </w:tc>
        <w:tc>
          <w:tcPr>
            <w:tcW w:w="966" w:type="dxa"/>
            <w:noWrap/>
            <w:hideMark/>
          </w:tcPr>
          <w:p w14:paraId="027612A2" w14:textId="087E0C84" w:rsidR="00B1121C" w:rsidRPr="00B1121C" w:rsidRDefault="00B1121C" w:rsidP="00B1121C">
            <w:pPr>
              <w:jc w:val="center"/>
              <w:rPr>
                <w:sz w:val="18"/>
                <w:szCs w:val="18"/>
              </w:rPr>
            </w:pPr>
            <w:r w:rsidRPr="00B1121C">
              <w:rPr>
                <w:sz w:val="18"/>
                <w:szCs w:val="18"/>
              </w:rPr>
              <w:t xml:space="preserve">0.15 </w:t>
            </w:r>
          </w:p>
        </w:tc>
        <w:tc>
          <w:tcPr>
            <w:tcW w:w="842" w:type="dxa"/>
            <w:noWrap/>
            <w:hideMark/>
          </w:tcPr>
          <w:p w14:paraId="06B58AA0" w14:textId="5C6D8384" w:rsidR="00B1121C" w:rsidRPr="00B1121C" w:rsidRDefault="00B1121C" w:rsidP="00B1121C">
            <w:pPr>
              <w:jc w:val="center"/>
              <w:rPr>
                <w:sz w:val="18"/>
                <w:szCs w:val="18"/>
              </w:rPr>
            </w:pPr>
            <w:r w:rsidRPr="00B1121C">
              <w:rPr>
                <w:sz w:val="18"/>
                <w:szCs w:val="18"/>
              </w:rPr>
              <w:t>0.00</w:t>
            </w:r>
          </w:p>
        </w:tc>
        <w:tc>
          <w:tcPr>
            <w:tcW w:w="842" w:type="dxa"/>
            <w:noWrap/>
            <w:hideMark/>
          </w:tcPr>
          <w:p w14:paraId="7D93D153" w14:textId="1328E741" w:rsidR="00B1121C" w:rsidRPr="00B1121C" w:rsidRDefault="00B1121C" w:rsidP="00B1121C">
            <w:pPr>
              <w:jc w:val="center"/>
              <w:rPr>
                <w:sz w:val="18"/>
                <w:szCs w:val="18"/>
              </w:rPr>
            </w:pPr>
            <w:r w:rsidRPr="00B1121C">
              <w:rPr>
                <w:sz w:val="18"/>
                <w:szCs w:val="18"/>
              </w:rPr>
              <w:t>0.00</w:t>
            </w:r>
          </w:p>
        </w:tc>
        <w:tc>
          <w:tcPr>
            <w:tcW w:w="842" w:type="dxa"/>
            <w:noWrap/>
            <w:hideMark/>
          </w:tcPr>
          <w:p w14:paraId="2AD24CA3" w14:textId="07AA2E58" w:rsidR="00B1121C" w:rsidRPr="00B1121C" w:rsidRDefault="00B1121C" w:rsidP="00B1121C">
            <w:pPr>
              <w:jc w:val="center"/>
              <w:rPr>
                <w:sz w:val="18"/>
                <w:szCs w:val="18"/>
              </w:rPr>
            </w:pPr>
            <w:r w:rsidRPr="00B1121C">
              <w:rPr>
                <w:sz w:val="18"/>
                <w:szCs w:val="18"/>
              </w:rPr>
              <w:t>0.00</w:t>
            </w:r>
          </w:p>
        </w:tc>
      </w:tr>
      <w:tr w:rsidR="00B1121C" w:rsidRPr="00B1121C" w14:paraId="7514E63F" w14:textId="77777777" w:rsidTr="00B1121C">
        <w:trPr>
          <w:trHeight w:val="255"/>
        </w:trPr>
        <w:tc>
          <w:tcPr>
            <w:tcW w:w="843" w:type="dxa"/>
            <w:vMerge w:val="restart"/>
            <w:noWrap/>
            <w:hideMark/>
          </w:tcPr>
          <w:p w14:paraId="14B6A943" w14:textId="77777777" w:rsidR="00B1121C" w:rsidRPr="00B1121C" w:rsidRDefault="00B1121C" w:rsidP="00B1121C">
            <w:pPr>
              <w:jc w:val="center"/>
              <w:rPr>
                <w:sz w:val="18"/>
                <w:szCs w:val="18"/>
              </w:rPr>
            </w:pPr>
            <w:r w:rsidRPr="00B1121C">
              <w:rPr>
                <w:sz w:val="18"/>
                <w:szCs w:val="18"/>
              </w:rPr>
              <w:t>X8</w:t>
            </w:r>
          </w:p>
        </w:tc>
        <w:tc>
          <w:tcPr>
            <w:tcW w:w="843" w:type="dxa"/>
            <w:noWrap/>
            <w:hideMark/>
          </w:tcPr>
          <w:p w14:paraId="3E882B35"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08EE6F1E" w14:textId="58F1C755" w:rsidR="00B1121C" w:rsidRPr="00B1121C" w:rsidRDefault="00B1121C" w:rsidP="00B1121C">
            <w:pPr>
              <w:jc w:val="center"/>
              <w:rPr>
                <w:sz w:val="18"/>
                <w:szCs w:val="18"/>
              </w:rPr>
            </w:pPr>
            <w:r w:rsidRPr="00B1121C">
              <w:rPr>
                <w:sz w:val="18"/>
                <w:szCs w:val="18"/>
              </w:rPr>
              <w:t>428.31</w:t>
            </w:r>
          </w:p>
        </w:tc>
        <w:tc>
          <w:tcPr>
            <w:tcW w:w="843" w:type="dxa"/>
            <w:noWrap/>
            <w:hideMark/>
          </w:tcPr>
          <w:p w14:paraId="3E2983BA" w14:textId="4117F0C8" w:rsidR="00B1121C" w:rsidRPr="00B1121C" w:rsidRDefault="00B1121C" w:rsidP="00B1121C">
            <w:pPr>
              <w:jc w:val="center"/>
              <w:rPr>
                <w:sz w:val="18"/>
                <w:szCs w:val="18"/>
              </w:rPr>
            </w:pPr>
            <w:r w:rsidRPr="00B1121C">
              <w:rPr>
                <w:sz w:val="18"/>
                <w:szCs w:val="18"/>
              </w:rPr>
              <w:t>2.80</w:t>
            </w:r>
          </w:p>
        </w:tc>
        <w:tc>
          <w:tcPr>
            <w:tcW w:w="843" w:type="dxa"/>
            <w:noWrap/>
            <w:hideMark/>
          </w:tcPr>
          <w:p w14:paraId="59AF4864" w14:textId="77B5D806" w:rsidR="00B1121C" w:rsidRPr="00B1121C" w:rsidRDefault="00B1121C" w:rsidP="00B1121C">
            <w:pPr>
              <w:jc w:val="center"/>
              <w:rPr>
                <w:sz w:val="18"/>
                <w:szCs w:val="18"/>
              </w:rPr>
            </w:pPr>
            <w:r w:rsidRPr="00B1121C">
              <w:rPr>
                <w:sz w:val="18"/>
                <w:szCs w:val="18"/>
              </w:rPr>
              <w:t>428.31</w:t>
            </w:r>
          </w:p>
        </w:tc>
        <w:tc>
          <w:tcPr>
            <w:tcW w:w="966" w:type="dxa"/>
            <w:noWrap/>
            <w:hideMark/>
          </w:tcPr>
          <w:p w14:paraId="34790BA8" w14:textId="622C4E25" w:rsidR="00B1121C" w:rsidRPr="00B1121C" w:rsidRDefault="00B1121C" w:rsidP="00B1121C">
            <w:pPr>
              <w:jc w:val="center"/>
              <w:rPr>
                <w:sz w:val="18"/>
                <w:szCs w:val="18"/>
              </w:rPr>
            </w:pPr>
            <w:r w:rsidRPr="00B1121C">
              <w:rPr>
                <w:sz w:val="18"/>
                <w:szCs w:val="18"/>
              </w:rPr>
              <w:t>428.82</w:t>
            </w:r>
          </w:p>
        </w:tc>
        <w:tc>
          <w:tcPr>
            <w:tcW w:w="842" w:type="dxa"/>
            <w:noWrap/>
            <w:hideMark/>
          </w:tcPr>
          <w:p w14:paraId="22C0F204" w14:textId="00B6528C" w:rsidR="00B1121C" w:rsidRPr="00B1121C" w:rsidRDefault="00B1121C" w:rsidP="00B1121C">
            <w:pPr>
              <w:jc w:val="center"/>
              <w:rPr>
                <w:sz w:val="18"/>
                <w:szCs w:val="18"/>
              </w:rPr>
            </w:pPr>
            <w:r w:rsidRPr="00B1121C">
              <w:rPr>
                <w:sz w:val="18"/>
                <w:szCs w:val="18"/>
              </w:rPr>
              <w:t>0.00</w:t>
            </w:r>
          </w:p>
        </w:tc>
        <w:tc>
          <w:tcPr>
            <w:tcW w:w="966" w:type="dxa"/>
            <w:noWrap/>
            <w:hideMark/>
          </w:tcPr>
          <w:p w14:paraId="5F114FF4" w14:textId="73B50303"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36352EF0" w14:textId="40221C66" w:rsidR="00B1121C" w:rsidRPr="00B1121C" w:rsidRDefault="00B1121C" w:rsidP="00B1121C">
            <w:pPr>
              <w:jc w:val="center"/>
              <w:rPr>
                <w:sz w:val="18"/>
                <w:szCs w:val="18"/>
              </w:rPr>
            </w:pPr>
            <w:r w:rsidRPr="00B1121C">
              <w:rPr>
                <w:sz w:val="18"/>
                <w:szCs w:val="18"/>
              </w:rPr>
              <w:t>0.00</w:t>
            </w:r>
          </w:p>
        </w:tc>
        <w:tc>
          <w:tcPr>
            <w:tcW w:w="842" w:type="dxa"/>
            <w:noWrap/>
            <w:hideMark/>
          </w:tcPr>
          <w:p w14:paraId="31568B39" w14:textId="5CBCDA80" w:rsidR="00B1121C" w:rsidRPr="00B1121C" w:rsidRDefault="00B1121C" w:rsidP="00B1121C">
            <w:pPr>
              <w:jc w:val="center"/>
              <w:rPr>
                <w:sz w:val="18"/>
                <w:szCs w:val="18"/>
              </w:rPr>
            </w:pPr>
            <w:r w:rsidRPr="00B1121C">
              <w:rPr>
                <w:sz w:val="18"/>
                <w:szCs w:val="18"/>
              </w:rPr>
              <w:t>0.00</w:t>
            </w:r>
          </w:p>
        </w:tc>
        <w:tc>
          <w:tcPr>
            <w:tcW w:w="842" w:type="dxa"/>
            <w:noWrap/>
            <w:hideMark/>
          </w:tcPr>
          <w:p w14:paraId="6027E1F9" w14:textId="49175A14" w:rsidR="00B1121C" w:rsidRPr="00B1121C" w:rsidRDefault="00B1121C" w:rsidP="00B1121C">
            <w:pPr>
              <w:jc w:val="center"/>
              <w:rPr>
                <w:sz w:val="18"/>
                <w:szCs w:val="18"/>
              </w:rPr>
            </w:pPr>
            <w:r w:rsidRPr="00B1121C">
              <w:rPr>
                <w:sz w:val="18"/>
                <w:szCs w:val="18"/>
              </w:rPr>
              <w:t>0.00</w:t>
            </w:r>
          </w:p>
        </w:tc>
      </w:tr>
      <w:tr w:rsidR="00B1121C" w:rsidRPr="00B1121C" w14:paraId="2C8E89C1" w14:textId="77777777" w:rsidTr="00B1121C">
        <w:trPr>
          <w:trHeight w:val="255"/>
        </w:trPr>
        <w:tc>
          <w:tcPr>
            <w:tcW w:w="843" w:type="dxa"/>
            <w:vMerge/>
            <w:hideMark/>
          </w:tcPr>
          <w:p w14:paraId="3DD1E218" w14:textId="77777777" w:rsidR="00B1121C" w:rsidRPr="00B1121C" w:rsidRDefault="00B1121C" w:rsidP="00B1121C">
            <w:pPr>
              <w:jc w:val="center"/>
              <w:rPr>
                <w:sz w:val="18"/>
                <w:szCs w:val="18"/>
              </w:rPr>
            </w:pPr>
          </w:p>
        </w:tc>
        <w:tc>
          <w:tcPr>
            <w:tcW w:w="843" w:type="dxa"/>
            <w:noWrap/>
            <w:hideMark/>
          </w:tcPr>
          <w:p w14:paraId="37DB7914"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79C0BD3E" w14:textId="13044D24" w:rsidR="00B1121C" w:rsidRPr="00B1121C" w:rsidRDefault="00B1121C" w:rsidP="00B1121C">
            <w:pPr>
              <w:jc w:val="center"/>
              <w:rPr>
                <w:sz w:val="18"/>
                <w:szCs w:val="18"/>
              </w:rPr>
            </w:pPr>
            <w:r w:rsidRPr="00B1121C">
              <w:rPr>
                <w:sz w:val="18"/>
                <w:szCs w:val="18"/>
              </w:rPr>
              <w:t>428.31</w:t>
            </w:r>
          </w:p>
        </w:tc>
        <w:tc>
          <w:tcPr>
            <w:tcW w:w="843" w:type="dxa"/>
            <w:noWrap/>
            <w:hideMark/>
          </w:tcPr>
          <w:p w14:paraId="7228F093" w14:textId="335E9205" w:rsidR="00B1121C" w:rsidRPr="00B1121C" w:rsidRDefault="00B1121C" w:rsidP="00B1121C">
            <w:pPr>
              <w:jc w:val="center"/>
              <w:rPr>
                <w:sz w:val="18"/>
                <w:szCs w:val="18"/>
              </w:rPr>
            </w:pPr>
            <w:r w:rsidRPr="00B1121C">
              <w:rPr>
                <w:sz w:val="18"/>
                <w:szCs w:val="18"/>
              </w:rPr>
              <w:t>2.80</w:t>
            </w:r>
          </w:p>
        </w:tc>
        <w:tc>
          <w:tcPr>
            <w:tcW w:w="843" w:type="dxa"/>
            <w:noWrap/>
            <w:hideMark/>
          </w:tcPr>
          <w:p w14:paraId="27A23DC0" w14:textId="1C9E8AF9" w:rsidR="00B1121C" w:rsidRPr="00B1121C" w:rsidRDefault="00B1121C" w:rsidP="00B1121C">
            <w:pPr>
              <w:jc w:val="center"/>
              <w:rPr>
                <w:sz w:val="18"/>
                <w:szCs w:val="18"/>
              </w:rPr>
            </w:pPr>
            <w:r w:rsidRPr="00B1121C">
              <w:rPr>
                <w:sz w:val="18"/>
                <w:szCs w:val="18"/>
              </w:rPr>
              <w:t>428.31</w:t>
            </w:r>
          </w:p>
        </w:tc>
        <w:tc>
          <w:tcPr>
            <w:tcW w:w="966" w:type="dxa"/>
            <w:noWrap/>
            <w:hideMark/>
          </w:tcPr>
          <w:p w14:paraId="1627BC74" w14:textId="668E2C70" w:rsidR="00B1121C" w:rsidRPr="00B1121C" w:rsidRDefault="00B1121C" w:rsidP="00B1121C">
            <w:pPr>
              <w:jc w:val="center"/>
              <w:rPr>
                <w:sz w:val="18"/>
                <w:szCs w:val="18"/>
              </w:rPr>
            </w:pPr>
            <w:r w:rsidRPr="00B1121C">
              <w:rPr>
                <w:sz w:val="18"/>
                <w:szCs w:val="18"/>
              </w:rPr>
              <w:t>428.82</w:t>
            </w:r>
          </w:p>
        </w:tc>
        <w:tc>
          <w:tcPr>
            <w:tcW w:w="842" w:type="dxa"/>
            <w:noWrap/>
            <w:hideMark/>
          </w:tcPr>
          <w:p w14:paraId="0D756F7B" w14:textId="4E4A67DF" w:rsidR="00B1121C" w:rsidRPr="00B1121C" w:rsidRDefault="00B1121C" w:rsidP="00B1121C">
            <w:pPr>
              <w:jc w:val="center"/>
              <w:rPr>
                <w:sz w:val="18"/>
                <w:szCs w:val="18"/>
              </w:rPr>
            </w:pPr>
            <w:r w:rsidRPr="00B1121C">
              <w:rPr>
                <w:sz w:val="18"/>
                <w:szCs w:val="18"/>
              </w:rPr>
              <w:t>0.00</w:t>
            </w:r>
          </w:p>
        </w:tc>
        <w:tc>
          <w:tcPr>
            <w:tcW w:w="966" w:type="dxa"/>
            <w:noWrap/>
            <w:hideMark/>
          </w:tcPr>
          <w:p w14:paraId="6D428424" w14:textId="26D37776"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2BD45DB4" w14:textId="3FCB927B" w:rsidR="00B1121C" w:rsidRPr="00B1121C" w:rsidRDefault="00B1121C" w:rsidP="00B1121C">
            <w:pPr>
              <w:jc w:val="center"/>
              <w:rPr>
                <w:sz w:val="18"/>
                <w:szCs w:val="18"/>
              </w:rPr>
            </w:pPr>
            <w:r w:rsidRPr="00B1121C">
              <w:rPr>
                <w:sz w:val="18"/>
                <w:szCs w:val="18"/>
              </w:rPr>
              <w:t>0.00</w:t>
            </w:r>
          </w:p>
        </w:tc>
        <w:tc>
          <w:tcPr>
            <w:tcW w:w="842" w:type="dxa"/>
            <w:noWrap/>
            <w:hideMark/>
          </w:tcPr>
          <w:p w14:paraId="0D1B895A" w14:textId="1E1C9FA1" w:rsidR="00B1121C" w:rsidRPr="00B1121C" w:rsidRDefault="00B1121C" w:rsidP="00B1121C">
            <w:pPr>
              <w:jc w:val="center"/>
              <w:rPr>
                <w:sz w:val="18"/>
                <w:szCs w:val="18"/>
              </w:rPr>
            </w:pPr>
            <w:r w:rsidRPr="00B1121C">
              <w:rPr>
                <w:sz w:val="18"/>
                <w:szCs w:val="18"/>
              </w:rPr>
              <w:t>0.00</w:t>
            </w:r>
          </w:p>
        </w:tc>
        <w:tc>
          <w:tcPr>
            <w:tcW w:w="842" w:type="dxa"/>
            <w:noWrap/>
            <w:hideMark/>
          </w:tcPr>
          <w:p w14:paraId="7470F5B1" w14:textId="66BEE38E" w:rsidR="00B1121C" w:rsidRPr="00B1121C" w:rsidRDefault="00B1121C" w:rsidP="00B1121C">
            <w:pPr>
              <w:jc w:val="center"/>
              <w:rPr>
                <w:sz w:val="18"/>
                <w:szCs w:val="18"/>
              </w:rPr>
            </w:pPr>
            <w:r w:rsidRPr="00B1121C">
              <w:rPr>
                <w:sz w:val="18"/>
                <w:szCs w:val="18"/>
              </w:rPr>
              <w:t>0.00</w:t>
            </w:r>
          </w:p>
        </w:tc>
      </w:tr>
      <w:tr w:rsidR="00B1121C" w:rsidRPr="00B1121C" w14:paraId="56A42309" w14:textId="77777777" w:rsidTr="00B1121C">
        <w:trPr>
          <w:trHeight w:val="255"/>
        </w:trPr>
        <w:tc>
          <w:tcPr>
            <w:tcW w:w="843" w:type="dxa"/>
            <w:vMerge w:val="restart"/>
            <w:noWrap/>
            <w:hideMark/>
          </w:tcPr>
          <w:p w14:paraId="73476DBA" w14:textId="77777777" w:rsidR="00B1121C" w:rsidRPr="00B1121C" w:rsidRDefault="00B1121C" w:rsidP="00B1121C">
            <w:pPr>
              <w:jc w:val="center"/>
              <w:rPr>
                <w:sz w:val="18"/>
                <w:szCs w:val="18"/>
              </w:rPr>
            </w:pPr>
            <w:r w:rsidRPr="00B1121C">
              <w:rPr>
                <w:sz w:val="18"/>
                <w:szCs w:val="18"/>
              </w:rPr>
              <w:t>X9</w:t>
            </w:r>
          </w:p>
        </w:tc>
        <w:tc>
          <w:tcPr>
            <w:tcW w:w="843" w:type="dxa"/>
            <w:noWrap/>
            <w:hideMark/>
          </w:tcPr>
          <w:p w14:paraId="164976C1"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1B5D7919" w14:textId="31444651" w:rsidR="00B1121C" w:rsidRPr="00B1121C" w:rsidRDefault="00B1121C" w:rsidP="00B1121C">
            <w:pPr>
              <w:jc w:val="center"/>
              <w:rPr>
                <w:sz w:val="18"/>
                <w:szCs w:val="18"/>
              </w:rPr>
            </w:pPr>
            <w:r w:rsidRPr="00B1121C">
              <w:rPr>
                <w:sz w:val="18"/>
                <w:szCs w:val="18"/>
              </w:rPr>
              <w:t>427.91</w:t>
            </w:r>
          </w:p>
        </w:tc>
        <w:tc>
          <w:tcPr>
            <w:tcW w:w="843" w:type="dxa"/>
            <w:noWrap/>
            <w:hideMark/>
          </w:tcPr>
          <w:p w14:paraId="6BFB6349" w14:textId="664FF4C9" w:rsidR="00B1121C" w:rsidRPr="00B1121C" w:rsidRDefault="00B1121C" w:rsidP="00B1121C">
            <w:pPr>
              <w:jc w:val="center"/>
              <w:rPr>
                <w:sz w:val="18"/>
                <w:szCs w:val="18"/>
              </w:rPr>
            </w:pPr>
            <w:r w:rsidRPr="00B1121C">
              <w:rPr>
                <w:sz w:val="18"/>
                <w:szCs w:val="18"/>
              </w:rPr>
              <w:t>3.60</w:t>
            </w:r>
          </w:p>
        </w:tc>
        <w:tc>
          <w:tcPr>
            <w:tcW w:w="843" w:type="dxa"/>
            <w:noWrap/>
            <w:hideMark/>
          </w:tcPr>
          <w:p w14:paraId="261CD1FF" w14:textId="5B20D92F" w:rsidR="00B1121C" w:rsidRPr="00B1121C" w:rsidRDefault="00B1121C" w:rsidP="00B1121C">
            <w:pPr>
              <w:jc w:val="center"/>
              <w:rPr>
                <w:sz w:val="18"/>
                <w:szCs w:val="18"/>
              </w:rPr>
            </w:pPr>
            <w:r w:rsidRPr="00B1121C">
              <w:rPr>
                <w:sz w:val="18"/>
                <w:szCs w:val="18"/>
              </w:rPr>
              <w:t>427.91</w:t>
            </w:r>
          </w:p>
        </w:tc>
        <w:tc>
          <w:tcPr>
            <w:tcW w:w="966" w:type="dxa"/>
            <w:noWrap/>
            <w:hideMark/>
          </w:tcPr>
          <w:p w14:paraId="3AB0DB75" w14:textId="1C7CF270" w:rsidR="00B1121C" w:rsidRPr="00B1121C" w:rsidRDefault="00B1121C" w:rsidP="00B1121C">
            <w:pPr>
              <w:jc w:val="center"/>
              <w:rPr>
                <w:sz w:val="18"/>
                <w:szCs w:val="18"/>
              </w:rPr>
            </w:pPr>
            <w:r w:rsidRPr="00B1121C">
              <w:rPr>
                <w:sz w:val="18"/>
                <w:szCs w:val="18"/>
              </w:rPr>
              <w:t>428.88</w:t>
            </w:r>
          </w:p>
        </w:tc>
        <w:tc>
          <w:tcPr>
            <w:tcW w:w="842" w:type="dxa"/>
            <w:noWrap/>
            <w:hideMark/>
          </w:tcPr>
          <w:p w14:paraId="2DDFFDB5" w14:textId="191F8925" w:rsidR="00B1121C" w:rsidRPr="00B1121C" w:rsidRDefault="00B1121C" w:rsidP="00B1121C">
            <w:pPr>
              <w:jc w:val="center"/>
              <w:rPr>
                <w:sz w:val="18"/>
                <w:szCs w:val="18"/>
              </w:rPr>
            </w:pPr>
            <w:r w:rsidRPr="00B1121C">
              <w:rPr>
                <w:sz w:val="18"/>
                <w:szCs w:val="18"/>
              </w:rPr>
              <w:t>0.00</w:t>
            </w:r>
          </w:p>
        </w:tc>
        <w:tc>
          <w:tcPr>
            <w:tcW w:w="966" w:type="dxa"/>
            <w:noWrap/>
            <w:hideMark/>
          </w:tcPr>
          <w:p w14:paraId="0514D94E" w14:textId="5EAF5DD2" w:rsidR="00B1121C" w:rsidRPr="00B1121C" w:rsidRDefault="00B1121C" w:rsidP="00B1121C">
            <w:pPr>
              <w:jc w:val="center"/>
              <w:rPr>
                <w:sz w:val="18"/>
                <w:szCs w:val="18"/>
              </w:rPr>
            </w:pPr>
            <w:r w:rsidRPr="00B1121C">
              <w:rPr>
                <w:sz w:val="18"/>
                <w:szCs w:val="18"/>
              </w:rPr>
              <w:t xml:space="preserve">0.69 </w:t>
            </w:r>
          </w:p>
        </w:tc>
        <w:tc>
          <w:tcPr>
            <w:tcW w:w="842" w:type="dxa"/>
            <w:noWrap/>
            <w:hideMark/>
          </w:tcPr>
          <w:p w14:paraId="0BE142EE" w14:textId="1D06B595" w:rsidR="00B1121C" w:rsidRPr="00B1121C" w:rsidRDefault="00B1121C" w:rsidP="00B1121C">
            <w:pPr>
              <w:jc w:val="center"/>
              <w:rPr>
                <w:sz w:val="18"/>
                <w:szCs w:val="18"/>
              </w:rPr>
            </w:pPr>
            <w:r w:rsidRPr="00B1121C">
              <w:rPr>
                <w:sz w:val="18"/>
                <w:szCs w:val="18"/>
              </w:rPr>
              <w:t>0.00</w:t>
            </w:r>
          </w:p>
        </w:tc>
        <w:tc>
          <w:tcPr>
            <w:tcW w:w="842" w:type="dxa"/>
            <w:noWrap/>
            <w:hideMark/>
          </w:tcPr>
          <w:p w14:paraId="5BD163C6" w14:textId="5624EEE0" w:rsidR="00B1121C" w:rsidRPr="00B1121C" w:rsidRDefault="00B1121C" w:rsidP="00B1121C">
            <w:pPr>
              <w:jc w:val="center"/>
              <w:rPr>
                <w:sz w:val="18"/>
                <w:szCs w:val="18"/>
              </w:rPr>
            </w:pPr>
            <w:r w:rsidRPr="00B1121C">
              <w:rPr>
                <w:sz w:val="18"/>
                <w:szCs w:val="18"/>
              </w:rPr>
              <w:t>0.00</w:t>
            </w:r>
          </w:p>
        </w:tc>
        <w:tc>
          <w:tcPr>
            <w:tcW w:w="842" w:type="dxa"/>
            <w:noWrap/>
            <w:hideMark/>
          </w:tcPr>
          <w:p w14:paraId="0AED8F6E" w14:textId="3ACF4714" w:rsidR="00B1121C" w:rsidRPr="00B1121C" w:rsidRDefault="00B1121C" w:rsidP="00B1121C">
            <w:pPr>
              <w:jc w:val="center"/>
              <w:rPr>
                <w:sz w:val="18"/>
                <w:szCs w:val="18"/>
              </w:rPr>
            </w:pPr>
            <w:r w:rsidRPr="00B1121C">
              <w:rPr>
                <w:sz w:val="18"/>
                <w:szCs w:val="18"/>
              </w:rPr>
              <w:t>0.00</w:t>
            </w:r>
          </w:p>
        </w:tc>
      </w:tr>
      <w:tr w:rsidR="00B1121C" w:rsidRPr="00B1121C" w14:paraId="50247344" w14:textId="77777777" w:rsidTr="00B1121C">
        <w:trPr>
          <w:trHeight w:val="255"/>
        </w:trPr>
        <w:tc>
          <w:tcPr>
            <w:tcW w:w="843" w:type="dxa"/>
            <w:vMerge/>
            <w:hideMark/>
          </w:tcPr>
          <w:p w14:paraId="71E0F352" w14:textId="77777777" w:rsidR="00B1121C" w:rsidRPr="00B1121C" w:rsidRDefault="00B1121C" w:rsidP="00B1121C">
            <w:pPr>
              <w:jc w:val="center"/>
              <w:rPr>
                <w:sz w:val="18"/>
                <w:szCs w:val="18"/>
              </w:rPr>
            </w:pPr>
          </w:p>
        </w:tc>
        <w:tc>
          <w:tcPr>
            <w:tcW w:w="843" w:type="dxa"/>
            <w:noWrap/>
            <w:hideMark/>
          </w:tcPr>
          <w:p w14:paraId="5DE395EF"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7EFBE97B" w14:textId="75DFE574" w:rsidR="00B1121C" w:rsidRPr="00B1121C" w:rsidRDefault="00B1121C" w:rsidP="00B1121C">
            <w:pPr>
              <w:jc w:val="center"/>
              <w:rPr>
                <w:sz w:val="18"/>
                <w:szCs w:val="18"/>
              </w:rPr>
            </w:pPr>
            <w:r w:rsidRPr="00B1121C">
              <w:rPr>
                <w:sz w:val="18"/>
                <w:szCs w:val="18"/>
              </w:rPr>
              <w:t>427.90</w:t>
            </w:r>
          </w:p>
        </w:tc>
        <w:tc>
          <w:tcPr>
            <w:tcW w:w="843" w:type="dxa"/>
            <w:noWrap/>
            <w:hideMark/>
          </w:tcPr>
          <w:p w14:paraId="213916F6" w14:textId="078E8953" w:rsidR="00B1121C" w:rsidRPr="00B1121C" w:rsidRDefault="00B1121C" w:rsidP="00B1121C">
            <w:pPr>
              <w:jc w:val="center"/>
              <w:rPr>
                <w:sz w:val="18"/>
                <w:szCs w:val="18"/>
              </w:rPr>
            </w:pPr>
            <w:r w:rsidRPr="00B1121C">
              <w:rPr>
                <w:sz w:val="18"/>
                <w:szCs w:val="18"/>
              </w:rPr>
              <w:t>3.60</w:t>
            </w:r>
          </w:p>
        </w:tc>
        <w:tc>
          <w:tcPr>
            <w:tcW w:w="843" w:type="dxa"/>
            <w:noWrap/>
            <w:hideMark/>
          </w:tcPr>
          <w:p w14:paraId="263297D6" w14:textId="1183433D" w:rsidR="00B1121C" w:rsidRPr="00B1121C" w:rsidRDefault="00B1121C" w:rsidP="00B1121C">
            <w:pPr>
              <w:jc w:val="center"/>
              <w:rPr>
                <w:sz w:val="18"/>
                <w:szCs w:val="18"/>
              </w:rPr>
            </w:pPr>
            <w:r w:rsidRPr="00B1121C">
              <w:rPr>
                <w:sz w:val="18"/>
                <w:szCs w:val="18"/>
              </w:rPr>
              <w:t>427.90</w:t>
            </w:r>
          </w:p>
        </w:tc>
        <w:tc>
          <w:tcPr>
            <w:tcW w:w="966" w:type="dxa"/>
            <w:noWrap/>
            <w:hideMark/>
          </w:tcPr>
          <w:p w14:paraId="7DF7B69E" w14:textId="5698E878" w:rsidR="00B1121C" w:rsidRPr="00B1121C" w:rsidRDefault="00B1121C" w:rsidP="00B1121C">
            <w:pPr>
              <w:jc w:val="center"/>
              <w:rPr>
                <w:sz w:val="18"/>
                <w:szCs w:val="18"/>
              </w:rPr>
            </w:pPr>
            <w:r w:rsidRPr="00B1121C">
              <w:rPr>
                <w:sz w:val="18"/>
                <w:szCs w:val="18"/>
              </w:rPr>
              <w:t>428.88</w:t>
            </w:r>
          </w:p>
        </w:tc>
        <w:tc>
          <w:tcPr>
            <w:tcW w:w="842" w:type="dxa"/>
            <w:noWrap/>
            <w:hideMark/>
          </w:tcPr>
          <w:p w14:paraId="2325CF59" w14:textId="613C4566" w:rsidR="00B1121C" w:rsidRPr="00B1121C" w:rsidRDefault="00B1121C" w:rsidP="00B1121C">
            <w:pPr>
              <w:jc w:val="center"/>
              <w:rPr>
                <w:sz w:val="18"/>
                <w:szCs w:val="18"/>
              </w:rPr>
            </w:pPr>
            <w:r w:rsidRPr="00B1121C">
              <w:rPr>
                <w:sz w:val="18"/>
                <w:szCs w:val="18"/>
              </w:rPr>
              <w:t>0.00</w:t>
            </w:r>
          </w:p>
        </w:tc>
        <w:tc>
          <w:tcPr>
            <w:tcW w:w="966" w:type="dxa"/>
            <w:noWrap/>
            <w:hideMark/>
          </w:tcPr>
          <w:p w14:paraId="7C905E39" w14:textId="40AAD2EB" w:rsidR="00B1121C" w:rsidRPr="00B1121C" w:rsidRDefault="00B1121C" w:rsidP="00B1121C">
            <w:pPr>
              <w:jc w:val="center"/>
              <w:rPr>
                <w:sz w:val="18"/>
                <w:szCs w:val="18"/>
              </w:rPr>
            </w:pPr>
            <w:r w:rsidRPr="00B1121C">
              <w:rPr>
                <w:sz w:val="18"/>
                <w:szCs w:val="18"/>
              </w:rPr>
              <w:t xml:space="preserve">0.70 </w:t>
            </w:r>
          </w:p>
        </w:tc>
        <w:tc>
          <w:tcPr>
            <w:tcW w:w="842" w:type="dxa"/>
            <w:noWrap/>
            <w:hideMark/>
          </w:tcPr>
          <w:p w14:paraId="497BA931" w14:textId="48B0FBE6" w:rsidR="00B1121C" w:rsidRPr="00B1121C" w:rsidRDefault="00B1121C" w:rsidP="00B1121C">
            <w:pPr>
              <w:jc w:val="center"/>
              <w:rPr>
                <w:sz w:val="18"/>
                <w:szCs w:val="18"/>
              </w:rPr>
            </w:pPr>
            <w:r w:rsidRPr="00B1121C">
              <w:rPr>
                <w:sz w:val="18"/>
                <w:szCs w:val="18"/>
              </w:rPr>
              <w:t>0.00</w:t>
            </w:r>
          </w:p>
        </w:tc>
        <w:tc>
          <w:tcPr>
            <w:tcW w:w="842" w:type="dxa"/>
            <w:noWrap/>
            <w:hideMark/>
          </w:tcPr>
          <w:p w14:paraId="281699A4" w14:textId="58D91D85" w:rsidR="00B1121C" w:rsidRPr="00B1121C" w:rsidRDefault="00B1121C" w:rsidP="00B1121C">
            <w:pPr>
              <w:jc w:val="center"/>
              <w:rPr>
                <w:sz w:val="18"/>
                <w:szCs w:val="18"/>
              </w:rPr>
            </w:pPr>
            <w:r w:rsidRPr="00B1121C">
              <w:rPr>
                <w:sz w:val="18"/>
                <w:szCs w:val="18"/>
              </w:rPr>
              <w:t>0.00</w:t>
            </w:r>
          </w:p>
        </w:tc>
        <w:tc>
          <w:tcPr>
            <w:tcW w:w="842" w:type="dxa"/>
            <w:noWrap/>
            <w:hideMark/>
          </w:tcPr>
          <w:p w14:paraId="0610DE15" w14:textId="5C17099D" w:rsidR="00B1121C" w:rsidRPr="00B1121C" w:rsidRDefault="00B1121C" w:rsidP="00B1121C">
            <w:pPr>
              <w:jc w:val="center"/>
              <w:rPr>
                <w:sz w:val="18"/>
                <w:szCs w:val="18"/>
              </w:rPr>
            </w:pPr>
            <w:r w:rsidRPr="00B1121C">
              <w:rPr>
                <w:sz w:val="18"/>
                <w:szCs w:val="18"/>
              </w:rPr>
              <w:t>0.00</w:t>
            </w:r>
          </w:p>
        </w:tc>
      </w:tr>
    </w:tbl>
    <w:p w14:paraId="6E60813D" w14:textId="77777777" w:rsidR="009477BE" w:rsidRPr="009477BE" w:rsidRDefault="009477BE" w:rsidP="009477BE">
      <w:pPr>
        <w:jc w:val="center"/>
        <w:rPr>
          <w:b/>
        </w:rPr>
      </w:pPr>
    </w:p>
    <w:p w14:paraId="074B0197" w14:textId="36E3F53A" w:rsidR="009477BE" w:rsidRPr="009477BE" w:rsidRDefault="009477BE" w:rsidP="009477BE">
      <w:pPr>
        <w:jc w:val="center"/>
        <w:rPr>
          <w:b/>
        </w:rPr>
      </w:pPr>
      <w:r w:rsidRPr="009477BE">
        <w:rPr>
          <w:rFonts w:hint="eastAsia"/>
          <w:b/>
        </w:rPr>
        <w:t>表</w:t>
      </w:r>
      <w:r w:rsidRPr="009477BE">
        <w:rPr>
          <w:rFonts w:hint="eastAsia"/>
          <w:b/>
        </w:rPr>
        <w:t>6-</w:t>
      </w:r>
      <w:r w:rsidR="00A118DE">
        <w:rPr>
          <w:b/>
        </w:rPr>
        <w:t>4</w:t>
      </w:r>
      <w:r w:rsidRPr="009477BE">
        <w:rPr>
          <w:rFonts w:hint="eastAsia"/>
          <w:b/>
        </w:rPr>
        <w:t xml:space="preserve">   </w:t>
      </w:r>
      <w:r w:rsidRPr="009477BE">
        <w:rPr>
          <w:rFonts w:hint="eastAsia"/>
          <w:b/>
        </w:rPr>
        <w:t>小波动过渡过程上</w:t>
      </w:r>
      <w:r w:rsidR="00FC44CF">
        <w:rPr>
          <w:rFonts w:hint="eastAsia"/>
          <w:b/>
        </w:rPr>
        <w:t>下</w:t>
      </w:r>
      <w:r w:rsidRPr="009477BE">
        <w:rPr>
          <w:rFonts w:hint="eastAsia"/>
          <w:b/>
        </w:rPr>
        <w:t>游调压室水位特征值计算结果</w:t>
      </w:r>
    </w:p>
    <w:tbl>
      <w:tblPr>
        <w:tblW w:w="4959" w:type="pct"/>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061"/>
        <w:gridCol w:w="1063"/>
        <w:gridCol w:w="1063"/>
        <w:gridCol w:w="1063"/>
        <w:gridCol w:w="1063"/>
        <w:gridCol w:w="1063"/>
        <w:gridCol w:w="1063"/>
        <w:gridCol w:w="1063"/>
        <w:gridCol w:w="1057"/>
      </w:tblGrid>
      <w:tr w:rsidR="009477BE" w:rsidRPr="00B1121C" w14:paraId="310CB410" w14:textId="77777777" w:rsidTr="009477BE">
        <w:trPr>
          <w:cantSplit/>
          <w:trHeight w:val="259"/>
          <w:jc w:val="center"/>
        </w:trPr>
        <w:tc>
          <w:tcPr>
            <w:tcW w:w="555" w:type="pct"/>
            <w:vAlign w:val="center"/>
          </w:tcPr>
          <w:p w14:paraId="6388BE38" w14:textId="77777777" w:rsidR="009477BE" w:rsidRPr="00B1121C" w:rsidRDefault="009477BE" w:rsidP="009477BE">
            <w:pPr>
              <w:adjustRightInd w:val="0"/>
              <w:snapToGrid w:val="0"/>
              <w:jc w:val="center"/>
              <w:rPr>
                <w:sz w:val="18"/>
                <w:szCs w:val="18"/>
              </w:rPr>
            </w:pPr>
            <w:r w:rsidRPr="00B1121C">
              <w:rPr>
                <w:sz w:val="18"/>
                <w:szCs w:val="18"/>
              </w:rPr>
              <w:t>工况代号</w:t>
            </w:r>
          </w:p>
        </w:tc>
        <w:tc>
          <w:tcPr>
            <w:tcW w:w="556" w:type="pct"/>
            <w:vAlign w:val="center"/>
          </w:tcPr>
          <w:p w14:paraId="0FF6454F" w14:textId="77777777" w:rsidR="009477BE" w:rsidRPr="00B1121C" w:rsidRDefault="009477BE" w:rsidP="009477BE">
            <w:pPr>
              <w:adjustRightInd w:val="0"/>
              <w:snapToGrid w:val="0"/>
              <w:jc w:val="center"/>
              <w:rPr>
                <w:sz w:val="18"/>
                <w:szCs w:val="18"/>
              </w:rPr>
            </w:pPr>
            <w:r w:rsidRPr="00B1121C">
              <w:rPr>
                <w:sz w:val="18"/>
                <w:szCs w:val="18"/>
              </w:rPr>
              <w:t>调压室号</w:t>
            </w:r>
          </w:p>
        </w:tc>
        <w:tc>
          <w:tcPr>
            <w:tcW w:w="556" w:type="pct"/>
            <w:vAlign w:val="center"/>
          </w:tcPr>
          <w:p w14:paraId="75CDAECE" w14:textId="77777777" w:rsidR="009477BE" w:rsidRPr="00B1121C" w:rsidRDefault="009477BE" w:rsidP="009477BE">
            <w:pPr>
              <w:adjustRightInd w:val="0"/>
              <w:snapToGrid w:val="0"/>
              <w:jc w:val="center"/>
              <w:rPr>
                <w:sz w:val="18"/>
                <w:szCs w:val="18"/>
              </w:rPr>
            </w:pPr>
            <w:r w:rsidRPr="00B1121C">
              <w:rPr>
                <w:sz w:val="18"/>
                <w:szCs w:val="18"/>
              </w:rPr>
              <w:t>初始水位</w:t>
            </w:r>
          </w:p>
          <w:p w14:paraId="6EB7FD22"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6" w:type="pct"/>
            <w:vAlign w:val="center"/>
          </w:tcPr>
          <w:p w14:paraId="2376FB90" w14:textId="77777777" w:rsidR="009477BE" w:rsidRPr="00B1121C" w:rsidRDefault="009477BE" w:rsidP="009477BE">
            <w:pPr>
              <w:adjustRightInd w:val="0"/>
              <w:snapToGrid w:val="0"/>
              <w:jc w:val="center"/>
              <w:rPr>
                <w:sz w:val="18"/>
                <w:szCs w:val="18"/>
              </w:rPr>
            </w:pPr>
            <w:r w:rsidRPr="00B1121C">
              <w:rPr>
                <w:sz w:val="18"/>
                <w:szCs w:val="18"/>
              </w:rPr>
              <w:t>最高涌浪水位</w:t>
            </w:r>
          </w:p>
          <w:p w14:paraId="269D80AE"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6" w:type="pct"/>
            <w:vAlign w:val="center"/>
          </w:tcPr>
          <w:p w14:paraId="035E63FD" w14:textId="77777777" w:rsidR="009477BE" w:rsidRPr="00B1121C" w:rsidRDefault="009477BE" w:rsidP="009477BE">
            <w:pPr>
              <w:adjustRightInd w:val="0"/>
              <w:snapToGrid w:val="0"/>
              <w:jc w:val="center"/>
              <w:rPr>
                <w:sz w:val="18"/>
                <w:szCs w:val="18"/>
              </w:rPr>
            </w:pPr>
            <w:r w:rsidRPr="00B1121C">
              <w:rPr>
                <w:sz w:val="18"/>
                <w:szCs w:val="18"/>
              </w:rPr>
              <w:t>最高涌浪水位发生时间</w:t>
            </w:r>
          </w:p>
        </w:tc>
        <w:tc>
          <w:tcPr>
            <w:tcW w:w="556" w:type="pct"/>
            <w:vAlign w:val="center"/>
          </w:tcPr>
          <w:p w14:paraId="572E8D0B" w14:textId="77777777" w:rsidR="009477BE" w:rsidRPr="00B1121C" w:rsidRDefault="009477BE" w:rsidP="009477BE">
            <w:pPr>
              <w:adjustRightInd w:val="0"/>
              <w:snapToGrid w:val="0"/>
              <w:jc w:val="center"/>
              <w:rPr>
                <w:sz w:val="18"/>
                <w:szCs w:val="18"/>
              </w:rPr>
            </w:pPr>
            <w:r w:rsidRPr="00B1121C">
              <w:rPr>
                <w:sz w:val="18"/>
                <w:szCs w:val="18"/>
              </w:rPr>
              <w:t>最低涌浪水位</w:t>
            </w:r>
          </w:p>
          <w:p w14:paraId="2FE5B850"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6" w:type="pct"/>
            <w:vAlign w:val="center"/>
          </w:tcPr>
          <w:p w14:paraId="1ADC9C52" w14:textId="77777777" w:rsidR="009477BE" w:rsidRPr="00B1121C" w:rsidRDefault="009477BE" w:rsidP="009477BE">
            <w:pPr>
              <w:adjustRightInd w:val="0"/>
              <w:snapToGrid w:val="0"/>
              <w:jc w:val="center"/>
              <w:rPr>
                <w:sz w:val="18"/>
                <w:szCs w:val="18"/>
              </w:rPr>
            </w:pPr>
            <w:r w:rsidRPr="00B1121C">
              <w:rPr>
                <w:sz w:val="18"/>
                <w:szCs w:val="18"/>
              </w:rPr>
              <w:t>最低涌浪水位发生时间</w:t>
            </w:r>
          </w:p>
        </w:tc>
        <w:tc>
          <w:tcPr>
            <w:tcW w:w="556" w:type="pct"/>
            <w:vAlign w:val="center"/>
          </w:tcPr>
          <w:p w14:paraId="1C65C5AA" w14:textId="77777777" w:rsidR="009477BE" w:rsidRPr="00B1121C" w:rsidRDefault="009477BE" w:rsidP="009477BE">
            <w:pPr>
              <w:adjustRightInd w:val="0"/>
              <w:snapToGrid w:val="0"/>
              <w:jc w:val="center"/>
              <w:rPr>
                <w:sz w:val="18"/>
                <w:szCs w:val="18"/>
              </w:rPr>
            </w:pPr>
            <w:r w:rsidRPr="00B1121C">
              <w:rPr>
                <w:sz w:val="18"/>
                <w:szCs w:val="18"/>
              </w:rPr>
              <w:t>向上最大振幅</w:t>
            </w:r>
          </w:p>
          <w:p w14:paraId="075CD65D"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3" w:type="pct"/>
            <w:vAlign w:val="center"/>
          </w:tcPr>
          <w:p w14:paraId="0F986BD4" w14:textId="77777777" w:rsidR="009477BE" w:rsidRPr="00B1121C" w:rsidRDefault="009477BE" w:rsidP="009477BE">
            <w:pPr>
              <w:adjustRightInd w:val="0"/>
              <w:snapToGrid w:val="0"/>
              <w:jc w:val="center"/>
              <w:rPr>
                <w:sz w:val="18"/>
                <w:szCs w:val="18"/>
              </w:rPr>
            </w:pPr>
            <w:r w:rsidRPr="00B1121C">
              <w:rPr>
                <w:sz w:val="18"/>
                <w:szCs w:val="18"/>
              </w:rPr>
              <w:t>向下最大振幅</w:t>
            </w:r>
          </w:p>
          <w:p w14:paraId="656D66C6"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r>
      <w:tr w:rsidR="00FC44CF" w:rsidRPr="00B1121C" w14:paraId="7A7ABF48" w14:textId="77777777" w:rsidTr="00A118DE">
        <w:trPr>
          <w:cantSplit/>
          <w:trHeight w:hRule="exact" w:val="340"/>
          <w:jc w:val="center"/>
        </w:trPr>
        <w:tc>
          <w:tcPr>
            <w:tcW w:w="555" w:type="pct"/>
            <w:vMerge w:val="restart"/>
            <w:vAlign w:val="center"/>
          </w:tcPr>
          <w:p w14:paraId="4F64A680" w14:textId="611EBA83" w:rsidR="00FC44CF" w:rsidRPr="00B1121C" w:rsidRDefault="00FC44CF" w:rsidP="00A118DE">
            <w:pPr>
              <w:adjustRightInd w:val="0"/>
              <w:snapToGrid w:val="0"/>
              <w:jc w:val="center"/>
              <w:rPr>
                <w:sz w:val="18"/>
                <w:szCs w:val="18"/>
              </w:rPr>
            </w:pPr>
            <w:r w:rsidRPr="00B1121C">
              <w:rPr>
                <w:rFonts w:hint="eastAsia"/>
                <w:sz w:val="18"/>
                <w:szCs w:val="18"/>
              </w:rPr>
              <w:t>X1</w:t>
            </w:r>
          </w:p>
        </w:tc>
        <w:tc>
          <w:tcPr>
            <w:tcW w:w="556" w:type="pct"/>
          </w:tcPr>
          <w:p w14:paraId="63544A6C" w14:textId="19C07625"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33B80DD7" w14:textId="7F3F350A" w:rsidR="00FC44CF" w:rsidRPr="00B1121C" w:rsidRDefault="00FC44CF" w:rsidP="00FC44CF">
            <w:pPr>
              <w:jc w:val="center"/>
              <w:rPr>
                <w:color w:val="000000"/>
                <w:sz w:val="18"/>
                <w:szCs w:val="18"/>
              </w:rPr>
            </w:pPr>
            <w:r w:rsidRPr="00B1121C">
              <w:rPr>
                <w:rFonts w:hint="eastAsia"/>
                <w:sz w:val="18"/>
                <w:szCs w:val="18"/>
              </w:rPr>
              <w:t>595.56</w:t>
            </w:r>
          </w:p>
        </w:tc>
        <w:tc>
          <w:tcPr>
            <w:tcW w:w="556" w:type="pct"/>
          </w:tcPr>
          <w:p w14:paraId="36F7CD91" w14:textId="33FB6444" w:rsidR="00FC44CF" w:rsidRPr="00B1121C" w:rsidRDefault="00FC44CF" w:rsidP="00FC44CF">
            <w:pPr>
              <w:jc w:val="center"/>
              <w:rPr>
                <w:color w:val="000000"/>
                <w:sz w:val="18"/>
                <w:szCs w:val="18"/>
              </w:rPr>
            </w:pPr>
            <w:r w:rsidRPr="00B1121C">
              <w:rPr>
                <w:rFonts w:hint="eastAsia"/>
                <w:sz w:val="18"/>
                <w:szCs w:val="18"/>
              </w:rPr>
              <w:t>595.56</w:t>
            </w:r>
          </w:p>
        </w:tc>
        <w:tc>
          <w:tcPr>
            <w:tcW w:w="556" w:type="pct"/>
          </w:tcPr>
          <w:p w14:paraId="5B96130F" w14:textId="7E712515" w:rsidR="00FC44CF" w:rsidRPr="00B1121C" w:rsidRDefault="00FC44CF" w:rsidP="00FC44CF">
            <w:pPr>
              <w:jc w:val="center"/>
              <w:rPr>
                <w:color w:val="000000"/>
                <w:sz w:val="18"/>
                <w:szCs w:val="18"/>
              </w:rPr>
            </w:pPr>
            <w:r w:rsidRPr="00B1121C">
              <w:rPr>
                <w:rFonts w:hint="eastAsia"/>
                <w:sz w:val="18"/>
                <w:szCs w:val="18"/>
              </w:rPr>
              <w:t>1.60</w:t>
            </w:r>
          </w:p>
        </w:tc>
        <w:tc>
          <w:tcPr>
            <w:tcW w:w="556" w:type="pct"/>
          </w:tcPr>
          <w:p w14:paraId="2766090F" w14:textId="6E94E90D" w:rsidR="00FC44CF" w:rsidRPr="00B1121C" w:rsidRDefault="00FC44CF" w:rsidP="00FC44CF">
            <w:pPr>
              <w:jc w:val="center"/>
              <w:rPr>
                <w:color w:val="000000"/>
                <w:sz w:val="18"/>
                <w:szCs w:val="18"/>
              </w:rPr>
            </w:pPr>
            <w:r w:rsidRPr="00B1121C">
              <w:rPr>
                <w:rFonts w:hint="eastAsia"/>
                <w:sz w:val="18"/>
                <w:szCs w:val="18"/>
              </w:rPr>
              <w:t>596.07</w:t>
            </w:r>
          </w:p>
        </w:tc>
        <w:tc>
          <w:tcPr>
            <w:tcW w:w="556" w:type="pct"/>
          </w:tcPr>
          <w:p w14:paraId="1076396D" w14:textId="55A8A478" w:rsidR="00FC44CF" w:rsidRPr="00B1121C" w:rsidRDefault="00FC44CF" w:rsidP="00FC44CF">
            <w:pPr>
              <w:jc w:val="center"/>
              <w:rPr>
                <w:color w:val="000000"/>
                <w:sz w:val="18"/>
                <w:szCs w:val="18"/>
              </w:rPr>
            </w:pPr>
            <w:r w:rsidRPr="00B1121C">
              <w:rPr>
                <w:rFonts w:hint="eastAsia"/>
                <w:sz w:val="18"/>
                <w:szCs w:val="18"/>
              </w:rPr>
              <w:t>14.40</w:t>
            </w:r>
          </w:p>
        </w:tc>
        <w:tc>
          <w:tcPr>
            <w:tcW w:w="556" w:type="pct"/>
          </w:tcPr>
          <w:p w14:paraId="2285CE2F" w14:textId="268B6316" w:rsidR="00FC44CF" w:rsidRPr="00B1121C" w:rsidRDefault="00FC44CF" w:rsidP="00FC44CF">
            <w:pPr>
              <w:jc w:val="center"/>
              <w:rPr>
                <w:color w:val="000000"/>
                <w:sz w:val="18"/>
                <w:szCs w:val="18"/>
              </w:rPr>
            </w:pPr>
            <w:r w:rsidRPr="00B1121C">
              <w:rPr>
                <w:rFonts w:hint="eastAsia"/>
                <w:sz w:val="18"/>
                <w:szCs w:val="18"/>
              </w:rPr>
              <w:t>0.54</w:t>
            </w:r>
          </w:p>
        </w:tc>
        <w:tc>
          <w:tcPr>
            <w:tcW w:w="553" w:type="pct"/>
          </w:tcPr>
          <w:p w14:paraId="0243B4C6" w14:textId="5A6C92F3" w:rsidR="00FC44CF" w:rsidRPr="00B1121C" w:rsidRDefault="00FC44CF" w:rsidP="00FC44CF">
            <w:pPr>
              <w:jc w:val="center"/>
              <w:rPr>
                <w:color w:val="000000"/>
                <w:sz w:val="18"/>
                <w:szCs w:val="18"/>
              </w:rPr>
            </w:pPr>
            <w:r w:rsidRPr="00B1121C">
              <w:rPr>
                <w:rFonts w:hint="eastAsia"/>
                <w:sz w:val="18"/>
                <w:szCs w:val="18"/>
              </w:rPr>
              <w:t>0.45</w:t>
            </w:r>
          </w:p>
        </w:tc>
      </w:tr>
      <w:tr w:rsidR="00FC44CF" w:rsidRPr="00B1121C" w14:paraId="49989D3D" w14:textId="77777777" w:rsidTr="00A118DE">
        <w:trPr>
          <w:cantSplit/>
          <w:trHeight w:hRule="exact" w:val="340"/>
          <w:jc w:val="center"/>
        </w:trPr>
        <w:tc>
          <w:tcPr>
            <w:tcW w:w="555" w:type="pct"/>
            <w:vMerge/>
            <w:vAlign w:val="center"/>
          </w:tcPr>
          <w:p w14:paraId="52092591" w14:textId="77777777" w:rsidR="00FC44CF" w:rsidRPr="00B1121C" w:rsidRDefault="00FC44CF" w:rsidP="00A118DE">
            <w:pPr>
              <w:adjustRightInd w:val="0"/>
              <w:snapToGrid w:val="0"/>
              <w:jc w:val="center"/>
              <w:rPr>
                <w:sz w:val="18"/>
                <w:szCs w:val="18"/>
              </w:rPr>
            </w:pPr>
          </w:p>
        </w:tc>
        <w:tc>
          <w:tcPr>
            <w:tcW w:w="556" w:type="pct"/>
          </w:tcPr>
          <w:p w14:paraId="43F3188C" w14:textId="29AAF451"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600189C6" w14:textId="1D1FF88A" w:rsidR="00FC44CF" w:rsidRPr="00B1121C" w:rsidRDefault="00FC44CF" w:rsidP="00FC44CF">
            <w:pPr>
              <w:jc w:val="center"/>
              <w:rPr>
                <w:color w:val="000000"/>
                <w:sz w:val="18"/>
                <w:szCs w:val="18"/>
              </w:rPr>
            </w:pPr>
            <w:r w:rsidRPr="00B1121C">
              <w:rPr>
                <w:rFonts w:hint="eastAsia"/>
                <w:sz w:val="18"/>
                <w:szCs w:val="18"/>
              </w:rPr>
              <w:t>124.23</w:t>
            </w:r>
          </w:p>
        </w:tc>
        <w:tc>
          <w:tcPr>
            <w:tcW w:w="556" w:type="pct"/>
          </w:tcPr>
          <w:p w14:paraId="360F65BE" w14:textId="6D8E084E" w:rsidR="00FC44CF" w:rsidRPr="00B1121C" w:rsidRDefault="00FC44CF" w:rsidP="00FC44CF">
            <w:pPr>
              <w:jc w:val="center"/>
              <w:rPr>
                <w:color w:val="000000"/>
                <w:sz w:val="18"/>
                <w:szCs w:val="18"/>
              </w:rPr>
            </w:pPr>
            <w:r w:rsidRPr="00B1121C">
              <w:rPr>
                <w:rFonts w:hint="eastAsia"/>
                <w:sz w:val="18"/>
                <w:szCs w:val="18"/>
              </w:rPr>
              <w:t>124.24</w:t>
            </w:r>
          </w:p>
        </w:tc>
        <w:tc>
          <w:tcPr>
            <w:tcW w:w="556" w:type="pct"/>
          </w:tcPr>
          <w:p w14:paraId="07BF0AAF" w14:textId="65A6B210" w:rsidR="00FC44CF" w:rsidRPr="00B1121C" w:rsidRDefault="00FC44CF" w:rsidP="00FC44CF">
            <w:pPr>
              <w:jc w:val="center"/>
              <w:rPr>
                <w:color w:val="000000"/>
                <w:sz w:val="18"/>
                <w:szCs w:val="18"/>
              </w:rPr>
            </w:pPr>
            <w:r w:rsidRPr="00B1121C">
              <w:rPr>
                <w:rFonts w:hint="eastAsia"/>
                <w:sz w:val="18"/>
                <w:szCs w:val="18"/>
              </w:rPr>
              <w:t>2.80</w:t>
            </w:r>
          </w:p>
        </w:tc>
        <w:tc>
          <w:tcPr>
            <w:tcW w:w="556" w:type="pct"/>
          </w:tcPr>
          <w:p w14:paraId="47099B30" w14:textId="7159BE36" w:rsidR="00FC44CF" w:rsidRPr="00B1121C" w:rsidRDefault="00FC44CF" w:rsidP="00FC44CF">
            <w:pPr>
              <w:jc w:val="center"/>
              <w:rPr>
                <w:color w:val="000000"/>
                <w:sz w:val="18"/>
                <w:szCs w:val="18"/>
              </w:rPr>
            </w:pPr>
            <w:r w:rsidRPr="00B1121C">
              <w:rPr>
                <w:rFonts w:hint="eastAsia"/>
                <w:sz w:val="18"/>
                <w:szCs w:val="18"/>
              </w:rPr>
              <w:t>124.09</w:t>
            </w:r>
          </w:p>
        </w:tc>
        <w:tc>
          <w:tcPr>
            <w:tcW w:w="556" w:type="pct"/>
          </w:tcPr>
          <w:p w14:paraId="56936271" w14:textId="4709F80A" w:rsidR="00FC44CF" w:rsidRPr="00B1121C" w:rsidRDefault="00FC44CF" w:rsidP="00FC44CF">
            <w:pPr>
              <w:jc w:val="center"/>
              <w:rPr>
                <w:color w:val="000000"/>
                <w:sz w:val="18"/>
                <w:szCs w:val="18"/>
              </w:rPr>
            </w:pPr>
            <w:r w:rsidRPr="00B1121C">
              <w:rPr>
                <w:rFonts w:hint="eastAsia"/>
                <w:sz w:val="18"/>
                <w:szCs w:val="18"/>
              </w:rPr>
              <w:t>13.20</w:t>
            </w:r>
          </w:p>
        </w:tc>
        <w:tc>
          <w:tcPr>
            <w:tcW w:w="556" w:type="pct"/>
          </w:tcPr>
          <w:p w14:paraId="6F34795E" w14:textId="3985B701" w:rsidR="00FC44CF" w:rsidRPr="00B1121C" w:rsidRDefault="00FC44CF" w:rsidP="00FC44CF">
            <w:pPr>
              <w:jc w:val="center"/>
              <w:rPr>
                <w:color w:val="000000"/>
                <w:sz w:val="18"/>
                <w:szCs w:val="18"/>
              </w:rPr>
            </w:pPr>
            <w:r w:rsidRPr="00B1121C">
              <w:rPr>
                <w:rFonts w:hint="eastAsia"/>
                <w:sz w:val="18"/>
                <w:szCs w:val="18"/>
              </w:rPr>
              <w:t>0.08</w:t>
            </w:r>
          </w:p>
        </w:tc>
        <w:tc>
          <w:tcPr>
            <w:tcW w:w="553" w:type="pct"/>
          </w:tcPr>
          <w:p w14:paraId="4B20EFB4" w14:textId="456FC7E3" w:rsidR="00FC44CF" w:rsidRPr="00B1121C" w:rsidRDefault="00FC44CF" w:rsidP="00FC44CF">
            <w:pPr>
              <w:jc w:val="center"/>
              <w:rPr>
                <w:color w:val="000000"/>
                <w:sz w:val="18"/>
                <w:szCs w:val="18"/>
              </w:rPr>
            </w:pPr>
            <w:r w:rsidRPr="00B1121C">
              <w:rPr>
                <w:rFonts w:hint="eastAsia"/>
                <w:sz w:val="18"/>
                <w:szCs w:val="18"/>
              </w:rPr>
              <w:t>0.26</w:t>
            </w:r>
          </w:p>
        </w:tc>
      </w:tr>
      <w:tr w:rsidR="00FC44CF" w:rsidRPr="00B1121C" w14:paraId="43B04597" w14:textId="77777777" w:rsidTr="00A118DE">
        <w:trPr>
          <w:cantSplit/>
          <w:trHeight w:hRule="exact" w:val="340"/>
          <w:jc w:val="center"/>
        </w:trPr>
        <w:tc>
          <w:tcPr>
            <w:tcW w:w="555" w:type="pct"/>
            <w:vMerge w:val="restart"/>
            <w:vAlign w:val="center"/>
          </w:tcPr>
          <w:p w14:paraId="7ED5069F" w14:textId="04CDAAD1" w:rsidR="00FC44CF" w:rsidRPr="00B1121C" w:rsidRDefault="00FC44CF" w:rsidP="00A118DE">
            <w:pPr>
              <w:adjustRightInd w:val="0"/>
              <w:snapToGrid w:val="0"/>
              <w:jc w:val="center"/>
              <w:rPr>
                <w:sz w:val="18"/>
                <w:szCs w:val="18"/>
              </w:rPr>
            </w:pPr>
            <w:r w:rsidRPr="00B1121C">
              <w:rPr>
                <w:rFonts w:hint="eastAsia"/>
                <w:sz w:val="18"/>
                <w:szCs w:val="18"/>
              </w:rPr>
              <w:t>X2</w:t>
            </w:r>
          </w:p>
        </w:tc>
        <w:tc>
          <w:tcPr>
            <w:tcW w:w="556" w:type="pct"/>
          </w:tcPr>
          <w:p w14:paraId="4D6BFD51" w14:textId="63A6F6B3"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42E1FA7F" w14:textId="69B7A297" w:rsidR="00FC44CF" w:rsidRPr="00B1121C" w:rsidRDefault="00FC44CF" w:rsidP="00FC44CF">
            <w:pPr>
              <w:jc w:val="center"/>
              <w:rPr>
                <w:color w:val="000000"/>
                <w:sz w:val="18"/>
                <w:szCs w:val="18"/>
              </w:rPr>
            </w:pPr>
            <w:r w:rsidRPr="00B1121C">
              <w:rPr>
                <w:rFonts w:hint="eastAsia"/>
                <w:sz w:val="18"/>
                <w:szCs w:val="18"/>
              </w:rPr>
              <w:t>595.52</w:t>
            </w:r>
          </w:p>
        </w:tc>
        <w:tc>
          <w:tcPr>
            <w:tcW w:w="556" w:type="pct"/>
          </w:tcPr>
          <w:p w14:paraId="7253AD74" w14:textId="32588401" w:rsidR="00FC44CF" w:rsidRPr="00B1121C" w:rsidRDefault="00FC44CF" w:rsidP="00FC44CF">
            <w:pPr>
              <w:jc w:val="center"/>
              <w:rPr>
                <w:color w:val="000000"/>
                <w:sz w:val="18"/>
                <w:szCs w:val="18"/>
              </w:rPr>
            </w:pPr>
            <w:r w:rsidRPr="00B1121C">
              <w:rPr>
                <w:rFonts w:hint="eastAsia"/>
                <w:sz w:val="18"/>
                <w:szCs w:val="18"/>
              </w:rPr>
              <w:t>595.52</w:t>
            </w:r>
          </w:p>
        </w:tc>
        <w:tc>
          <w:tcPr>
            <w:tcW w:w="556" w:type="pct"/>
          </w:tcPr>
          <w:p w14:paraId="0F323ABF" w14:textId="70F5A735" w:rsidR="00FC44CF" w:rsidRPr="00B1121C" w:rsidRDefault="00FC44CF" w:rsidP="00FC44CF">
            <w:pPr>
              <w:jc w:val="center"/>
              <w:rPr>
                <w:color w:val="000000"/>
                <w:sz w:val="18"/>
                <w:szCs w:val="18"/>
              </w:rPr>
            </w:pPr>
            <w:r w:rsidRPr="00B1121C">
              <w:rPr>
                <w:rFonts w:hint="eastAsia"/>
                <w:sz w:val="18"/>
                <w:szCs w:val="18"/>
              </w:rPr>
              <w:t>0.80</w:t>
            </w:r>
          </w:p>
        </w:tc>
        <w:tc>
          <w:tcPr>
            <w:tcW w:w="556" w:type="pct"/>
          </w:tcPr>
          <w:p w14:paraId="150471C1" w14:textId="23640EB3" w:rsidR="00FC44CF" w:rsidRPr="00B1121C" w:rsidRDefault="00FC44CF" w:rsidP="00FC44CF">
            <w:pPr>
              <w:jc w:val="center"/>
              <w:rPr>
                <w:color w:val="000000"/>
                <w:sz w:val="18"/>
                <w:szCs w:val="18"/>
              </w:rPr>
            </w:pPr>
            <w:r w:rsidRPr="00B1121C">
              <w:rPr>
                <w:rFonts w:hint="eastAsia"/>
                <w:sz w:val="18"/>
                <w:szCs w:val="18"/>
              </w:rPr>
              <w:t>595.52</w:t>
            </w:r>
          </w:p>
        </w:tc>
        <w:tc>
          <w:tcPr>
            <w:tcW w:w="556" w:type="pct"/>
          </w:tcPr>
          <w:p w14:paraId="668CADB6" w14:textId="3229D795" w:rsidR="00FC44CF" w:rsidRPr="00B1121C" w:rsidRDefault="00FC44CF" w:rsidP="00FC44CF">
            <w:pPr>
              <w:jc w:val="center"/>
              <w:rPr>
                <w:color w:val="000000"/>
                <w:sz w:val="18"/>
                <w:szCs w:val="18"/>
              </w:rPr>
            </w:pPr>
            <w:r w:rsidRPr="00B1121C">
              <w:rPr>
                <w:rFonts w:hint="eastAsia"/>
                <w:sz w:val="18"/>
                <w:szCs w:val="18"/>
              </w:rPr>
              <w:t>1.20</w:t>
            </w:r>
          </w:p>
        </w:tc>
        <w:tc>
          <w:tcPr>
            <w:tcW w:w="556" w:type="pct"/>
          </w:tcPr>
          <w:p w14:paraId="3DF10C96" w14:textId="5CBB209B" w:rsidR="00FC44CF" w:rsidRPr="00B1121C" w:rsidRDefault="00FC44CF" w:rsidP="00FC44CF">
            <w:pPr>
              <w:jc w:val="center"/>
              <w:rPr>
                <w:color w:val="000000"/>
                <w:sz w:val="18"/>
                <w:szCs w:val="18"/>
              </w:rPr>
            </w:pPr>
            <w:r w:rsidRPr="00B1121C">
              <w:rPr>
                <w:rFonts w:hint="eastAsia"/>
                <w:sz w:val="18"/>
                <w:szCs w:val="18"/>
              </w:rPr>
              <w:t>0.68</w:t>
            </w:r>
          </w:p>
        </w:tc>
        <w:tc>
          <w:tcPr>
            <w:tcW w:w="553" w:type="pct"/>
          </w:tcPr>
          <w:p w14:paraId="637CBECA" w14:textId="275E8B3B" w:rsidR="00FC44CF" w:rsidRPr="00B1121C" w:rsidRDefault="00FC44CF" w:rsidP="00FC44CF">
            <w:pPr>
              <w:jc w:val="center"/>
              <w:rPr>
                <w:color w:val="000000"/>
                <w:sz w:val="18"/>
                <w:szCs w:val="18"/>
              </w:rPr>
            </w:pPr>
            <w:r w:rsidRPr="00B1121C">
              <w:rPr>
                <w:rFonts w:hint="eastAsia"/>
                <w:sz w:val="18"/>
                <w:szCs w:val="18"/>
              </w:rPr>
              <w:t>0.54</w:t>
            </w:r>
          </w:p>
        </w:tc>
      </w:tr>
      <w:tr w:rsidR="00FC44CF" w:rsidRPr="00B1121C" w14:paraId="52B5DCDE" w14:textId="77777777" w:rsidTr="00A118DE">
        <w:trPr>
          <w:cantSplit/>
          <w:trHeight w:hRule="exact" w:val="340"/>
          <w:jc w:val="center"/>
        </w:trPr>
        <w:tc>
          <w:tcPr>
            <w:tcW w:w="555" w:type="pct"/>
            <w:vMerge/>
            <w:vAlign w:val="center"/>
          </w:tcPr>
          <w:p w14:paraId="5C6A9582" w14:textId="77777777" w:rsidR="00FC44CF" w:rsidRPr="00B1121C" w:rsidRDefault="00FC44CF" w:rsidP="00A118DE">
            <w:pPr>
              <w:adjustRightInd w:val="0"/>
              <w:snapToGrid w:val="0"/>
              <w:jc w:val="center"/>
              <w:rPr>
                <w:sz w:val="18"/>
                <w:szCs w:val="18"/>
              </w:rPr>
            </w:pPr>
          </w:p>
        </w:tc>
        <w:tc>
          <w:tcPr>
            <w:tcW w:w="556" w:type="pct"/>
          </w:tcPr>
          <w:p w14:paraId="7FF68C64" w14:textId="1DF106C6"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3074D54F" w14:textId="315ABF8D" w:rsidR="00FC44CF" w:rsidRPr="00B1121C" w:rsidRDefault="00FC44CF" w:rsidP="00FC44CF">
            <w:pPr>
              <w:jc w:val="center"/>
              <w:rPr>
                <w:color w:val="000000"/>
                <w:sz w:val="18"/>
                <w:szCs w:val="18"/>
              </w:rPr>
            </w:pPr>
            <w:r w:rsidRPr="00B1121C">
              <w:rPr>
                <w:rFonts w:hint="eastAsia"/>
                <w:sz w:val="18"/>
                <w:szCs w:val="18"/>
              </w:rPr>
              <w:t>124.33</w:t>
            </w:r>
          </w:p>
        </w:tc>
        <w:tc>
          <w:tcPr>
            <w:tcW w:w="556" w:type="pct"/>
          </w:tcPr>
          <w:p w14:paraId="0D2810A4" w14:textId="3D88700D" w:rsidR="00FC44CF" w:rsidRPr="00B1121C" w:rsidRDefault="00FC44CF" w:rsidP="00FC44CF">
            <w:pPr>
              <w:jc w:val="center"/>
              <w:rPr>
                <w:color w:val="000000"/>
                <w:sz w:val="18"/>
                <w:szCs w:val="18"/>
              </w:rPr>
            </w:pPr>
            <w:r w:rsidRPr="00B1121C">
              <w:rPr>
                <w:rFonts w:hint="eastAsia"/>
                <w:sz w:val="18"/>
                <w:szCs w:val="18"/>
              </w:rPr>
              <w:t>124.33</w:t>
            </w:r>
          </w:p>
        </w:tc>
        <w:tc>
          <w:tcPr>
            <w:tcW w:w="556" w:type="pct"/>
          </w:tcPr>
          <w:p w14:paraId="55132E5B" w14:textId="0FF15A77" w:rsidR="00FC44CF" w:rsidRPr="00B1121C" w:rsidRDefault="00FC44CF" w:rsidP="00FC44CF">
            <w:pPr>
              <w:jc w:val="center"/>
              <w:rPr>
                <w:color w:val="000000"/>
                <w:sz w:val="18"/>
                <w:szCs w:val="18"/>
              </w:rPr>
            </w:pPr>
            <w:r w:rsidRPr="00B1121C">
              <w:rPr>
                <w:rFonts w:hint="eastAsia"/>
                <w:sz w:val="18"/>
                <w:szCs w:val="18"/>
              </w:rPr>
              <w:t>1.40</w:t>
            </w:r>
          </w:p>
        </w:tc>
        <w:tc>
          <w:tcPr>
            <w:tcW w:w="556" w:type="pct"/>
          </w:tcPr>
          <w:p w14:paraId="5BE63D89" w14:textId="4102E2AC" w:rsidR="00FC44CF" w:rsidRPr="00B1121C" w:rsidRDefault="00FC44CF" w:rsidP="00FC44CF">
            <w:pPr>
              <w:jc w:val="center"/>
              <w:rPr>
                <w:color w:val="000000"/>
                <w:sz w:val="18"/>
                <w:szCs w:val="18"/>
              </w:rPr>
            </w:pPr>
            <w:r w:rsidRPr="00B1121C">
              <w:rPr>
                <w:rFonts w:hint="eastAsia"/>
                <w:sz w:val="18"/>
                <w:szCs w:val="18"/>
              </w:rPr>
              <w:t>124.32</w:t>
            </w:r>
          </w:p>
        </w:tc>
        <w:tc>
          <w:tcPr>
            <w:tcW w:w="556" w:type="pct"/>
          </w:tcPr>
          <w:p w14:paraId="2AD3A0DD" w14:textId="5915EFC4" w:rsidR="00FC44CF" w:rsidRPr="00B1121C" w:rsidRDefault="00FC44CF" w:rsidP="00FC44CF">
            <w:pPr>
              <w:jc w:val="center"/>
              <w:rPr>
                <w:color w:val="000000"/>
                <w:sz w:val="18"/>
                <w:szCs w:val="18"/>
              </w:rPr>
            </w:pPr>
            <w:r w:rsidRPr="00B1121C">
              <w:rPr>
                <w:rFonts w:hint="eastAsia"/>
                <w:sz w:val="18"/>
                <w:szCs w:val="18"/>
              </w:rPr>
              <w:t>2.00</w:t>
            </w:r>
          </w:p>
        </w:tc>
        <w:tc>
          <w:tcPr>
            <w:tcW w:w="556" w:type="pct"/>
          </w:tcPr>
          <w:p w14:paraId="13CF0DF0" w14:textId="365267F5" w:rsidR="00FC44CF" w:rsidRPr="00B1121C" w:rsidRDefault="00FC44CF" w:rsidP="00FC44CF">
            <w:pPr>
              <w:jc w:val="center"/>
              <w:rPr>
                <w:color w:val="000000"/>
                <w:sz w:val="18"/>
                <w:szCs w:val="18"/>
              </w:rPr>
            </w:pPr>
            <w:r w:rsidRPr="00B1121C">
              <w:rPr>
                <w:rFonts w:hint="eastAsia"/>
                <w:sz w:val="18"/>
                <w:szCs w:val="18"/>
              </w:rPr>
              <w:t>0.09</w:t>
            </w:r>
          </w:p>
        </w:tc>
        <w:tc>
          <w:tcPr>
            <w:tcW w:w="553" w:type="pct"/>
          </w:tcPr>
          <w:p w14:paraId="095666E4" w14:textId="2B74F45A" w:rsidR="00FC44CF" w:rsidRPr="00B1121C" w:rsidRDefault="00FC44CF" w:rsidP="00FC44CF">
            <w:pPr>
              <w:jc w:val="center"/>
              <w:rPr>
                <w:color w:val="000000"/>
                <w:sz w:val="18"/>
                <w:szCs w:val="18"/>
              </w:rPr>
            </w:pPr>
            <w:r w:rsidRPr="00B1121C">
              <w:rPr>
                <w:rFonts w:hint="eastAsia"/>
                <w:sz w:val="18"/>
                <w:szCs w:val="18"/>
              </w:rPr>
              <w:t>0.33</w:t>
            </w:r>
          </w:p>
        </w:tc>
      </w:tr>
      <w:tr w:rsidR="00FC44CF" w:rsidRPr="00B1121C" w14:paraId="5A1A757E" w14:textId="77777777" w:rsidTr="00A118DE">
        <w:trPr>
          <w:cantSplit/>
          <w:trHeight w:hRule="exact" w:val="340"/>
          <w:jc w:val="center"/>
        </w:trPr>
        <w:tc>
          <w:tcPr>
            <w:tcW w:w="555" w:type="pct"/>
            <w:vMerge w:val="restart"/>
            <w:vAlign w:val="center"/>
          </w:tcPr>
          <w:p w14:paraId="25E718A7" w14:textId="67D90EE9" w:rsidR="00FC44CF" w:rsidRPr="00B1121C" w:rsidRDefault="00FC44CF" w:rsidP="00A118DE">
            <w:pPr>
              <w:adjustRightInd w:val="0"/>
              <w:snapToGrid w:val="0"/>
              <w:jc w:val="center"/>
              <w:rPr>
                <w:sz w:val="18"/>
                <w:szCs w:val="18"/>
              </w:rPr>
            </w:pPr>
            <w:r w:rsidRPr="00B1121C">
              <w:rPr>
                <w:rFonts w:hint="eastAsia"/>
                <w:sz w:val="18"/>
                <w:szCs w:val="18"/>
              </w:rPr>
              <w:t>X3</w:t>
            </w:r>
          </w:p>
        </w:tc>
        <w:tc>
          <w:tcPr>
            <w:tcW w:w="556" w:type="pct"/>
          </w:tcPr>
          <w:p w14:paraId="2DA976A4" w14:textId="3850B639"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59393F5A" w14:textId="365F47D3" w:rsidR="00FC44CF" w:rsidRPr="00B1121C" w:rsidRDefault="00FC44CF" w:rsidP="00FC44CF">
            <w:pPr>
              <w:jc w:val="center"/>
              <w:rPr>
                <w:color w:val="000000"/>
                <w:sz w:val="18"/>
                <w:szCs w:val="18"/>
              </w:rPr>
            </w:pPr>
            <w:r w:rsidRPr="00B1121C">
              <w:rPr>
                <w:rFonts w:hint="eastAsia"/>
                <w:sz w:val="18"/>
                <w:szCs w:val="18"/>
              </w:rPr>
              <w:t>579.85</w:t>
            </w:r>
          </w:p>
        </w:tc>
        <w:tc>
          <w:tcPr>
            <w:tcW w:w="556" w:type="pct"/>
          </w:tcPr>
          <w:p w14:paraId="04404E5E" w14:textId="15AD064F" w:rsidR="00FC44CF" w:rsidRPr="00B1121C" w:rsidRDefault="00FC44CF" w:rsidP="00FC44CF">
            <w:pPr>
              <w:jc w:val="center"/>
              <w:rPr>
                <w:color w:val="000000"/>
                <w:sz w:val="18"/>
                <w:szCs w:val="18"/>
              </w:rPr>
            </w:pPr>
            <w:r w:rsidRPr="00B1121C">
              <w:rPr>
                <w:rFonts w:hint="eastAsia"/>
                <w:sz w:val="18"/>
                <w:szCs w:val="18"/>
              </w:rPr>
              <w:t>579.85</w:t>
            </w:r>
          </w:p>
        </w:tc>
        <w:tc>
          <w:tcPr>
            <w:tcW w:w="556" w:type="pct"/>
          </w:tcPr>
          <w:p w14:paraId="320B2A7D" w14:textId="5D298590" w:rsidR="00FC44CF" w:rsidRPr="00B1121C" w:rsidRDefault="00FC44CF" w:rsidP="00FC44CF">
            <w:pPr>
              <w:jc w:val="center"/>
              <w:rPr>
                <w:color w:val="000000"/>
                <w:sz w:val="18"/>
                <w:szCs w:val="18"/>
              </w:rPr>
            </w:pPr>
            <w:r w:rsidRPr="00B1121C">
              <w:rPr>
                <w:rFonts w:hint="eastAsia"/>
                <w:sz w:val="18"/>
                <w:szCs w:val="18"/>
              </w:rPr>
              <w:t>1.60</w:t>
            </w:r>
          </w:p>
        </w:tc>
        <w:tc>
          <w:tcPr>
            <w:tcW w:w="556" w:type="pct"/>
          </w:tcPr>
          <w:p w14:paraId="7169DC0B" w14:textId="53ACDE29" w:rsidR="00FC44CF" w:rsidRPr="00B1121C" w:rsidRDefault="00FC44CF" w:rsidP="00FC44CF">
            <w:pPr>
              <w:jc w:val="center"/>
              <w:rPr>
                <w:color w:val="000000"/>
                <w:sz w:val="18"/>
                <w:szCs w:val="18"/>
              </w:rPr>
            </w:pPr>
            <w:r w:rsidRPr="00B1121C">
              <w:rPr>
                <w:rFonts w:hint="eastAsia"/>
                <w:sz w:val="18"/>
                <w:szCs w:val="18"/>
              </w:rPr>
              <w:t>580.52</w:t>
            </w:r>
          </w:p>
        </w:tc>
        <w:tc>
          <w:tcPr>
            <w:tcW w:w="556" w:type="pct"/>
          </w:tcPr>
          <w:p w14:paraId="052B7BA6" w14:textId="1CF5D987" w:rsidR="00FC44CF" w:rsidRPr="00B1121C" w:rsidRDefault="00FC44CF" w:rsidP="00FC44CF">
            <w:pPr>
              <w:jc w:val="center"/>
              <w:rPr>
                <w:color w:val="000000"/>
                <w:sz w:val="18"/>
                <w:szCs w:val="18"/>
              </w:rPr>
            </w:pPr>
            <w:r w:rsidRPr="00B1121C">
              <w:rPr>
                <w:rFonts w:hint="eastAsia"/>
                <w:sz w:val="18"/>
                <w:szCs w:val="18"/>
              </w:rPr>
              <w:t>15.20</w:t>
            </w:r>
          </w:p>
        </w:tc>
        <w:tc>
          <w:tcPr>
            <w:tcW w:w="556" w:type="pct"/>
          </w:tcPr>
          <w:p w14:paraId="70334746" w14:textId="02D20703" w:rsidR="00FC44CF" w:rsidRPr="00B1121C" w:rsidRDefault="00FC44CF" w:rsidP="00FC44CF">
            <w:pPr>
              <w:jc w:val="center"/>
              <w:rPr>
                <w:color w:val="000000"/>
                <w:sz w:val="18"/>
                <w:szCs w:val="18"/>
              </w:rPr>
            </w:pPr>
            <w:r w:rsidRPr="00B1121C">
              <w:rPr>
                <w:rFonts w:hint="eastAsia"/>
                <w:sz w:val="18"/>
                <w:szCs w:val="18"/>
              </w:rPr>
              <w:t>0.69</w:t>
            </w:r>
          </w:p>
        </w:tc>
        <w:tc>
          <w:tcPr>
            <w:tcW w:w="553" w:type="pct"/>
          </w:tcPr>
          <w:p w14:paraId="7A423C91" w14:textId="6266306D" w:rsidR="00FC44CF" w:rsidRPr="00B1121C" w:rsidRDefault="00FC44CF" w:rsidP="00FC44CF">
            <w:pPr>
              <w:jc w:val="center"/>
              <w:rPr>
                <w:color w:val="000000"/>
                <w:sz w:val="18"/>
                <w:szCs w:val="18"/>
              </w:rPr>
            </w:pPr>
            <w:r w:rsidRPr="00B1121C">
              <w:rPr>
                <w:rFonts w:hint="eastAsia"/>
                <w:sz w:val="18"/>
                <w:szCs w:val="18"/>
              </w:rPr>
              <w:t>0.55</w:t>
            </w:r>
          </w:p>
        </w:tc>
      </w:tr>
      <w:tr w:rsidR="00FC44CF" w:rsidRPr="00B1121C" w14:paraId="100FF395" w14:textId="77777777" w:rsidTr="00A118DE">
        <w:trPr>
          <w:cantSplit/>
          <w:trHeight w:hRule="exact" w:val="340"/>
          <w:jc w:val="center"/>
        </w:trPr>
        <w:tc>
          <w:tcPr>
            <w:tcW w:w="555" w:type="pct"/>
            <w:vMerge/>
            <w:vAlign w:val="center"/>
          </w:tcPr>
          <w:p w14:paraId="441A557D" w14:textId="77777777" w:rsidR="00FC44CF" w:rsidRPr="00B1121C" w:rsidRDefault="00FC44CF" w:rsidP="00A118DE">
            <w:pPr>
              <w:adjustRightInd w:val="0"/>
              <w:snapToGrid w:val="0"/>
              <w:jc w:val="center"/>
              <w:rPr>
                <w:sz w:val="18"/>
                <w:szCs w:val="18"/>
              </w:rPr>
            </w:pPr>
          </w:p>
        </w:tc>
        <w:tc>
          <w:tcPr>
            <w:tcW w:w="556" w:type="pct"/>
          </w:tcPr>
          <w:p w14:paraId="414E79C5" w14:textId="449A2BAB"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7AA260D7" w14:textId="742E3AE7" w:rsidR="00FC44CF" w:rsidRPr="00B1121C" w:rsidRDefault="00FC44CF" w:rsidP="00FC44CF">
            <w:pPr>
              <w:jc w:val="center"/>
              <w:rPr>
                <w:color w:val="000000"/>
                <w:sz w:val="18"/>
                <w:szCs w:val="18"/>
              </w:rPr>
            </w:pPr>
            <w:r w:rsidRPr="00B1121C">
              <w:rPr>
                <w:rFonts w:hint="eastAsia"/>
                <w:sz w:val="18"/>
                <w:szCs w:val="18"/>
              </w:rPr>
              <w:t>133.92</w:t>
            </w:r>
          </w:p>
        </w:tc>
        <w:tc>
          <w:tcPr>
            <w:tcW w:w="556" w:type="pct"/>
          </w:tcPr>
          <w:p w14:paraId="426A15FC" w14:textId="2BEF6703" w:rsidR="00FC44CF" w:rsidRPr="00B1121C" w:rsidRDefault="00FC44CF" w:rsidP="00FC44CF">
            <w:pPr>
              <w:jc w:val="center"/>
              <w:rPr>
                <w:color w:val="000000"/>
                <w:sz w:val="18"/>
                <w:szCs w:val="18"/>
              </w:rPr>
            </w:pPr>
            <w:r w:rsidRPr="00B1121C">
              <w:rPr>
                <w:rFonts w:hint="eastAsia"/>
                <w:sz w:val="18"/>
                <w:szCs w:val="18"/>
              </w:rPr>
              <w:t>133.92</w:t>
            </w:r>
          </w:p>
        </w:tc>
        <w:tc>
          <w:tcPr>
            <w:tcW w:w="556" w:type="pct"/>
          </w:tcPr>
          <w:p w14:paraId="7ADA4460" w14:textId="4E6011B8" w:rsidR="00FC44CF" w:rsidRPr="00B1121C" w:rsidRDefault="00FC44CF" w:rsidP="00FC44CF">
            <w:pPr>
              <w:jc w:val="center"/>
              <w:rPr>
                <w:color w:val="000000"/>
                <w:sz w:val="18"/>
                <w:szCs w:val="18"/>
              </w:rPr>
            </w:pPr>
            <w:r w:rsidRPr="00B1121C">
              <w:rPr>
                <w:rFonts w:hint="eastAsia"/>
                <w:sz w:val="18"/>
                <w:szCs w:val="18"/>
              </w:rPr>
              <w:t>2.80</w:t>
            </w:r>
          </w:p>
        </w:tc>
        <w:tc>
          <w:tcPr>
            <w:tcW w:w="556" w:type="pct"/>
          </w:tcPr>
          <w:p w14:paraId="227E234B" w14:textId="68E69D12" w:rsidR="00FC44CF" w:rsidRPr="00B1121C" w:rsidRDefault="00FC44CF" w:rsidP="00FC44CF">
            <w:pPr>
              <w:jc w:val="center"/>
              <w:rPr>
                <w:color w:val="000000"/>
                <w:sz w:val="18"/>
                <w:szCs w:val="18"/>
              </w:rPr>
            </w:pPr>
            <w:r w:rsidRPr="00B1121C">
              <w:rPr>
                <w:rFonts w:hint="eastAsia"/>
                <w:sz w:val="18"/>
                <w:szCs w:val="18"/>
              </w:rPr>
              <w:t>133.73</w:t>
            </w:r>
          </w:p>
        </w:tc>
        <w:tc>
          <w:tcPr>
            <w:tcW w:w="556" w:type="pct"/>
          </w:tcPr>
          <w:p w14:paraId="5C1CB701" w14:textId="5694A5F8" w:rsidR="00FC44CF" w:rsidRPr="00B1121C" w:rsidRDefault="00FC44CF" w:rsidP="00FC44CF">
            <w:pPr>
              <w:jc w:val="center"/>
              <w:rPr>
                <w:color w:val="000000"/>
                <w:sz w:val="18"/>
                <w:szCs w:val="18"/>
              </w:rPr>
            </w:pPr>
            <w:r w:rsidRPr="00B1121C">
              <w:rPr>
                <w:rFonts w:hint="eastAsia"/>
                <w:sz w:val="18"/>
                <w:szCs w:val="18"/>
              </w:rPr>
              <w:t>14.80</w:t>
            </w:r>
          </w:p>
        </w:tc>
        <w:tc>
          <w:tcPr>
            <w:tcW w:w="556" w:type="pct"/>
          </w:tcPr>
          <w:p w14:paraId="54A59B7F" w14:textId="3FA44058" w:rsidR="00FC44CF" w:rsidRPr="00B1121C" w:rsidRDefault="00FC44CF" w:rsidP="00FC44CF">
            <w:pPr>
              <w:jc w:val="center"/>
              <w:rPr>
                <w:color w:val="000000"/>
                <w:sz w:val="18"/>
                <w:szCs w:val="18"/>
              </w:rPr>
            </w:pPr>
            <w:r w:rsidRPr="00B1121C">
              <w:rPr>
                <w:rFonts w:hint="eastAsia"/>
                <w:sz w:val="18"/>
                <w:szCs w:val="18"/>
              </w:rPr>
              <w:t>0.09</w:t>
            </w:r>
          </w:p>
        </w:tc>
        <w:tc>
          <w:tcPr>
            <w:tcW w:w="553" w:type="pct"/>
          </w:tcPr>
          <w:p w14:paraId="704B33D2" w14:textId="4DE52815" w:rsidR="00FC44CF" w:rsidRPr="00B1121C" w:rsidRDefault="00FC44CF" w:rsidP="00FC44CF">
            <w:pPr>
              <w:jc w:val="center"/>
              <w:rPr>
                <w:color w:val="000000"/>
                <w:sz w:val="18"/>
                <w:szCs w:val="18"/>
              </w:rPr>
            </w:pPr>
            <w:r w:rsidRPr="00B1121C">
              <w:rPr>
                <w:rFonts w:hint="eastAsia"/>
                <w:sz w:val="18"/>
                <w:szCs w:val="18"/>
              </w:rPr>
              <w:t>0.33</w:t>
            </w:r>
          </w:p>
        </w:tc>
      </w:tr>
      <w:tr w:rsidR="00FC44CF" w:rsidRPr="00B1121C" w14:paraId="7CE9D16D" w14:textId="77777777" w:rsidTr="00A118DE">
        <w:trPr>
          <w:cantSplit/>
          <w:trHeight w:hRule="exact" w:val="340"/>
          <w:jc w:val="center"/>
        </w:trPr>
        <w:tc>
          <w:tcPr>
            <w:tcW w:w="555" w:type="pct"/>
            <w:vMerge w:val="restart"/>
            <w:vAlign w:val="center"/>
          </w:tcPr>
          <w:p w14:paraId="4F004B02" w14:textId="6875A87D" w:rsidR="00FC44CF" w:rsidRPr="00B1121C" w:rsidRDefault="00FC44CF" w:rsidP="00A118DE">
            <w:pPr>
              <w:adjustRightInd w:val="0"/>
              <w:snapToGrid w:val="0"/>
              <w:jc w:val="center"/>
              <w:rPr>
                <w:sz w:val="18"/>
                <w:szCs w:val="18"/>
              </w:rPr>
            </w:pPr>
            <w:r w:rsidRPr="00B1121C">
              <w:rPr>
                <w:rFonts w:hint="eastAsia"/>
                <w:sz w:val="18"/>
                <w:szCs w:val="18"/>
              </w:rPr>
              <w:t>X4</w:t>
            </w:r>
          </w:p>
        </w:tc>
        <w:tc>
          <w:tcPr>
            <w:tcW w:w="556" w:type="pct"/>
          </w:tcPr>
          <w:p w14:paraId="594A6830" w14:textId="5E718BBA"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168BD8D3" w14:textId="3719C3AD" w:rsidR="00FC44CF" w:rsidRPr="00B1121C" w:rsidRDefault="00FC44CF" w:rsidP="00FC44CF">
            <w:pPr>
              <w:jc w:val="center"/>
              <w:rPr>
                <w:color w:val="000000"/>
                <w:sz w:val="18"/>
                <w:szCs w:val="18"/>
              </w:rPr>
            </w:pPr>
            <w:r w:rsidRPr="00B1121C">
              <w:rPr>
                <w:rFonts w:hint="eastAsia"/>
                <w:sz w:val="18"/>
                <w:szCs w:val="18"/>
              </w:rPr>
              <w:t>123.89</w:t>
            </w:r>
          </w:p>
        </w:tc>
        <w:tc>
          <w:tcPr>
            <w:tcW w:w="556" w:type="pct"/>
          </w:tcPr>
          <w:p w14:paraId="0E09D2E6" w14:textId="7CB0132E"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29EC7688" w14:textId="6B3F9CAC" w:rsidR="00FC44CF" w:rsidRPr="00B1121C" w:rsidRDefault="00FC44CF" w:rsidP="00FC44CF">
            <w:pPr>
              <w:jc w:val="center"/>
              <w:rPr>
                <w:color w:val="000000"/>
                <w:sz w:val="18"/>
                <w:szCs w:val="18"/>
              </w:rPr>
            </w:pPr>
            <w:r w:rsidRPr="00B1121C">
              <w:rPr>
                <w:rFonts w:hint="eastAsia"/>
                <w:sz w:val="18"/>
                <w:szCs w:val="18"/>
              </w:rPr>
              <w:t>37.20</w:t>
            </w:r>
          </w:p>
        </w:tc>
        <w:tc>
          <w:tcPr>
            <w:tcW w:w="556" w:type="pct"/>
          </w:tcPr>
          <w:p w14:paraId="6F8C02FD" w14:textId="071FF2C3"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695B9DF7" w14:textId="026A53AC" w:rsidR="00FC44CF" w:rsidRPr="00B1121C" w:rsidRDefault="00FC44CF" w:rsidP="00FC44CF">
            <w:pPr>
              <w:jc w:val="center"/>
              <w:rPr>
                <w:color w:val="000000"/>
                <w:sz w:val="18"/>
                <w:szCs w:val="18"/>
              </w:rPr>
            </w:pPr>
            <w:r w:rsidRPr="00B1121C">
              <w:rPr>
                <w:rFonts w:hint="eastAsia"/>
                <w:sz w:val="18"/>
                <w:szCs w:val="18"/>
              </w:rPr>
              <w:t>37.60</w:t>
            </w:r>
          </w:p>
        </w:tc>
        <w:tc>
          <w:tcPr>
            <w:tcW w:w="556" w:type="pct"/>
          </w:tcPr>
          <w:p w14:paraId="7AC808E2" w14:textId="7D882A32" w:rsidR="00FC44CF" w:rsidRPr="00B1121C" w:rsidRDefault="00FC44CF" w:rsidP="00FC44CF">
            <w:pPr>
              <w:jc w:val="center"/>
              <w:rPr>
                <w:color w:val="000000"/>
                <w:sz w:val="18"/>
                <w:szCs w:val="18"/>
              </w:rPr>
            </w:pPr>
            <w:r w:rsidRPr="00B1121C">
              <w:rPr>
                <w:rFonts w:hint="eastAsia"/>
                <w:sz w:val="18"/>
                <w:szCs w:val="18"/>
              </w:rPr>
              <w:t>0.06</w:t>
            </w:r>
          </w:p>
        </w:tc>
        <w:tc>
          <w:tcPr>
            <w:tcW w:w="553" w:type="pct"/>
          </w:tcPr>
          <w:p w14:paraId="6709C57A" w14:textId="6A033E45" w:rsidR="00FC44CF" w:rsidRPr="00B1121C" w:rsidRDefault="00FC44CF" w:rsidP="00FC44CF">
            <w:pPr>
              <w:jc w:val="center"/>
              <w:rPr>
                <w:color w:val="000000"/>
                <w:sz w:val="18"/>
                <w:szCs w:val="18"/>
              </w:rPr>
            </w:pPr>
            <w:r w:rsidRPr="00B1121C">
              <w:rPr>
                <w:rFonts w:hint="eastAsia"/>
                <w:sz w:val="18"/>
                <w:szCs w:val="18"/>
              </w:rPr>
              <w:t>0.04</w:t>
            </w:r>
          </w:p>
        </w:tc>
      </w:tr>
      <w:tr w:rsidR="00FC44CF" w:rsidRPr="00B1121C" w14:paraId="20D1740A" w14:textId="77777777" w:rsidTr="00A118DE">
        <w:trPr>
          <w:cantSplit/>
          <w:trHeight w:hRule="exact" w:val="340"/>
          <w:jc w:val="center"/>
        </w:trPr>
        <w:tc>
          <w:tcPr>
            <w:tcW w:w="555" w:type="pct"/>
            <w:vMerge/>
            <w:vAlign w:val="center"/>
          </w:tcPr>
          <w:p w14:paraId="31144952" w14:textId="77777777" w:rsidR="00FC44CF" w:rsidRPr="00B1121C" w:rsidRDefault="00FC44CF" w:rsidP="00A118DE">
            <w:pPr>
              <w:adjustRightInd w:val="0"/>
              <w:snapToGrid w:val="0"/>
              <w:jc w:val="center"/>
              <w:rPr>
                <w:sz w:val="18"/>
                <w:szCs w:val="18"/>
              </w:rPr>
            </w:pPr>
          </w:p>
        </w:tc>
        <w:tc>
          <w:tcPr>
            <w:tcW w:w="556" w:type="pct"/>
          </w:tcPr>
          <w:p w14:paraId="724D990A" w14:textId="7FE0973B"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25F51510" w14:textId="0E6E58CC" w:rsidR="00FC44CF" w:rsidRPr="00B1121C" w:rsidRDefault="00FC44CF" w:rsidP="00FC44CF">
            <w:pPr>
              <w:jc w:val="center"/>
              <w:rPr>
                <w:color w:val="000000"/>
                <w:sz w:val="18"/>
                <w:szCs w:val="18"/>
              </w:rPr>
            </w:pPr>
            <w:r w:rsidRPr="00B1121C">
              <w:rPr>
                <w:rFonts w:hint="eastAsia"/>
                <w:sz w:val="18"/>
                <w:szCs w:val="18"/>
              </w:rPr>
              <w:t>595.67</w:t>
            </w:r>
          </w:p>
        </w:tc>
        <w:tc>
          <w:tcPr>
            <w:tcW w:w="556" w:type="pct"/>
          </w:tcPr>
          <w:p w14:paraId="4635C72D" w14:textId="5ADC87D8" w:rsidR="00FC44CF" w:rsidRPr="00B1121C" w:rsidRDefault="00FC44CF" w:rsidP="00FC44CF">
            <w:pPr>
              <w:jc w:val="center"/>
              <w:rPr>
                <w:color w:val="000000"/>
                <w:sz w:val="18"/>
                <w:szCs w:val="18"/>
              </w:rPr>
            </w:pPr>
            <w:r w:rsidRPr="00B1121C">
              <w:rPr>
                <w:rFonts w:hint="eastAsia"/>
                <w:sz w:val="18"/>
                <w:szCs w:val="18"/>
              </w:rPr>
              <w:t>595.16</w:t>
            </w:r>
          </w:p>
        </w:tc>
        <w:tc>
          <w:tcPr>
            <w:tcW w:w="556" w:type="pct"/>
          </w:tcPr>
          <w:p w14:paraId="1826E450" w14:textId="1978C24C" w:rsidR="00FC44CF" w:rsidRPr="00B1121C" w:rsidRDefault="00FC44CF" w:rsidP="00FC44CF">
            <w:pPr>
              <w:jc w:val="center"/>
              <w:rPr>
                <w:color w:val="000000"/>
                <w:sz w:val="18"/>
                <w:szCs w:val="18"/>
              </w:rPr>
            </w:pPr>
            <w:r w:rsidRPr="00B1121C">
              <w:rPr>
                <w:rFonts w:hint="eastAsia"/>
                <w:sz w:val="18"/>
                <w:szCs w:val="18"/>
              </w:rPr>
              <w:t>33.20</w:t>
            </w:r>
          </w:p>
        </w:tc>
        <w:tc>
          <w:tcPr>
            <w:tcW w:w="556" w:type="pct"/>
          </w:tcPr>
          <w:p w14:paraId="2711982C" w14:textId="16E50C3D" w:rsidR="00FC44CF" w:rsidRPr="00B1121C" w:rsidRDefault="00FC44CF" w:rsidP="00FC44CF">
            <w:pPr>
              <w:jc w:val="center"/>
              <w:rPr>
                <w:color w:val="000000"/>
                <w:sz w:val="18"/>
                <w:szCs w:val="18"/>
              </w:rPr>
            </w:pPr>
            <w:r w:rsidRPr="00B1121C">
              <w:rPr>
                <w:rFonts w:hint="eastAsia"/>
                <w:sz w:val="18"/>
                <w:szCs w:val="18"/>
              </w:rPr>
              <w:t>596.02</w:t>
            </w:r>
          </w:p>
        </w:tc>
        <w:tc>
          <w:tcPr>
            <w:tcW w:w="556" w:type="pct"/>
          </w:tcPr>
          <w:p w14:paraId="690791EB" w14:textId="48C2A04C" w:rsidR="00FC44CF" w:rsidRPr="00B1121C" w:rsidRDefault="00FC44CF" w:rsidP="00FC44CF">
            <w:pPr>
              <w:jc w:val="center"/>
              <w:rPr>
                <w:color w:val="000000"/>
                <w:sz w:val="18"/>
                <w:szCs w:val="18"/>
              </w:rPr>
            </w:pPr>
            <w:r w:rsidRPr="00B1121C">
              <w:rPr>
                <w:rFonts w:hint="eastAsia"/>
                <w:sz w:val="18"/>
                <w:szCs w:val="18"/>
              </w:rPr>
              <w:t>78.00</w:t>
            </w:r>
          </w:p>
        </w:tc>
        <w:tc>
          <w:tcPr>
            <w:tcW w:w="556" w:type="pct"/>
          </w:tcPr>
          <w:p w14:paraId="6275DE94" w14:textId="3AF5ACF4" w:rsidR="00FC44CF" w:rsidRPr="00B1121C" w:rsidRDefault="00FC44CF" w:rsidP="00FC44CF">
            <w:pPr>
              <w:jc w:val="center"/>
              <w:rPr>
                <w:color w:val="000000"/>
                <w:sz w:val="18"/>
                <w:szCs w:val="18"/>
              </w:rPr>
            </w:pPr>
            <w:r w:rsidRPr="00B1121C">
              <w:rPr>
                <w:rFonts w:hint="eastAsia"/>
                <w:sz w:val="18"/>
                <w:szCs w:val="18"/>
              </w:rPr>
              <w:t>0.36</w:t>
            </w:r>
          </w:p>
        </w:tc>
        <w:tc>
          <w:tcPr>
            <w:tcW w:w="553" w:type="pct"/>
          </w:tcPr>
          <w:p w14:paraId="5EE8B76B" w14:textId="4ED76390" w:rsidR="00FC44CF" w:rsidRPr="00B1121C" w:rsidRDefault="00FC44CF" w:rsidP="00FC44CF">
            <w:pPr>
              <w:jc w:val="center"/>
              <w:rPr>
                <w:color w:val="000000"/>
                <w:sz w:val="18"/>
                <w:szCs w:val="18"/>
              </w:rPr>
            </w:pPr>
            <w:r w:rsidRPr="00B1121C">
              <w:rPr>
                <w:rFonts w:hint="eastAsia"/>
                <w:sz w:val="18"/>
                <w:szCs w:val="18"/>
              </w:rPr>
              <w:t>0.50</w:t>
            </w:r>
          </w:p>
        </w:tc>
      </w:tr>
      <w:tr w:rsidR="00FC44CF" w:rsidRPr="00B1121C" w14:paraId="209A0A8E" w14:textId="77777777" w:rsidTr="00A118DE">
        <w:trPr>
          <w:cantSplit/>
          <w:trHeight w:hRule="exact" w:val="340"/>
          <w:jc w:val="center"/>
        </w:trPr>
        <w:tc>
          <w:tcPr>
            <w:tcW w:w="555" w:type="pct"/>
            <w:vMerge w:val="restart"/>
            <w:vAlign w:val="center"/>
          </w:tcPr>
          <w:p w14:paraId="1E5D7A41" w14:textId="571C0195" w:rsidR="00FC44CF" w:rsidRPr="00B1121C" w:rsidRDefault="00FC44CF" w:rsidP="00A118DE">
            <w:pPr>
              <w:adjustRightInd w:val="0"/>
              <w:snapToGrid w:val="0"/>
              <w:jc w:val="center"/>
              <w:rPr>
                <w:sz w:val="18"/>
                <w:szCs w:val="18"/>
              </w:rPr>
            </w:pPr>
            <w:r w:rsidRPr="00B1121C">
              <w:rPr>
                <w:rFonts w:hint="eastAsia"/>
                <w:sz w:val="18"/>
                <w:szCs w:val="18"/>
              </w:rPr>
              <w:t>X5</w:t>
            </w:r>
          </w:p>
        </w:tc>
        <w:tc>
          <w:tcPr>
            <w:tcW w:w="556" w:type="pct"/>
          </w:tcPr>
          <w:p w14:paraId="0327C232" w14:textId="2713CFC0"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27519C95" w14:textId="65FD7F5F" w:rsidR="00FC44CF" w:rsidRPr="00B1121C" w:rsidRDefault="00FC44CF" w:rsidP="00FC44CF">
            <w:pPr>
              <w:jc w:val="center"/>
              <w:rPr>
                <w:color w:val="000000"/>
                <w:sz w:val="18"/>
                <w:szCs w:val="18"/>
              </w:rPr>
            </w:pPr>
            <w:r w:rsidRPr="00B1121C">
              <w:rPr>
                <w:rFonts w:hint="eastAsia"/>
                <w:sz w:val="18"/>
                <w:szCs w:val="18"/>
              </w:rPr>
              <w:t>123.89</w:t>
            </w:r>
          </w:p>
        </w:tc>
        <w:tc>
          <w:tcPr>
            <w:tcW w:w="556" w:type="pct"/>
          </w:tcPr>
          <w:p w14:paraId="00F0BE40" w14:textId="77066C16"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2EBF579F" w14:textId="38137C88" w:rsidR="00FC44CF" w:rsidRPr="00B1121C" w:rsidRDefault="00FC44CF" w:rsidP="00FC44CF">
            <w:pPr>
              <w:jc w:val="center"/>
              <w:rPr>
                <w:color w:val="000000"/>
                <w:sz w:val="18"/>
                <w:szCs w:val="18"/>
              </w:rPr>
            </w:pPr>
            <w:r w:rsidRPr="00B1121C">
              <w:rPr>
                <w:rFonts w:hint="eastAsia"/>
                <w:sz w:val="18"/>
                <w:szCs w:val="18"/>
              </w:rPr>
              <w:t>37.20</w:t>
            </w:r>
          </w:p>
        </w:tc>
        <w:tc>
          <w:tcPr>
            <w:tcW w:w="556" w:type="pct"/>
          </w:tcPr>
          <w:p w14:paraId="7D913558" w14:textId="23249A61"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46B85A5B" w14:textId="5E9D327D" w:rsidR="00FC44CF" w:rsidRPr="00B1121C" w:rsidRDefault="00FC44CF" w:rsidP="00FC44CF">
            <w:pPr>
              <w:jc w:val="center"/>
              <w:rPr>
                <w:color w:val="000000"/>
                <w:sz w:val="18"/>
                <w:szCs w:val="18"/>
              </w:rPr>
            </w:pPr>
            <w:r w:rsidRPr="00B1121C">
              <w:rPr>
                <w:rFonts w:hint="eastAsia"/>
                <w:sz w:val="18"/>
                <w:szCs w:val="18"/>
              </w:rPr>
              <w:t>37.60</w:t>
            </w:r>
          </w:p>
        </w:tc>
        <w:tc>
          <w:tcPr>
            <w:tcW w:w="556" w:type="pct"/>
          </w:tcPr>
          <w:p w14:paraId="296F2E26" w14:textId="4DBB6CA0" w:rsidR="00FC44CF" w:rsidRPr="00B1121C" w:rsidRDefault="00FC44CF" w:rsidP="00FC44CF">
            <w:pPr>
              <w:jc w:val="center"/>
              <w:rPr>
                <w:color w:val="000000"/>
                <w:sz w:val="18"/>
                <w:szCs w:val="18"/>
              </w:rPr>
            </w:pPr>
            <w:r w:rsidRPr="00B1121C">
              <w:rPr>
                <w:rFonts w:hint="eastAsia"/>
                <w:sz w:val="18"/>
                <w:szCs w:val="18"/>
              </w:rPr>
              <w:t>0.06</w:t>
            </w:r>
          </w:p>
        </w:tc>
        <w:tc>
          <w:tcPr>
            <w:tcW w:w="553" w:type="pct"/>
          </w:tcPr>
          <w:p w14:paraId="294A4086" w14:textId="69BCC8EB" w:rsidR="00FC44CF" w:rsidRPr="00B1121C" w:rsidRDefault="00FC44CF" w:rsidP="00FC44CF">
            <w:pPr>
              <w:jc w:val="center"/>
              <w:rPr>
                <w:color w:val="000000"/>
                <w:sz w:val="18"/>
                <w:szCs w:val="18"/>
              </w:rPr>
            </w:pPr>
            <w:r w:rsidRPr="00B1121C">
              <w:rPr>
                <w:rFonts w:hint="eastAsia"/>
                <w:sz w:val="18"/>
                <w:szCs w:val="18"/>
              </w:rPr>
              <w:t>0.04</w:t>
            </w:r>
          </w:p>
        </w:tc>
      </w:tr>
      <w:tr w:rsidR="00FC44CF" w:rsidRPr="00B1121C" w14:paraId="49774765" w14:textId="77777777" w:rsidTr="00A118DE">
        <w:trPr>
          <w:cantSplit/>
          <w:trHeight w:hRule="exact" w:val="340"/>
          <w:jc w:val="center"/>
        </w:trPr>
        <w:tc>
          <w:tcPr>
            <w:tcW w:w="555" w:type="pct"/>
            <w:vMerge/>
            <w:vAlign w:val="center"/>
          </w:tcPr>
          <w:p w14:paraId="5093B410" w14:textId="77777777" w:rsidR="00FC44CF" w:rsidRPr="00B1121C" w:rsidRDefault="00FC44CF" w:rsidP="00A118DE">
            <w:pPr>
              <w:adjustRightInd w:val="0"/>
              <w:snapToGrid w:val="0"/>
              <w:jc w:val="center"/>
              <w:rPr>
                <w:sz w:val="18"/>
                <w:szCs w:val="18"/>
              </w:rPr>
            </w:pPr>
          </w:p>
        </w:tc>
        <w:tc>
          <w:tcPr>
            <w:tcW w:w="556" w:type="pct"/>
          </w:tcPr>
          <w:p w14:paraId="4D6FB8C8" w14:textId="22ADD81B"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5210AADE" w14:textId="2C43663B" w:rsidR="00FC44CF" w:rsidRPr="00B1121C" w:rsidRDefault="00FC44CF" w:rsidP="00FC44CF">
            <w:pPr>
              <w:jc w:val="center"/>
              <w:rPr>
                <w:color w:val="000000"/>
                <w:sz w:val="18"/>
                <w:szCs w:val="18"/>
              </w:rPr>
            </w:pPr>
            <w:r w:rsidRPr="00B1121C">
              <w:rPr>
                <w:rFonts w:hint="eastAsia"/>
                <w:sz w:val="18"/>
                <w:szCs w:val="18"/>
              </w:rPr>
              <w:t>595.67</w:t>
            </w:r>
          </w:p>
        </w:tc>
        <w:tc>
          <w:tcPr>
            <w:tcW w:w="556" w:type="pct"/>
          </w:tcPr>
          <w:p w14:paraId="6477FB29" w14:textId="43A39534" w:rsidR="00FC44CF" w:rsidRPr="00B1121C" w:rsidRDefault="00FC44CF" w:rsidP="00FC44CF">
            <w:pPr>
              <w:jc w:val="center"/>
              <w:rPr>
                <w:color w:val="000000"/>
                <w:sz w:val="18"/>
                <w:szCs w:val="18"/>
              </w:rPr>
            </w:pPr>
            <w:r w:rsidRPr="00B1121C">
              <w:rPr>
                <w:rFonts w:hint="eastAsia"/>
                <w:sz w:val="18"/>
                <w:szCs w:val="18"/>
              </w:rPr>
              <w:t>595.16</w:t>
            </w:r>
          </w:p>
        </w:tc>
        <w:tc>
          <w:tcPr>
            <w:tcW w:w="556" w:type="pct"/>
          </w:tcPr>
          <w:p w14:paraId="69EB3F0A" w14:textId="0A74C940" w:rsidR="00FC44CF" w:rsidRPr="00B1121C" w:rsidRDefault="00FC44CF" w:rsidP="00FC44CF">
            <w:pPr>
              <w:jc w:val="center"/>
              <w:rPr>
                <w:color w:val="000000"/>
                <w:sz w:val="18"/>
                <w:szCs w:val="18"/>
              </w:rPr>
            </w:pPr>
            <w:r w:rsidRPr="00B1121C">
              <w:rPr>
                <w:rFonts w:hint="eastAsia"/>
                <w:sz w:val="18"/>
                <w:szCs w:val="18"/>
              </w:rPr>
              <w:t>33.20</w:t>
            </w:r>
          </w:p>
        </w:tc>
        <w:tc>
          <w:tcPr>
            <w:tcW w:w="556" w:type="pct"/>
          </w:tcPr>
          <w:p w14:paraId="00DE5919" w14:textId="385A57BD" w:rsidR="00FC44CF" w:rsidRPr="00B1121C" w:rsidRDefault="00FC44CF" w:rsidP="00FC44CF">
            <w:pPr>
              <w:jc w:val="center"/>
              <w:rPr>
                <w:color w:val="000000"/>
                <w:sz w:val="18"/>
                <w:szCs w:val="18"/>
              </w:rPr>
            </w:pPr>
            <w:r w:rsidRPr="00B1121C">
              <w:rPr>
                <w:rFonts w:hint="eastAsia"/>
                <w:sz w:val="18"/>
                <w:szCs w:val="18"/>
              </w:rPr>
              <w:t>596.02</w:t>
            </w:r>
          </w:p>
        </w:tc>
        <w:tc>
          <w:tcPr>
            <w:tcW w:w="556" w:type="pct"/>
          </w:tcPr>
          <w:p w14:paraId="6D0CCE39" w14:textId="3D59429D" w:rsidR="00FC44CF" w:rsidRPr="00B1121C" w:rsidRDefault="00FC44CF" w:rsidP="00FC44CF">
            <w:pPr>
              <w:jc w:val="center"/>
              <w:rPr>
                <w:color w:val="000000"/>
                <w:sz w:val="18"/>
                <w:szCs w:val="18"/>
              </w:rPr>
            </w:pPr>
            <w:r w:rsidRPr="00B1121C">
              <w:rPr>
                <w:rFonts w:hint="eastAsia"/>
                <w:sz w:val="18"/>
                <w:szCs w:val="18"/>
              </w:rPr>
              <w:t>78.00</w:t>
            </w:r>
          </w:p>
        </w:tc>
        <w:tc>
          <w:tcPr>
            <w:tcW w:w="556" w:type="pct"/>
          </w:tcPr>
          <w:p w14:paraId="1F505F1D" w14:textId="2C74150C" w:rsidR="00FC44CF" w:rsidRPr="00B1121C" w:rsidRDefault="00FC44CF" w:rsidP="00FC44CF">
            <w:pPr>
              <w:jc w:val="center"/>
              <w:rPr>
                <w:color w:val="000000"/>
                <w:sz w:val="18"/>
                <w:szCs w:val="18"/>
              </w:rPr>
            </w:pPr>
            <w:r w:rsidRPr="00B1121C">
              <w:rPr>
                <w:rFonts w:hint="eastAsia"/>
                <w:sz w:val="18"/>
                <w:szCs w:val="18"/>
              </w:rPr>
              <w:t>0.36</w:t>
            </w:r>
          </w:p>
        </w:tc>
        <w:tc>
          <w:tcPr>
            <w:tcW w:w="553" w:type="pct"/>
          </w:tcPr>
          <w:p w14:paraId="695DAB08" w14:textId="619F01F9" w:rsidR="00FC44CF" w:rsidRPr="00B1121C" w:rsidRDefault="00FC44CF" w:rsidP="00FC44CF">
            <w:pPr>
              <w:jc w:val="center"/>
              <w:rPr>
                <w:color w:val="000000"/>
                <w:sz w:val="18"/>
                <w:szCs w:val="18"/>
              </w:rPr>
            </w:pPr>
            <w:r w:rsidRPr="00B1121C">
              <w:rPr>
                <w:rFonts w:hint="eastAsia"/>
                <w:sz w:val="18"/>
                <w:szCs w:val="18"/>
              </w:rPr>
              <w:t>0.50</w:t>
            </w:r>
          </w:p>
        </w:tc>
      </w:tr>
      <w:tr w:rsidR="00FC44CF" w:rsidRPr="00B1121C" w14:paraId="36952E4A" w14:textId="77777777" w:rsidTr="00A118DE">
        <w:trPr>
          <w:cantSplit/>
          <w:trHeight w:hRule="exact" w:val="340"/>
          <w:jc w:val="center"/>
        </w:trPr>
        <w:tc>
          <w:tcPr>
            <w:tcW w:w="555" w:type="pct"/>
            <w:vMerge w:val="restart"/>
            <w:vAlign w:val="center"/>
          </w:tcPr>
          <w:p w14:paraId="7FFAC055" w14:textId="2F367465" w:rsidR="00FC44CF" w:rsidRPr="00B1121C" w:rsidRDefault="00FC44CF" w:rsidP="00A118DE">
            <w:pPr>
              <w:adjustRightInd w:val="0"/>
              <w:snapToGrid w:val="0"/>
              <w:jc w:val="center"/>
              <w:rPr>
                <w:sz w:val="18"/>
                <w:szCs w:val="18"/>
              </w:rPr>
            </w:pPr>
            <w:r w:rsidRPr="00B1121C">
              <w:rPr>
                <w:rFonts w:hint="eastAsia"/>
                <w:sz w:val="18"/>
                <w:szCs w:val="18"/>
              </w:rPr>
              <w:t>X6</w:t>
            </w:r>
          </w:p>
        </w:tc>
        <w:tc>
          <w:tcPr>
            <w:tcW w:w="556" w:type="pct"/>
          </w:tcPr>
          <w:p w14:paraId="51B18A7E" w14:textId="7811318E"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231AE94E" w14:textId="0FE71CF6" w:rsidR="00FC44CF" w:rsidRPr="00B1121C" w:rsidRDefault="00FC44CF" w:rsidP="00FC44CF">
            <w:pPr>
              <w:jc w:val="center"/>
              <w:rPr>
                <w:color w:val="000000"/>
                <w:sz w:val="18"/>
                <w:szCs w:val="18"/>
              </w:rPr>
            </w:pPr>
            <w:r w:rsidRPr="00B1121C">
              <w:rPr>
                <w:rFonts w:hint="eastAsia"/>
                <w:sz w:val="18"/>
                <w:szCs w:val="18"/>
              </w:rPr>
              <w:t>133.52</w:t>
            </w:r>
          </w:p>
        </w:tc>
        <w:tc>
          <w:tcPr>
            <w:tcW w:w="556" w:type="pct"/>
          </w:tcPr>
          <w:p w14:paraId="5A750D88" w14:textId="59EB8267" w:rsidR="00FC44CF" w:rsidRPr="00B1121C" w:rsidRDefault="00FC44CF" w:rsidP="00FC44CF">
            <w:pPr>
              <w:jc w:val="center"/>
              <w:rPr>
                <w:color w:val="000000"/>
                <w:sz w:val="18"/>
                <w:szCs w:val="18"/>
              </w:rPr>
            </w:pPr>
            <w:r w:rsidRPr="00B1121C">
              <w:rPr>
                <w:rFonts w:hint="eastAsia"/>
                <w:sz w:val="18"/>
                <w:szCs w:val="18"/>
              </w:rPr>
              <w:t>133.56</w:t>
            </w:r>
          </w:p>
        </w:tc>
        <w:tc>
          <w:tcPr>
            <w:tcW w:w="556" w:type="pct"/>
          </w:tcPr>
          <w:p w14:paraId="5794FD16" w14:textId="2C1B9F93" w:rsidR="00FC44CF" w:rsidRPr="00B1121C" w:rsidRDefault="00FC44CF" w:rsidP="00FC44CF">
            <w:pPr>
              <w:jc w:val="center"/>
              <w:rPr>
                <w:color w:val="000000"/>
                <w:sz w:val="18"/>
                <w:szCs w:val="18"/>
              </w:rPr>
            </w:pPr>
            <w:r w:rsidRPr="00B1121C">
              <w:rPr>
                <w:rFonts w:hint="eastAsia"/>
                <w:sz w:val="18"/>
                <w:szCs w:val="18"/>
              </w:rPr>
              <w:t>25.20</w:t>
            </w:r>
          </w:p>
        </w:tc>
        <w:tc>
          <w:tcPr>
            <w:tcW w:w="556" w:type="pct"/>
          </w:tcPr>
          <w:p w14:paraId="09BE174D" w14:textId="633D6B5A" w:rsidR="00FC44CF" w:rsidRPr="00B1121C" w:rsidRDefault="00FC44CF" w:rsidP="00FC44CF">
            <w:pPr>
              <w:jc w:val="center"/>
              <w:rPr>
                <w:color w:val="000000"/>
                <w:sz w:val="18"/>
                <w:szCs w:val="18"/>
              </w:rPr>
            </w:pPr>
            <w:r w:rsidRPr="00B1121C">
              <w:rPr>
                <w:rFonts w:hint="eastAsia"/>
                <w:sz w:val="18"/>
                <w:szCs w:val="18"/>
              </w:rPr>
              <w:t>133.56</w:t>
            </w:r>
          </w:p>
        </w:tc>
        <w:tc>
          <w:tcPr>
            <w:tcW w:w="556" w:type="pct"/>
          </w:tcPr>
          <w:p w14:paraId="5C90A46F" w14:textId="3AC59661" w:rsidR="00FC44CF" w:rsidRPr="00B1121C" w:rsidRDefault="00FC44CF" w:rsidP="00FC44CF">
            <w:pPr>
              <w:jc w:val="center"/>
              <w:rPr>
                <w:color w:val="000000"/>
                <w:sz w:val="18"/>
                <w:szCs w:val="18"/>
              </w:rPr>
            </w:pPr>
            <w:r w:rsidRPr="00B1121C">
              <w:rPr>
                <w:rFonts w:hint="eastAsia"/>
                <w:sz w:val="18"/>
                <w:szCs w:val="18"/>
              </w:rPr>
              <w:t>28.80</w:t>
            </w:r>
          </w:p>
        </w:tc>
        <w:tc>
          <w:tcPr>
            <w:tcW w:w="556" w:type="pct"/>
          </w:tcPr>
          <w:p w14:paraId="340130C2" w14:textId="74A3C1C7" w:rsidR="00FC44CF" w:rsidRPr="00B1121C" w:rsidRDefault="00FC44CF" w:rsidP="00FC44CF">
            <w:pPr>
              <w:jc w:val="center"/>
              <w:rPr>
                <w:color w:val="000000"/>
                <w:sz w:val="18"/>
                <w:szCs w:val="18"/>
              </w:rPr>
            </w:pPr>
            <w:r w:rsidRPr="00B1121C">
              <w:rPr>
                <w:rFonts w:hint="eastAsia"/>
                <w:sz w:val="18"/>
                <w:szCs w:val="18"/>
              </w:rPr>
              <w:t>0.05</w:t>
            </w:r>
          </w:p>
        </w:tc>
        <w:tc>
          <w:tcPr>
            <w:tcW w:w="553" w:type="pct"/>
          </w:tcPr>
          <w:p w14:paraId="2CB854AD" w14:textId="4D48B420" w:rsidR="00FC44CF" w:rsidRPr="00B1121C" w:rsidRDefault="00FC44CF" w:rsidP="00FC44CF">
            <w:pPr>
              <w:jc w:val="center"/>
              <w:rPr>
                <w:color w:val="000000"/>
                <w:sz w:val="18"/>
                <w:szCs w:val="18"/>
              </w:rPr>
            </w:pPr>
            <w:r w:rsidRPr="00B1121C">
              <w:rPr>
                <w:rFonts w:hint="eastAsia"/>
                <w:sz w:val="18"/>
                <w:szCs w:val="18"/>
              </w:rPr>
              <w:t>0.04</w:t>
            </w:r>
          </w:p>
        </w:tc>
      </w:tr>
      <w:tr w:rsidR="00FC44CF" w:rsidRPr="00B1121C" w14:paraId="153F37C6" w14:textId="77777777" w:rsidTr="00A118DE">
        <w:trPr>
          <w:cantSplit/>
          <w:trHeight w:hRule="exact" w:val="340"/>
          <w:jc w:val="center"/>
        </w:trPr>
        <w:tc>
          <w:tcPr>
            <w:tcW w:w="555" w:type="pct"/>
            <w:vMerge/>
            <w:vAlign w:val="center"/>
          </w:tcPr>
          <w:p w14:paraId="141DA4A0" w14:textId="77777777" w:rsidR="00FC44CF" w:rsidRPr="00B1121C" w:rsidRDefault="00FC44CF" w:rsidP="00A118DE">
            <w:pPr>
              <w:adjustRightInd w:val="0"/>
              <w:snapToGrid w:val="0"/>
              <w:jc w:val="center"/>
              <w:rPr>
                <w:sz w:val="18"/>
                <w:szCs w:val="18"/>
              </w:rPr>
            </w:pPr>
          </w:p>
        </w:tc>
        <w:tc>
          <w:tcPr>
            <w:tcW w:w="556" w:type="pct"/>
          </w:tcPr>
          <w:p w14:paraId="50415C80" w14:textId="0DB86B5C"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76867430" w14:textId="23F5D8BF" w:rsidR="00FC44CF" w:rsidRPr="00B1121C" w:rsidRDefault="00FC44CF" w:rsidP="00FC44CF">
            <w:pPr>
              <w:jc w:val="center"/>
              <w:rPr>
                <w:color w:val="000000"/>
                <w:sz w:val="18"/>
                <w:szCs w:val="18"/>
              </w:rPr>
            </w:pPr>
            <w:r w:rsidRPr="00B1121C">
              <w:rPr>
                <w:rFonts w:hint="eastAsia"/>
                <w:sz w:val="18"/>
                <w:szCs w:val="18"/>
              </w:rPr>
              <w:t>579.96</w:t>
            </w:r>
          </w:p>
        </w:tc>
        <w:tc>
          <w:tcPr>
            <w:tcW w:w="556" w:type="pct"/>
          </w:tcPr>
          <w:p w14:paraId="1F243F8A" w14:textId="02483607" w:rsidR="00FC44CF" w:rsidRPr="00B1121C" w:rsidRDefault="00FC44CF" w:rsidP="00FC44CF">
            <w:pPr>
              <w:jc w:val="center"/>
              <w:rPr>
                <w:color w:val="000000"/>
                <w:sz w:val="18"/>
                <w:szCs w:val="18"/>
              </w:rPr>
            </w:pPr>
            <w:r w:rsidRPr="00B1121C">
              <w:rPr>
                <w:rFonts w:hint="eastAsia"/>
                <w:sz w:val="18"/>
                <w:szCs w:val="18"/>
              </w:rPr>
              <w:t>579.46</w:t>
            </w:r>
          </w:p>
        </w:tc>
        <w:tc>
          <w:tcPr>
            <w:tcW w:w="556" w:type="pct"/>
          </w:tcPr>
          <w:p w14:paraId="4CA64C67" w14:textId="79331094" w:rsidR="00FC44CF" w:rsidRPr="00B1121C" w:rsidRDefault="00FC44CF" w:rsidP="00FC44CF">
            <w:pPr>
              <w:jc w:val="center"/>
              <w:rPr>
                <w:color w:val="000000"/>
                <w:sz w:val="18"/>
                <w:szCs w:val="18"/>
              </w:rPr>
            </w:pPr>
            <w:r w:rsidRPr="00B1121C">
              <w:rPr>
                <w:rFonts w:hint="eastAsia"/>
                <w:sz w:val="18"/>
                <w:szCs w:val="18"/>
              </w:rPr>
              <w:t>25.60</w:t>
            </w:r>
          </w:p>
        </w:tc>
        <w:tc>
          <w:tcPr>
            <w:tcW w:w="556" w:type="pct"/>
          </w:tcPr>
          <w:p w14:paraId="22CDD8E5" w14:textId="5EEAFBB0" w:rsidR="00FC44CF" w:rsidRPr="00B1121C" w:rsidRDefault="00FC44CF" w:rsidP="00FC44CF">
            <w:pPr>
              <w:jc w:val="center"/>
              <w:rPr>
                <w:color w:val="000000"/>
                <w:sz w:val="18"/>
                <w:szCs w:val="18"/>
              </w:rPr>
            </w:pPr>
            <w:r w:rsidRPr="00B1121C">
              <w:rPr>
                <w:rFonts w:hint="eastAsia"/>
                <w:sz w:val="18"/>
                <w:szCs w:val="18"/>
              </w:rPr>
              <w:t>580.40</w:t>
            </w:r>
          </w:p>
        </w:tc>
        <w:tc>
          <w:tcPr>
            <w:tcW w:w="556" w:type="pct"/>
          </w:tcPr>
          <w:p w14:paraId="4E069BFD" w14:textId="370FFF9E" w:rsidR="00FC44CF" w:rsidRPr="00B1121C" w:rsidRDefault="00FC44CF" w:rsidP="00FC44CF">
            <w:pPr>
              <w:jc w:val="center"/>
              <w:rPr>
                <w:color w:val="000000"/>
                <w:sz w:val="18"/>
                <w:szCs w:val="18"/>
              </w:rPr>
            </w:pPr>
            <w:r w:rsidRPr="00B1121C">
              <w:rPr>
                <w:rFonts w:hint="eastAsia"/>
                <w:sz w:val="18"/>
                <w:szCs w:val="18"/>
              </w:rPr>
              <w:t>69.60</w:t>
            </w:r>
          </w:p>
        </w:tc>
        <w:tc>
          <w:tcPr>
            <w:tcW w:w="556" w:type="pct"/>
          </w:tcPr>
          <w:p w14:paraId="6E9B07BB" w14:textId="2DFB060F" w:rsidR="00FC44CF" w:rsidRPr="00B1121C" w:rsidRDefault="00FC44CF" w:rsidP="00FC44CF">
            <w:pPr>
              <w:jc w:val="center"/>
              <w:rPr>
                <w:color w:val="000000"/>
                <w:sz w:val="18"/>
                <w:szCs w:val="18"/>
              </w:rPr>
            </w:pPr>
            <w:r w:rsidRPr="00B1121C">
              <w:rPr>
                <w:rFonts w:hint="eastAsia"/>
                <w:sz w:val="18"/>
                <w:szCs w:val="18"/>
              </w:rPr>
              <w:t>0.43</w:t>
            </w:r>
          </w:p>
        </w:tc>
        <w:tc>
          <w:tcPr>
            <w:tcW w:w="553" w:type="pct"/>
          </w:tcPr>
          <w:p w14:paraId="4C84946F" w14:textId="13B0407E" w:rsidR="00FC44CF" w:rsidRPr="00B1121C" w:rsidRDefault="00FC44CF" w:rsidP="00FC44CF">
            <w:pPr>
              <w:jc w:val="center"/>
              <w:rPr>
                <w:color w:val="000000"/>
                <w:sz w:val="18"/>
                <w:szCs w:val="18"/>
              </w:rPr>
            </w:pPr>
            <w:r w:rsidRPr="00B1121C">
              <w:rPr>
                <w:rFonts w:hint="eastAsia"/>
                <w:sz w:val="18"/>
                <w:szCs w:val="18"/>
              </w:rPr>
              <w:t>0.50</w:t>
            </w:r>
          </w:p>
        </w:tc>
      </w:tr>
      <w:tr w:rsidR="00FC44CF" w:rsidRPr="00B1121C" w14:paraId="15F58961" w14:textId="77777777" w:rsidTr="00A118DE">
        <w:trPr>
          <w:cantSplit/>
          <w:trHeight w:hRule="exact" w:val="340"/>
          <w:jc w:val="center"/>
        </w:trPr>
        <w:tc>
          <w:tcPr>
            <w:tcW w:w="555" w:type="pct"/>
            <w:vMerge w:val="restart"/>
            <w:vAlign w:val="center"/>
          </w:tcPr>
          <w:p w14:paraId="354B6B6A" w14:textId="553D641C" w:rsidR="00FC44CF" w:rsidRPr="00B1121C" w:rsidRDefault="00FC44CF" w:rsidP="00A118DE">
            <w:pPr>
              <w:adjustRightInd w:val="0"/>
              <w:snapToGrid w:val="0"/>
              <w:jc w:val="center"/>
              <w:rPr>
                <w:sz w:val="18"/>
                <w:szCs w:val="18"/>
              </w:rPr>
            </w:pPr>
            <w:r w:rsidRPr="00B1121C">
              <w:rPr>
                <w:rFonts w:hint="eastAsia"/>
                <w:sz w:val="18"/>
                <w:szCs w:val="18"/>
              </w:rPr>
              <w:t>X7</w:t>
            </w:r>
          </w:p>
        </w:tc>
        <w:tc>
          <w:tcPr>
            <w:tcW w:w="556" w:type="pct"/>
          </w:tcPr>
          <w:p w14:paraId="29649C19" w14:textId="15A0D5CE"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13C535B7" w14:textId="13D3A4BD" w:rsidR="00FC44CF" w:rsidRPr="00B1121C" w:rsidRDefault="00FC44CF" w:rsidP="00FC44CF">
            <w:pPr>
              <w:jc w:val="center"/>
              <w:rPr>
                <w:color w:val="000000"/>
                <w:sz w:val="18"/>
                <w:szCs w:val="18"/>
              </w:rPr>
            </w:pPr>
            <w:r w:rsidRPr="00B1121C">
              <w:rPr>
                <w:rFonts w:hint="eastAsia"/>
                <w:sz w:val="18"/>
                <w:szCs w:val="18"/>
              </w:rPr>
              <w:t>108.19</w:t>
            </w:r>
          </w:p>
        </w:tc>
        <w:tc>
          <w:tcPr>
            <w:tcW w:w="556" w:type="pct"/>
          </w:tcPr>
          <w:p w14:paraId="0FAA5DAA" w14:textId="3FB224A4" w:rsidR="00FC44CF" w:rsidRPr="00B1121C" w:rsidRDefault="00FC44CF" w:rsidP="00FC44CF">
            <w:pPr>
              <w:jc w:val="center"/>
              <w:rPr>
                <w:color w:val="000000"/>
                <w:sz w:val="18"/>
                <w:szCs w:val="18"/>
              </w:rPr>
            </w:pPr>
            <w:r w:rsidRPr="00B1121C">
              <w:rPr>
                <w:rFonts w:hint="eastAsia"/>
                <w:sz w:val="18"/>
                <w:szCs w:val="18"/>
              </w:rPr>
              <w:t>108.20</w:t>
            </w:r>
          </w:p>
        </w:tc>
        <w:tc>
          <w:tcPr>
            <w:tcW w:w="556" w:type="pct"/>
          </w:tcPr>
          <w:p w14:paraId="15D7EE5E" w14:textId="78C31BC4" w:rsidR="00FC44CF" w:rsidRPr="00B1121C" w:rsidRDefault="00FC44CF" w:rsidP="00FC44CF">
            <w:pPr>
              <w:jc w:val="center"/>
              <w:rPr>
                <w:color w:val="000000"/>
                <w:sz w:val="18"/>
                <w:szCs w:val="18"/>
              </w:rPr>
            </w:pPr>
            <w:r w:rsidRPr="00B1121C">
              <w:rPr>
                <w:rFonts w:hint="eastAsia"/>
                <w:sz w:val="18"/>
                <w:szCs w:val="18"/>
              </w:rPr>
              <w:t>5.60</w:t>
            </w:r>
          </w:p>
        </w:tc>
        <w:tc>
          <w:tcPr>
            <w:tcW w:w="556" w:type="pct"/>
          </w:tcPr>
          <w:p w14:paraId="17E05B0D" w14:textId="566D77F6" w:rsidR="00FC44CF" w:rsidRPr="00B1121C" w:rsidRDefault="00FC44CF" w:rsidP="00FC44CF">
            <w:pPr>
              <w:jc w:val="center"/>
              <w:rPr>
                <w:color w:val="000000"/>
                <w:sz w:val="18"/>
                <w:szCs w:val="18"/>
              </w:rPr>
            </w:pPr>
            <w:r w:rsidRPr="00B1121C">
              <w:rPr>
                <w:rFonts w:hint="eastAsia"/>
                <w:sz w:val="18"/>
                <w:szCs w:val="18"/>
              </w:rPr>
              <w:t>108.19</w:t>
            </w:r>
          </w:p>
        </w:tc>
        <w:tc>
          <w:tcPr>
            <w:tcW w:w="556" w:type="pct"/>
          </w:tcPr>
          <w:p w14:paraId="1511BF77" w14:textId="43A629F2" w:rsidR="00FC44CF" w:rsidRPr="00B1121C" w:rsidRDefault="00FC44CF" w:rsidP="00FC44CF">
            <w:pPr>
              <w:jc w:val="center"/>
              <w:rPr>
                <w:color w:val="000000"/>
                <w:sz w:val="18"/>
                <w:szCs w:val="18"/>
              </w:rPr>
            </w:pPr>
            <w:r w:rsidRPr="00B1121C">
              <w:rPr>
                <w:rFonts w:hint="eastAsia"/>
                <w:sz w:val="18"/>
                <w:szCs w:val="18"/>
              </w:rPr>
              <w:t>6.40</w:t>
            </w:r>
          </w:p>
        </w:tc>
        <w:tc>
          <w:tcPr>
            <w:tcW w:w="556" w:type="pct"/>
          </w:tcPr>
          <w:p w14:paraId="64EB057B" w14:textId="241399EE" w:rsidR="00FC44CF" w:rsidRPr="00B1121C" w:rsidRDefault="00FC44CF" w:rsidP="00FC44CF">
            <w:pPr>
              <w:jc w:val="center"/>
              <w:rPr>
                <w:color w:val="000000"/>
                <w:sz w:val="18"/>
                <w:szCs w:val="18"/>
              </w:rPr>
            </w:pPr>
            <w:r w:rsidRPr="00B1121C">
              <w:rPr>
                <w:rFonts w:hint="eastAsia"/>
                <w:sz w:val="18"/>
                <w:szCs w:val="18"/>
              </w:rPr>
              <w:t>0.04</w:t>
            </w:r>
          </w:p>
        </w:tc>
        <w:tc>
          <w:tcPr>
            <w:tcW w:w="553" w:type="pct"/>
          </w:tcPr>
          <w:p w14:paraId="273E23F1" w14:textId="1DE85BD7" w:rsidR="00FC44CF" w:rsidRPr="00B1121C" w:rsidRDefault="00FC44CF" w:rsidP="00FC44CF">
            <w:pPr>
              <w:jc w:val="center"/>
              <w:rPr>
                <w:color w:val="000000"/>
                <w:sz w:val="18"/>
                <w:szCs w:val="18"/>
              </w:rPr>
            </w:pPr>
            <w:r w:rsidRPr="00B1121C">
              <w:rPr>
                <w:rFonts w:hint="eastAsia"/>
                <w:sz w:val="18"/>
                <w:szCs w:val="18"/>
              </w:rPr>
              <w:t>0.00</w:t>
            </w:r>
          </w:p>
        </w:tc>
      </w:tr>
      <w:tr w:rsidR="00FC44CF" w:rsidRPr="00B1121C" w14:paraId="753AFCD1" w14:textId="77777777" w:rsidTr="00A118DE">
        <w:trPr>
          <w:cantSplit/>
          <w:trHeight w:hRule="exact" w:val="340"/>
          <w:jc w:val="center"/>
        </w:trPr>
        <w:tc>
          <w:tcPr>
            <w:tcW w:w="555" w:type="pct"/>
            <w:vMerge/>
            <w:vAlign w:val="center"/>
          </w:tcPr>
          <w:p w14:paraId="07A403E4" w14:textId="77777777" w:rsidR="00FC44CF" w:rsidRPr="00B1121C" w:rsidRDefault="00FC44CF" w:rsidP="00A118DE">
            <w:pPr>
              <w:adjustRightInd w:val="0"/>
              <w:snapToGrid w:val="0"/>
              <w:jc w:val="center"/>
              <w:rPr>
                <w:sz w:val="18"/>
                <w:szCs w:val="18"/>
              </w:rPr>
            </w:pPr>
          </w:p>
        </w:tc>
        <w:tc>
          <w:tcPr>
            <w:tcW w:w="556" w:type="pct"/>
          </w:tcPr>
          <w:p w14:paraId="3A35F767" w14:textId="3B7F67A6"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4360FF63" w14:textId="304AB00E" w:rsidR="00FC44CF" w:rsidRPr="00B1121C" w:rsidRDefault="00FC44CF" w:rsidP="00FC44CF">
            <w:pPr>
              <w:jc w:val="center"/>
              <w:rPr>
                <w:color w:val="000000"/>
                <w:sz w:val="18"/>
                <w:szCs w:val="18"/>
              </w:rPr>
            </w:pPr>
            <w:r w:rsidRPr="00B1121C">
              <w:rPr>
                <w:rFonts w:hint="eastAsia"/>
                <w:sz w:val="18"/>
                <w:szCs w:val="18"/>
              </w:rPr>
              <w:t>608.58</w:t>
            </w:r>
          </w:p>
        </w:tc>
        <w:tc>
          <w:tcPr>
            <w:tcW w:w="556" w:type="pct"/>
          </w:tcPr>
          <w:p w14:paraId="7B32520D" w14:textId="03D12A49" w:rsidR="00FC44CF" w:rsidRPr="00B1121C" w:rsidRDefault="00FC44CF" w:rsidP="00FC44CF">
            <w:pPr>
              <w:jc w:val="center"/>
              <w:rPr>
                <w:color w:val="000000"/>
                <w:sz w:val="18"/>
                <w:szCs w:val="18"/>
              </w:rPr>
            </w:pPr>
            <w:r w:rsidRPr="00B1121C">
              <w:rPr>
                <w:rFonts w:hint="eastAsia"/>
                <w:sz w:val="18"/>
                <w:szCs w:val="18"/>
              </w:rPr>
              <w:t>608.30</w:t>
            </w:r>
          </w:p>
        </w:tc>
        <w:tc>
          <w:tcPr>
            <w:tcW w:w="556" w:type="pct"/>
          </w:tcPr>
          <w:p w14:paraId="5482BBCD" w14:textId="76181BD9" w:rsidR="00FC44CF" w:rsidRPr="00B1121C" w:rsidRDefault="00FC44CF" w:rsidP="00FC44CF">
            <w:pPr>
              <w:jc w:val="center"/>
              <w:rPr>
                <w:color w:val="000000"/>
                <w:sz w:val="18"/>
                <w:szCs w:val="18"/>
              </w:rPr>
            </w:pPr>
            <w:r w:rsidRPr="00B1121C">
              <w:rPr>
                <w:rFonts w:hint="eastAsia"/>
                <w:sz w:val="18"/>
                <w:szCs w:val="18"/>
              </w:rPr>
              <w:t>32.80</w:t>
            </w:r>
          </w:p>
        </w:tc>
        <w:tc>
          <w:tcPr>
            <w:tcW w:w="556" w:type="pct"/>
          </w:tcPr>
          <w:p w14:paraId="366B83B6" w14:textId="0B168299" w:rsidR="00FC44CF" w:rsidRPr="00B1121C" w:rsidRDefault="00FC44CF" w:rsidP="00FC44CF">
            <w:pPr>
              <w:jc w:val="center"/>
              <w:rPr>
                <w:color w:val="000000"/>
                <w:sz w:val="18"/>
                <w:szCs w:val="18"/>
              </w:rPr>
            </w:pPr>
            <w:r w:rsidRPr="00B1121C">
              <w:rPr>
                <w:rFonts w:hint="eastAsia"/>
                <w:sz w:val="18"/>
                <w:szCs w:val="18"/>
              </w:rPr>
              <w:t>608.30</w:t>
            </w:r>
          </w:p>
        </w:tc>
        <w:tc>
          <w:tcPr>
            <w:tcW w:w="556" w:type="pct"/>
          </w:tcPr>
          <w:p w14:paraId="55A8A798" w14:textId="15F13E62" w:rsidR="00FC44CF" w:rsidRPr="00B1121C" w:rsidRDefault="00FC44CF" w:rsidP="00FC44CF">
            <w:pPr>
              <w:jc w:val="center"/>
              <w:rPr>
                <w:color w:val="000000"/>
                <w:sz w:val="18"/>
                <w:szCs w:val="18"/>
              </w:rPr>
            </w:pPr>
            <w:r w:rsidRPr="00B1121C">
              <w:rPr>
                <w:rFonts w:hint="eastAsia"/>
                <w:sz w:val="18"/>
                <w:szCs w:val="18"/>
              </w:rPr>
              <w:t>33.20</w:t>
            </w:r>
          </w:p>
        </w:tc>
        <w:tc>
          <w:tcPr>
            <w:tcW w:w="556" w:type="pct"/>
          </w:tcPr>
          <w:p w14:paraId="42326130" w14:textId="1D996248" w:rsidR="00FC44CF" w:rsidRPr="00B1121C" w:rsidRDefault="00FC44CF" w:rsidP="00FC44CF">
            <w:pPr>
              <w:jc w:val="center"/>
              <w:rPr>
                <w:color w:val="000000"/>
                <w:sz w:val="18"/>
                <w:szCs w:val="18"/>
              </w:rPr>
            </w:pPr>
            <w:r w:rsidRPr="00B1121C">
              <w:rPr>
                <w:rFonts w:hint="eastAsia"/>
                <w:sz w:val="18"/>
                <w:szCs w:val="18"/>
              </w:rPr>
              <w:t>0.10</w:t>
            </w:r>
          </w:p>
        </w:tc>
        <w:tc>
          <w:tcPr>
            <w:tcW w:w="553" w:type="pct"/>
          </w:tcPr>
          <w:p w14:paraId="21C748A7" w14:textId="0BCF07D1" w:rsidR="00FC44CF" w:rsidRPr="00B1121C" w:rsidRDefault="00FC44CF" w:rsidP="00FC44CF">
            <w:pPr>
              <w:jc w:val="center"/>
              <w:rPr>
                <w:color w:val="000000"/>
                <w:sz w:val="18"/>
                <w:szCs w:val="18"/>
              </w:rPr>
            </w:pPr>
            <w:r w:rsidRPr="00B1121C">
              <w:rPr>
                <w:rFonts w:hint="eastAsia"/>
                <w:sz w:val="18"/>
                <w:szCs w:val="18"/>
              </w:rPr>
              <w:t>0.28</w:t>
            </w:r>
          </w:p>
        </w:tc>
      </w:tr>
      <w:tr w:rsidR="00FC44CF" w:rsidRPr="00B1121C" w14:paraId="0E9C69B9" w14:textId="77777777" w:rsidTr="00A118DE">
        <w:trPr>
          <w:cantSplit/>
          <w:trHeight w:hRule="exact" w:val="340"/>
          <w:jc w:val="center"/>
        </w:trPr>
        <w:tc>
          <w:tcPr>
            <w:tcW w:w="555" w:type="pct"/>
            <w:vMerge w:val="restart"/>
            <w:vAlign w:val="center"/>
          </w:tcPr>
          <w:p w14:paraId="7301C912" w14:textId="0D1DFF94" w:rsidR="00FC44CF" w:rsidRPr="00B1121C" w:rsidRDefault="00FC44CF" w:rsidP="00A118DE">
            <w:pPr>
              <w:adjustRightInd w:val="0"/>
              <w:snapToGrid w:val="0"/>
              <w:jc w:val="center"/>
              <w:rPr>
                <w:sz w:val="18"/>
                <w:szCs w:val="18"/>
              </w:rPr>
            </w:pPr>
            <w:r w:rsidRPr="00B1121C">
              <w:rPr>
                <w:rFonts w:hint="eastAsia"/>
                <w:sz w:val="18"/>
                <w:szCs w:val="18"/>
              </w:rPr>
              <w:t>X8</w:t>
            </w:r>
          </w:p>
        </w:tc>
        <w:tc>
          <w:tcPr>
            <w:tcW w:w="556" w:type="pct"/>
          </w:tcPr>
          <w:p w14:paraId="268BAE27" w14:textId="0024F63D"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57A4D653" w14:textId="2108FB3C" w:rsidR="00FC44CF" w:rsidRPr="00B1121C" w:rsidRDefault="00FC44CF" w:rsidP="00FC44CF">
            <w:pPr>
              <w:jc w:val="center"/>
              <w:rPr>
                <w:color w:val="000000"/>
                <w:sz w:val="18"/>
                <w:szCs w:val="18"/>
              </w:rPr>
            </w:pPr>
            <w:r w:rsidRPr="00B1121C">
              <w:rPr>
                <w:rFonts w:hint="eastAsia"/>
                <w:sz w:val="18"/>
                <w:szCs w:val="18"/>
              </w:rPr>
              <w:t>124.11</w:t>
            </w:r>
          </w:p>
        </w:tc>
        <w:tc>
          <w:tcPr>
            <w:tcW w:w="556" w:type="pct"/>
          </w:tcPr>
          <w:p w14:paraId="69BF04EB" w14:textId="0374CE42" w:rsidR="00FC44CF" w:rsidRPr="00B1121C" w:rsidRDefault="00FC44CF" w:rsidP="00FC44CF">
            <w:pPr>
              <w:jc w:val="center"/>
              <w:rPr>
                <w:color w:val="000000"/>
                <w:sz w:val="18"/>
                <w:szCs w:val="18"/>
              </w:rPr>
            </w:pPr>
            <w:r w:rsidRPr="00B1121C">
              <w:rPr>
                <w:rFonts w:hint="eastAsia"/>
                <w:sz w:val="18"/>
                <w:szCs w:val="18"/>
              </w:rPr>
              <w:t>124.12</w:t>
            </w:r>
          </w:p>
        </w:tc>
        <w:tc>
          <w:tcPr>
            <w:tcW w:w="556" w:type="pct"/>
          </w:tcPr>
          <w:p w14:paraId="602C923F" w14:textId="57B8264C" w:rsidR="00FC44CF" w:rsidRPr="00B1121C" w:rsidRDefault="00FC44CF" w:rsidP="00FC44CF">
            <w:pPr>
              <w:jc w:val="center"/>
              <w:rPr>
                <w:color w:val="000000"/>
                <w:sz w:val="18"/>
                <w:szCs w:val="18"/>
              </w:rPr>
            </w:pPr>
            <w:r w:rsidRPr="00B1121C">
              <w:rPr>
                <w:rFonts w:hint="eastAsia"/>
                <w:sz w:val="18"/>
                <w:szCs w:val="18"/>
              </w:rPr>
              <w:t>5.60</w:t>
            </w:r>
          </w:p>
        </w:tc>
        <w:tc>
          <w:tcPr>
            <w:tcW w:w="556" w:type="pct"/>
          </w:tcPr>
          <w:p w14:paraId="28F363CA" w14:textId="647B601E" w:rsidR="00FC44CF" w:rsidRPr="00B1121C" w:rsidRDefault="00FC44CF" w:rsidP="00FC44CF">
            <w:pPr>
              <w:jc w:val="center"/>
              <w:rPr>
                <w:color w:val="000000"/>
                <w:sz w:val="18"/>
                <w:szCs w:val="18"/>
              </w:rPr>
            </w:pPr>
            <w:r w:rsidRPr="00B1121C">
              <w:rPr>
                <w:rFonts w:hint="eastAsia"/>
                <w:sz w:val="18"/>
                <w:szCs w:val="18"/>
              </w:rPr>
              <w:t>124.12</w:t>
            </w:r>
          </w:p>
        </w:tc>
        <w:tc>
          <w:tcPr>
            <w:tcW w:w="556" w:type="pct"/>
          </w:tcPr>
          <w:p w14:paraId="1C47FB40" w14:textId="3D19245C" w:rsidR="00FC44CF" w:rsidRPr="00B1121C" w:rsidRDefault="00FC44CF" w:rsidP="00FC44CF">
            <w:pPr>
              <w:jc w:val="center"/>
              <w:rPr>
                <w:color w:val="000000"/>
                <w:sz w:val="18"/>
                <w:szCs w:val="18"/>
              </w:rPr>
            </w:pPr>
            <w:r w:rsidRPr="00B1121C">
              <w:rPr>
                <w:rFonts w:hint="eastAsia"/>
                <w:sz w:val="18"/>
                <w:szCs w:val="18"/>
              </w:rPr>
              <w:t>8.40</w:t>
            </w:r>
          </w:p>
        </w:tc>
        <w:tc>
          <w:tcPr>
            <w:tcW w:w="556" w:type="pct"/>
          </w:tcPr>
          <w:p w14:paraId="107E88F0" w14:textId="4A7B6BB4" w:rsidR="00FC44CF" w:rsidRPr="00B1121C" w:rsidRDefault="00FC44CF" w:rsidP="00FC44CF">
            <w:pPr>
              <w:jc w:val="center"/>
              <w:rPr>
                <w:color w:val="000000"/>
                <w:sz w:val="18"/>
                <w:szCs w:val="18"/>
              </w:rPr>
            </w:pPr>
            <w:r w:rsidRPr="00B1121C">
              <w:rPr>
                <w:rFonts w:hint="eastAsia"/>
                <w:sz w:val="18"/>
                <w:szCs w:val="18"/>
              </w:rPr>
              <w:t>0.07</w:t>
            </w:r>
          </w:p>
        </w:tc>
        <w:tc>
          <w:tcPr>
            <w:tcW w:w="553" w:type="pct"/>
          </w:tcPr>
          <w:p w14:paraId="61582BFD" w14:textId="50C80777" w:rsidR="00FC44CF" w:rsidRPr="00B1121C" w:rsidRDefault="00FC44CF" w:rsidP="00FC44CF">
            <w:pPr>
              <w:jc w:val="center"/>
              <w:rPr>
                <w:color w:val="000000"/>
                <w:sz w:val="18"/>
                <w:szCs w:val="18"/>
              </w:rPr>
            </w:pPr>
            <w:r w:rsidRPr="00B1121C">
              <w:rPr>
                <w:rFonts w:hint="eastAsia"/>
                <w:sz w:val="18"/>
                <w:szCs w:val="18"/>
              </w:rPr>
              <w:t>0.01</w:t>
            </w:r>
          </w:p>
        </w:tc>
      </w:tr>
      <w:tr w:rsidR="00FC44CF" w:rsidRPr="00B1121C" w14:paraId="6C2B6128" w14:textId="77777777" w:rsidTr="00A118DE">
        <w:trPr>
          <w:cantSplit/>
          <w:trHeight w:hRule="exact" w:val="340"/>
          <w:jc w:val="center"/>
        </w:trPr>
        <w:tc>
          <w:tcPr>
            <w:tcW w:w="555" w:type="pct"/>
            <w:vMerge/>
            <w:tcBorders>
              <w:bottom w:val="single" w:sz="4" w:space="0" w:color="auto"/>
            </w:tcBorders>
            <w:vAlign w:val="center"/>
          </w:tcPr>
          <w:p w14:paraId="21908566" w14:textId="77777777" w:rsidR="00FC44CF" w:rsidRPr="00B1121C" w:rsidRDefault="00FC44CF" w:rsidP="00A118DE">
            <w:pPr>
              <w:adjustRightInd w:val="0"/>
              <w:snapToGrid w:val="0"/>
              <w:jc w:val="center"/>
              <w:rPr>
                <w:sz w:val="18"/>
                <w:szCs w:val="18"/>
              </w:rPr>
            </w:pPr>
          </w:p>
        </w:tc>
        <w:tc>
          <w:tcPr>
            <w:tcW w:w="556" w:type="pct"/>
            <w:tcBorders>
              <w:bottom w:val="single" w:sz="4" w:space="0" w:color="auto"/>
            </w:tcBorders>
          </w:tcPr>
          <w:p w14:paraId="405A4D75" w14:textId="4F5CD4B8" w:rsidR="00FC44CF" w:rsidRPr="00B1121C" w:rsidRDefault="00FC44CF" w:rsidP="00FC44CF">
            <w:pPr>
              <w:jc w:val="center"/>
              <w:rPr>
                <w:color w:val="000000"/>
                <w:sz w:val="18"/>
                <w:szCs w:val="18"/>
              </w:rPr>
            </w:pPr>
            <w:r w:rsidRPr="00B1121C">
              <w:rPr>
                <w:rFonts w:hint="eastAsia"/>
                <w:sz w:val="18"/>
                <w:szCs w:val="18"/>
              </w:rPr>
              <w:t>下游</w:t>
            </w:r>
          </w:p>
        </w:tc>
        <w:tc>
          <w:tcPr>
            <w:tcW w:w="556" w:type="pct"/>
            <w:tcBorders>
              <w:bottom w:val="single" w:sz="4" w:space="0" w:color="auto"/>
            </w:tcBorders>
          </w:tcPr>
          <w:p w14:paraId="635A4C35" w14:textId="7FA61FD3" w:rsidR="00FC44CF" w:rsidRPr="00B1121C" w:rsidRDefault="00FC44CF" w:rsidP="00FC44CF">
            <w:pPr>
              <w:jc w:val="center"/>
              <w:rPr>
                <w:color w:val="000000"/>
                <w:sz w:val="18"/>
                <w:szCs w:val="18"/>
              </w:rPr>
            </w:pPr>
            <w:r w:rsidRPr="00B1121C">
              <w:rPr>
                <w:rFonts w:hint="eastAsia"/>
                <w:sz w:val="18"/>
                <w:szCs w:val="18"/>
              </w:rPr>
              <w:t>595.19</w:t>
            </w:r>
          </w:p>
        </w:tc>
        <w:tc>
          <w:tcPr>
            <w:tcW w:w="556" w:type="pct"/>
            <w:tcBorders>
              <w:bottom w:val="single" w:sz="4" w:space="0" w:color="auto"/>
            </w:tcBorders>
          </w:tcPr>
          <w:p w14:paraId="1A2A6AC4" w14:textId="1A649215" w:rsidR="00FC44CF" w:rsidRPr="00B1121C" w:rsidRDefault="00FC44CF" w:rsidP="00FC44CF">
            <w:pPr>
              <w:jc w:val="center"/>
              <w:rPr>
                <w:color w:val="000000"/>
                <w:sz w:val="18"/>
                <w:szCs w:val="18"/>
              </w:rPr>
            </w:pPr>
            <w:r w:rsidRPr="00B1121C">
              <w:rPr>
                <w:rFonts w:hint="eastAsia"/>
                <w:sz w:val="18"/>
                <w:szCs w:val="18"/>
              </w:rPr>
              <w:t>594.67</w:t>
            </w:r>
          </w:p>
        </w:tc>
        <w:tc>
          <w:tcPr>
            <w:tcW w:w="556" w:type="pct"/>
            <w:tcBorders>
              <w:bottom w:val="single" w:sz="4" w:space="0" w:color="auto"/>
            </w:tcBorders>
          </w:tcPr>
          <w:p w14:paraId="684EAF0D" w14:textId="24D3465C" w:rsidR="00FC44CF" w:rsidRPr="00B1121C" w:rsidRDefault="00FC44CF" w:rsidP="00FC44CF">
            <w:pPr>
              <w:jc w:val="center"/>
              <w:rPr>
                <w:color w:val="000000"/>
                <w:sz w:val="18"/>
                <w:szCs w:val="18"/>
              </w:rPr>
            </w:pPr>
            <w:r w:rsidRPr="00B1121C">
              <w:rPr>
                <w:rFonts w:hint="eastAsia"/>
                <w:sz w:val="18"/>
                <w:szCs w:val="18"/>
              </w:rPr>
              <w:t>32.40</w:t>
            </w:r>
          </w:p>
        </w:tc>
        <w:tc>
          <w:tcPr>
            <w:tcW w:w="556" w:type="pct"/>
            <w:tcBorders>
              <w:bottom w:val="single" w:sz="4" w:space="0" w:color="auto"/>
            </w:tcBorders>
          </w:tcPr>
          <w:p w14:paraId="2D9E7B5D" w14:textId="0C2877D5" w:rsidR="00FC44CF" w:rsidRPr="00B1121C" w:rsidRDefault="00FC44CF" w:rsidP="00FC44CF">
            <w:pPr>
              <w:jc w:val="center"/>
              <w:rPr>
                <w:color w:val="000000"/>
                <w:sz w:val="18"/>
                <w:szCs w:val="18"/>
              </w:rPr>
            </w:pPr>
            <w:r w:rsidRPr="00B1121C">
              <w:rPr>
                <w:rFonts w:hint="eastAsia"/>
                <w:sz w:val="18"/>
                <w:szCs w:val="18"/>
              </w:rPr>
              <w:t>594.67</w:t>
            </w:r>
          </w:p>
        </w:tc>
        <w:tc>
          <w:tcPr>
            <w:tcW w:w="556" w:type="pct"/>
            <w:tcBorders>
              <w:bottom w:val="single" w:sz="4" w:space="0" w:color="auto"/>
            </w:tcBorders>
          </w:tcPr>
          <w:p w14:paraId="33EF5901" w14:textId="583F0100" w:rsidR="00FC44CF" w:rsidRPr="00B1121C" w:rsidRDefault="00FC44CF" w:rsidP="00FC44CF">
            <w:pPr>
              <w:jc w:val="center"/>
              <w:rPr>
                <w:color w:val="000000"/>
                <w:sz w:val="18"/>
                <w:szCs w:val="18"/>
              </w:rPr>
            </w:pPr>
            <w:r w:rsidRPr="00B1121C">
              <w:rPr>
                <w:rFonts w:hint="eastAsia"/>
                <w:sz w:val="18"/>
                <w:szCs w:val="18"/>
              </w:rPr>
              <w:t>32.80</w:t>
            </w:r>
          </w:p>
        </w:tc>
        <w:tc>
          <w:tcPr>
            <w:tcW w:w="556" w:type="pct"/>
            <w:tcBorders>
              <w:bottom w:val="single" w:sz="4" w:space="0" w:color="auto"/>
            </w:tcBorders>
          </w:tcPr>
          <w:p w14:paraId="00365A60" w14:textId="6564CF34" w:rsidR="00FC44CF" w:rsidRPr="00B1121C" w:rsidRDefault="00FC44CF" w:rsidP="00FC44CF">
            <w:pPr>
              <w:jc w:val="center"/>
              <w:rPr>
                <w:color w:val="000000"/>
                <w:sz w:val="18"/>
                <w:szCs w:val="18"/>
              </w:rPr>
            </w:pPr>
            <w:r w:rsidRPr="00B1121C">
              <w:rPr>
                <w:rFonts w:hint="eastAsia"/>
                <w:sz w:val="18"/>
                <w:szCs w:val="18"/>
              </w:rPr>
              <w:t>0.28</w:t>
            </w:r>
          </w:p>
        </w:tc>
        <w:tc>
          <w:tcPr>
            <w:tcW w:w="553" w:type="pct"/>
            <w:tcBorders>
              <w:bottom w:val="single" w:sz="4" w:space="0" w:color="auto"/>
            </w:tcBorders>
          </w:tcPr>
          <w:p w14:paraId="4035D4A4" w14:textId="7F4CCC52" w:rsidR="00FC44CF" w:rsidRPr="00B1121C" w:rsidRDefault="00FC44CF" w:rsidP="00FC44CF">
            <w:pPr>
              <w:jc w:val="center"/>
              <w:rPr>
                <w:color w:val="000000"/>
                <w:sz w:val="18"/>
                <w:szCs w:val="18"/>
              </w:rPr>
            </w:pPr>
            <w:r w:rsidRPr="00B1121C">
              <w:rPr>
                <w:rFonts w:hint="eastAsia"/>
                <w:sz w:val="18"/>
                <w:szCs w:val="18"/>
              </w:rPr>
              <w:t>0.52</w:t>
            </w:r>
          </w:p>
        </w:tc>
      </w:tr>
      <w:tr w:rsidR="00FC44CF" w:rsidRPr="00B1121C" w14:paraId="0E580F57" w14:textId="77777777" w:rsidTr="00A118DE">
        <w:trPr>
          <w:cantSplit/>
          <w:trHeight w:hRule="exact" w:val="340"/>
          <w:jc w:val="center"/>
        </w:trPr>
        <w:tc>
          <w:tcPr>
            <w:tcW w:w="555" w:type="pct"/>
            <w:vMerge w:val="restart"/>
            <w:tcBorders>
              <w:top w:val="single" w:sz="4" w:space="0" w:color="auto"/>
              <w:bottom w:val="single" w:sz="4" w:space="0" w:color="auto"/>
            </w:tcBorders>
            <w:vAlign w:val="center"/>
          </w:tcPr>
          <w:p w14:paraId="573B31FE" w14:textId="52E278B4" w:rsidR="00FC44CF" w:rsidRPr="00B1121C" w:rsidRDefault="00FC44CF" w:rsidP="00A118DE">
            <w:pPr>
              <w:adjustRightInd w:val="0"/>
              <w:snapToGrid w:val="0"/>
              <w:jc w:val="center"/>
              <w:rPr>
                <w:sz w:val="18"/>
                <w:szCs w:val="18"/>
              </w:rPr>
            </w:pPr>
            <w:r w:rsidRPr="00B1121C">
              <w:rPr>
                <w:rFonts w:hint="eastAsia"/>
                <w:sz w:val="18"/>
                <w:szCs w:val="18"/>
              </w:rPr>
              <w:t>X9</w:t>
            </w:r>
          </w:p>
        </w:tc>
        <w:tc>
          <w:tcPr>
            <w:tcW w:w="556" w:type="pct"/>
            <w:tcBorders>
              <w:top w:val="single" w:sz="4" w:space="0" w:color="auto"/>
              <w:bottom w:val="single" w:sz="4" w:space="0" w:color="auto"/>
            </w:tcBorders>
          </w:tcPr>
          <w:p w14:paraId="14F9BDDC" w14:textId="7C2DCCC1" w:rsidR="00FC44CF" w:rsidRPr="00B1121C" w:rsidRDefault="00FC44CF" w:rsidP="00FC44CF">
            <w:pPr>
              <w:jc w:val="center"/>
              <w:rPr>
                <w:color w:val="000000"/>
                <w:sz w:val="18"/>
                <w:szCs w:val="18"/>
              </w:rPr>
            </w:pPr>
            <w:r w:rsidRPr="00B1121C">
              <w:rPr>
                <w:rFonts w:hint="eastAsia"/>
                <w:sz w:val="18"/>
                <w:szCs w:val="18"/>
              </w:rPr>
              <w:t>上游</w:t>
            </w:r>
          </w:p>
        </w:tc>
        <w:tc>
          <w:tcPr>
            <w:tcW w:w="556" w:type="pct"/>
            <w:tcBorders>
              <w:top w:val="single" w:sz="4" w:space="0" w:color="auto"/>
              <w:bottom w:val="single" w:sz="4" w:space="0" w:color="auto"/>
            </w:tcBorders>
          </w:tcPr>
          <w:p w14:paraId="4BF55991" w14:textId="37514D23" w:rsidR="00FC44CF" w:rsidRPr="00B1121C" w:rsidRDefault="00FC44CF" w:rsidP="00FC44CF">
            <w:pPr>
              <w:jc w:val="center"/>
              <w:rPr>
                <w:color w:val="000000"/>
                <w:sz w:val="18"/>
                <w:szCs w:val="18"/>
              </w:rPr>
            </w:pPr>
            <w:r w:rsidRPr="00B1121C">
              <w:rPr>
                <w:rFonts w:hint="eastAsia"/>
                <w:sz w:val="18"/>
                <w:szCs w:val="18"/>
              </w:rPr>
              <w:t>133.72</w:t>
            </w:r>
          </w:p>
        </w:tc>
        <w:tc>
          <w:tcPr>
            <w:tcW w:w="556" w:type="pct"/>
            <w:tcBorders>
              <w:top w:val="single" w:sz="4" w:space="0" w:color="auto"/>
              <w:bottom w:val="single" w:sz="4" w:space="0" w:color="auto"/>
            </w:tcBorders>
          </w:tcPr>
          <w:p w14:paraId="1E79F5CE" w14:textId="0715F038" w:rsidR="00FC44CF" w:rsidRPr="00B1121C" w:rsidRDefault="00FC44CF" w:rsidP="00FC44CF">
            <w:pPr>
              <w:jc w:val="center"/>
              <w:rPr>
                <w:color w:val="000000"/>
                <w:sz w:val="18"/>
                <w:szCs w:val="18"/>
              </w:rPr>
            </w:pPr>
            <w:r w:rsidRPr="00B1121C">
              <w:rPr>
                <w:rFonts w:hint="eastAsia"/>
                <w:sz w:val="18"/>
                <w:szCs w:val="18"/>
              </w:rPr>
              <w:t>133.79</w:t>
            </w:r>
          </w:p>
        </w:tc>
        <w:tc>
          <w:tcPr>
            <w:tcW w:w="556" w:type="pct"/>
            <w:tcBorders>
              <w:top w:val="single" w:sz="4" w:space="0" w:color="auto"/>
              <w:bottom w:val="single" w:sz="4" w:space="0" w:color="auto"/>
            </w:tcBorders>
          </w:tcPr>
          <w:p w14:paraId="47D7A96A" w14:textId="40476D56" w:rsidR="00FC44CF" w:rsidRPr="00B1121C" w:rsidRDefault="00FC44CF" w:rsidP="00FC44CF">
            <w:pPr>
              <w:jc w:val="center"/>
              <w:rPr>
                <w:color w:val="000000"/>
                <w:sz w:val="18"/>
                <w:szCs w:val="18"/>
              </w:rPr>
            </w:pPr>
            <w:r w:rsidRPr="00B1121C">
              <w:rPr>
                <w:rFonts w:hint="eastAsia"/>
                <w:sz w:val="18"/>
                <w:szCs w:val="18"/>
              </w:rPr>
              <w:t>31.60</w:t>
            </w:r>
          </w:p>
        </w:tc>
        <w:tc>
          <w:tcPr>
            <w:tcW w:w="556" w:type="pct"/>
            <w:tcBorders>
              <w:top w:val="single" w:sz="4" w:space="0" w:color="auto"/>
              <w:bottom w:val="single" w:sz="4" w:space="0" w:color="auto"/>
            </w:tcBorders>
          </w:tcPr>
          <w:p w14:paraId="378B2F96" w14:textId="256A3D8B" w:rsidR="00FC44CF" w:rsidRPr="00B1121C" w:rsidRDefault="00FC44CF" w:rsidP="00FC44CF">
            <w:pPr>
              <w:jc w:val="center"/>
              <w:rPr>
                <w:color w:val="000000"/>
                <w:sz w:val="18"/>
                <w:szCs w:val="18"/>
              </w:rPr>
            </w:pPr>
            <w:r w:rsidRPr="00B1121C">
              <w:rPr>
                <w:rFonts w:hint="eastAsia"/>
                <w:sz w:val="18"/>
                <w:szCs w:val="18"/>
              </w:rPr>
              <w:t>133.79</w:t>
            </w:r>
          </w:p>
        </w:tc>
        <w:tc>
          <w:tcPr>
            <w:tcW w:w="556" w:type="pct"/>
            <w:tcBorders>
              <w:top w:val="single" w:sz="4" w:space="0" w:color="auto"/>
              <w:bottom w:val="single" w:sz="4" w:space="0" w:color="auto"/>
            </w:tcBorders>
          </w:tcPr>
          <w:p w14:paraId="71AD4C6E" w14:textId="0F3A4659" w:rsidR="00FC44CF" w:rsidRPr="00B1121C" w:rsidRDefault="00FC44CF" w:rsidP="00FC44CF">
            <w:pPr>
              <w:jc w:val="center"/>
              <w:rPr>
                <w:color w:val="000000"/>
                <w:sz w:val="18"/>
                <w:szCs w:val="18"/>
              </w:rPr>
            </w:pPr>
            <w:r w:rsidRPr="00B1121C">
              <w:rPr>
                <w:rFonts w:hint="eastAsia"/>
                <w:sz w:val="18"/>
                <w:szCs w:val="18"/>
              </w:rPr>
              <w:t>33.60</w:t>
            </w:r>
          </w:p>
        </w:tc>
        <w:tc>
          <w:tcPr>
            <w:tcW w:w="556" w:type="pct"/>
            <w:tcBorders>
              <w:top w:val="single" w:sz="4" w:space="0" w:color="auto"/>
              <w:bottom w:val="single" w:sz="4" w:space="0" w:color="auto"/>
            </w:tcBorders>
          </w:tcPr>
          <w:p w14:paraId="205A07FB" w14:textId="0917C754" w:rsidR="00FC44CF" w:rsidRPr="00B1121C" w:rsidRDefault="00FC44CF" w:rsidP="00FC44CF">
            <w:pPr>
              <w:jc w:val="center"/>
              <w:rPr>
                <w:color w:val="000000"/>
                <w:sz w:val="18"/>
                <w:szCs w:val="18"/>
              </w:rPr>
            </w:pPr>
            <w:r w:rsidRPr="00B1121C">
              <w:rPr>
                <w:rFonts w:hint="eastAsia"/>
                <w:sz w:val="18"/>
                <w:szCs w:val="18"/>
              </w:rPr>
              <w:t>0.07</w:t>
            </w:r>
          </w:p>
        </w:tc>
        <w:tc>
          <w:tcPr>
            <w:tcW w:w="553" w:type="pct"/>
            <w:tcBorders>
              <w:top w:val="single" w:sz="4" w:space="0" w:color="auto"/>
              <w:bottom w:val="single" w:sz="4" w:space="0" w:color="auto"/>
            </w:tcBorders>
          </w:tcPr>
          <w:p w14:paraId="38F0F0F1" w14:textId="5CC65D5A" w:rsidR="00FC44CF" w:rsidRPr="00B1121C" w:rsidRDefault="00FC44CF" w:rsidP="00FC44CF">
            <w:pPr>
              <w:jc w:val="center"/>
              <w:rPr>
                <w:color w:val="000000"/>
                <w:sz w:val="18"/>
                <w:szCs w:val="18"/>
              </w:rPr>
            </w:pPr>
            <w:r w:rsidRPr="00B1121C">
              <w:rPr>
                <w:rFonts w:hint="eastAsia"/>
                <w:sz w:val="18"/>
                <w:szCs w:val="18"/>
              </w:rPr>
              <w:t>0.02</w:t>
            </w:r>
          </w:p>
        </w:tc>
      </w:tr>
      <w:tr w:rsidR="00FC44CF" w:rsidRPr="00B1121C" w14:paraId="278F2A14" w14:textId="77777777" w:rsidTr="00FC44CF">
        <w:trPr>
          <w:cantSplit/>
          <w:trHeight w:hRule="exact" w:val="340"/>
          <w:jc w:val="center"/>
        </w:trPr>
        <w:tc>
          <w:tcPr>
            <w:tcW w:w="555" w:type="pct"/>
            <w:vMerge/>
            <w:tcBorders>
              <w:top w:val="single" w:sz="4" w:space="0" w:color="auto"/>
              <w:bottom w:val="single" w:sz="12" w:space="0" w:color="auto"/>
            </w:tcBorders>
          </w:tcPr>
          <w:p w14:paraId="63514283" w14:textId="77777777" w:rsidR="00FC44CF" w:rsidRPr="00B1121C" w:rsidRDefault="00FC44CF" w:rsidP="00FC44CF">
            <w:pPr>
              <w:adjustRightInd w:val="0"/>
              <w:snapToGrid w:val="0"/>
              <w:jc w:val="center"/>
              <w:rPr>
                <w:sz w:val="18"/>
                <w:szCs w:val="18"/>
              </w:rPr>
            </w:pPr>
          </w:p>
        </w:tc>
        <w:tc>
          <w:tcPr>
            <w:tcW w:w="556" w:type="pct"/>
            <w:tcBorders>
              <w:top w:val="single" w:sz="4" w:space="0" w:color="auto"/>
              <w:bottom w:val="single" w:sz="12" w:space="0" w:color="auto"/>
            </w:tcBorders>
          </w:tcPr>
          <w:p w14:paraId="3F71877D" w14:textId="1114EE13" w:rsidR="00FC44CF" w:rsidRPr="00B1121C" w:rsidRDefault="00FC44CF" w:rsidP="00FC44CF">
            <w:pPr>
              <w:jc w:val="center"/>
              <w:rPr>
                <w:color w:val="000000"/>
                <w:sz w:val="18"/>
                <w:szCs w:val="18"/>
              </w:rPr>
            </w:pPr>
            <w:r w:rsidRPr="00B1121C">
              <w:rPr>
                <w:rFonts w:hint="eastAsia"/>
                <w:sz w:val="18"/>
                <w:szCs w:val="18"/>
              </w:rPr>
              <w:t>下游</w:t>
            </w:r>
          </w:p>
        </w:tc>
        <w:tc>
          <w:tcPr>
            <w:tcW w:w="556" w:type="pct"/>
            <w:tcBorders>
              <w:top w:val="single" w:sz="4" w:space="0" w:color="auto"/>
              <w:bottom w:val="single" w:sz="12" w:space="0" w:color="auto"/>
            </w:tcBorders>
          </w:tcPr>
          <w:p w14:paraId="01678F78" w14:textId="2F350353" w:rsidR="00FC44CF" w:rsidRPr="00B1121C" w:rsidRDefault="00FC44CF" w:rsidP="00FC44CF">
            <w:pPr>
              <w:jc w:val="center"/>
              <w:rPr>
                <w:color w:val="000000"/>
                <w:sz w:val="18"/>
                <w:szCs w:val="18"/>
              </w:rPr>
            </w:pPr>
            <w:r w:rsidRPr="00B1121C">
              <w:rPr>
                <w:rFonts w:hint="eastAsia"/>
                <w:sz w:val="18"/>
                <w:szCs w:val="18"/>
              </w:rPr>
              <w:t>579.51</w:t>
            </w:r>
          </w:p>
        </w:tc>
        <w:tc>
          <w:tcPr>
            <w:tcW w:w="556" w:type="pct"/>
            <w:tcBorders>
              <w:top w:val="single" w:sz="4" w:space="0" w:color="auto"/>
              <w:bottom w:val="single" w:sz="12" w:space="0" w:color="auto"/>
            </w:tcBorders>
          </w:tcPr>
          <w:p w14:paraId="7CF7A5E3" w14:textId="21826AD0" w:rsidR="00FC44CF" w:rsidRPr="00B1121C" w:rsidRDefault="00FC44CF" w:rsidP="00FC44CF">
            <w:pPr>
              <w:jc w:val="center"/>
              <w:rPr>
                <w:color w:val="000000"/>
                <w:sz w:val="18"/>
                <w:szCs w:val="18"/>
              </w:rPr>
            </w:pPr>
            <w:r w:rsidRPr="00B1121C">
              <w:rPr>
                <w:rFonts w:hint="eastAsia"/>
                <w:sz w:val="18"/>
                <w:szCs w:val="18"/>
              </w:rPr>
              <w:t>578.93</w:t>
            </w:r>
          </w:p>
        </w:tc>
        <w:tc>
          <w:tcPr>
            <w:tcW w:w="556" w:type="pct"/>
            <w:tcBorders>
              <w:top w:val="single" w:sz="4" w:space="0" w:color="auto"/>
              <w:bottom w:val="single" w:sz="12" w:space="0" w:color="auto"/>
            </w:tcBorders>
          </w:tcPr>
          <w:p w14:paraId="43A3F79E" w14:textId="40F8302B" w:rsidR="00FC44CF" w:rsidRPr="00B1121C" w:rsidRDefault="00FC44CF" w:rsidP="00FC44CF">
            <w:pPr>
              <w:jc w:val="center"/>
              <w:rPr>
                <w:color w:val="000000"/>
                <w:sz w:val="18"/>
                <w:szCs w:val="18"/>
              </w:rPr>
            </w:pPr>
            <w:r w:rsidRPr="00B1121C">
              <w:rPr>
                <w:rFonts w:hint="eastAsia"/>
                <w:sz w:val="18"/>
                <w:szCs w:val="18"/>
              </w:rPr>
              <w:t>26.40</w:t>
            </w:r>
          </w:p>
        </w:tc>
        <w:tc>
          <w:tcPr>
            <w:tcW w:w="556" w:type="pct"/>
            <w:tcBorders>
              <w:top w:val="single" w:sz="4" w:space="0" w:color="auto"/>
              <w:bottom w:val="single" w:sz="12" w:space="0" w:color="auto"/>
            </w:tcBorders>
          </w:tcPr>
          <w:p w14:paraId="045F3B0C" w14:textId="2E22B1B8" w:rsidR="00FC44CF" w:rsidRPr="00B1121C" w:rsidRDefault="00FC44CF" w:rsidP="00FC44CF">
            <w:pPr>
              <w:jc w:val="center"/>
              <w:rPr>
                <w:color w:val="000000"/>
                <w:sz w:val="18"/>
                <w:szCs w:val="18"/>
              </w:rPr>
            </w:pPr>
            <w:r w:rsidRPr="00B1121C">
              <w:rPr>
                <w:rFonts w:hint="eastAsia"/>
                <w:sz w:val="18"/>
                <w:szCs w:val="18"/>
              </w:rPr>
              <w:t>578.93</w:t>
            </w:r>
          </w:p>
        </w:tc>
        <w:tc>
          <w:tcPr>
            <w:tcW w:w="556" w:type="pct"/>
            <w:tcBorders>
              <w:top w:val="single" w:sz="4" w:space="0" w:color="auto"/>
              <w:bottom w:val="single" w:sz="12" w:space="0" w:color="auto"/>
            </w:tcBorders>
          </w:tcPr>
          <w:p w14:paraId="5468FC3F" w14:textId="0C5CBFBC" w:rsidR="00FC44CF" w:rsidRPr="00B1121C" w:rsidRDefault="00FC44CF" w:rsidP="00FC44CF">
            <w:pPr>
              <w:jc w:val="center"/>
              <w:rPr>
                <w:color w:val="000000"/>
                <w:sz w:val="18"/>
                <w:szCs w:val="18"/>
              </w:rPr>
            </w:pPr>
            <w:r w:rsidRPr="00B1121C">
              <w:rPr>
                <w:rFonts w:hint="eastAsia"/>
                <w:sz w:val="18"/>
                <w:szCs w:val="18"/>
              </w:rPr>
              <w:t>26.80</w:t>
            </w:r>
          </w:p>
        </w:tc>
        <w:tc>
          <w:tcPr>
            <w:tcW w:w="556" w:type="pct"/>
            <w:tcBorders>
              <w:top w:val="single" w:sz="4" w:space="0" w:color="auto"/>
              <w:bottom w:val="single" w:sz="12" w:space="0" w:color="auto"/>
            </w:tcBorders>
          </w:tcPr>
          <w:p w14:paraId="5AA1E243" w14:textId="39C16E4A" w:rsidR="00FC44CF" w:rsidRPr="00B1121C" w:rsidRDefault="00FC44CF" w:rsidP="00FC44CF">
            <w:pPr>
              <w:jc w:val="center"/>
              <w:rPr>
                <w:color w:val="000000"/>
                <w:sz w:val="18"/>
                <w:szCs w:val="18"/>
              </w:rPr>
            </w:pPr>
            <w:r w:rsidRPr="00B1121C">
              <w:rPr>
                <w:rFonts w:hint="eastAsia"/>
                <w:sz w:val="18"/>
                <w:szCs w:val="18"/>
              </w:rPr>
              <w:t>0.42</w:t>
            </w:r>
          </w:p>
        </w:tc>
        <w:tc>
          <w:tcPr>
            <w:tcW w:w="553" w:type="pct"/>
            <w:tcBorders>
              <w:top w:val="single" w:sz="4" w:space="0" w:color="auto"/>
              <w:bottom w:val="single" w:sz="12" w:space="0" w:color="auto"/>
            </w:tcBorders>
          </w:tcPr>
          <w:p w14:paraId="0F721B54" w14:textId="3B05C811" w:rsidR="00FC44CF" w:rsidRPr="00B1121C" w:rsidRDefault="00FC44CF" w:rsidP="00FC44CF">
            <w:pPr>
              <w:jc w:val="center"/>
              <w:rPr>
                <w:color w:val="000000"/>
                <w:sz w:val="18"/>
                <w:szCs w:val="18"/>
              </w:rPr>
            </w:pPr>
            <w:r w:rsidRPr="00B1121C">
              <w:rPr>
                <w:rFonts w:hint="eastAsia"/>
                <w:sz w:val="18"/>
                <w:szCs w:val="18"/>
              </w:rPr>
              <w:t>0.58</w:t>
            </w:r>
          </w:p>
        </w:tc>
      </w:tr>
    </w:tbl>
    <w:p w14:paraId="5ABE4B92" w14:textId="6EB811C9"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由小波动计算结果表</w:t>
      </w:r>
      <w:r w:rsidR="00A118DE">
        <w:rPr>
          <w:rFonts w:hAnsi="宋体" w:hint="eastAsia"/>
          <w:sz w:val="24"/>
          <w:lang w:val="zh-CN"/>
        </w:rPr>
        <w:t>6-3</w:t>
      </w:r>
      <w:r w:rsidRPr="009477BE">
        <w:rPr>
          <w:rFonts w:hAnsi="宋体" w:hint="eastAsia"/>
          <w:sz w:val="24"/>
          <w:lang w:val="zh-CN"/>
        </w:rPr>
        <w:t>～表</w:t>
      </w:r>
      <w:r w:rsidR="00A118DE">
        <w:rPr>
          <w:rFonts w:hAnsi="宋体" w:hint="eastAsia"/>
          <w:sz w:val="24"/>
          <w:lang w:val="zh-CN"/>
        </w:rPr>
        <w:t>6-4</w:t>
      </w:r>
      <w:r w:rsidRPr="009477BE">
        <w:rPr>
          <w:rFonts w:hAnsi="宋体" w:hint="eastAsia"/>
          <w:sz w:val="24"/>
          <w:lang w:val="zh-CN"/>
        </w:rPr>
        <w:t>可以得到以下结论：</w:t>
      </w:r>
    </w:p>
    <w:p w14:paraId="51660664" w14:textId="6923EBBC" w:rsidR="009477BE" w:rsidRPr="009477BE" w:rsidRDefault="009477BE" w:rsidP="009477BE">
      <w:pPr>
        <w:spacing w:line="360" w:lineRule="auto"/>
        <w:ind w:firstLineChars="200" w:firstLine="480"/>
        <w:rPr>
          <w:rFonts w:hAnsi="宋体"/>
          <w:color w:val="000000"/>
          <w:sz w:val="24"/>
          <w:lang w:val="zh-CN"/>
        </w:rPr>
      </w:pPr>
      <w:bookmarkStart w:id="130" w:name="OLE_LINK12"/>
      <w:bookmarkStart w:id="131" w:name="OLE_LINK13"/>
      <w:r w:rsidRPr="009477BE">
        <w:rPr>
          <w:rFonts w:hAnsi="宋体" w:hint="eastAsia"/>
          <w:color w:val="000000"/>
          <w:sz w:val="24"/>
          <w:lang w:val="zh-CN"/>
        </w:rPr>
        <w:t>额定</w:t>
      </w:r>
      <w:r w:rsidRPr="009477BE">
        <w:rPr>
          <w:rFonts w:hAnsi="宋体"/>
          <w:color w:val="000000"/>
          <w:sz w:val="24"/>
          <w:lang w:val="zh-CN"/>
        </w:rPr>
        <w:t>水头工况（工况</w:t>
      </w:r>
      <w:r w:rsidRPr="009477BE">
        <w:rPr>
          <w:color w:val="000000"/>
          <w:sz w:val="24"/>
          <w:lang w:val="zh-CN"/>
        </w:rPr>
        <w:t>X</w:t>
      </w:r>
      <w:r w:rsidRPr="009477BE">
        <w:rPr>
          <w:rFonts w:hint="eastAsia"/>
          <w:color w:val="000000"/>
          <w:sz w:val="24"/>
          <w:lang w:val="zh-CN"/>
        </w:rPr>
        <w:t>2</w:t>
      </w:r>
      <w:r w:rsidRPr="009477BE">
        <w:rPr>
          <w:rFonts w:hAnsi="宋体"/>
          <w:color w:val="000000"/>
          <w:sz w:val="24"/>
          <w:lang w:val="zh-CN"/>
        </w:rPr>
        <w:t>），机组转速在</w:t>
      </w:r>
      <w:r w:rsidR="00B1121C">
        <w:rPr>
          <w:rFonts w:hAnsi="宋体"/>
          <w:color w:val="000000"/>
          <w:sz w:val="24"/>
          <w:lang w:val="zh-CN"/>
        </w:rPr>
        <w:t>17.40</w:t>
      </w:r>
      <w:r w:rsidRPr="009477BE">
        <w:rPr>
          <w:rFonts w:hAnsi="宋体" w:hint="eastAsia"/>
          <w:color w:val="000000"/>
          <w:sz w:val="24"/>
          <w:lang w:val="zh-CN"/>
        </w:rPr>
        <w:t>s</w:t>
      </w:r>
      <w:r w:rsidRPr="009477BE">
        <w:rPr>
          <w:rFonts w:hAnsi="宋体"/>
          <w:color w:val="000000"/>
          <w:sz w:val="24"/>
          <w:lang w:val="zh-CN"/>
        </w:rPr>
        <w:t>内可以进入</w:t>
      </w:r>
      <w:r w:rsidRPr="009477BE">
        <w:rPr>
          <w:color w:val="000000"/>
          <w:sz w:val="24"/>
          <w:lang w:val="zh-CN"/>
        </w:rPr>
        <w:t>±0.2%</w:t>
      </w:r>
      <w:r w:rsidRPr="009477BE">
        <w:rPr>
          <w:rFonts w:hAnsi="宋体"/>
          <w:color w:val="000000"/>
          <w:sz w:val="24"/>
          <w:lang w:val="zh-CN"/>
        </w:rPr>
        <w:t>的转速频带偏差内，最小</w:t>
      </w:r>
      <w:r w:rsidRPr="009477BE">
        <w:rPr>
          <w:rFonts w:hAnsi="宋体"/>
          <w:color w:val="000000"/>
          <w:sz w:val="24"/>
          <w:lang w:val="zh-CN"/>
        </w:rPr>
        <w:lastRenderedPageBreak/>
        <w:t>水头工况（工况</w:t>
      </w:r>
      <w:r w:rsidRPr="009477BE">
        <w:rPr>
          <w:color w:val="000000"/>
          <w:sz w:val="24"/>
          <w:lang w:val="zh-CN"/>
        </w:rPr>
        <w:t>X</w:t>
      </w:r>
      <w:r w:rsidRPr="009477BE">
        <w:rPr>
          <w:rFonts w:hint="eastAsia"/>
          <w:color w:val="000000"/>
          <w:sz w:val="24"/>
          <w:lang w:val="zh-CN"/>
        </w:rPr>
        <w:t>3</w:t>
      </w:r>
      <w:r w:rsidRPr="009477BE">
        <w:rPr>
          <w:rFonts w:hAnsi="宋体"/>
          <w:color w:val="000000"/>
          <w:sz w:val="24"/>
          <w:lang w:val="zh-CN"/>
        </w:rPr>
        <w:t>），机组转速</w:t>
      </w:r>
      <w:r w:rsidRPr="009477BE">
        <w:rPr>
          <w:rFonts w:hAnsi="宋体" w:hint="eastAsia"/>
          <w:color w:val="000000"/>
          <w:sz w:val="24"/>
          <w:lang w:val="zh-CN"/>
        </w:rPr>
        <w:t>分别</w:t>
      </w:r>
      <w:r w:rsidRPr="009477BE">
        <w:rPr>
          <w:rFonts w:hAnsi="宋体"/>
          <w:color w:val="000000"/>
          <w:sz w:val="24"/>
          <w:lang w:val="zh-CN"/>
        </w:rPr>
        <w:t>在</w:t>
      </w:r>
      <w:r w:rsidR="00B1121C" w:rsidRPr="00B1121C">
        <w:rPr>
          <w:rFonts w:hAnsi="宋体"/>
          <w:color w:val="000000"/>
          <w:sz w:val="24"/>
          <w:lang w:val="zh-CN"/>
        </w:rPr>
        <w:t>18.00</w:t>
      </w:r>
      <w:r w:rsidRPr="009477BE">
        <w:rPr>
          <w:color w:val="000000"/>
          <w:sz w:val="24"/>
          <w:lang w:val="zh-CN"/>
        </w:rPr>
        <w:t>s</w:t>
      </w:r>
      <w:r w:rsidRPr="009477BE">
        <w:rPr>
          <w:rFonts w:hAnsi="宋体"/>
          <w:color w:val="000000"/>
          <w:sz w:val="24"/>
          <w:lang w:val="zh-CN"/>
        </w:rPr>
        <w:t>进入</w:t>
      </w:r>
      <w:r w:rsidRPr="009477BE">
        <w:rPr>
          <w:color w:val="000000"/>
          <w:sz w:val="24"/>
          <w:lang w:val="zh-CN"/>
        </w:rPr>
        <w:t>±0.2%</w:t>
      </w:r>
      <w:r w:rsidRPr="009477BE">
        <w:rPr>
          <w:rFonts w:hAnsi="宋体"/>
          <w:color w:val="000000"/>
          <w:sz w:val="24"/>
          <w:lang w:val="zh-CN"/>
        </w:rPr>
        <w:t>带宽内。</w:t>
      </w:r>
      <w:bookmarkEnd w:id="130"/>
      <w:bookmarkEnd w:id="131"/>
      <w:r w:rsidRPr="009477BE">
        <w:rPr>
          <w:rFonts w:hAnsi="宋体" w:hint="eastAsia"/>
          <w:color w:val="000000"/>
          <w:sz w:val="24"/>
          <w:lang w:val="zh-CN"/>
        </w:rPr>
        <w:t>额定水头工况转速波动如图</w:t>
      </w:r>
      <w:r w:rsidRPr="009477BE">
        <w:rPr>
          <w:rFonts w:hAnsi="宋体" w:hint="eastAsia"/>
          <w:color w:val="000000"/>
          <w:sz w:val="24"/>
          <w:lang w:val="zh-CN"/>
        </w:rPr>
        <w:t>6.3</w:t>
      </w:r>
      <w:r w:rsidRPr="009477BE">
        <w:rPr>
          <w:rFonts w:hAnsi="宋体" w:hint="eastAsia"/>
          <w:color w:val="000000"/>
          <w:sz w:val="24"/>
          <w:lang w:val="zh-CN"/>
        </w:rPr>
        <w:t>。</w:t>
      </w:r>
    </w:p>
    <w:p w14:paraId="521008D0" w14:textId="53A9CCDC" w:rsidR="009477BE" w:rsidRPr="009477BE" w:rsidRDefault="00B1121C" w:rsidP="009477BE">
      <w:pPr>
        <w:spacing w:line="360" w:lineRule="auto"/>
        <w:ind w:firstLineChars="200" w:firstLine="420"/>
        <w:jc w:val="center"/>
        <w:rPr>
          <w:rFonts w:hAnsi="宋体"/>
          <w:color w:val="000000"/>
          <w:sz w:val="24"/>
          <w:highlight w:val="yellow"/>
          <w:lang w:val="zh-CN"/>
        </w:rPr>
      </w:pPr>
      <w:r>
        <w:rPr>
          <w:noProof/>
        </w:rPr>
        <w:drawing>
          <wp:inline distT="0" distB="0" distL="0" distR="0" wp14:anchorId="3424F840" wp14:editId="2F696CB6">
            <wp:extent cx="5040000" cy="278408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040000" cy="2784080"/>
                    </a:xfrm>
                    <a:prstGeom prst="rect">
                      <a:avLst/>
                    </a:prstGeom>
                  </pic:spPr>
                </pic:pic>
              </a:graphicData>
            </a:graphic>
          </wp:inline>
        </w:drawing>
      </w:r>
    </w:p>
    <w:p w14:paraId="4C2EEF46" w14:textId="10705136" w:rsidR="009477BE" w:rsidRPr="009477BE" w:rsidRDefault="009477BE" w:rsidP="009477BE">
      <w:pPr>
        <w:autoSpaceDE w:val="0"/>
        <w:autoSpaceDN w:val="0"/>
        <w:adjustRightInd w:val="0"/>
        <w:spacing w:line="360" w:lineRule="auto"/>
        <w:jc w:val="center"/>
        <w:rPr>
          <w:rFonts w:eastAsia="黑体" w:hAnsi="宋体"/>
          <w:szCs w:val="21"/>
          <w:lang w:val="zh-CN"/>
        </w:rPr>
      </w:pPr>
      <w:r w:rsidRPr="009477BE">
        <w:rPr>
          <w:rFonts w:eastAsia="黑体" w:hAnsi="宋体" w:hint="eastAsia"/>
          <w:szCs w:val="21"/>
          <w:lang w:val="zh-CN"/>
        </w:rPr>
        <w:t>图</w:t>
      </w:r>
      <w:r w:rsidRPr="009477BE">
        <w:rPr>
          <w:rFonts w:eastAsia="黑体" w:hAnsi="宋体" w:hint="eastAsia"/>
          <w:szCs w:val="21"/>
          <w:lang w:val="zh-CN"/>
        </w:rPr>
        <w:t xml:space="preserve">6.3   </w:t>
      </w:r>
      <w:r w:rsidRPr="009477BE">
        <w:rPr>
          <w:rFonts w:eastAsia="黑体" w:hAnsi="宋体" w:hint="eastAsia"/>
          <w:szCs w:val="21"/>
          <w:lang w:val="zh-CN"/>
        </w:rPr>
        <w:t>工况</w:t>
      </w:r>
      <w:r w:rsidR="00B1121C">
        <w:rPr>
          <w:rFonts w:eastAsia="黑体" w:hAnsi="宋体" w:hint="eastAsia"/>
          <w:szCs w:val="21"/>
          <w:lang w:val="zh-CN"/>
        </w:rPr>
        <w:t>X2 4</w:t>
      </w:r>
      <w:r w:rsidRPr="009477BE">
        <w:rPr>
          <w:rFonts w:eastAsia="黑体" w:hAnsi="宋体" w:hint="eastAsia"/>
          <w:szCs w:val="21"/>
          <w:lang w:val="zh-CN"/>
        </w:rPr>
        <w:t>#</w:t>
      </w:r>
      <w:r w:rsidRPr="009477BE">
        <w:rPr>
          <w:rFonts w:eastAsia="黑体" w:hAnsi="宋体" w:hint="eastAsia"/>
          <w:szCs w:val="21"/>
          <w:lang w:val="zh-CN"/>
        </w:rPr>
        <w:t>机组转速波动</w:t>
      </w:r>
    </w:p>
    <w:p w14:paraId="3F9E36DB" w14:textId="77777777" w:rsidR="009477BE" w:rsidRPr="009477BE" w:rsidRDefault="009477BE" w:rsidP="009477BE">
      <w:pPr>
        <w:autoSpaceDE w:val="0"/>
        <w:autoSpaceDN w:val="0"/>
        <w:adjustRightInd w:val="0"/>
        <w:spacing w:line="360" w:lineRule="auto"/>
        <w:jc w:val="center"/>
        <w:rPr>
          <w:rFonts w:eastAsia="黑体" w:hAnsi="宋体"/>
          <w:szCs w:val="21"/>
          <w:lang w:val="zh-CN"/>
        </w:rPr>
        <w:sectPr w:rsidR="009477BE" w:rsidRPr="009477BE" w:rsidSect="00382DCE">
          <w:headerReference w:type="even" r:id="rId230"/>
          <w:headerReference w:type="default" r:id="rId231"/>
          <w:footerReference w:type="even" r:id="rId232"/>
          <w:footerReference w:type="default" r:id="rId233"/>
          <w:headerReference w:type="first" r:id="rId234"/>
          <w:footerReference w:type="first" r:id="rId235"/>
          <w:pgSz w:w="11906" w:h="16838"/>
          <w:pgMar w:top="1134" w:right="1134" w:bottom="1134" w:left="1134" w:header="851" w:footer="992" w:gutter="0"/>
          <w:cols w:space="425"/>
          <w:docGrid w:type="lines" w:linePitch="312"/>
        </w:sectPr>
      </w:pPr>
    </w:p>
    <w:p w14:paraId="33AB5503" w14:textId="77777777" w:rsidR="009477BE" w:rsidRPr="009477BE" w:rsidRDefault="009477BE" w:rsidP="009477BE">
      <w:pPr>
        <w:keepNext/>
        <w:keepLines/>
        <w:numPr>
          <w:ilvl w:val="0"/>
          <w:numId w:val="1"/>
        </w:numPr>
        <w:snapToGrid w:val="0"/>
        <w:spacing w:beforeLines="50" w:before="156"/>
        <w:ind w:left="0" w:firstLine="0"/>
        <w:jc w:val="left"/>
        <w:outlineLvl w:val="0"/>
        <w:rPr>
          <w:rFonts w:ascii="宋体" w:hAnsi="宋体"/>
          <w:b/>
          <w:bCs/>
          <w:kern w:val="44"/>
          <w:sz w:val="32"/>
          <w:szCs w:val="32"/>
        </w:rPr>
      </w:pPr>
      <w:bookmarkStart w:id="132" w:name="_Toc332277827"/>
      <w:bookmarkStart w:id="133" w:name="_Toc364755299"/>
      <w:bookmarkStart w:id="134" w:name="_Toc368572846"/>
      <w:bookmarkStart w:id="135" w:name="_Toc517106294"/>
      <w:r w:rsidRPr="009477BE">
        <w:rPr>
          <w:rFonts w:ascii="宋体" w:hAnsi="宋体" w:hint="eastAsia"/>
          <w:b/>
          <w:bCs/>
          <w:kern w:val="44"/>
          <w:sz w:val="32"/>
          <w:szCs w:val="32"/>
        </w:rPr>
        <w:lastRenderedPageBreak/>
        <w:t>水力干扰过渡过程计算结果及分析</w:t>
      </w:r>
      <w:bookmarkEnd w:id="132"/>
      <w:bookmarkEnd w:id="133"/>
      <w:bookmarkEnd w:id="134"/>
      <w:bookmarkEnd w:id="135"/>
    </w:p>
    <w:p w14:paraId="4EE92BAE"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36" w:name="_Toc158540069"/>
      <w:bookmarkStart w:id="137" w:name="_Toc332277828"/>
      <w:bookmarkStart w:id="138" w:name="_Toc364755300"/>
      <w:bookmarkStart w:id="139" w:name="_Toc368572847"/>
      <w:bookmarkStart w:id="140" w:name="_Toc517106295"/>
      <w:r w:rsidRPr="009477BE">
        <w:rPr>
          <w:rFonts w:hint="eastAsia"/>
          <w:b/>
          <w:spacing w:val="10"/>
          <w:sz w:val="28"/>
        </w:rPr>
        <w:t>计算参数及内容</w:t>
      </w:r>
      <w:bookmarkEnd w:id="136"/>
      <w:bookmarkEnd w:id="137"/>
      <w:bookmarkEnd w:id="138"/>
      <w:bookmarkEnd w:id="139"/>
      <w:bookmarkEnd w:id="140"/>
    </w:p>
    <w:p w14:paraId="623D9903" w14:textId="77777777"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在水力干扰过渡过程的计算中考虑了两种情</w:t>
      </w:r>
      <w:r w:rsidRPr="009477BE">
        <w:rPr>
          <w:sz w:val="24"/>
          <w:lang w:val="zh-CN"/>
        </w:rPr>
        <w:t>况：（</w:t>
      </w:r>
      <w:r w:rsidRPr="009477BE">
        <w:rPr>
          <w:sz w:val="24"/>
          <w:lang w:val="zh-CN"/>
        </w:rPr>
        <w:t>1</w:t>
      </w:r>
      <w:r w:rsidRPr="009477BE">
        <w:rPr>
          <w:sz w:val="24"/>
          <w:lang w:val="zh-CN"/>
        </w:rPr>
        <w:t>）机组联入无穷</w:t>
      </w:r>
      <w:r w:rsidRPr="009477BE">
        <w:rPr>
          <w:rFonts w:hAnsi="宋体" w:hint="eastAsia"/>
          <w:sz w:val="24"/>
          <w:lang w:val="zh-CN"/>
        </w:rPr>
        <w:t>大的电网条件下，机组的频率保持不变，系统中负荷的波动由电网承担，数值计算的目的是研究正常运行机组在受扰动情况下的出力摆动对电网的冲击和对机组自身的影响；（</w:t>
      </w:r>
      <w:r w:rsidRPr="009477BE">
        <w:rPr>
          <w:rFonts w:hAnsi="宋体" w:hint="eastAsia"/>
          <w:sz w:val="24"/>
          <w:lang w:val="zh-CN"/>
        </w:rPr>
        <w:t>2</w:t>
      </w:r>
      <w:r w:rsidRPr="009477BE">
        <w:rPr>
          <w:rFonts w:hAnsi="宋体" w:hint="eastAsia"/>
          <w:sz w:val="24"/>
          <w:lang w:val="zh-CN"/>
        </w:rPr>
        <w:t>）机组联入有限电网，在电网中担负调频的任务，其能力将影响电网的供电质量，数值计算的目的就是研究运行机组在受扰动情况下的调节品质。</w:t>
      </w:r>
    </w:p>
    <w:p w14:paraId="7023EA05" w14:textId="77777777"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但是，联合供水单元内机组的水力干扰问题要比小波动问题剧烈得多，因此不能要求调频调峰机组的调节品质达到和小波动一样的良好品质，而只能以波动是否衰减为判断条件，以保证事故不进一步扩大，导致运行机组接踵甩负荷。</w:t>
      </w:r>
    </w:p>
    <w:p w14:paraId="2CD5AB2B"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41" w:name="_Toc517106296"/>
      <w:r w:rsidRPr="009477BE">
        <w:rPr>
          <w:rFonts w:hint="eastAsia"/>
          <w:b/>
          <w:spacing w:val="10"/>
          <w:sz w:val="28"/>
        </w:rPr>
        <w:t>计算工况</w:t>
      </w:r>
      <w:bookmarkEnd w:id="141"/>
    </w:p>
    <w:p w14:paraId="1C145316" w14:textId="5FD0116E" w:rsidR="009477BE" w:rsidRPr="009477BE" w:rsidRDefault="00FF57BD" w:rsidP="009477BE">
      <w:pPr>
        <w:autoSpaceDE w:val="0"/>
        <w:autoSpaceDN w:val="0"/>
        <w:adjustRightInd w:val="0"/>
        <w:spacing w:line="360" w:lineRule="auto"/>
        <w:ind w:firstLineChars="200" w:firstLine="480"/>
        <w:rPr>
          <w:rFonts w:hAnsi="宋体"/>
          <w:sz w:val="24"/>
          <w:lang w:val="zh-CN"/>
        </w:rPr>
      </w:pPr>
      <w:r>
        <w:rPr>
          <w:rFonts w:hAnsi="宋体" w:hint="eastAsia"/>
          <w:sz w:val="24"/>
          <w:lang w:val="zh-CN"/>
        </w:rPr>
        <w:t>在小波动过渡过程计算的基础上，为了研究</w:t>
      </w:r>
      <w:r w:rsidR="005B7151">
        <w:rPr>
          <w:rFonts w:hAnsi="宋体" w:hint="eastAsia"/>
          <w:sz w:val="24"/>
          <w:lang w:val="zh-CN"/>
        </w:rPr>
        <w:t>玉门</w:t>
      </w:r>
      <w:r w:rsidR="009477BE" w:rsidRPr="009477BE">
        <w:rPr>
          <w:rFonts w:hAnsi="宋体" w:hint="eastAsia"/>
          <w:sz w:val="24"/>
          <w:lang w:val="zh-CN"/>
        </w:rPr>
        <w:t>抽水蓄能电站在水力干扰过渡过程情况下的机组运行稳定性和出力的波动幅度，进行水力干扰过渡过程计算。对于参与调频和不参与调频两种条件下的机组出力变化和机组的调节品质进行了如下</w:t>
      </w:r>
      <w:r>
        <w:rPr>
          <w:rFonts w:hAnsi="宋体" w:hint="eastAsia"/>
          <w:sz w:val="24"/>
          <w:lang w:val="zh-CN"/>
        </w:rPr>
        <w:t>18</w:t>
      </w:r>
      <w:r w:rsidR="009477BE" w:rsidRPr="009477BE">
        <w:rPr>
          <w:rFonts w:hAnsi="宋体" w:hint="eastAsia"/>
          <w:sz w:val="24"/>
          <w:lang w:val="zh-CN"/>
        </w:rPr>
        <w:t>种工况的水力干扰过渡过程计算，如表</w:t>
      </w:r>
      <w:r w:rsidR="009477BE" w:rsidRPr="009477BE">
        <w:rPr>
          <w:rFonts w:hAnsi="宋体" w:hint="eastAsia"/>
          <w:sz w:val="24"/>
          <w:lang w:val="zh-CN"/>
        </w:rPr>
        <w:t>7-1</w:t>
      </w:r>
      <w:r w:rsidR="009477BE" w:rsidRPr="009477BE">
        <w:rPr>
          <w:rFonts w:hAnsi="宋体" w:hint="eastAsia"/>
          <w:sz w:val="24"/>
          <w:lang w:val="zh-CN"/>
        </w:rPr>
        <w:t>所示。</w:t>
      </w:r>
    </w:p>
    <w:p w14:paraId="52C42AE3" w14:textId="570CDCC9" w:rsidR="009477BE" w:rsidRDefault="009477BE" w:rsidP="009477BE">
      <w:pPr>
        <w:jc w:val="center"/>
        <w:rPr>
          <w:b/>
          <w:szCs w:val="21"/>
        </w:rPr>
      </w:pPr>
      <w:r w:rsidRPr="009477BE">
        <w:rPr>
          <w:b/>
          <w:szCs w:val="21"/>
        </w:rPr>
        <w:t>表</w:t>
      </w:r>
      <w:r w:rsidRPr="009477BE">
        <w:rPr>
          <w:rFonts w:hint="eastAsia"/>
          <w:b/>
          <w:szCs w:val="21"/>
        </w:rPr>
        <w:t>7-1</w:t>
      </w:r>
      <w:r w:rsidRPr="009477BE">
        <w:rPr>
          <w:b/>
          <w:szCs w:val="21"/>
        </w:rPr>
        <w:t xml:space="preserve">   </w:t>
      </w:r>
      <w:r w:rsidR="00FF57BD" w:rsidRPr="00FF57BD">
        <w:rPr>
          <w:rFonts w:hint="eastAsia"/>
          <w:b/>
          <w:szCs w:val="21"/>
        </w:rPr>
        <w:t>水力干扰过渡过程计算工况</w:t>
      </w:r>
    </w:p>
    <w:tbl>
      <w:tblPr>
        <w:tblW w:w="5000" w:type="pct"/>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853"/>
        <w:gridCol w:w="1325"/>
        <w:gridCol w:w="1233"/>
        <w:gridCol w:w="1639"/>
        <w:gridCol w:w="3264"/>
        <w:gridCol w:w="1304"/>
      </w:tblGrid>
      <w:tr w:rsidR="00692922" w:rsidRPr="00692922" w14:paraId="15BB51A7" w14:textId="77777777" w:rsidTr="00692922">
        <w:tc>
          <w:tcPr>
            <w:tcW w:w="443" w:type="pct"/>
            <w:vAlign w:val="center"/>
          </w:tcPr>
          <w:p w14:paraId="0F9B55F1" w14:textId="77777777" w:rsidR="00692922" w:rsidRPr="00692922" w:rsidRDefault="00692922" w:rsidP="00692922">
            <w:pPr>
              <w:spacing w:before="100" w:after="100"/>
              <w:jc w:val="center"/>
              <w:rPr>
                <w:color w:val="000000"/>
                <w:sz w:val="18"/>
                <w:szCs w:val="18"/>
              </w:rPr>
            </w:pPr>
            <w:r w:rsidRPr="00692922">
              <w:rPr>
                <w:color w:val="000000"/>
                <w:sz w:val="18"/>
                <w:szCs w:val="18"/>
              </w:rPr>
              <w:t>工况</w:t>
            </w:r>
            <w:r w:rsidRPr="00692922">
              <w:rPr>
                <w:rFonts w:hint="eastAsia"/>
                <w:color w:val="000000"/>
                <w:sz w:val="18"/>
                <w:szCs w:val="18"/>
              </w:rPr>
              <w:br/>
            </w:r>
            <w:r w:rsidRPr="00692922">
              <w:rPr>
                <w:color w:val="000000"/>
                <w:sz w:val="18"/>
                <w:szCs w:val="18"/>
              </w:rPr>
              <w:t>编号</w:t>
            </w:r>
          </w:p>
        </w:tc>
        <w:tc>
          <w:tcPr>
            <w:tcW w:w="689" w:type="pct"/>
            <w:vAlign w:val="center"/>
          </w:tcPr>
          <w:p w14:paraId="553CC1E9" w14:textId="77777777" w:rsidR="00692922" w:rsidRPr="00692922" w:rsidRDefault="00692922" w:rsidP="00692922">
            <w:pPr>
              <w:spacing w:before="100" w:after="100"/>
              <w:jc w:val="center"/>
              <w:rPr>
                <w:color w:val="000000"/>
                <w:sz w:val="18"/>
                <w:szCs w:val="18"/>
              </w:rPr>
            </w:pPr>
            <w:r w:rsidRPr="00692922">
              <w:rPr>
                <w:color w:val="000000"/>
                <w:sz w:val="18"/>
                <w:szCs w:val="18"/>
              </w:rPr>
              <w:t>上库水位</w:t>
            </w:r>
            <w:r w:rsidRPr="00692922">
              <w:rPr>
                <w:color w:val="000000"/>
                <w:sz w:val="18"/>
                <w:szCs w:val="18"/>
              </w:rPr>
              <w:t xml:space="preserve"> </w:t>
            </w:r>
            <w:r w:rsidRPr="00692922">
              <w:rPr>
                <w:color w:val="000000"/>
                <w:sz w:val="18"/>
                <w:szCs w:val="18"/>
              </w:rPr>
              <w:t>（</w:t>
            </w:r>
            <w:r w:rsidRPr="00692922">
              <w:rPr>
                <w:color w:val="000000"/>
                <w:sz w:val="18"/>
                <w:szCs w:val="18"/>
              </w:rPr>
              <w:t>m</w:t>
            </w:r>
            <w:r w:rsidRPr="00692922">
              <w:rPr>
                <w:color w:val="000000"/>
                <w:sz w:val="18"/>
                <w:szCs w:val="18"/>
              </w:rPr>
              <w:t>）</w:t>
            </w:r>
          </w:p>
        </w:tc>
        <w:tc>
          <w:tcPr>
            <w:tcW w:w="641" w:type="pct"/>
            <w:vAlign w:val="center"/>
          </w:tcPr>
          <w:p w14:paraId="16E7ECCD" w14:textId="77777777" w:rsidR="00692922" w:rsidRPr="00692922" w:rsidRDefault="00692922" w:rsidP="00692922">
            <w:pPr>
              <w:spacing w:before="100" w:after="100"/>
              <w:jc w:val="center"/>
              <w:rPr>
                <w:color w:val="000000"/>
                <w:sz w:val="18"/>
                <w:szCs w:val="18"/>
              </w:rPr>
            </w:pPr>
            <w:r w:rsidRPr="00692922">
              <w:rPr>
                <w:color w:val="000000"/>
                <w:sz w:val="18"/>
                <w:szCs w:val="18"/>
              </w:rPr>
              <w:t>下库水位</w:t>
            </w:r>
            <w:r w:rsidRPr="00692922">
              <w:rPr>
                <w:rFonts w:hint="eastAsia"/>
                <w:color w:val="000000"/>
                <w:sz w:val="18"/>
                <w:szCs w:val="18"/>
              </w:rPr>
              <w:br/>
            </w:r>
            <w:r w:rsidRPr="00692922">
              <w:rPr>
                <w:color w:val="000000"/>
                <w:sz w:val="18"/>
                <w:szCs w:val="18"/>
              </w:rPr>
              <w:t>（</w:t>
            </w:r>
            <w:r w:rsidRPr="00692922">
              <w:rPr>
                <w:color w:val="000000"/>
                <w:sz w:val="18"/>
                <w:szCs w:val="18"/>
              </w:rPr>
              <w:t>m</w:t>
            </w:r>
            <w:r w:rsidRPr="00692922">
              <w:rPr>
                <w:color w:val="000000"/>
                <w:sz w:val="18"/>
                <w:szCs w:val="18"/>
              </w:rPr>
              <w:t>）</w:t>
            </w:r>
          </w:p>
        </w:tc>
        <w:tc>
          <w:tcPr>
            <w:tcW w:w="852" w:type="pct"/>
            <w:vAlign w:val="center"/>
          </w:tcPr>
          <w:p w14:paraId="5A743030" w14:textId="77777777" w:rsidR="00692922" w:rsidRPr="00692922" w:rsidRDefault="00692922" w:rsidP="00692922">
            <w:pPr>
              <w:spacing w:before="100" w:after="100"/>
              <w:jc w:val="center"/>
              <w:rPr>
                <w:color w:val="000000"/>
                <w:sz w:val="18"/>
                <w:szCs w:val="18"/>
              </w:rPr>
            </w:pPr>
            <w:r w:rsidRPr="00692922">
              <w:rPr>
                <w:color w:val="000000"/>
                <w:sz w:val="18"/>
                <w:szCs w:val="18"/>
              </w:rPr>
              <w:t>负荷变化</w:t>
            </w:r>
          </w:p>
        </w:tc>
        <w:tc>
          <w:tcPr>
            <w:tcW w:w="1697" w:type="pct"/>
            <w:vAlign w:val="center"/>
          </w:tcPr>
          <w:p w14:paraId="366998B9" w14:textId="77777777" w:rsidR="00692922" w:rsidRPr="00692922" w:rsidRDefault="00692922" w:rsidP="00692922">
            <w:pPr>
              <w:spacing w:before="100" w:after="100"/>
              <w:jc w:val="center"/>
              <w:rPr>
                <w:color w:val="000000"/>
                <w:sz w:val="18"/>
                <w:szCs w:val="18"/>
              </w:rPr>
            </w:pPr>
            <w:r w:rsidRPr="00692922">
              <w:rPr>
                <w:color w:val="000000"/>
                <w:sz w:val="18"/>
                <w:szCs w:val="18"/>
              </w:rPr>
              <w:t>水位组合及工况说明</w:t>
            </w:r>
          </w:p>
        </w:tc>
        <w:tc>
          <w:tcPr>
            <w:tcW w:w="678" w:type="pct"/>
            <w:vAlign w:val="center"/>
          </w:tcPr>
          <w:p w14:paraId="0C14D1A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计算目的</w:t>
            </w:r>
          </w:p>
        </w:tc>
      </w:tr>
      <w:tr w:rsidR="00692922" w:rsidRPr="00692922" w14:paraId="7D8B952D" w14:textId="77777777" w:rsidTr="00692922">
        <w:tc>
          <w:tcPr>
            <w:tcW w:w="443" w:type="pct"/>
            <w:vAlign w:val="center"/>
          </w:tcPr>
          <w:p w14:paraId="4E383BAC" w14:textId="77777777" w:rsidR="00692922" w:rsidRPr="00692922" w:rsidRDefault="00692922" w:rsidP="00692922">
            <w:pPr>
              <w:spacing w:before="100" w:after="100"/>
              <w:jc w:val="center"/>
              <w:rPr>
                <w:color w:val="000000"/>
                <w:sz w:val="18"/>
                <w:szCs w:val="18"/>
              </w:rPr>
            </w:pPr>
            <w:r w:rsidRPr="00692922">
              <w:rPr>
                <w:color w:val="000000"/>
                <w:sz w:val="18"/>
                <w:szCs w:val="18"/>
              </w:rPr>
              <w:t>GR1</w:t>
            </w:r>
          </w:p>
        </w:tc>
        <w:tc>
          <w:tcPr>
            <w:tcW w:w="689" w:type="pct"/>
            <w:vAlign w:val="center"/>
          </w:tcPr>
          <w:p w14:paraId="5E5624AD"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29C9EFF8"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4307BEE2"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color w:val="000000"/>
                <w:sz w:val="18"/>
                <w:szCs w:val="18"/>
              </w:rPr>
              <w:t>1</w:t>
            </w:r>
            <w:r w:rsidRPr="00692922">
              <w:rPr>
                <w:color w:val="000000"/>
                <w:sz w:val="18"/>
                <w:szCs w:val="18"/>
              </w:rPr>
              <w:t>台</w:t>
            </w:r>
          </w:p>
        </w:tc>
        <w:tc>
          <w:tcPr>
            <w:tcW w:w="1697" w:type="pct"/>
            <w:vAlign w:val="center"/>
          </w:tcPr>
          <w:p w14:paraId="1B32AA03"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同一调压室的三台机额定出力运行，其中两</w:t>
            </w:r>
            <w:r w:rsidRPr="00692922">
              <w:rPr>
                <w:color w:val="000000"/>
                <w:sz w:val="18"/>
                <w:szCs w:val="18"/>
              </w:rPr>
              <w:t>台机突甩负荷，导叶正常关闭</w:t>
            </w:r>
          </w:p>
        </w:tc>
        <w:tc>
          <w:tcPr>
            <w:tcW w:w="678" w:type="pct"/>
            <w:vAlign w:val="center"/>
          </w:tcPr>
          <w:p w14:paraId="01B0FAA1"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3D0E0B72" w14:textId="77777777" w:rsidTr="00692922">
        <w:tc>
          <w:tcPr>
            <w:tcW w:w="443" w:type="pct"/>
            <w:vAlign w:val="center"/>
          </w:tcPr>
          <w:p w14:paraId="6EE6E35F"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2</w:t>
            </w:r>
          </w:p>
        </w:tc>
        <w:tc>
          <w:tcPr>
            <w:tcW w:w="689" w:type="pct"/>
            <w:vAlign w:val="center"/>
          </w:tcPr>
          <w:p w14:paraId="2AADA661"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62D49C3F"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117B01E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color w:val="000000"/>
                <w:sz w:val="18"/>
                <w:szCs w:val="18"/>
              </w:rPr>
              <w:t>1</w:t>
            </w:r>
            <w:r w:rsidRPr="00692922">
              <w:rPr>
                <w:color w:val="000000"/>
                <w:sz w:val="18"/>
                <w:szCs w:val="18"/>
              </w:rPr>
              <w:t>台</w:t>
            </w:r>
          </w:p>
        </w:tc>
        <w:tc>
          <w:tcPr>
            <w:tcW w:w="1697" w:type="pct"/>
            <w:vAlign w:val="center"/>
          </w:tcPr>
          <w:p w14:paraId="37045BF9"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同一调压室的三台机额定出力运行，其中两</w:t>
            </w:r>
            <w:r w:rsidRPr="00692922">
              <w:rPr>
                <w:color w:val="000000"/>
                <w:sz w:val="18"/>
                <w:szCs w:val="18"/>
              </w:rPr>
              <w:t>台机突甩负荷，</w:t>
            </w:r>
            <w:r w:rsidRPr="00692922">
              <w:rPr>
                <w:rFonts w:hint="eastAsia"/>
                <w:color w:val="000000"/>
                <w:sz w:val="18"/>
                <w:szCs w:val="18"/>
              </w:rPr>
              <w:t>其中一台</w:t>
            </w:r>
            <w:r w:rsidRPr="00692922">
              <w:rPr>
                <w:color w:val="000000"/>
                <w:sz w:val="18"/>
                <w:szCs w:val="18"/>
              </w:rPr>
              <w:t>导叶正常关闭</w:t>
            </w:r>
            <w:r w:rsidRPr="00692922">
              <w:rPr>
                <w:rFonts w:hint="eastAsia"/>
                <w:color w:val="000000"/>
                <w:sz w:val="18"/>
                <w:szCs w:val="18"/>
              </w:rPr>
              <w:t>，另一台导叶拒动</w:t>
            </w:r>
          </w:p>
        </w:tc>
        <w:tc>
          <w:tcPr>
            <w:tcW w:w="678" w:type="pct"/>
            <w:vAlign w:val="center"/>
          </w:tcPr>
          <w:p w14:paraId="3D49389F"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0597D90B" w14:textId="77777777" w:rsidTr="00692922">
        <w:tc>
          <w:tcPr>
            <w:tcW w:w="443" w:type="pct"/>
            <w:vAlign w:val="center"/>
          </w:tcPr>
          <w:p w14:paraId="5ED9EC87"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3</w:t>
            </w:r>
          </w:p>
        </w:tc>
        <w:tc>
          <w:tcPr>
            <w:tcW w:w="689" w:type="pct"/>
            <w:vAlign w:val="center"/>
          </w:tcPr>
          <w:p w14:paraId="6953E842"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5302176C"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12497636"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27489F47"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其中两</w:t>
            </w:r>
            <w:r w:rsidRPr="00692922">
              <w:rPr>
                <w:color w:val="000000"/>
                <w:sz w:val="18"/>
                <w:szCs w:val="18"/>
              </w:rPr>
              <w:t>台机突甩负荷，导叶正常关闭</w:t>
            </w:r>
          </w:p>
        </w:tc>
        <w:tc>
          <w:tcPr>
            <w:tcW w:w="678" w:type="pct"/>
            <w:vAlign w:val="center"/>
          </w:tcPr>
          <w:p w14:paraId="28134056"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18D9D365" w14:textId="77777777" w:rsidTr="00692922">
        <w:tc>
          <w:tcPr>
            <w:tcW w:w="443" w:type="pct"/>
            <w:vAlign w:val="center"/>
          </w:tcPr>
          <w:p w14:paraId="2D6E3E82"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4</w:t>
            </w:r>
          </w:p>
        </w:tc>
        <w:tc>
          <w:tcPr>
            <w:tcW w:w="689" w:type="pct"/>
            <w:vAlign w:val="center"/>
          </w:tcPr>
          <w:p w14:paraId="7960CDF3"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11C9E37C"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0928B76F"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7A11D751"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其中一台</w:t>
            </w:r>
            <w:r w:rsidRPr="00692922">
              <w:rPr>
                <w:color w:val="000000"/>
                <w:sz w:val="18"/>
                <w:szCs w:val="18"/>
              </w:rPr>
              <w:t>导叶正常关闭</w:t>
            </w:r>
            <w:r w:rsidRPr="00692922">
              <w:rPr>
                <w:rFonts w:hint="eastAsia"/>
                <w:color w:val="000000"/>
                <w:sz w:val="18"/>
                <w:szCs w:val="18"/>
              </w:rPr>
              <w:t>，另一台导叶拒动</w:t>
            </w:r>
          </w:p>
        </w:tc>
        <w:tc>
          <w:tcPr>
            <w:tcW w:w="678" w:type="pct"/>
            <w:vAlign w:val="center"/>
          </w:tcPr>
          <w:p w14:paraId="197E2EE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15BD026E" w14:textId="77777777" w:rsidTr="00692922">
        <w:tc>
          <w:tcPr>
            <w:tcW w:w="443" w:type="pct"/>
            <w:vAlign w:val="center"/>
          </w:tcPr>
          <w:p w14:paraId="778F991D"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5</w:t>
            </w:r>
          </w:p>
        </w:tc>
        <w:tc>
          <w:tcPr>
            <w:tcW w:w="689" w:type="pct"/>
            <w:vAlign w:val="center"/>
          </w:tcPr>
          <w:p w14:paraId="5AF1DC0E"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0B93DBEE"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426900F1"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51560254"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同一调压室的三台机满出力运行，其中两</w:t>
            </w:r>
            <w:r w:rsidRPr="00692922">
              <w:rPr>
                <w:color w:val="000000"/>
                <w:sz w:val="18"/>
                <w:szCs w:val="18"/>
              </w:rPr>
              <w:t>台机</w:t>
            </w:r>
            <w:r w:rsidRPr="00692922">
              <w:rPr>
                <w:color w:val="000000"/>
                <w:sz w:val="18"/>
                <w:szCs w:val="18"/>
              </w:rPr>
              <w:lastRenderedPageBreak/>
              <w:t>突甩负荷，导叶正常关闭</w:t>
            </w:r>
          </w:p>
        </w:tc>
        <w:tc>
          <w:tcPr>
            <w:tcW w:w="678" w:type="pct"/>
            <w:vAlign w:val="center"/>
          </w:tcPr>
          <w:p w14:paraId="6BA4361E"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lastRenderedPageBreak/>
              <w:t>对未甩负荷机组的影响</w:t>
            </w:r>
          </w:p>
        </w:tc>
      </w:tr>
      <w:tr w:rsidR="00692922" w:rsidRPr="00692922" w14:paraId="4EB6DE11" w14:textId="77777777" w:rsidTr="00692922">
        <w:tc>
          <w:tcPr>
            <w:tcW w:w="443" w:type="pct"/>
            <w:vAlign w:val="center"/>
          </w:tcPr>
          <w:p w14:paraId="0F12EE3C"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6</w:t>
            </w:r>
          </w:p>
        </w:tc>
        <w:tc>
          <w:tcPr>
            <w:tcW w:w="689" w:type="pct"/>
            <w:vAlign w:val="center"/>
          </w:tcPr>
          <w:p w14:paraId="644A3715"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0E2FFED1"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624F57C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18E6CAC1"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同一调压室的三台机满出力运行，其中一台</w:t>
            </w:r>
            <w:r w:rsidRPr="00692922">
              <w:rPr>
                <w:color w:val="000000"/>
                <w:sz w:val="18"/>
                <w:szCs w:val="18"/>
              </w:rPr>
              <w:t>导叶正常关闭</w:t>
            </w:r>
            <w:r w:rsidRPr="00692922">
              <w:rPr>
                <w:rFonts w:hint="eastAsia"/>
                <w:color w:val="000000"/>
                <w:sz w:val="18"/>
                <w:szCs w:val="18"/>
              </w:rPr>
              <w:t>，另一台导叶拒动</w:t>
            </w:r>
          </w:p>
        </w:tc>
        <w:tc>
          <w:tcPr>
            <w:tcW w:w="678" w:type="pct"/>
            <w:vAlign w:val="center"/>
          </w:tcPr>
          <w:p w14:paraId="68FD0BB4"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1DFC5B19" w14:textId="77777777" w:rsidTr="00692922">
        <w:tc>
          <w:tcPr>
            <w:tcW w:w="443" w:type="pct"/>
            <w:vAlign w:val="center"/>
          </w:tcPr>
          <w:p w14:paraId="58721EAC"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7</w:t>
            </w:r>
          </w:p>
        </w:tc>
        <w:tc>
          <w:tcPr>
            <w:tcW w:w="689" w:type="pct"/>
            <w:vAlign w:val="center"/>
          </w:tcPr>
          <w:p w14:paraId="2D0F86ED"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47B7EECA"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76509A2A"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color w:val="000000"/>
                <w:sz w:val="18"/>
                <w:szCs w:val="18"/>
              </w:rPr>
              <w:t>台</w:t>
            </w:r>
          </w:p>
        </w:tc>
        <w:tc>
          <w:tcPr>
            <w:tcW w:w="1697" w:type="pct"/>
            <w:vAlign w:val="center"/>
          </w:tcPr>
          <w:p w14:paraId="0D3734D9"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同一调压室的三台机额定出力运行，其中一</w:t>
            </w:r>
            <w:r w:rsidRPr="00692922">
              <w:rPr>
                <w:color w:val="000000"/>
                <w:sz w:val="18"/>
                <w:szCs w:val="18"/>
              </w:rPr>
              <w:t>台机突甩负荷，导叶正常关闭</w:t>
            </w:r>
          </w:p>
        </w:tc>
        <w:tc>
          <w:tcPr>
            <w:tcW w:w="678" w:type="pct"/>
            <w:vAlign w:val="center"/>
          </w:tcPr>
          <w:p w14:paraId="19F3186A"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556A8C9F" w14:textId="77777777" w:rsidTr="00692922">
        <w:tc>
          <w:tcPr>
            <w:tcW w:w="443" w:type="pct"/>
            <w:vAlign w:val="center"/>
          </w:tcPr>
          <w:p w14:paraId="753F9795"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8</w:t>
            </w:r>
          </w:p>
        </w:tc>
        <w:tc>
          <w:tcPr>
            <w:tcW w:w="689" w:type="pct"/>
            <w:vAlign w:val="center"/>
          </w:tcPr>
          <w:p w14:paraId="23A7369A"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60E67501"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0423970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color w:val="000000"/>
                <w:sz w:val="18"/>
                <w:szCs w:val="18"/>
              </w:rPr>
              <w:t>台</w:t>
            </w:r>
          </w:p>
        </w:tc>
        <w:tc>
          <w:tcPr>
            <w:tcW w:w="1697" w:type="pct"/>
            <w:vAlign w:val="center"/>
          </w:tcPr>
          <w:p w14:paraId="6464F3ED"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同一调压室的三台机额定出力运行，其中一</w:t>
            </w:r>
            <w:r w:rsidRPr="00692922">
              <w:rPr>
                <w:color w:val="000000"/>
                <w:sz w:val="18"/>
                <w:szCs w:val="18"/>
              </w:rPr>
              <w:t>台机突甩负荷，导叶</w:t>
            </w:r>
            <w:r w:rsidRPr="00692922">
              <w:rPr>
                <w:rFonts w:hint="eastAsia"/>
                <w:color w:val="000000"/>
                <w:sz w:val="18"/>
                <w:szCs w:val="18"/>
              </w:rPr>
              <w:t>拒动</w:t>
            </w:r>
          </w:p>
        </w:tc>
        <w:tc>
          <w:tcPr>
            <w:tcW w:w="678" w:type="pct"/>
            <w:vAlign w:val="center"/>
          </w:tcPr>
          <w:p w14:paraId="0FEEC0E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3BB6A952" w14:textId="77777777" w:rsidTr="00692922">
        <w:tc>
          <w:tcPr>
            <w:tcW w:w="443" w:type="pct"/>
            <w:vAlign w:val="center"/>
          </w:tcPr>
          <w:p w14:paraId="73A18687"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9</w:t>
            </w:r>
          </w:p>
        </w:tc>
        <w:tc>
          <w:tcPr>
            <w:tcW w:w="689" w:type="pct"/>
            <w:vAlign w:val="center"/>
          </w:tcPr>
          <w:p w14:paraId="16B2CFEC"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64DF5358"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668D432A"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5456872F"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其中一</w:t>
            </w:r>
            <w:r w:rsidRPr="00692922">
              <w:rPr>
                <w:color w:val="000000"/>
                <w:sz w:val="18"/>
                <w:szCs w:val="18"/>
              </w:rPr>
              <w:t>台机突甩负荷，导叶正常关闭</w:t>
            </w:r>
          </w:p>
        </w:tc>
        <w:tc>
          <w:tcPr>
            <w:tcW w:w="678" w:type="pct"/>
            <w:vAlign w:val="center"/>
          </w:tcPr>
          <w:p w14:paraId="168D099E"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6D5F738A" w14:textId="77777777" w:rsidTr="00692922">
        <w:tc>
          <w:tcPr>
            <w:tcW w:w="443" w:type="pct"/>
            <w:vAlign w:val="center"/>
          </w:tcPr>
          <w:p w14:paraId="698A8E18"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10</w:t>
            </w:r>
          </w:p>
        </w:tc>
        <w:tc>
          <w:tcPr>
            <w:tcW w:w="689" w:type="pct"/>
            <w:vAlign w:val="center"/>
          </w:tcPr>
          <w:p w14:paraId="037A30B9"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01ABE24E"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3A158D8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67E40B13"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其中一</w:t>
            </w:r>
            <w:r w:rsidRPr="00692922">
              <w:rPr>
                <w:color w:val="000000"/>
                <w:sz w:val="18"/>
                <w:szCs w:val="18"/>
              </w:rPr>
              <w:t>台机突甩负荷，导叶</w:t>
            </w:r>
            <w:r w:rsidRPr="00692922">
              <w:rPr>
                <w:rFonts w:hint="eastAsia"/>
                <w:color w:val="000000"/>
                <w:sz w:val="18"/>
                <w:szCs w:val="18"/>
              </w:rPr>
              <w:t>拒动</w:t>
            </w:r>
          </w:p>
        </w:tc>
        <w:tc>
          <w:tcPr>
            <w:tcW w:w="678" w:type="pct"/>
            <w:vAlign w:val="center"/>
          </w:tcPr>
          <w:p w14:paraId="3289D93B"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4D6B1A9F" w14:textId="77777777" w:rsidTr="00692922">
        <w:tc>
          <w:tcPr>
            <w:tcW w:w="443" w:type="pct"/>
            <w:vAlign w:val="center"/>
          </w:tcPr>
          <w:p w14:paraId="01E05D70"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11</w:t>
            </w:r>
          </w:p>
        </w:tc>
        <w:tc>
          <w:tcPr>
            <w:tcW w:w="689" w:type="pct"/>
            <w:vAlign w:val="center"/>
          </w:tcPr>
          <w:p w14:paraId="176D3F2C"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551D3847"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5D04DC99"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1E8FCD80"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同一调压室的三台机满出力运行，其中一</w:t>
            </w:r>
            <w:r w:rsidRPr="00692922">
              <w:rPr>
                <w:color w:val="000000"/>
                <w:sz w:val="18"/>
                <w:szCs w:val="18"/>
              </w:rPr>
              <w:t>台机突甩负荷，导叶正常关闭</w:t>
            </w:r>
          </w:p>
        </w:tc>
        <w:tc>
          <w:tcPr>
            <w:tcW w:w="678" w:type="pct"/>
            <w:vAlign w:val="center"/>
          </w:tcPr>
          <w:p w14:paraId="0DCB5AE7"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6C857B35" w14:textId="77777777" w:rsidTr="00692922">
        <w:tc>
          <w:tcPr>
            <w:tcW w:w="443" w:type="pct"/>
            <w:vAlign w:val="center"/>
          </w:tcPr>
          <w:p w14:paraId="20E92346"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12</w:t>
            </w:r>
          </w:p>
        </w:tc>
        <w:tc>
          <w:tcPr>
            <w:tcW w:w="689" w:type="pct"/>
            <w:vAlign w:val="center"/>
          </w:tcPr>
          <w:p w14:paraId="2AFB0248"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7A93536D"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00F4838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3F674A95"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同一调压室的三台机满出力运行，其中一</w:t>
            </w:r>
            <w:r w:rsidRPr="00692922">
              <w:rPr>
                <w:color w:val="000000"/>
                <w:sz w:val="18"/>
                <w:szCs w:val="18"/>
              </w:rPr>
              <w:t>台机突甩负荷，导叶</w:t>
            </w:r>
            <w:r w:rsidRPr="00692922">
              <w:rPr>
                <w:rFonts w:hint="eastAsia"/>
                <w:color w:val="000000"/>
                <w:sz w:val="18"/>
                <w:szCs w:val="18"/>
              </w:rPr>
              <w:t>拒动</w:t>
            </w:r>
          </w:p>
        </w:tc>
        <w:tc>
          <w:tcPr>
            <w:tcW w:w="678" w:type="pct"/>
            <w:vAlign w:val="center"/>
          </w:tcPr>
          <w:p w14:paraId="78A4FCD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08C6C517" w14:textId="77777777" w:rsidTr="00692922">
        <w:tc>
          <w:tcPr>
            <w:tcW w:w="443" w:type="pct"/>
            <w:vAlign w:val="center"/>
          </w:tcPr>
          <w:p w14:paraId="57D480AF"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13</w:t>
            </w:r>
          </w:p>
        </w:tc>
        <w:tc>
          <w:tcPr>
            <w:tcW w:w="689" w:type="pct"/>
            <w:vAlign w:val="center"/>
          </w:tcPr>
          <w:p w14:paraId="0E59B117"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21EB67F8"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5F0059CD"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2</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vAlign w:val="center"/>
          </w:tcPr>
          <w:p w14:paraId="2B81FCF8"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同一调压室的三台机组，两</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w:t>
            </w:r>
            <w:r w:rsidRPr="00692922">
              <w:rPr>
                <w:rFonts w:hint="eastAsia"/>
                <w:color w:val="000000"/>
                <w:sz w:val="18"/>
                <w:szCs w:val="18"/>
              </w:rPr>
              <w:t>一</w:t>
            </w:r>
            <w:r w:rsidRPr="00692922">
              <w:rPr>
                <w:color w:val="000000"/>
                <w:sz w:val="18"/>
                <w:szCs w:val="18"/>
              </w:rPr>
              <w:t>台机正常启动增至全负荷</w:t>
            </w:r>
          </w:p>
        </w:tc>
        <w:tc>
          <w:tcPr>
            <w:tcW w:w="678" w:type="pct"/>
            <w:vAlign w:val="center"/>
          </w:tcPr>
          <w:p w14:paraId="34D2745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48C1EC56" w14:textId="77777777" w:rsidTr="00692922">
        <w:tc>
          <w:tcPr>
            <w:tcW w:w="443" w:type="pct"/>
            <w:vAlign w:val="center"/>
          </w:tcPr>
          <w:p w14:paraId="4C83CAC3"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14</w:t>
            </w:r>
          </w:p>
        </w:tc>
        <w:tc>
          <w:tcPr>
            <w:tcW w:w="689" w:type="pct"/>
            <w:vAlign w:val="center"/>
          </w:tcPr>
          <w:p w14:paraId="770678A6"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4E4F6207"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56708BC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2</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rFonts w:hint="eastAsia"/>
                <w:color w:val="000000"/>
                <w:sz w:val="18"/>
                <w:szCs w:val="18"/>
              </w:rPr>
              <w:t>台</w:t>
            </w:r>
          </w:p>
        </w:tc>
        <w:tc>
          <w:tcPr>
            <w:tcW w:w="1697" w:type="pct"/>
            <w:vAlign w:val="center"/>
          </w:tcPr>
          <w:p w14:paraId="36AEED9E"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同一调压室的三台机组，两</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负荷运行，另一台机正常启动增至全负荷</w:t>
            </w:r>
          </w:p>
        </w:tc>
        <w:tc>
          <w:tcPr>
            <w:tcW w:w="678" w:type="pct"/>
            <w:vAlign w:val="center"/>
          </w:tcPr>
          <w:p w14:paraId="6FDE933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2951D1F8" w14:textId="77777777" w:rsidTr="00692922">
        <w:tc>
          <w:tcPr>
            <w:tcW w:w="443" w:type="pct"/>
            <w:vAlign w:val="center"/>
          </w:tcPr>
          <w:p w14:paraId="52946CCB"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15</w:t>
            </w:r>
          </w:p>
        </w:tc>
        <w:tc>
          <w:tcPr>
            <w:tcW w:w="689" w:type="pct"/>
            <w:vAlign w:val="center"/>
          </w:tcPr>
          <w:p w14:paraId="231E8183"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645B494B"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1D179FC2"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2</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vAlign w:val="center"/>
          </w:tcPr>
          <w:p w14:paraId="2E58A354"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同一调压室的三台机组，两</w:t>
            </w:r>
            <w:r w:rsidRPr="00692922">
              <w:rPr>
                <w:color w:val="000000"/>
                <w:sz w:val="18"/>
                <w:szCs w:val="18"/>
              </w:rPr>
              <w:t>台机</w:t>
            </w:r>
            <w:r w:rsidRPr="00692922">
              <w:rPr>
                <w:rFonts w:hint="eastAsia"/>
                <w:color w:val="000000"/>
                <w:sz w:val="18"/>
                <w:szCs w:val="18"/>
              </w:rPr>
              <w:t>满</w:t>
            </w:r>
            <w:r w:rsidRPr="00692922">
              <w:rPr>
                <w:color w:val="000000"/>
                <w:sz w:val="18"/>
                <w:szCs w:val="18"/>
              </w:rPr>
              <w:t>负荷运行，另一台机正常启动增至全负荷</w:t>
            </w:r>
          </w:p>
        </w:tc>
        <w:tc>
          <w:tcPr>
            <w:tcW w:w="678" w:type="pct"/>
            <w:vAlign w:val="center"/>
          </w:tcPr>
          <w:p w14:paraId="197E9CCB"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1C5F3B2A" w14:textId="77777777" w:rsidTr="00692922">
        <w:tc>
          <w:tcPr>
            <w:tcW w:w="443" w:type="pct"/>
            <w:tcBorders>
              <w:top w:val="single" w:sz="6" w:space="0" w:color="000000"/>
              <w:left w:val="single" w:sz="8" w:space="0" w:color="000000"/>
              <w:bottom w:val="single" w:sz="6" w:space="0" w:color="000000"/>
              <w:right w:val="single" w:sz="6" w:space="0" w:color="000000"/>
            </w:tcBorders>
            <w:vAlign w:val="center"/>
          </w:tcPr>
          <w:p w14:paraId="42F0CFBD"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16</w:t>
            </w:r>
          </w:p>
        </w:tc>
        <w:tc>
          <w:tcPr>
            <w:tcW w:w="689" w:type="pct"/>
            <w:tcBorders>
              <w:top w:val="single" w:sz="6" w:space="0" w:color="000000"/>
              <w:left w:val="single" w:sz="6" w:space="0" w:color="000000"/>
              <w:bottom w:val="single" w:sz="6" w:space="0" w:color="000000"/>
              <w:right w:val="single" w:sz="6" w:space="0" w:color="000000"/>
            </w:tcBorders>
            <w:vAlign w:val="center"/>
          </w:tcPr>
          <w:p w14:paraId="2B5E6BCA" w14:textId="77777777" w:rsidR="00692922" w:rsidRPr="00692922" w:rsidRDefault="00692922" w:rsidP="00692922">
            <w:pPr>
              <w:jc w:val="center"/>
              <w:rPr>
                <w:sz w:val="18"/>
                <w:szCs w:val="18"/>
              </w:rPr>
            </w:pPr>
            <w:r w:rsidRPr="00692922">
              <w:rPr>
                <w:sz w:val="18"/>
                <w:szCs w:val="18"/>
              </w:rPr>
              <w:t>608.00</w:t>
            </w:r>
          </w:p>
        </w:tc>
        <w:tc>
          <w:tcPr>
            <w:tcW w:w="641" w:type="pct"/>
            <w:tcBorders>
              <w:top w:val="single" w:sz="6" w:space="0" w:color="000000"/>
              <w:left w:val="single" w:sz="6" w:space="0" w:color="000000"/>
              <w:bottom w:val="single" w:sz="6" w:space="0" w:color="000000"/>
              <w:right w:val="single" w:sz="6" w:space="0" w:color="000000"/>
            </w:tcBorders>
            <w:vAlign w:val="center"/>
          </w:tcPr>
          <w:p w14:paraId="6059EDF6" w14:textId="77777777" w:rsidR="00692922" w:rsidRPr="00692922" w:rsidRDefault="00692922" w:rsidP="00692922">
            <w:pPr>
              <w:jc w:val="center"/>
              <w:rPr>
                <w:sz w:val="18"/>
                <w:szCs w:val="18"/>
              </w:rPr>
            </w:pPr>
            <w:r w:rsidRPr="00692922">
              <w:rPr>
                <w:sz w:val="18"/>
                <w:szCs w:val="18"/>
              </w:rPr>
              <w:t>108.00</w:t>
            </w:r>
          </w:p>
        </w:tc>
        <w:tc>
          <w:tcPr>
            <w:tcW w:w="852" w:type="pct"/>
            <w:tcBorders>
              <w:top w:val="single" w:sz="6" w:space="0" w:color="000000"/>
              <w:left w:val="single" w:sz="6" w:space="0" w:color="000000"/>
              <w:bottom w:val="single" w:sz="6" w:space="0" w:color="000000"/>
              <w:right w:val="single" w:sz="6" w:space="0" w:color="000000"/>
            </w:tcBorders>
            <w:vAlign w:val="center"/>
          </w:tcPr>
          <w:p w14:paraId="750ADE71"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1</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tcBorders>
              <w:top w:val="single" w:sz="6" w:space="0" w:color="000000"/>
              <w:left w:val="single" w:sz="6" w:space="0" w:color="000000"/>
              <w:bottom w:val="single" w:sz="6" w:space="0" w:color="000000"/>
              <w:right w:val="single" w:sz="6" w:space="0" w:color="000000"/>
            </w:tcBorders>
            <w:vAlign w:val="center"/>
          </w:tcPr>
          <w:p w14:paraId="3D047A5B"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同一调压室的三台机组，一</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w:t>
            </w:r>
            <w:r w:rsidRPr="00692922">
              <w:rPr>
                <w:rFonts w:hint="eastAsia"/>
                <w:color w:val="000000"/>
                <w:sz w:val="18"/>
                <w:szCs w:val="18"/>
              </w:rPr>
              <w:t>两</w:t>
            </w:r>
            <w:r w:rsidRPr="00692922">
              <w:rPr>
                <w:color w:val="000000"/>
                <w:sz w:val="18"/>
                <w:szCs w:val="18"/>
              </w:rPr>
              <w:t>台机正常启动增至全负荷</w:t>
            </w:r>
          </w:p>
        </w:tc>
        <w:tc>
          <w:tcPr>
            <w:tcW w:w="678" w:type="pct"/>
            <w:tcBorders>
              <w:top w:val="single" w:sz="6" w:space="0" w:color="000000"/>
              <w:left w:val="single" w:sz="6" w:space="0" w:color="000000"/>
              <w:bottom w:val="single" w:sz="6" w:space="0" w:color="000000"/>
              <w:right w:val="single" w:sz="8" w:space="0" w:color="000000"/>
            </w:tcBorders>
            <w:vAlign w:val="center"/>
          </w:tcPr>
          <w:p w14:paraId="6FD6BEB6"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对另一台全负荷运行机组的影响</w:t>
            </w:r>
          </w:p>
        </w:tc>
      </w:tr>
      <w:tr w:rsidR="00692922" w:rsidRPr="00692922" w14:paraId="342BCB33" w14:textId="77777777" w:rsidTr="00692922">
        <w:tc>
          <w:tcPr>
            <w:tcW w:w="443" w:type="pct"/>
            <w:tcBorders>
              <w:top w:val="single" w:sz="6" w:space="0" w:color="000000"/>
              <w:left w:val="single" w:sz="8" w:space="0" w:color="000000"/>
              <w:bottom w:val="single" w:sz="6" w:space="0" w:color="000000"/>
              <w:right w:val="single" w:sz="6" w:space="0" w:color="000000"/>
            </w:tcBorders>
            <w:vAlign w:val="center"/>
          </w:tcPr>
          <w:p w14:paraId="0C6D753B"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17</w:t>
            </w:r>
          </w:p>
        </w:tc>
        <w:tc>
          <w:tcPr>
            <w:tcW w:w="689" w:type="pct"/>
            <w:tcBorders>
              <w:top w:val="single" w:sz="6" w:space="0" w:color="000000"/>
              <w:left w:val="single" w:sz="6" w:space="0" w:color="000000"/>
              <w:bottom w:val="single" w:sz="6" w:space="0" w:color="000000"/>
              <w:right w:val="single" w:sz="6" w:space="0" w:color="000000"/>
            </w:tcBorders>
            <w:vAlign w:val="center"/>
          </w:tcPr>
          <w:p w14:paraId="5E370A09" w14:textId="77777777" w:rsidR="00692922" w:rsidRPr="00692922" w:rsidRDefault="00692922" w:rsidP="00692922">
            <w:pPr>
              <w:jc w:val="center"/>
              <w:rPr>
                <w:sz w:val="18"/>
                <w:szCs w:val="18"/>
              </w:rPr>
            </w:pPr>
            <w:r w:rsidRPr="00692922">
              <w:rPr>
                <w:sz w:val="18"/>
                <w:szCs w:val="18"/>
              </w:rPr>
              <w:t>595.69</w:t>
            </w:r>
          </w:p>
        </w:tc>
        <w:tc>
          <w:tcPr>
            <w:tcW w:w="641" w:type="pct"/>
            <w:tcBorders>
              <w:top w:val="single" w:sz="6" w:space="0" w:color="000000"/>
              <w:left w:val="single" w:sz="6" w:space="0" w:color="000000"/>
              <w:bottom w:val="single" w:sz="6" w:space="0" w:color="000000"/>
              <w:right w:val="single" w:sz="6" w:space="0" w:color="000000"/>
            </w:tcBorders>
            <w:vAlign w:val="center"/>
          </w:tcPr>
          <w:p w14:paraId="0088DE8E" w14:textId="77777777" w:rsidR="00692922" w:rsidRPr="00692922" w:rsidRDefault="00692922" w:rsidP="00692922">
            <w:pPr>
              <w:jc w:val="center"/>
              <w:rPr>
                <w:sz w:val="18"/>
                <w:szCs w:val="18"/>
              </w:rPr>
            </w:pPr>
            <w:r w:rsidRPr="00692922">
              <w:rPr>
                <w:sz w:val="18"/>
                <w:szCs w:val="18"/>
              </w:rPr>
              <w:t>123.88</w:t>
            </w:r>
          </w:p>
        </w:tc>
        <w:tc>
          <w:tcPr>
            <w:tcW w:w="852" w:type="pct"/>
            <w:tcBorders>
              <w:top w:val="single" w:sz="6" w:space="0" w:color="000000"/>
              <w:left w:val="single" w:sz="6" w:space="0" w:color="000000"/>
              <w:bottom w:val="single" w:sz="6" w:space="0" w:color="000000"/>
              <w:right w:val="single" w:sz="6" w:space="0" w:color="000000"/>
            </w:tcBorders>
            <w:vAlign w:val="center"/>
          </w:tcPr>
          <w:p w14:paraId="1DCE948D"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1</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rFonts w:hint="eastAsia"/>
                <w:color w:val="000000"/>
                <w:sz w:val="18"/>
                <w:szCs w:val="18"/>
              </w:rPr>
              <w:t>台</w:t>
            </w:r>
          </w:p>
        </w:tc>
        <w:tc>
          <w:tcPr>
            <w:tcW w:w="1697" w:type="pct"/>
            <w:tcBorders>
              <w:top w:val="single" w:sz="6" w:space="0" w:color="000000"/>
              <w:left w:val="single" w:sz="6" w:space="0" w:color="000000"/>
              <w:bottom w:val="single" w:sz="6" w:space="0" w:color="000000"/>
              <w:right w:val="single" w:sz="6" w:space="0" w:color="000000"/>
            </w:tcBorders>
            <w:vAlign w:val="center"/>
          </w:tcPr>
          <w:p w14:paraId="1925AA16"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同一调压室的三台机组，一</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w:t>
            </w:r>
            <w:r w:rsidRPr="00692922">
              <w:rPr>
                <w:rFonts w:hint="eastAsia"/>
                <w:color w:val="000000"/>
                <w:sz w:val="18"/>
                <w:szCs w:val="18"/>
              </w:rPr>
              <w:t>两</w:t>
            </w:r>
            <w:r w:rsidRPr="00692922">
              <w:rPr>
                <w:color w:val="000000"/>
                <w:sz w:val="18"/>
                <w:szCs w:val="18"/>
              </w:rPr>
              <w:t>台机正常启动增至全负荷</w:t>
            </w:r>
          </w:p>
        </w:tc>
        <w:tc>
          <w:tcPr>
            <w:tcW w:w="678" w:type="pct"/>
            <w:tcBorders>
              <w:top w:val="single" w:sz="6" w:space="0" w:color="000000"/>
              <w:left w:val="single" w:sz="6" w:space="0" w:color="000000"/>
              <w:bottom w:val="single" w:sz="6" w:space="0" w:color="000000"/>
              <w:right w:val="single" w:sz="8" w:space="0" w:color="000000"/>
            </w:tcBorders>
            <w:vAlign w:val="center"/>
          </w:tcPr>
          <w:p w14:paraId="54FACA32"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1184A46C" w14:textId="77777777" w:rsidTr="00692922">
        <w:tc>
          <w:tcPr>
            <w:tcW w:w="443" w:type="pct"/>
            <w:tcBorders>
              <w:top w:val="single" w:sz="6" w:space="0" w:color="000000"/>
              <w:left w:val="single" w:sz="8" w:space="0" w:color="000000"/>
              <w:bottom w:val="single" w:sz="8" w:space="0" w:color="000000"/>
              <w:right w:val="single" w:sz="6" w:space="0" w:color="000000"/>
            </w:tcBorders>
            <w:vAlign w:val="center"/>
          </w:tcPr>
          <w:p w14:paraId="0F1F3C65" w14:textId="77777777" w:rsidR="00692922" w:rsidRPr="00692922" w:rsidRDefault="00692922" w:rsidP="00692922">
            <w:pPr>
              <w:spacing w:before="100" w:after="100"/>
              <w:jc w:val="center"/>
              <w:rPr>
                <w:color w:val="000000"/>
                <w:sz w:val="18"/>
                <w:szCs w:val="18"/>
              </w:rPr>
            </w:pPr>
            <w:r w:rsidRPr="00692922">
              <w:rPr>
                <w:color w:val="000000"/>
                <w:sz w:val="18"/>
                <w:szCs w:val="18"/>
              </w:rPr>
              <w:lastRenderedPageBreak/>
              <w:t>GR</w:t>
            </w:r>
            <w:r w:rsidRPr="00692922">
              <w:rPr>
                <w:rFonts w:hint="eastAsia"/>
                <w:color w:val="000000"/>
                <w:sz w:val="18"/>
                <w:szCs w:val="18"/>
              </w:rPr>
              <w:t>18</w:t>
            </w:r>
          </w:p>
        </w:tc>
        <w:tc>
          <w:tcPr>
            <w:tcW w:w="689" w:type="pct"/>
            <w:tcBorders>
              <w:top w:val="single" w:sz="6" w:space="0" w:color="000000"/>
              <w:left w:val="single" w:sz="6" w:space="0" w:color="000000"/>
              <w:bottom w:val="single" w:sz="8" w:space="0" w:color="000000"/>
              <w:right w:val="single" w:sz="6" w:space="0" w:color="000000"/>
            </w:tcBorders>
            <w:vAlign w:val="center"/>
          </w:tcPr>
          <w:p w14:paraId="3C5CB281" w14:textId="77777777" w:rsidR="00692922" w:rsidRPr="00692922" w:rsidRDefault="00692922" w:rsidP="00692922">
            <w:pPr>
              <w:jc w:val="center"/>
              <w:rPr>
                <w:sz w:val="18"/>
                <w:szCs w:val="18"/>
              </w:rPr>
            </w:pPr>
            <w:r w:rsidRPr="00692922">
              <w:rPr>
                <w:sz w:val="18"/>
                <w:szCs w:val="18"/>
              </w:rPr>
              <w:t>580.00</w:t>
            </w:r>
          </w:p>
        </w:tc>
        <w:tc>
          <w:tcPr>
            <w:tcW w:w="641" w:type="pct"/>
            <w:tcBorders>
              <w:top w:val="single" w:sz="6" w:space="0" w:color="000000"/>
              <w:left w:val="single" w:sz="6" w:space="0" w:color="000000"/>
              <w:bottom w:val="single" w:sz="8" w:space="0" w:color="000000"/>
              <w:right w:val="single" w:sz="6" w:space="0" w:color="000000"/>
            </w:tcBorders>
            <w:vAlign w:val="center"/>
          </w:tcPr>
          <w:p w14:paraId="4B38C119" w14:textId="77777777" w:rsidR="00692922" w:rsidRPr="00692922" w:rsidRDefault="00692922" w:rsidP="00692922">
            <w:pPr>
              <w:jc w:val="center"/>
              <w:rPr>
                <w:sz w:val="18"/>
                <w:szCs w:val="18"/>
              </w:rPr>
            </w:pPr>
            <w:r w:rsidRPr="00692922">
              <w:rPr>
                <w:sz w:val="18"/>
                <w:szCs w:val="18"/>
              </w:rPr>
              <w:t>133.50</w:t>
            </w:r>
          </w:p>
        </w:tc>
        <w:tc>
          <w:tcPr>
            <w:tcW w:w="852" w:type="pct"/>
            <w:tcBorders>
              <w:top w:val="single" w:sz="6" w:space="0" w:color="000000"/>
              <w:left w:val="single" w:sz="6" w:space="0" w:color="000000"/>
              <w:bottom w:val="single" w:sz="8" w:space="0" w:color="000000"/>
              <w:right w:val="single" w:sz="6" w:space="0" w:color="000000"/>
            </w:tcBorders>
            <w:vAlign w:val="center"/>
          </w:tcPr>
          <w:p w14:paraId="5B54CBC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1</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tcBorders>
              <w:top w:val="single" w:sz="6" w:space="0" w:color="000000"/>
              <w:left w:val="single" w:sz="6" w:space="0" w:color="000000"/>
              <w:bottom w:val="single" w:sz="8" w:space="0" w:color="000000"/>
              <w:right w:val="single" w:sz="6" w:space="0" w:color="000000"/>
            </w:tcBorders>
            <w:vAlign w:val="center"/>
          </w:tcPr>
          <w:p w14:paraId="5F1B4AA4"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同一调压室的三台机组，一</w:t>
            </w:r>
            <w:r w:rsidRPr="00692922">
              <w:rPr>
                <w:color w:val="000000"/>
                <w:sz w:val="18"/>
                <w:szCs w:val="18"/>
              </w:rPr>
              <w:t>台机</w:t>
            </w:r>
            <w:r w:rsidRPr="00692922">
              <w:rPr>
                <w:rFonts w:hint="eastAsia"/>
                <w:color w:val="000000"/>
                <w:sz w:val="18"/>
                <w:szCs w:val="18"/>
              </w:rPr>
              <w:t>满</w:t>
            </w:r>
            <w:r w:rsidRPr="00692922">
              <w:rPr>
                <w:color w:val="000000"/>
                <w:sz w:val="18"/>
                <w:szCs w:val="18"/>
              </w:rPr>
              <w:t>负荷运行，另</w:t>
            </w:r>
            <w:r w:rsidRPr="00692922">
              <w:rPr>
                <w:rFonts w:hint="eastAsia"/>
                <w:color w:val="000000"/>
                <w:sz w:val="18"/>
                <w:szCs w:val="18"/>
              </w:rPr>
              <w:t>两</w:t>
            </w:r>
            <w:r w:rsidRPr="00692922">
              <w:rPr>
                <w:color w:val="000000"/>
                <w:sz w:val="18"/>
                <w:szCs w:val="18"/>
              </w:rPr>
              <w:t>台机正常启动增至全负荷</w:t>
            </w:r>
          </w:p>
        </w:tc>
        <w:tc>
          <w:tcPr>
            <w:tcW w:w="678" w:type="pct"/>
            <w:tcBorders>
              <w:top w:val="single" w:sz="6" w:space="0" w:color="000000"/>
              <w:left w:val="single" w:sz="6" w:space="0" w:color="000000"/>
              <w:bottom w:val="single" w:sz="8" w:space="0" w:color="000000"/>
              <w:right w:val="single" w:sz="8" w:space="0" w:color="000000"/>
            </w:tcBorders>
            <w:vAlign w:val="center"/>
          </w:tcPr>
          <w:p w14:paraId="350B673F"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bl>
    <w:p w14:paraId="0A75BBB9" w14:textId="77777777" w:rsidR="00692922" w:rsidRPr="009477BE" w:rsidRDefault="00692922" w:rsidP="009477BE">
      <w:pPr>
        <w:jc w:val="center"/>
        <w:rPr>
          <w:b/>
          <w:szCs w:val="21"/>
        </w:rPr>
      </w:pPr>
    </w:p>
    <w:p w14:paraId="36A47F90"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42" w:name="_Toc180891929"/>
      <w:bookmarkStart w:id="143" w:name="_Toc332277830"/>
      <w:bookmarkStart w:id="144" w:name="_Toc364755302"/>
      <w:bookmarkStart w:id="145" w:name="_Toc368572849"/>
      <w:bookmarkStart w:id="146" w:name="_Toc517106297"/>
      <w:r w:rsidRPr="009477BE">
        <w:rPr>
          <w:rFonts w:hint="eastAsia"/>
          <w:b/>
          <w:spacing w:val="10"/>
          <w:sz w:val="28"/>
        </w:rPr>
        <w:t>水力干扰过渡过程计算结果及分析</w:t>
      </w:r>
      <w:bookmarkEnd w:id="142"/>
      <w:bookmarkEnd w:id="143"/>
      <w:bookmarkEnd w:id="144"/>
      <w:bookmarkEnd w:id="145"/>
      <w:bookmarkEnd w:id="146"/>
    </w:p>
    <w:p w14:paraId="5FBE7E91"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bookmarkStart w:id="147" w:name="_Toc196147299"/>
      <w:bookmarkStart w:id="148" w:name="_Toc368572850"/>
      <w:bookmarkStart w:id="149" w:name="_Toc517106298"/>
      <w:r w:rsidRPr="009477BE">
        <w:rPr>
          <w:rFonts w:ascii="宋体" w:hAnsi="宋体" w:hint="eastAsia"/>
          <w:b/>
          <w:bCs/>
          <w:spacing w:val="10"/>
          <w:sz w:val="24"/>
          <w:szCs w:val="28"/>
        </w:rPr>
        <w:t>水力干扰过渡过程计算结果</w:t>
      </w:r>
      <w:bookmarkEnd w:id="147"/>
      <w:bookmarkEnd w:id="148"/>
      <w:bookmarkEnd w:id="149"/>
    </w:p>
    <w:p w14:paraId="2A0A76EA" w14:textId="10618928" w:rsidR="009477BE" w:rsidRPr="009477BE" w:rsidRDefault="009477BE" w:rsidP="009477BE">
      <w:pPr>
        <w:spacing w:line="360" w:lineRule="auto"/>
        <w:ind w:firstLineChars="200" w:firstLine="480"/>
        <w:rPr>
          <w:rFonts w:ascii="宋体" w:hAnsi="宋体"/>
          <w:sz w:val="24"/>
          <w:lang w:val="zh-CN"/>
        </w:rPr>
      </w:pPr>
      <w:r w:rsidRPr="009477BE">
        <w:rPr>
          <w:rFonts w:ascii="宋体" w:hAnsi="宋体" w:hint="eastAsia"/>
          <w:sz w:val="24"/>
          <w:lang w:val="zh-CN"/>
        </w:rPr>
        <w:t xml:space="preserve"> (1) 运行机</w:t>
      </w:r>
      <w:r w:rsidR="00222C98">
        <w:rPr>
          <w:rFonts w:ascii="宋体" w:hAnsi="宋体" w:hint="eastAsia"/>
          <w:sz w:val="24"/>
          <w:lang w:val="zh-CN"/>
        </w:rPr>
        <w:t xml:space="preserve"> </w:t>
      </w:r>
      <w:r w:rsidRPr="009477BE">
        <w:rPr>
          <w:rFonts w:ascii="宋体" w:hAnsi="宋体" w:hint="eastAsia"/>
          <w:sz w:val="24"/>
          <w:lang w:val="zh-CN"/>
        </w:rPr>
        <w:t>组参与频率调节</w:t>
      </w:r>
    </w:p>
    <w:p w14:paraId="6E80BA9C" w14:textId="4CB46B99" w:rsidR="009477BE" w:rsidRPr="009477BE" w:rsidRDefault="009477BE" w:rsidP="009477BE">
      <w:pPr>
        <w:spacing w:line="360" w:lineRule="auto"/>
        <w:ind w:firstLineChars="200" w:firstLine="480"/>
        <w:rPr>
          <w:rFonts w:hAnsi="宋体"/>
          <w:sz w:val="24"/>
          <w:lang w:val="zh-CN"/>
        </w:rPr>
      </w:pPr>
      <w:r w:rsidRPr="009477BE">
        <w:rPr>
          <w:rFonts w:ascii="宋体" w:hAnsi="宋体" w:hint="eastAsia"/>
          <w:sz w:val="24"/>
          <w:lang w:val="zh-CN"/>
        </w:rPr>
        <w:t>运行机组调速器参与频率调节即机组联入有限电网，在电网中担负调频的任务，其能力将影响电网的供电质量，</w:t>
      </w:r>
      <w:bookmarkStart w:id="150" w:name="OLE_LINK27"/>
      <w:bookmarkStart w:id="151" w:name="OLE_LINK31"/>
      <w:r w:rsidRPr="009477BE">
        <w:rPr>
          <w:rFonts w:ascii="宋体" w:hAnsi="宋体" w:hint="eastAsia"/>
          <w:sz w:val="24"/>
          <w:lang w:val="zh-CN"/>
        </w:rPr>
        <w:t>调速器</w:t>
      </w:r>
      <w:bookmarkEnd w:id="150"/>
      <w:bookmarkEnd w:id="151"/>
      <w:r w:rsidRPr="009477BE">
        <w:rPr>
          <w:rFonts w:ascii="宋体" w:hAnsi="宋体" w:hint="eastAsia"/>
          <w:sz w:val="24"/>
          <w:lang w:val="zh-CN"/>
        </w:rPr>
        <w:t>跟踪运行机组频率进行调节。调速器</w:t>
      </w:r>
      <w:r w:rsidRPr="009477BE">
        <w:rPr>
          <w:rFonts w:ascii="宋体" w:hAnsi="宋体" w:hint="eastAsia"/>
          <w:color w:val="000000"/>
          <w:sz w:val="24"/>
          <w:lang w:val="zh-CN"/>
        </w:rPr>
        <w:t>参数与小波动的调速器参数</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2D3AA2"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2D3AA2"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2D3AA2" w:rsidRPr="00CA13C4">
        <w:rPr>
          <w:rFonts w:hint="eastAsia"/>
          <w:sz w:val="24"/>
          <w:szCs w:val="22"/>
        </w:rPr>
        <w:t>，</w:t>
      </w:r>
      <w:r w:rsidR="002D3AA2" w:rsidRPr="00CA13C4">
        <w:rPr>
          <w:position w:val="-14"/>
          <w:sz w:val="24"/>
          <w:szCs w:val="22"/>
        </w:rPr>
        <w:object w:dxaOrig="1060" w:dyaOrig="380" w14:anchorId="6A3260FB">
          <v:shape id="_x0000_i1130" type="#_x0000_t75" style="width:53pt;height:19pt" o:ole="">
            <v:imagedata r:id="rId223" o:title=""/>
          </v:shape>
          <o:OLEObject Type="Embed" ProgID="Equation.DSMT4" ShapeID="_x0000_i1130" DrawAspect="Content" ObjectID="_1662390269" r:id="rId236"/>
        </w:object>
      </w:r>
      <w:r w:rsidR="002D3AA2" w:rsidRPr="00CA13C4">
        <w:rPr>
          <w:rFonts w:hint="eastAsia"/>
          <w:sz w:val="24"/>
          <w:szCs w:val="22"/>
        </w:rPr>
        <w:t>s</w:t>
      </w:r>
      <w:r w:rsidR="002D3AA2" w:rsidRPr="00CA13C4">
        <w:rPr>
          <w:rFonts w:hint="eastAsia"/>
          <w:sz w:val="24"/>
          <w:szCs w:val="22"/>
        </w:rPr>
        <w:t>，</w:t>
      </w:r>
      <w:r w:rsidR="002D3AA2" w:rsidRPr="00CA13C4">
        <w:rPr>
          <w:position w:val="-14"/>
          <w:sz w:val="24"/>
          <w:szCs w:val="22"/>
        </w:rPr>
        <w:object w:dxaOrig="820" w:dyaOrig="380" w14:anchorId="29BF5C6B">
          <v:shape id="_x0000_i1131" type="#_x0000_t75" style="width:40.9pt;height:19pt" o:ole="">
            <v:imagedata r:id="rId225" o:title=""/>
          </v:shape>
          <o:OLEObject Type="Embed" ProgID="Equation.DSMT4" ShapeID="_x0000_i1131" DrawAspect="Content" ObjectID="_1662390270" r:id="rId237"/>
        </w:object>
      </w:r>
      <w:r w:rsidR="002D3AA2">
        <w:rPr>
          <w:rFonts w:hint="eastAsia"/>
          <w:sz w:val="24"/>
          <w:szCs w:val="22"/>
        </w:rPr>
        <w:t>,</w:t>
      </w:r>
      <w:r w:rsidR="002D3AA2" w:rsidRPr="009477BE">
        <w:rPr>
          <w:noProof/>
          <w:position w:val="-14"/>
        </w:rPr>
        <w:t xml:space="preserve"> </w:t>
      </w:r>
      <w:r w:rsidRPr="009477BE">
        <w:rPr>
          <w:noProof/>
          <w:position w:val="-14"/>
        </w:rPr>
        <w:drawing>
          <wp:inline distT="0" distB="0" distL="0" distR="0" wp14:anchorId="44647337" wp14:editId="5CA4D5D4">
            <wp:extent cx="534670" cy="241300"/>
            <wp:effectExtent l="0" t="0" r="0" b="0"/>
            <wp:docPr id="8"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8" cstate="print"/>
                    <a:srcRect/>
                    <a:stretch>
                      <a:fillRect/>
                    </a:stretch>
                  </pic:blipFill>
                  <pic:spPr bwMode="auto">
                    <a:xfrm>
                      <a:off x="0" y="0"/>
                      <a:ext cx="534670" cy="241300"/>
                    </a:xfrm>
                    <a:prstGeom prst="rect">
                      <a:avLst/>
                    </a:prstGeom>
                    <a:noFill/>
                    <a:ln w="9525">
                      <a:noFill/>
                      <a:miter lim="800000"/>
                      <a:headEnd/>
                      <a:tailEnd/>
                    </a:ln>
                  </pic:spPr>
                </pic:pic>
              </a:graphicData>
            </a:graphic>
          </wp:inline>
        </w:drawing>
      </w:r>
      <w:r w:rsidRPr="009477BE">
        <w:rPr>
          <w:rFonts w:ascii="宋体" w:hAnsi="宋体" w:hint="eastAsia"/>
          <w:color w:val="000000"/>
          <w:sz w:val="24"/>
          <w:lang w:val="zh-CN"/>
        </w:rPr>
        <w:t>相同</w:t>
      </w:r>
      <w:r w:rsidRPr="009477BE">
        <w:rPr>
          <w:rFonts w:ascii="宋体" w:hAnsi="宋体" w:hint="eastAsia"/>
          <w:sz w:val="24"/>
          <w:lang w:val="zh-CN"/>
        </w:rPr>
        <w:t>。</w:t>
      </w:r>
      <w:bookmarkStart w:id="152" w:name="_Toc196205168"/>
      <w:r w:rsidRPr="009477BE">
        <w:rPr>
          <w:rFonts w:ascii="宋体" w:hAnsi="宋体" w:hint="eastAsia"/>
          <w:sz w:val="24"/>
          <w:lang w:val="zh-CN"/>
        </w:rPr>
        <w:t>计算结果如</w:t>
      </w:r>
      <w:r w:rsidRPr="009477BE">
        <w:rPr>
          <w:rFonts w:hAnsi="宋体"/>
          <w:sz w:val="24"/>
          <w:lang w:val="zh-CN"/>
        </w:rPr>
        <w:t>表</w:t>
      </w:r>
      <w:r w:rsidRPr="009477BE">
        <w:rPr>
          <w:rFonts w:hint="eastAsia"/>
          <w:sz w:val="24"/>
          <w:lang w:val="zh-CN"/>
        </w:rPr>
        <w:t>7</w:t>
      </w:r>
      <w:r w:rsidRPr="009477BE">
        <w:rPr>
          <w:sz w:val="24"/>
          <w:lang w:val="zh-CN"/>
        </w:rPr>
        <w:t>-</w:t>
      </w:r>
      <w:r w:rsidRPr="009477BE">
        <w:rPr>
          <w:rFonts w:hint="eastAsia"/>
          <w:sz w:val="24"/>
          <w:lang w:val="zh-CN"/>
        </w:rPr>
        <w:t>2</w:t>
      </w:r>
      <w:r w:rsidRPr="009477BE">
        <w:rPr>
          <w:rFonts w:hAnsi="宋体" w:hint="eastAsia"/>
          <w:sz w:val="24"/>
          <w:lang w:val="zh-CN"/>
        </w:rPr>
        <w:t>~</w:t>
      </w:r>
      <w:r w:rsidRPr="009477BE">
        <w:rPr>
          <w:rFonts w:hAnsi="宋体"/>
          <w:sz w:val="24"/>
          <w:lang w:val="zh-CN"/>
        </w:rPr>
        <w:t>表</w:t>
      </w:r>
      <w:r w:rsidRPr="009477BE">
        <w:rPr>
          <w:rFonts w:hint="eastAsia"/>
          <w:sz w:val="24"/>
          <w:lang w:val="zh-CN"/>
        </w:rPr>
        <w:t>7</w:t>
      </w:r>
      <w:r w:rsidRPr="009477BE">
        <w:rPr>
          <w:sz w:val="24"/>
          <w:lang w:val="zh-CN"/>
        </w:rPr>
        <w:t>-</w:t>
      </w:r>
      <w:r w:rsidRPr="009477BE">
        <w:rPr>
          <w:rFonts w:hint="eastAsia"/>
          <w:sz w:val="24"/>
          <w:lang w:val="zh-CN"/>
        </w:rPr>
        <w:t>3</w:t>
      </w:r>
      <w:r w:rsidRPr="009477BE">
        <w:rPr>
          <w:rFonts w:hAnsi="宋体"/>
          <w:sz w:val="24"/>
          <w:lang w:val="zh-CN"/>
        </w:rPr>
        <w:t>。</w:t>
      </w:r>
    </w:p>
    <w:p w14:paraId="5B83D713" w14:textId="77777777" w:rsidR="009477BE" w:rsidRDefault="009477BE" w:rsidP="009477BE">
      <w:pPr>
        <w:spacing w:line="360" w:lineRule="auto"/>
        <w:jc w:val="center"/>
        <w:rPr>
          <w:b/>
        </w:rPr>
      </w:pPr>
      <w:r w:rsidRPr="009477BE">
        <w:rPr>
          <w:rFonts w:hint="eastAsia"/>
          <w:b/>
        </w:rPr>
        <w:t>表</w:t>
      </w:r>
      <w:r w:rsidRPr="009477BE">
        <w:rPr>
          <w:rFonts w:hint="eastAsia"/>
          <w:b/>
        </w:rPr>
        <w:t xml:space="preserve">7-2  </w:t>
      </w:r>
      <w:r w:rsidRPr="009477BE">
        <w:rPr>
          <w:rFonts w:hint="eastAsia"/>
          <w:b/>
        </w:rPr>
        <w:t>参与频率调节水力干扰机组计算结果表</w:t>
      </w:r>
      <w:bookmarkEnd w:id="152"/>
    </w:p>
    <w:tbl>
      <w:tblPr>
        <w:tblStyle w:val="afff"/>
        <w:tblW w:w="0" w:type="auto"/>
        <w:tblBorders>
          <w:left w:val="none" w:sz="0" w:space="0" w:color="auto"/>
          <w:right w:val="none" w:sz="0" w:space="0" w:color="auto"/>
        </w:tblBorders>
        <w:tblLook w:val="04A0" w:firstRow="1" w:lastRow="0" w:firstColumn="1" w:lastColumn="0" w:noHBand="0" w:noVBand="1"/>
      </w:tblPr>
      <w:tblGrid>
        <w:gridCol w:w="960"/>
        <w:gridCol w:w="960"/>
        <w:gridCol w:w="1021"/>
        <w:gridCol w:w="1021"/>
        <w:gridCol w:w="960"/>
        <w:gridCol w:w="960"/>
        <w:gridCol w:w="960"/>
        <w:gridCol w:w="960"/>
        <w:gridCol w:w="960"/>
      </w:tblGrid>
      <w:tr w:rsidR="0017036A" w:rsidRPr="00382764" w14:paraId="5C5362F1" w14:textId="77777777" w:rsidTr="00F67528">
        <w:trPr>
          <w:trHeight w:val="255"/>
        </w:trPr>
        <w:tc>
          <w:tcPr>
            <w:tcW w:w="960" w:type="dxa"/>
            <w:tcBorders>
              <w:top w:val="single" w:sz="12" w:space="0" w:color="auto"/>
            </w:tcBorders>
            <w:noWrap/>
            <w:vAlign w:val="center"/>
          </w:tcPr>
          <w:p w14:paraId="370029AE" w14:textId="417FC296" w:rsidR="0017036A" w:rsidRPr="00382764" w:rsidRDefault="0017036A" w:rsidP="00382764">
            <w:pPr>
              <w:jc w:val="center"/>
              <w:rPr>
                <w:szCs w:val="21"/>
              </w:rPr>
            </w:pPr>
            <w:r w:rsidRPr="00382764">
              <w:rPr>
                <w:szCs w:val="21"/>
              </w:rPr>
              <w:t>工况代号</w:t>
            </w:r>
          </w:p>
        </w:tc>
        <w:tc>
          <w:tcPr>
            <w:tcW w:w="960" w:type="dxa"/>
            <w:tcBorders>
              <w:top w:val="single" w:sz="12" w:space="0" w:color="auto"/>
            </w:tcBorders>
            <w:noWrap/>
            <w:vAlign w:val="center"/>
          </w:tcPr>
          <w:p w14:paraId="1C4BC517" w14:textId="30164567" w:rsidR="0017036A" w:rsidRPr="00382764" w:rsidRDefault="0017036A" w:rsidP="00382764">
            <w:pPr>
              <w:jc w:val="center"/>
              <w:rPr>
                <w:szCs w:val="21"/>
              </w:rPr>
            </w:pPr>
            <w:r w:rsidRPr="00382764">
              <w:rPr>
                <w:szCs w:val="21"/>
              </w:rPr>
              <w:t>运行机组</w:t>
            </w:r>
          </w:p>
        </w:tc>
        <w:tc>
          <w:tcPr>
            <w:tcW w:w="1021" w:type="dxa"/>
            <w:tcBorders>
              <w:top w:val="single" w:sz="12" w:space="0" w:color="auto"/>
            </w:tcBorders>
            <w:noWrap/>
            <w:vAlign w:val="center"/>
          </w:tcPr>
          <w:p w14:paraId="507317C2" w14:textId="77777777" w:rsidR="0017036A" w:rsidRPr="00382764" w:rsidRDefault="0017036A" w:rsidP="00382764">
            <w:pPr>
              <w:jc w:val="center"/>
              <w:rPr>
                <w:szCs w:val="21"/>
              </w:rPr>
            </w:pPr>
            <w:r w:rsidRPr="00382764">
              <w:rPr>
                <w:szCs w:val="21"/>
              </w:rPr>
              <w:t>初始出力</w:t>
            </w:r>
          </w:p>
          <w:p w14:paraId="21D4C4C5" w14:textId="6A63455D" w:rsidR="0017036A" w:rsidRPr="00382764" w:rsidRDefault="0017036A" w:rsidP="00382764">
            <w:pPr>
              <w:jc w:val="center"/>
              <w:rPr>
                <w:szCs w:val="21"/>
              </w:rPr>
            </w:pPr>
            <w:r w:rsidRPr="00382764">
              <w:rPr>
                <w:szCs w:val="21"/>
              </w:rPr>
              <w:t>（</w:t>
            </w:r>
            <w:r w:rsidRPr="00382764">
              <w:rPr>
                <w:szCs w:val="21"/>
              </w:rPr>
              <w:t>MW</w:t>
            </w:r>
            <w:r w:rsidRPr="00382764">
              <w:rPr>
                <w:szCs w:val="21"/>
              </w:rPr>
              <w:t>）</w:t>
            </w:r>
          </w:p>
        </w:tc>
        <w:tc>
          <w:tcPr>
            <w:tcW w:w="1021" w:type="dxa"/>
            <w:tcBorders>
              <w:top w:val="single" w:sz="12" w:space="0" w:color="auto"/>
            </w:tcBorders>
            <w:noWrap/>
            <w:vAlign w:val="center"/>
          </w:tcPr>
          <w:p w14:paraId="40B69751" w14:textId="77777777" w:rsidR="0017036A" w:rsidRPr="00382764" w:rsidRDefault="0017036A" w:rsidP="00382764">
            <w:pPr>
              <w:pStyle w:val="25"/>
              <w:jc w:val="center"/>
              <w:rPr>
                <w:rFonts w:ascii="Times New Roman" w:hAnsi="Times New Roman"/>
                <w:szCs w:val="21"/>
              </w:rPr>
            </w:pPr>
            <w:r w:rsidRPr="00382764">
              <w:rPr>
                <w:rFonts w:ascii="Times New Roman" w:hAnsi="Times New Roman"/>
                <w:szCs w:val="21"/>
              </w:rPr>
              <w:t>最大出力</w:t>
            </w:r>
          </w:p>
          <w:p w14:paraId="7A8D82FE" w14:textId="37D7C2FC" w:rsidR="0017036A" w:rsidRPr="00382764" w:rsidRDefault="0017036A" w:rsidP="00382764">
            <w:pPr>
              <w:jc w:val="center"/>
              <w:rPr>
                <w:szCs w:val="21"/>
              </w:rPr>
            </w:pPr>
            <w:r w:rsidRPr="00382764">
              <w:rPr>
                <w:szCs w:val="21"/>
              </w:rPr>
              <w:t>（</w:t>
            </w:r>
            <w:r w:rsidRPr="00382764">
              <w:rPr>
                <w:szCs w:val="21"/>
              </w:rPr>
              <w:t>MW</w:t>
            </w:r>
            <w:r w:rsidRPr="00382764">
              <w:rPr>
                <w:szCs w:val="21"/>
              </w:rPr>
              <w:t>）</w:t>
            </w:r>
          </w:p>
        </w:tc>
        <w:tc>
          <w:tcPr>
            <w:tcW w:w="960" w:type="dxa"/>
            <w:tcBorders>
              <w:top w:val="single" w:sz="12" w:space="0" w:color="auto"/>
            </w:tcBorders>
            <w:noWrap/>
            <w:vAlign w:val="center"/>
          </w:tcPr>
          <w:p w14:paraId="61961550" w14:textId="77777777" w:rsidR="0017036A" w:rsidRPr="00382764" w:rsidRDefault="0017036A" w:rsidP="00382764">
            <w:pPr>
              <w:jc w:val="center"/>
              <w:rPr>
                <w:szCs w:val="21"/>
              </w:rPr>
            </w:pPr>
            <w:r w:rsidRPr="00382764">
              <w:rPr>
                <w:szCs w:val="21"/>
              </w:rPr>
              <w:t>最大超出力</w:t>
            </w:r>
          </w:p>
          <w:p w14:paraId="21E74AC7" w14:textId="55BC9B6B" w:rsidR="0017036A" w:rsidRPr="00382764" w:rsidRDefault="0017036A" w:rsidP="00382764">
            <w:pPr>
              <w:jc w:val="center"/>
              <w:rPr>
                <w:szCs w:val="21"/>
              </w:rPr>
            </w:pPr>
            <w:r w:rsidRPr="00382764">
              <w:rPr>
                <w:szCs w:val="21"/>
              </w:rPr>
              <w:t>绝对值</w:t>
            </w:r>
            <w:r w:rsidRPr="00382764">
              <w:rPr>
                <w:szCs w:val="21"/>
              </w:rPr>
              <w:t>(MW)</w:t>
            </w:r>
          </w:p>
        </w:tc>
        <w:tc>
          <w:tcPr>
            <w:tcW w:w="960" w:type="dxa"/>
            <w:tcBorders>
              <w:top w:val="single" w:sz="12" w:space="0" w:color="auto"/>
            </w:tcBorders>
            <w:noWrap/>
            <w:vAlign w:val="center"/>
          </w:tcPr>
          <w:p w14:paraId="720D4C6B" w14:textId="77777777" w:rsidR="0017036A" w:rsidRPr="00382764" w:rsidRDefault="0017036A" w:rsidP="00382764">
            <w:pPr>
              <w:jc w:val="center"/>
              <w:rPr>
                <w:szCs w:val="21"/>
              </w:rPr>
            </w:pPr>
            <w:r w:rsidRPr="00382764">
              <w:rPr>
                <w:szCs w:val="21"/>
              </w:rPr>
              <w:t>最大超出力相对值</w:t>
            </w:r>
          </w:p>
          <w:p w14:paraId="412C7B8D" w14:textId="03398B3A" w:rsidR="0017036A" w:rsidRPr="00382764" w:rsidRDefault="0017036A" w:rsidP="00382764">
            <w:pPr>
              <w:jc w:val="center"/>
              <w:rPr>
                <w:szCs w:val="21"/>
              </w:rPr>
            </w:pPr>
            <w:r w:rsidRPr="00382764">
              <w:rPr>
                <w:szCs w:val="21"/>
              </w:rPr>
              <w:t>(%)</w:t>
            </w:r>
          </w:p>
        </w:tc>
        <w:tc>
          <w:tcPr>
            <w:tcW w:w="960" w:type="dxa"/>
            <w:tcBorders>
              <w:top w:val="single" w:sz="12" w:space="0" w:color="auto"/>
            </w:tcBorders>
            <w:noWrap/>
            <w:vAlign w:val="center"/>
          </w:tcPr>
          <w:p w14:paraId="58443B41" w14:textId="77777777" w:rsidR="0017036A" w:rsidRPr="00382764" w:rsidRDefault="0017036A" w:rsidP="00382764">
            <w:pPr>
              <w:jc w:val="center"/>
              <w:rPr>
                <w:szCs w:val="21"/>
              </w:rPr>
            </w:pPr>
            <w:r w:rsidRPr="00382764">
              <w:rPr>
                <w:szCs w:val="21"/>
              </w:rPr>
              <w:t>进入</w:t>
            </w:r>
            <w:r w:rsidRPr="00382764">
              <w:rPr>
                <w:szCs w:val="21"/>
              </w:rPr>
              <w:t>110%</w:t>
            </w:r>
            <w:r w:rsidRPr="00382764">
              <w:rPr>
                <w:szCs w:val="21"/>
              </w:rPr>
              <w:t>出力限制线时间</w:t>
            </w:r>
          </w:p>
          <w:p w14:paraId="628CA018" w14:textId="4CA221CD" w:rsidR="0017036A" w:rsidRPr="00382764" w:rsidRDefault="0017036A" w:rsidP="00382764">
            <w:pPr>
              <w:jc w:val="center"/>
              <w:rPr>
                <w:szCs w:val="21"/>
              </w:rPr>
            </w:pPr>
            <w:r w:rsidRPr="00382764">
              <w:rPr>
                <w:szCs w:val="21"/>
              </w:rPr>
              <w:t>(s)</w:t>
            </w:r>
          </w:p>
        </w:tc>
        <w:tc>
          <w:tcPr>
            <w:tcW w:w="960" w:type="dxa"/>
            <w:tcBorders>
              <w:top w:val="single" w:sz="12" w:space="0" w:color="auto"/>
            </w:tcBorders>
            <w:noWrap/>
            <w:vAlign w:val="center"/>
          </w:tcPr>
          <w:p w14:paraId="47E6AAAF" w14:textId="6EC03C0B" w:rsidR="0017036A" w:rsidRPr="00382764" w:rsidRDefault="0017036A" w:rsidP="00382764">
            <w:pPr>
              <w:jc w:val="center"/>
              <w:rPr>
                <w:szCs w:val="21"/>
              </w:rPr>
            </w:pPr>
            <w:r w:rsidRPr="00382764">
              <w:rPr>
                <w:szCs w:val="21"/>
              </w:rPr>
              <w:t>转速</w:t>
            </w:r>
            <w:r w:rsidRPr="00382764">
              <w:rPr>
                <w:szCs w:val="21"/>
              </w:rPr>
              <w:t>±0.2</w:t>
            </w:r>
            <w:r w:rsidRPr="00382764">
              <w:rPr>
                <w:szCs w:val="21"/>
              </w:rPr>
              <w:t>％调节时间（</w:t>
            </w:r>
            <w:r w:rsidRPr="00382764">
              <w:rPr>
                <w:szCs w:val="21"/>
              </w:rPr>
              <w:t>s</w:t>
            </w:r>
            <w:r w:rsidRPr="00382764">
              <w:rPr>
                <w:szCs w:val="21"/>
              </w:rPr>
              <w:t>）</w:t>
            </w:r>
          </w:p>
        </w:tc>
        <w:tc>
          <w:tcPr>
            <w:tcW w:w="960" w:type="dxa"/>
            <w:tcBorders>
              <w:top w:val="single" w:sz="12" w:space="0" w:color="auto"/>
            </w:tcBorders>
            <w:noWrap/>
            <w:vAlign w:val="center"/>
          </w:tcPr>
          <w:p w14:paraId="772EDFFA" w14:textId="3D076816" w:rsidR="0017036A" w:rsidRPr="00382764" w:rsidRDefault="0017036A" w:rsidP="00382764">
            <w:pPr>
              <w:jc w:val="center"/>
              <w:rPr>
                <w:szCs w:val="21"/>
              </w:rPr>
            </w:pPr>
            <w:r w:rsidRPr="00382764">
              <w:rPr>
                <w:szCs w:val="21"/>
              </w:rPr>
              <w:t>振荡次数</w:t>
            </w:r>
          </w:p>
        </w:tc>
      </w:tr>
      <w:tr w:rsidR="008A444C" w:rsidRPr="00382764" w14:paraId="4A24EC18" w14:textId="77777777" w:rsidTr="00F67528">
        <w:trPr>
          <w:trHeight w:val="255"/>
        </w:trPr>
        <w:tc>
          <w:tcPr>
            <w:tcW w:w="960" w:type="dxa"/>
            <w:noWrap/>
            <w:hideMark/>
          </w:tcPr>
          <w:p w14:paraId="65820F6D" w14:textId="77777777" w:rsidR="008A444C" w:rsidRPr="00382764" w:rsidRDefault="008A444C" w:rsidP="008A444C">
            <w:pPr>
              <w:jc w:val="center"/>
              <w:rPr>
                <w:szCs w:val="21"/>
              </w:rPr>
            </w:pPr>
            <w:r w:rsidRPr="00382764">
              <w:rPr>
                <w:szCs w:val="21"/>
              </w:rPr>
              <w:t>GR1</w:t>
            </w:r>
          </w:p>
        </w:tc>
        <w:tc>
          <w:tcPr>
            <w:tcW w:w="960" w:type="dxa"/>
            <w:noWrap/>
            <w:hideMark/>
          </w:tcPr>
          <w:p w14:paraId="4996B611" w14:textId="77777777" w:rsidR="008A444C" w:rsidRPr="00382764" w:rsidRDefault="008A444C" w:rsidP="008A444C">
            <w:pPr>
              <w:jc w:val="center"/>
              <w:rPr>
                <w:szCs w:val="21"/>
              </w:rPr>
            </w:pPr>
            <w:r w:rsidRPr="00382764">
              <w:rPr>
                <w:szCs w:val="21"/>
              </w:rPr>
              <w:t>6#</w:t>
            </w:r>
          </w:p>
        </w:tc>
        <w:tc>
          <w:tcPr>
            <w:tcW w:w="1021" w:type="dxa"/>
            <w:noWrap/>
            <w:hideMark/>
          </w:tcPr>
          <w:p w14:paraId="35D3927A" w14:textId="77777777" w:rsidR="008A444C" w:rsidRPr="00382764" w:rsidRDefault="008A444C" w:rsidP="008A444C">
            <w:pPr>
              <w:jc w:val="center"/>
              <w:rPr>
                <w:szCs w:val="21"/>
              </w:rPr>
            </w:pPr>
            <w:r w:rsidRPr="00382764">
              <w:rPr>
                <w:szCs w:val="21"/>
              </w:rPr>
              <w:t>308.48</w:t>
            </w:r>
          </w:p>
        </w:tc>
        <w:tc>
          <w:tcPr>
            <w:tcW w:w="1021" w:type="dxa"/>
            <w:noWrap/>
            <w:hideMark/>
          </w:tcPr>
          <w:p w14:paraId="10A7262B" w14:textId="77777777" w:rsidR="008A444C" w:rsidRPr="00382764" w:rsidRDefault="008A444C" w:rsidP="008A444C">
            <w:pPr>
              <w:jc w:val="center"/>
              <w:rPr>
                <w:szCs w:val="21"/>
              </w:rPr>
            </w:pPr>
            <w:r w:rsidRPr="00382764">
              <w:rPr>
                <w:szCs w:val="21"/>
              </w:rPr>
              <w:t>359.27</w:t>
            </w:r>
          </w:p>
        </w:tc>
        <w:tc>
          <w:tcPr>
            <w:tcW w:w="960" w:type="dxa"/>
            <w:noWrap/>
            <w:hideMark/>
          </w:tcPr>
          <w:p w14:paraId="776FFCE9" w14:textId="77777777" w:rsidR="008A444C" w:rsidRPr="00382764" w:rsidRDefault="008A444C" w:rsidP="008A444C">
            <w:pPr>
              <w:jc w:val="center"/>
              <w:rPr>
                <w:szCs w:val="21"/>
              </w:rPr>
            </w:pPr>
            <w:r w:rsidRPr="00382764">
              <w:rPr>
                <w:szCs w:val="21"/>
              </w:rPr>
              <w:t>53.17</w:t>
            </w:r>
          </w:p>
        </w:tc>
        <w:tc>
          <w:tcPr>
            <w:tcW w:w="960" w:type="dxa"/>
            <w:noWrap/>
            <w:hideMark/>
          </w:tcPr>
          <w:p w14:paraId="1E4666D1" w14:textId="77777777" w:rsidR="008A444C" w:rsidRPr="00382764" w:rsidRDefault="008A444C" w:rsidP="008A444C">
            <w:pPr>
              <w:jc w:val="center"/>
              <w:rPr>
                <w:szCs w:val="21"/>
              </w:rPr>
            </w:pPr>
            <w:r w:rsidRPr="00382764">
              <w:rPr>
                <w:szCs w:val="21"/>
              </w:rPr>
              <w:t>17.37</w:t>
            </w:r>
          </w:p>
        </w:tc>
        <w:tc>
          <w:tcPr>
            <w:tcW w:w="960" w:type="dxa"/>
            <w:noWrap/>
            <w:hideMark/>
          </w:tcPr>
          <w:p w14:paraId="0DE31042" w14:textId="4C804935" w:rsidR="008A444C" w:rsidRPr="00382764" w:rsidRDefault="008A444C" w:rsidP="008A444C">
            <w:pPr>
              <w:jc w:val="center"/>
              <w:rPr>
                <w:szCs w:val="21"/>
              </w:rPr>
            </w:pPr>
            <w:r w:rsidRPr="000939EB">
              <w:t>21.60</w:t>
            </w:r>
          </w:p>
        </w:tc>
        <w:tc>
          <w:tcPr>
            <w:tcW w:w="960" w:type="dxa"/>
            <w:noWrap/>
            <w:hideMark/>
          </w:tcPr>
          <w:p w14:paraId="5AF36D85" w14:textId="77777777" w:rsidR="008A444C" w:rsidRPr="00382764" w:rsidRDefault="008A444C" w:rsidP="008A444C">
            <w:pPr>
              <w:jc w:val="center"/>
              <w:rPr>
                <w:szCs w:val="21"/>
              </w:rPr>
            </w:pPr>
            <w:r w:rsidRPr="00382764">
              <w:rPr>
                <w:szCs w:val="21"/>
              </w:rPr>
              <w:t>124.00</w:t>
            </w:r>
          </w:p>
        </w:tc>
        <w:tc>
          <w:tcPr>
            <w:tcW w:w="960" w:type="dxa"/>
            <w:noWrap/>
            <w:hideMark/>
          </w:tcPr>
          <w:p w14:paraId="47BD7456" w14:textId="77777777" w:rsidR="008A444C" w:rsidRPr="00382764" w:rsidRDefault="008A444C" w:rsidP="008A444C">
            <w:pPr>
              <w:jc w:val="center"/>
              <w:rPr>
                <w:szCs w:val="21"/>
              </w:rPr>
            </w:pPr>
            <w:r w:rsidRPr="00382764">
              <w:rPr>
                <w:szCs w:val="21"/>
              </w:rPr>
              <w:t>7.50</w:t>
            </w:r>
          </w:p>
        </w:tc>
      </w:tr>
      <w:tr w:rsidR="008A444C" w:rsidRPr="00382764" w14:paraId="3EC6D210" w14:textId="77777777" w:rsidTr="00F67528">
        <w:trPr>
          <w:trHeight w:val="255"/>
        </w:trPr>
        <w:tc>
          <w:tcPr>
            <w:tcW w:w="960" w:type="dxa"/>
            <w:noWrap/>
            <w:hideMark/>
          </w:tcPr>
          <w:p w14:paraId="0582414B" w14:textId="77777777" w:rsidR="008A444C" w:rsidRPr="00382764" w:rsidRDefault="008A444C" w:rsidP="008A444C">
            <w:pPr>
              <w:jc w:val="center"/>
              <w:rPr>
                <w:szCs w:val="21"/>
              </w:rPr>
            </w:pPr>
            <w:r w:rsidRPr="00382764">
              <w:rPr>
                <w:szCs w:val="21"/>
              </w:rPr>
              <w:t>GR2</w:t>
            </w:r>
          </w:p>
        </w:tc>
        <w:tc>
          <w:tcPr>
            <w:tcW w:w="960" w:type="dxa"/>
            <w:noWrap/>
            <w:hideMark/>
          </w:tcPr>
          <w:p w14:paraId="710F9549" w14:textId="77777777" w:rsidR="008A444C" w:rsidRPr="00382764" w:rsidRDefault="008A444C" w:rsidP="008A444C">
            <w:pPr>
              <w:jc w:val="center"/>
              <w:rPr>
                <w:szCs w:val="21"/>
              </w:rPr>
            </w:pPr>
            <w:r w:rsidRPr="00382764">
              <w:rPr>
                <w:szCs w:val="21"/>
              </w:rPr>
              <w:t>6#</w:t>
            </w:r>
          </w:p>
        </w:tc>
        <w:tc>
          <w:tcPr>
            <w:tcW w:w="1021" w:type="dxa"/>
            <w:noWrap/>
            <w:hideMark/>
          </w:tcPr>
          <w:p w14:paraId="7DDF16D0" w14:textId="77777777" w:rsidR="008A444C" w:rsidRPr="00382764" w:rsidRDefault="008A444C" w:rsidP="008A444C">
            <w:pPr>
              <w:jc w:val="center"/>
              <w:rPr>
                <w:szCs w:val="21"/>
              </w:rPr>
            </w:pPr>
            <w:r w:rsidRPr="00382764">
              <w:rPr>
                <w:szCs w:val="21"/>
              </w:rPr>
              <w:t>308.48</w:t>
            </w:r>
          </w:p>
        </w:tc>
        <w:tc>
          <w:tcPr>
            <w:tcW w:w="1021" w:type="dxa"/>
            <w:noWrap/>
            <w:hideMark/>
          </w:tcPr>
          <w:p w14:paraId="727B2F28" w14:textId="77777777" w:rsidR="008A444C" w:rsidRPr="00382764" w:rsidRDefault="008A444C" w:rsidP="008A444C">
            <w:pPr>
              <w:jc w:val="center"/>
              <w:rPr>
                <w:szCs w:val="21"/>
              </w:rPr>
            </w:pPr>
            <w:r w:rsidRPr="00382764">
              <w:rPr>
                <w:szCs w:val="21"/>
              </w:rPr>
              <w:t>349.97</w:t>
            </w:r>
          </w:p>
        </w:tc>
        <w:tc>
          <w:tcPr>
            <w:tcW w:w="960" w:type="dxa"/>
            <w:noWrap/>
            <w:hideMark/>
          </w:tcPr>
          <w:p w14:paraId="7ACD0CA3" w14:textId="77777777" w:rsidR="008A444C" w:rsidRPr="00382764" w:rsidRDefault="008A444C" w:rsidP="008A444C">
            <w:pPr>
              <w:jc w:val="center"/>
              <w:rPr>
                <w:szCs w:val="21"/>
              </w:rPr>
            </w:pPr>
            <w:r w:rsidRPr="00382764">
              <w:rPr>
                <w:szCs w:val="21"/>
              </w:rPr>
              <w:t>43.87</w:t>
            </w:r>
          </w:p>
        </w:tc>
        <w:tc>
          <w:tcPr>
            <w:tcW w:w="960" w:type="dxa"/>
            <w:noWrap/>
            <w:hideMark/>
          </w:tcPr>
          <w:p w14:paraId="276AB3D7" w14:textId="77777777" w:rsidR="008A444C" w:rsidRPr="00382764" w:rsidRDefault="008A444C" w:rsidP="008A444C">
            <w:pPr>
              <w:jc w:val="center"/>
              <w:rPr>
                <w:szCs w:val="21"/>
              </w:rPr>
            </w:pPr>
            <w:r w:rsidRPr="00382764">
              <w:rPr>
                <w:szCs w:val="21"/>
              </w:rPr>
              <w:t>14.33</w:t>
            </w:r>
          </w:p>
        </w:tc>
        <w:tc>
          <w:tcPr>
            <w:tcW w:w="960" w:type="dxa"/>
            <w:noWrap/>
            <w:hideMark/>
          </w:tcPr>
          <w:p w14:paraId="438204DD" w14:textId="43C36CE2" w:rsidR="008A444C" w:rsidRPr="00382764" w:rsidRDefault="008A444C" w:rsidP="008A444C">
            <w:pPr>
              <w:jc w:val="center"/>
              <w:rPr>
                <w:szCs w:val="21"/>
              </w:rPr>
            </w:pPr>
            <w:r w:rsidRPr="000939EB">
              <w:t>23.20</w:t>
            </w:r>
          </w:p>
        </w:tc>
        <w:tc>
          <w:tcPr>
            <w:tcW w:w="960" w:type="dxa"/>
            <w:noWrap/>
            <w:hideMark/>
          </w:tcPr>
          <w:p w14:paraId="6E01703E" w14:textId="77777777" w:rsidR="008A444C" w:rsidRPr="00382764" w:rsidRDefault="008A444C" w:rsidP="008A444C">
            <w:pPr>
              <w:jc w:val="center"/>
              <w:rPr>
                <w:szCs w:val="21"/>
              </w:rPr>
            </w:pPr>
            <w:r w:rsidRPr="00382764">
              <w:rPr>
                <w:szCs w:val="21"/>
              </w:rPr>
              <w:t>76.00</w:t>
            </w:r>
          </w:p>
        </w:tc>
        <w:tc>
          <w:tcPr>
            <w:tcW w:w="960" w:type="dxa"/>
            <w:noWrap/>
            <w:hideMark/>
          </w:tcPr>
          <w:p w14:paraId="483BF22F" w14:textId="77777777" w:rsidR="008A444C" w:rsidRPr="00382764" w:rsidRDefault="008A444C" w:rsidP="008A444C">
            <w:pPr>
              <w:jc w:val="center"/>
              <w:rPr>
                <w:szCs w:val="21"/>
              </w:rPr>
            </w:pPr>
            <w:r w:rsidRPr="00382764">
              <w:rPr>
                <w:szCs w:val="21"/>
              </w:rPr>
              <w:t>4.50</w:t>
            </w:r>
          </w:p>
        </w:tc>
      </w:tr>
      <w:tr w:rsidR="008A444C" w:rsidRPr="00382764" w14:paraId="5EC3FAF2" w14:textId="77777777" w:rsidTr="00F67528">
        <w:trPr>
          <w:trHeight w:val="255"/>
        </w:trPr>
        <w:tc>
          <w:tcPr>
            <w:tcW w:w="960" w:type="dxa"/>
            <w:noWrap/>
            <w:hideMark/>
          </w:tcPr>
          <w:p w14:paraId="6C75733F" w14:textId="77777777" w:rsidR="008A444C" w:rsidRPr="00382764" w:rsidRDefault="008A444C" w:rsidP="008A444C">
            <w:pPr>
              <w:jc w:val="center"/>
              <w:rPr>
                <w:szCs w:val="21"/>
              </w:rPr>
            </w:pPr>
            <w:r w:rsidRPr="00382764">
              <w:rPr>
                <w:szCs w:val="21"/>
              </w:rPr>
              <w:t>GR3</w:t>
            </w:r>
          </w:p>
        </w:tc>
        <w:tc>
          <w:tcPr>
            <w:tcW w:w="960" w:type="dxa"/>
            <w:noWrap/>
            <w:hideMark/>
          </w:tcPr>
          <w:p w14:paraId="70D32401" w14:textId="77777777" w:rsidR="008A444C" w:rsidRPr="00382764" w:rsidRDefault="008A444C" w:rsidP="008A444C">
            <w:pPr>
              <w:jc w:val="center"/>
              <w:rPr>
                <w:szCs w:val="21"/>
              </w:rPr>
            </w:pPr>
            <w:r w:rsidRPr="00382764">
              <w:rPr>
                <w:szCs w:val="21"/>
              </w:rPr>
              <w:t>6#</w:t>
            </w:r>
          </w:p>
        </w:tc>
        <w:tc>
          <w:tcPr>
            <w:tcW w:w="1021" w:type="dxa"/>
            <w:noWrap/>
            <w:hideMark/>
          </w:tcPr>
          <w:p w14:paraId="6F193EC2" w14:textId="77777777" w:rsidR="008A444C" w:rsidRPr="00382764" w:rsidRDefault="008A444C" w:rsidP="008A444C">
            <w:pPr>
              <w:jc w:val="center"/>
              <w:rPr>
                <w:szCs w:val="21"/>
              </w:rPr>
            </w:pPr>
            <w:r w:rsidRPr="00382764">
              <w:rPr>
                <w:szCs w:val="21"/>
              </w:rPr>
              <w:t>308.41</w:t>
            </w:r>
          </w:p>
        </w:tc>
        <w:tc>
          <w:tcPr>
            <w:tcW w:w="1021" w:type="dxa"/>
            <w:noWrap/>
            <w:hideMark/>
          </w:tcPr>
          <w:p w14:paraId="3689972E" w14:textId="77777777" w:rsidR="008A444C" w:rsidRPr="00382764" w:rsidRDefault="008A444C" w:rsidP="008A444C">
            <w:pPr>
              <w:jc w:val="center"/>
              <w:rPr>
                <w:szCs w:val="21"/>
              </w:rPr>
            </w:pPr>
            <w:r w:rsidRPr="00382764">
              <w:rPr>
                <w:szCs w:val="21"/>
              </w:rPr>
              <w:t>356.04</w:t>
            </w:r>
          </w:p>
        </w:tc>
        <w:tc>
          <w:tcPr>
            <w:tcW w:w="960" w:type="dxa"/>
            <w:noWrap/>
            <w:hideMark/>
          </w:tcPr>
          <w:p w14:paraId="57799F8B" w14:textId="77777777" w:rsidR="008A444C" w:rsidRPr="00382764" w:rsidRDefault="008A444C" w:rsidP="008A444C">
            <w:pPr>
              <w:jc w:val="center"/>
              <w:rPr>
                <w:szCs w:val="21"/>
              </w:rPr>
            </w:pPr>
            <w:r w:rsidRPr="00382764">
              <w:rPr>
                <w:szCs w:val="21"/>
              </w:rPr>
              <w:t>49.94</w:t>
            </w:r>
          </w:p>
        </w:tc>
        <w:tc>
          <w:tcPr>
            <w:tcW w:w="960" w:type="dxa"/>
            <w:noWrap/>
            <w:hideMark/>
          </w:tcPr>
          <w:p w14:paraId="6FEA7D8C" w14:textId="77777777" w:rsidR="008A444C" w:rsidRPr="00382764" w:rsidRDefault="008A444C" w:rsidP="008A444C">
            <w:pPr>
              <w:jc w:val="center"/>
              <w:rPr>
                <w:szCs w:val="21"/>
              </w:rPr>
            </w:pPr>
            <w:r w:rsidRPr="00382764">
              <w:rPr>
                <w:szCs w:val="21"/>
              </w:rPr>
              <w:t>16.31</w:t>
            </w:r>
          </w:p>
        </w:tc>
        <w:tc>
          <w:tcPr>
            <w:tcW w:w="960" w:type="dxa"/>
            <w:noWrap/>
            <w:hideMark/>
          </w:tcPr>
          <w:p w14:paraId="11DF4CD6" w14:textId="7B849EF1" w:rsidR="008A444C" w:rsidRPr="00382764" w:rsidRDefault="008A444C" w:rsidP="008A444C">
            <w:pPr>
              <w:jc w:val="center"/>
              <w:rPr>
                <w:szCs w:val="21"/>
              </w:rPr>
            </w:pPr>
            <w:r w:rsidRPr="000939EB">
              <w:t>35.20</w:t>
            </w:r>
          </w:p>
        </w:tc>
        <w:tc>
          <w:tcPr>
            <w:tcW w:w="960" w:type="dxa"/>
            <w:noWrap/>
            <w:hideMark/>
          </w:tcPr>
          <w:p w14:paraId="3E9373A7" w14:textId="77777777" w:rsidR="008A444C" w:rsidRPr="00382764" w:rsidRDefault="008A444C" w:rsidP="008A444C">
            <w:pPr>
              <w:jc w:val="center"/>
              <w:rPr>
                <w:szCs w:val="21"/>
              </w:rPr>
            </w:pPr>
            <w:r w:rsidRPr="00382764">
              <w:rPr>
                <w:szCs w:val="21"/>
              </w:rPr>
              <w:t>130.40</w:t>
            </w:r>
          </w:p>
        </w:tc>
        <w:tc>
          <w:tcPr>
            <w:tcW w:w="960" w:type="dxa"/>
            <w:noWrap/>
            <w:hideMark/>
          </w:tcPr>
          <w:p w14:paraId="39C89334" w14:textId="77777777" w:rsidR="008A444C" w:rsidRPr="00382764" w:rsidRDefault="008A444C" w:rsidP="008A444C">
            <w:pPr>
              <w:jc w:val="center"/>
              <w:rPr>
                <w:szCs w:val="21"/>
              </w:rPr>
            </w:pPr>
            <w:r w:rsidRPr="00382764">
              <w:rPr>
                <w:szCs w:val="21"/>
              </w:rPr>
              <w:t>7.00</w:t>
            </w:r>
          </w:p>
        </w:tc>
      </w:tr>
      <w:tr w:rsidR="008A444C" w:rsidRPr="00382764" w14:paraId="368A68E6" w14:textId="77777777" w:rsidTr="00F67528">
        <w:trPr>
          <w:trHeight w:val="255"/>
        </w:trPr>
        <w:tc>
          <w:tcPr>
            <w:tcW w:w="960" w:type="dxa"/>
            <w:noWrap/>
            <w:hideMark/>
          </w:tcPr>
          <w:p w14:paraId="1F7EF394" w14:textId="77777777" w:rsidR="008A444C" w:rsidRPr="00382764" w:rsidRDefault="008A444C" w:rsidP="008A444C">
            <w:pPr>
              <w:jc w:val="center"/>
              <w:rPr>
                <w:szCs w:val="21"/>
              </w:rPr>
            </w:pPr>
            <w:r w:rsidRPr="00382764">
              <w:rPr>
                <w:szCs w:val="21"/>
              </w:rPr>
              <w:t>GR4</w:t>
            </w:r>
          </w:p>
        </w:tc>
        <w:tc>
          <w:tcPr>
            <w:tcW w:w="960" w:type="dxa"/>
            <w:noWrap/>
            <w:hideMark/>
          </w:tcPr>
          <w:p w14:paraId="64532A30" w14:textId="77777777" w:rsidR="008A444C" w:rsidRPr="00382764" w:rsidRDefault="008A444C" w:rsidP="008A444C">
            <w:pPr>
              <w:jc w:val="center"/>
              <w:rPr>
                <w:szCs w:val="21"/>
              </w:rPr>
            </w:pPr>
            <w:r w:rsidRPr="00382764">
              <w:rPr>
                <w:szCs w:val="21"/>
              </w:rPr>
              <w:t>6#</w:t>
            </w:r>
          </w:p>
        </w:tc>
        <w:tc>
          <w:tcPr>
            <w:tcW w:w="1021" w:type="dxa"/>
            <w:noWrap/>
            <w:hideMark/>
          </w:tcPr>
          <w:p w14:paraId="658660D5" w14:textId="77777777" w:rsidR="008A444C" w:rsidRPr="00382764" w:rsidRDefault="008A444C" w:rsidP="008A444C">
            <w:pPr>
              <w:jc w:val="center"/>
              <w:rPr>
                <w:szCs w:val="21"/>
              </w:rPr>
            </w:pPr>
            <w:r w:rsidRPr="00382764">
              <w:rPr>
                <w:szCs w:val="21"/>
              </w:rPr>
              <w:t>308.41</w:t>
            </w:r>
          </w:p>
        </w:tc>
        <w:tc>
          <w:tcPr>
            <w:tcW w:w="1021" w:type="dxa"/>
            <w:noWrap/>
            <w:hideMark/>
          </w:tcPr>
          <w:p w14:paraId="6F3DACB5" w14:textId="77777777" w:rsidR="008A444C" w:rsidRPr="00382764" w:rsidRDefault="008A444C" w:rsidP="008A444C">
            <w:pPr>
              <w:jc w:val="center"/>
              <w:rPr>
                <w:szCs w:val="21"/>
              </w:rPr>
            </w:pPr>
            <w:r w:rsidRPr="00382764">
              <w:rPr>
                <w:szCs w:val="21"/>
              </w:rPr>
              <w:t>359.24</w:t>
            </w:r>
          </w:p>
        </w:tc>
        <w:tc>
          <w:tcPr>
            <w:tcW w:w="960" w:type="dxa"/>
            <w:noWrap/>
            <w:hideMark/>
          </w:tcPr>
          <w:p w14:paraId="2C179A16" w14:textId="77777777" w:rsidR="008A444C" w:rsidRPr="00382764" w:rsidRDefault="008A444C" w:rsidP="008A444C">
            <w:pPr>
              <w:jc w:val="center"/>
              <w:rPr>
                <w:szCs w:val="21"/>
              </w:rPr>
            </w:pPr>
            <w:r w:rsidRPr="00382764">
              <w:rPr>
                <w:szCs w:val="21"/>
              </w:rPr>
              <w:t>53.14</w:t>
            </w:r>
          </w:p>
        </w:tc>
        <w:tc>
          <w:tcPr>
            <w:tcW w:w="960" w:type="dxa"/>
            <w:noWrap/>
            <w:hideMark/>
          </w:tcPr>
          <w:p w14:paraId="207EFB10" w14:textId="77777777" w:rsidR="008A444C" w:rsidRPr="00382764" w:rsidRDefault="008A444C" w:rsidP="008A444C">
            <w:pPr>
              <w:jc w:val="center"/>
              <w:rPr>
                <w:szCs w:val="21"/>
              </w:rPr>
            </w:pPr>
            <w:r w:rsidRPr="00382764">
              <w:rPr>
                <w:szCs w:val="21"/>
              </w:rPr>
              <w:t>17.36</w:t>
            </w:r>
          </w:p>
        </w:tc>
        <w:tc>
          <w:tcPr>
            <w:tcW w:w="960" w:type="dxa"/>
            <w:noWrap/>
            <w:hideMark/>
          </w:tcPr>
          <w:p w14:paraId="427249B6" w14:textId="0A15ABE2" w:rsidR="008A444C" w:rsidRPr="00382764" w:rsidRDefault="008A444C" w:rsidP="008A444C">
            <w:pPr>
              <w:jc w:val="center"/>
              <w:rPr>
                <w:szCs w:val="21"/>
              </w:rPr>
            </w:pPr>
            <w:r w:rsidRPr="000939EB">
              <w:t>26.40</w:t>
            </w:r>
          </w:p>
        </w:tc>
        <w:tc>
          <w:tcPr>
            <w:tcW w:w="960" w:type="dxa"/>
            <w:noWrap/>
            <w:hideMark/>
          </w:tcPr>
          <w:p w14:paraId="3582AE19" w14:textId="77777777" w:rsidR="008A444C" w:rsidRPr="00382764" w:rsidRDefault="008A444C" w:rsidP="008A444C">
            <w:pPr>
              <w:jc w:val="center"/>
              <w:rPr>
                <w:szCs w:val="21"/>
              </w:rPr>
            </w:pPr>
            <w:r w:rsidRPr="00382764">
              <w:rPr>
                <w:szCs w:val="21"/>
              </w:rPr>
              <w:t>125.60</w:t>
            </w:r>
          </w:p>
        </w:tc>
        <w:tc>
          <w:tcPr>
            <w:tcW w:w="960" w:type="dxa"/>
            <w:noWrap/>
            <w:hideMark/>
          </w:tcPr>
          <w:p w14:paraId="715DCCE5" w14:textId="77777777" w:rsidR="008A444C" w:rsidRPr="00382764" w:rsidRDefault="008A444C" w:rsidP="008A444C">
            <w:pPr>
              <w:jc w:val="center"/>
              <w:rPr>
                <w:szCs w:val="21"/>
              </w:rPr>
            </w:pPr>
            <w:r w:rsidRPr="00382764">
              <w:rPr>
                <w:szCs w:val="21"/>
              </w:rPr>
              <w:t>7.00</w:t>
            </w:r>
          </w:p>
        </w:tc>
      </w:tr>
      <w:tr w:rsidR="008A444C" w:rsidRPr="00382764" w14:paraId="522B524A" w14:textId="77777777" w:rsidTr="00F67528">
        <w:trPr>
          <w:trHeight w:val="255"/>
        </w:trPr>
        <w:tc>
          <w:tcPr>
            <w:tcW w:w="960" w:type="dxa"/>
            <w:noWrap/>
            <w:hideMark/>
          </w:tcPr>
          <w:p w14:paraId="76E71532" w14:textId="77777777" w:rsidR="008A444C" w:rsidRPr="00382764" w:rsidRDefault="008A444C" w:rsidP="008A444C">
            <w:pPr>
              <w:jc w:val="center"/>
              <w:rPr>
                <w:szCs w:val="21"/>
              </w:rPr>
            </w:pPr>
            <w:r w:rsidRPr="00382764">
              <w:rPr>
                <w:szCs w:val="21"/>
              </w:rPr>
              <w:t>GR5</w:t>
            </w:r>
          </w:p>
        </w:tc>
        <w:tc>
          <w:tcPr>
            <w:tcW w:w="960" w:type="dxa"/>
            <w:noWrap/>
            <w:hideMark/>
          </w:tcPr>
          <w:p w14:paraId="1A25109C" w14:textId="77777777" w:rsidR="008A444C" w:rsidRPr="00382764" w:rsidRDefault="008A444C" w:rsidP="008A444C">
            <w:pPr>
              <w:jc w:val="center"/>
              <w:rPr>
                <w:szCs w:val="21"/>
              </w:rPr>
            </w:pPr>
            <w:r w:rsidRPr="00382764">
              <w:rPr>
                <w:szCs w:val="21"/>
              </w:rPr>
              <w:t>6#</w:t>
            </w:r>
          </w:p>
        </w:tc>
        <w:tc>
          <w:tcPr>
            <w:tcW w:w="1021" w:type="dxa"/>
            <w:noWrap/>
            <w:hideMark/>
          </w:tcPr>
          <w:p w14:paraId="1AFAE473" w14:textId="77777777" w:rsidR="008A444C" w:rsidRPr="00382764" w:rsidRDefault="008A444C" w:rsidP="008A444C">
            <w:pPr>
              <w:jc w:val="center"/>
              <w:rPr>
                <w:szCs w:val="21"/>
              </w:rPr>
            </w:pPr>
            <w:r w:rsidRPr="00382764">
              <w:rPr>
                <w:szCs w:val="21"/>
              </w:rPr>
              <w:t>281.09</w:t>
            </w:r>
          </w:p>
        </w:tc>
        <w:tc>
          <w:tcPr>
            <w:tcW w:w="1021" w:type="dxa"/>
            <w:noWrap/>
            <w:hideMark/>
          </w:tcPr>
          <w:p w14:paraId="261AD6F6" w14:textId="77777777" w:rsidR="008A444C" w:rsidRPr="00382764" w:rsidRDefault="008A444C" w:rsidP="008A444C">
            <w:pPr>
              <w:jc w:val="center"/>
              <w:rPr>
                <w:szCs w:val="21"/>
              </w:rPr>
            </w:pPr>
            <w:r w:rsidRPr="00382764">
              <w:rPr>
                <w:szCs w:val="21"/>
              </w:rPr>
              <w:t>324.14</w:t>
            </w:r>
          </w:p>
        </w:tc>
        <w:tc>
          <w:tcPr>
            <w:tcW w:w="960" w:type="dxa"/>
            <w:noWrap/>
            <w:hideMark/>
          </w:tcPr>
          <w:p w14:paraId="6EB56445" w14:textId="77777777" w:rsidR="008A444C" w:rsidRPr="00382764" w:rsidRDefault="008A444C" w:rsidP="008A444C">
            <w:pPr>
              <w:jc w:val="center"/>
              <w:rPr>
                <w:szCs w:val="21"/>
              </w:rPr>
            </w:pPr>
            <w:r w:rsidRPr="00382764">
              <w:rPr>
                <w:szCs w:val="21"/>
              </w:rPr>
              <w:t>18.04</w:t>
            </w:r>
          </w:p>
        </w:tc>
        <w:tc>
          <w:tcPr>
            <w:tcW w:w="960" w:type="dxa"/>
            <w:noWrap/>
            <w:hideMark/>
          </w:tcPr>
          <w:p w14:paraId="3FD4A127" w14:textId="77777777" w:rsidR="008A444C" w:rsidRPr="00382764" w:rsidRDefault="008A444C" w:rsidP="008A444C">
            <w:pPr>
              <w:jc w:val="center"/>
              <w:rPr>
                <w:szCs w:val="21"/>
              </w:rPr>
            </w:pPr>
            <w:r w:rsidRPr="00382764">
              <w:rPr>
                <w:szCs w:val="21"/>
              </w:rPr>
              <w:t>5.89</w:t>
            </w:r>
          </w:p>
        </w:tc>
        <w:tc>
          <w:tcPr>
            <w:tcW w:w="960" w:type="dxa"/>
            <w:noWrap/>
            <w:hideMark/>
          </w:tcPr>
          <w:p w14:paraId="5B373932" w14:textId="1AC16F8A" w:rsidR="008A444C" w:rsidRPr="00382764" w:rsidRDefault="007E08D5" w:rsidP="008A444C">
            <w:pPr>
              <w:jc w:val="center"/>
              <w:rPr>
                <w:szCs w:val="21"/>
              </w:rPr>
            </w:pPr>
            <w:r>
              <w:t>/</w:t>
            </w:r>
          </w:p>
        </w:tc>
        <w:tc>
          <w:tcPr>
            <w:tcW w:w="960" w:type="dxa"/>
            <w:noWrap/>
            <w:hideMark/>
          </w:tcPr>
          <w:p w14:paraId="709A1FCF" w14:textId="77777777" w:rsidR="008A444C" w:rsidRPr="00382764" w:rsidRDefault="008A444C" w:rsidP="008A444C">
            <w:pPr>
              <w:jc w:val="center"/>
              <w:rPr>
                <w:szCs w:val="21"/>
              </w:rPr>
            </w:pPr>
            <w:r w:rsidRPr="00382764">
              <w:rPr>
                <w:szCs w:val="21"/>
              </w:rPr>
              <w:t>130.00</w:t>
            </w:r>
          </w:p>
        </w:tc>
        <w:tc>
          <w:tcPr>
            <w:tcW w:w="960" w:type="dxa"/>
            <w:noWrap/>
            <w:hideMark/>
          </w:tcPr>
          <w:p w14:paraId="63C33093" w14:textId="77777777" w:rsidR="008A444C" w:rsidRPr="00382764" w:rsidRDefault="008A444C" w:rsidP="008A444C">
            <w:pPr>
              <w:jc w:val="center"/>
              <w:rPr>
                <w:szCs w:val="21"/>
              </w:rPr>
            </w:pPr>
            <w:r w:rsidRPr="00382764">
              <w:rPr>
                <w:szCs w:val="21"/>
              </w:rPr>
              <w:t>7.00</w:t>
            </w:r>
          </w:p>
        </w:tc>
      </w:tr>
      <w:tr w:rsidR="008A444C" w:rsidRPr="00382764" w14:paraId="6224555A" w14:textId="77777777" w:rsidTr="00F67528">
        <w:trPr>
          <w:trHeight w:val="255"/>
        </w:trPr>
        <w:tc>
          <w:tcPr>
            <w:tcW w:w="960" w:type="dxa"/>
            <w:noWrap/>
            <w:hideMark/>
          </w:tcPr>
          <w:p w14:paraId="6300C762" w14:textId="77777777" w:rsidR="008A444C" w:rsidRPr="00382764" w:rsidRDefault="008A444C" w:rsidP="008A444C">
            <w:pPr>
              <w:jc w:val="center"/>
              <w:rPr>
                <w:szCs w:val="21"/>
              </w:rPr>
            </w:pPr>
            <w:r w:rsidRPr="00382764">
              <w:rPr>
                <w:szCs w:val="21"/>
              </w:rPr>
              <w:t>GR6</w:t>
            </w:r>
          </w:p>
        </w:tc>
        <w:tc>
          <w:tcPr>
            <w:tcW w:w="960" w:type="dxa"/>
            <w:noWrap/>
            <w:hideMark/>
          </w:tcPr>
          <w:p w14:paraId="2FEDE706" w14:textId="77777777" w:rsidR="008A444C" w:rsidRPr="00382764" w:rsidRDefault="008A444C" w:rsidP="008A444C">
            <w:pPr>
              <w:jc w:val="center"/>
              <w:rPr>
                <w:szCs w:val="21"/>
              </w:rPr>
            </w:pPr>
            <w:r w:rsidRPr="00382764">
              <w:rPr>
                <w:szCs w:val="21"/>
              </w:rPr>
              <w:t>6#</w:t>
            </w:r>
          </w:p>
        </w:tc>
        <w:tc>
          <w:tcPr>
            <w:tcW w:w="1021" w:type="dxa"/>
            <w:noWrap/>
            <w:hideMark/>
          </w:tcPr>
          <w:p w14:paraId="54C4A4A6" w14:textId="77777777" w:rsidR="008A444C" w:rsidRPr="00382764" w:rsidRDefault="008A444C" w:rsidP="008A444C">
            <w:pPr>
              <w:jc w:val="center"/>
              <w:rPr>
                <w:szCs w:val="21"/>
              </w:rPr>
            </w:pPr>
            <w:r w:rsidRPr="00382764">
              <w:rPr>
                <w:szCs w:val="21"/>
              </w:rPr>
              <w:t>281.09</w:t>
            </w:r>
          </w:p>
        </w:tc>
        <w:tc>
          <w:tcPr>
            <w:tcW w:w="1021" w:type="dxa"/>
            <w:noWrap/>
            <w:hideMark/>
          </w:tcPr>
          <w:p w14:paraId="16ED5B7C" w14:textId="77777777" w:rsidR="008A444C" w:rsidRPr="00382764" w:rsidRDefault="008A444C" w:rsidP="008A444C">
            <w:pPr>
              <w:jc w:val="center"/>
              <w:rPr>
                <w:szCs w:val="21"/>
              </w:rPr>
            </w:pPr>
            <w:r w:rsidRPr="00382764">
              <w:rPr>
                <w:szCs w:val="21"/>
              </w:rPr>
              <w:t>327.01</w:t>
            </w:r>
          </w:p>
        </w:tc>
        <w:tc>
          <w:tcPr>
            <w:tcW w:w="960" w:type="dxa"/>
            <w:noWrap/>
            <w:hideMark/>
          </w:tcPr>
          <w:p w14:paraId="2ADB5C18" w14:textId="77777777" w:rsidR="008A444C" w:rsidRPr="00382764" w:rsidRDefault="008A444C" w:rsidP="008A444C">
            <w:pPr>
              <w:jc w:val="center"/>
              <w:rPr>
                <w:szCs w:val="21"/>
              </w:rPr>
            </w:pPr>
            <w:r w:rsidRPr="00382764">
              <w:rPr>
                <w:szCs w:val="21"/>
              </w:rPr>
              <w:t>20.91</w:t>
            </w:r>
          </w:p>
        </w:tc>
        <w:tc>
          <w:tcPr>
            <w:tcW w:w="960" w:type="dxa"/>
            <w:noWrap/>
            <w:hideMark/>
          </w:tcPr>
          <w:p w14:paraId="3C68D977" w14:textId="77777777" w:rsidR="008A444C" w:rsidRPr="00382764" w:rsidRDefault="008A444C" w:rsidP="008A444C">
            <w:pPr>
              <w:jc w:val="center"/>
              <w:rPr>
                <w:szCs w:val="21"/>
              </w:rPr>
            </w:pPr>
            <w:r w:rsidRPr="00382764">
              <w:rPr>
                <w:szCs w:val="21"/>
              </w:rPr>
              <w:t>6.83</w:t>
            </w:r>
          </w:p>
        </w:tc>
        <w:tc>
          <w:tcPr>
            <w:tcW w:w="960" w:type="dxa"/>
            <w:noWrap/>
            <w:hideMark/>
          </w:tcPr>
          <w:p w14:paraId="1D6B6E6B" w14:textId="1AD0043B" w:rsidR="008A444C" w:rsidRPr="00382764" w:rsidRDefault="008A444C" w:rsidP="008A444C">
            <w:pPr>
              <w:jc w:val="center"/>
              <w:rPr>
                <w:szCs w:val="21"/>
              </w:rPr>
            </w:pPr>
            <w:r>
              <w:t>/</w:t>
            </w:r>
          </w:p>
        </w:tc>
        <w:tc>
          <w:tcPr>
            <w:tcW w:w="960" w:type="dxa"/>
            <w:noWrap/>
            <w:hideMark/>
          </w:tcPr>
          <w:p w14:paraId="3D77BD96" w14:textId="77777777" w:rsidR="008A444C" w:rsidRPr="00382764" w:rsidRDefault="008A444C" w:rsidP="008A444C">
            <w:pPr>
              <w:jc w:val="center"/>
              <w:rPr>
                <w:szCs w:val="21"/>
              </w:rPr>
            </w:pPr>
            <w:r w:rsidRPr="00382764">
              <w:rPr>
                <w:szCs w:val="21"/>
              </w:rPr>
              <w:t>126.40</w:t>
            </w:r>
          </w:p>
        </w:tc>
        <w:tc>
          <w:tcPr>
            <w:tcW w:w="960" w:type="dxa"/>
            <w:noWrap/>
            <w:hideMark/>
          </w:tcPr>
          <w:p w14:paraId="35B0FE9B" w14:textId="77777777" w:rsidR="008A444C" w:rsidRPr="00382764" w:rsidRDefault="008A444C" w:rsidP="008A444C">
            <w:pPr>
              <w:jc w:val="center"/>
              <w:rPr>
                <w:szCs w:val="21"/>
              </w:rPr>
            </w:pPr>
            <w:r w:rsidRPr="00382764">
              <w:rPr>
                <w:szCs w:val="21"/>
              </w:rPr>
              <w:t>7.00</w:t>
            </w:r>
          </w:p>
        </w:tc>
      </w:tr>
      <w:tr w:rsidR="008A444C" w:rsidRPr="00382764" w14:paraId="02D81609" w14:textId="77777777" w:rsidTr="00F67528">
        <w:trPr>
          <w:trHeight w:val="255"/>
        </w:trPr>
        <w:tc>
          <w:tcPr>
            <w:tcW w:w="960" w:type="dxa"/>
            <w:vMerge w:val="restart"/>
            <w:noWrap/>
            <w:hideMark/>
          </w:tcPr>
          <w:p w14:paraId="26EB3DC1" w14:textId="77777777" w:rsidR="008A444C" w:rsidRPr="00382764" w:rsidRDefault="008A444C" w:rsidP="008A444C">
            <w:pPr>
              <w:jc w:val="center"/>
              <w:rPr>
                <w:szCs w:val="21"/>
              </w:rPr>
            </w:pPr>
            <w:r w:rsidRPr="00382764">
              <w:rPr>
                <w:szCs w:val="21"/>
              </w:rPr>
              <w:t>GR7</w:t>
            </w:r>
          </w:p>
        </w:tc>
        <w:tc>
          <w:tcPr>
            <w:tcW w:w="960" w:type="dxa"/>
            <w:noWrap/>
            <w:hideMark/>
          </w:tcPr>
          <w:p w14:paraId="29ACE9B6" w14:textId="77777777" w:rsidR="008A444C" w:rsidRPr="00382764" w:rsidRDefault="008A444C" w:rsidP="008A444C">
            <w:pPr>
              <w:jc w:val="center"/>
              <w:rPr>
                <w:szCs w:val="21"/>
              </w:rPr>
            </w:pPr>
            <w:r w:rsidRPr="00382764">
              <w:rPr>
                <w:szCs w:val="21"/>
              </w:rPr>
              <w:t>5#</w:t>
            </w:r>
          </w:p>
        </w:tc>
        <w:tc>
          <w:tcPr>
            <w:tcW w:w="1021" w:type="dxa"/>
            <w:noWrap/>
            <w:hideMark/>
          </w:tcPr>
          <w:p w14:paraId="698EA15D" w14:textId="77777777" w:rsidR="008A444C" w:rsidRPr="00382764" w:rsidRDefault="008A444C" w:rsidP="008A444C">
            <w:pPr>
              <w:jc w:val="center"/>
              <w:rPr>
                <w:szCs w:val="21"/>
              </w:rPr>
            </w:pPr>
            <w:r w:rsidRPr="00382764">
              <w:rPr>
                <w:szCs w:val="21"/>
              </w:rPr>
              <w:t>305.72</w:t>
            </w:r>
          </w:p>
        </w:tc>
        <w:tc>
          <w:tcPr>
            <w:tcW w:w="1021" w:type="dxa"/>
            <w:noWrap/>
            <w:hideMark/>
          </w:tcPr>
          <w:p w14:paraId="1FD15A1C" w14:textId="77777777" w:rsidR="008A444C" w:rsidRPr="00382764" w:rsidRDefault="008A444C" w:rsidP="008A444C">
            <w:pPr>
              <w:jc w:val="center"/>
              <w:rPr>
                <w:szCs w:val="21"/>
              </w:rPr>
            </w:pPr>
            <w:r w:rsidRPr="00382764">
              <w:rPr>
                <w:szCs w:val="21"/>
              </w:rPr>
              <w:t>340.16</w:t>
            </w:r>
          </w:p>
        </w:tc>
        <w:tc>
          <w:tcPr>
            <w:tcW w:w="960" w:type="dxa"/>
            <w:noWrap/>
            <w:hideMark/>
          </w:tcPr>
          <w:p w14:paraId="3D7A982C" w14:textId="77777777" w:rsidR="008A444C" w:rsidRPr="00382764" w:rsidRDefault="008A444C" w:rsidP="008A444C">
            <w:pPr>
              <w:jc w:val="center"/>
              <w:rPr>
                <w:szCs w:val="21"/>
              </w:rPr>
            </w:pPr>
            <w:r w:rsidRPr="00382764">
              <w:rPr>
                <w:szCs w:val="21"/>
              </w:rPr>
              <w:t>34.06</w:t>
            </w:r>
          </w:p>
        </w:tc>
        <w:tc>
          <w:tcPr>
            <w:tcW w:w="960" w:type="dxa"/>
            <w:noWrap/>
            <w:hideMark/>
          </w:tcPr>
          <w:p w14:paraId="232CAC13" w14:textId="77777777" w:rsidR="008A444C" w:rsidRPr="00382764" w:rsidRDefault="008A444C" w:rsidP="008A444C">
            <w:pPr>
              <w:jc w:val="center"/>
              <w:rPr>
                <w:szCs w:val="21"/>
              </w:rPr>
            </w:pPr>
            <w:r w:rsidRPr="00382764">
              <w:rPr>
                <w:szCs w:val="21"/>
              </w:rPr>
              <w:t>11.13</w:t>
            </w:r>
          </w:p>
        </w:tc>
        <w:tc>
          <w:tcPr>
            <w:tcW w:w="960" w:type="dxa"/>
            <w:noWrap/>
            <w:hideMark/>
          </w:tcPr>
          <w:p w14:paraId="03D21173" w14:textId="55D85F5B" w:rsidR="008A444C" w:rsidRPr="00382764" w:rsidRDefault="008A444C" w:rsidP="008A444C">
            <w:pPr>
              <w:jc w:val="center"/>
              <w:rPr>
                <w:szCs w:val="21"/>
              </w:rPr>
            </w:pPr>
            <w:r w:rsidRPr="000939EB">
              <w:t>18.80</w:t>
            </w:r>
          </w:p>
        </w:tc>
        <w:tc>
          <w:tcPr>
            <w:tcW w:w="960" w:type="dxa"/>
            <w:noWrap/>
            <w:hideMark/>
          </w:tcPr>
          <w:p w14:paraId="2CF41343" w14:textId="77777777" w:rsidR="008A444C" w:rsidRPr="00382764" w:rsidRDefault="008A444C" w:rsidP="008A444C">
            <w:pPr>
              <w:jc w:val="center"/>
              <w:rPr>
                <w:szCs w:val="21"/>
              </w:rPr>
            </w:pPr>
            <w:r w:rsidRPr="00382764">
              <w:rPr>
                <w:szCs w:val="21"/>
              </w:rPr>
              <w:t>73.20</w:t>
            </w:r>
          </w:p>
        </w:tc>
        <w:tc>
          <w:tcPr>
            <w:tcW w:w="960" w:type="dxa"/>
            <w:noWrap/>
            <w:hideMark/>
          </w:tcPr>
          <w:p w14:paraId="2A93CACE" w14:textId="77777777" w:rsidR="008A444C" w:rsidRPr="00382764" w:rsidRDefault="008A444C" w:rsidP="008A444C">
            <w:pPr>
              <w:jc w:val="center"/>
              <w:rPr>
                <w:szCs w:val="21"/>
              </w:rPr>
            </w:pPr>
            <w:r w:rsidRPr="00382764">
              <w:rPr>
                <w:szCs w:val="21"/>
              </w:rPr>
              <w:t>4.50</w:t>
            </w:r>
          </w:p>
        </w:tc>
      </w:tr>
      <w:tr w:rsidR="008A444C" w:rsidRPr="00382764" w14:paraId="3645E436" w14:textId="77777777" w:rsidTr="00F67528">
        <w:trPr>
          <w:trHeight w:val="255"/>
        </w:trPr>
        <w:tc>
          <w:tcPr>
            <w:tcW w:w="960" w:type="dxa"/>
            <w:vMerge/>
            <w:hideMark/>
          </w:tcPr>
          <w:p w14:paraId="36D1F88A" w14:textId="77777777" w:rsidR="008A444C" w:rsidRPr="00382764" w:rsidRDefault="008A444C" w:rsidP="008A444C">
            <w:pPr>
              <w:jc w:val="center"/>
              <w:rPr>
                <w:szCs w:val="21"/>
              </w:rPr>
            </w:pPr>
          </w:p>
        </w:tc>
        <w:tc>
          <w:tcPr>
            <w:tcW w:w="960" w:type="dxa"/>
            <w:noWrap/>
            <w:hideMark/>
          </w:tcPr>
          <w:p w14:paraId="3038927D" w14:textId="77777777" w:rsidR="008A444C" w:rsidRPr="00382764" w:rsidRDefault="008A444C" w:rsidP="008A444C">
            <w:pPr>
              <w:jc w:val="center"/>
              <w:rPr>
                <w:szCs w:val="21"/>
              </w:rPr>
            </w:pPr>
            <w:r w:rsidRPr="00382764">
              <w:rPr>
                <w:szCs w:val="21"/>
              </w:rPr>
              <w:t>6#</w:t>
            </w:r>
          </w:p>
        </w:tc>
        <w:tc>
          <w:tcPr>
            <w:tcW w:w="1021" w:type="dxa"/>
            <w:noWrap/>
            <w:hideMark/>
          </w:tcPr>
          <w:p w14:paraId="0558936A" w14:textId="77777777" w:rsidR="008A444C" w:rsidRPr="00382764" w:rsidRDefault="008A444C" w:rsidP="008A444C">
            <w:pPr>
              <w:jc w:val="center"/>
              <w:rPr>
                <w:szCs w:val="21"/>
              </w:rPr>
            </w:pPr>
            <w:r w:rsidRPr="00382764">
              <w:rPr>
                <w:szCs w:val="21"/>
              </w:rPr>
              <w:t>308.48</w:t>
            </w:r>
          </w:p>
        </w:tc>
        <w:tc>
          <w:tcPr>
            <w:tcW w:w="1021" w:type="dxa"/>
            <w:noWrap/>
            <w:hideMark/>
          </w:tcPr>
          <w:p w14:paraId="321C005B" w14:textId="77777777" w:rsidR="008A444C" w:rsidRPr="00382764" w:rsidRDefault="008A444C" w:rsidP="008A444C">
            <w:pPr>
              <w:jc w:val="center"/>
              <w:rPr>
                <w:szCs w:val="21"/>
              </w:rPr>
            </w:pPr>
            <w:r w:rsidRPr="00382764">
              <w:rPr>
                <w:szCs w:val="21"/>
              </w:rPr>
              <w:t>342.13</w:t>
            </w:r>
          </w:p>
        </w:tc>
        <w:tc>
          <w:tcPr>
            <w:tcW w:w="960" w:type="dxa"/>
            <w:noWrap/>
            <w:hideMark/>
          </w:tcPr>
          <w:p w14:paraId="77467B65" w14:textId="77777777" w:rsidR="008A444C" w:rsidRPr="00382764" w:rsidRDefault="008A444C" w:rsidP="008A444C">
            <w:pPr>
              <w:jc w:val="center"/>
              <w:rPr>
                <w:szCs w:val="21"/>
              </w:rPr>
            </w:pPr>
            <w:r w:rsidRPr="00382764">
              <w:rPr>
                <w:szCs w:val="21"/>
              </w:rPr>
              <w:t>36.03</w:t>
            </w:r>
          </w:p>
        </w:tc>
        <w:tc>
          <w:tcPr>
            <w:tcW w:w="960" w:type="dxa"/>
            <w:noWrap/>
            <w:hideMark/>
          </w:tcPr>
          <w:p w14:paraId="65F8D7D0" w14:textId="77777777" w:rsidR="008A444C" w:rsidRPr="00382764" w:rsidRDefault="008A444C" w:rsidP="008A444C">
            <w:pPr>
              <w:jc w:val="center"/>
              <w:rPr>
                <w:szCs w:val="21"/>
              </w:rPr>
            </w:pPr>
            <w:r w:rsidRPr="00382764">
              <w:rPr>
                <w:szCs w:val="21"/>
              </w:rPr>
              <w:t>11.77</w:t>
            </w:r>
          </w:p>
        </w:tc>
        <w:tc>
          <w:tcPr>
            <w:tcW w:w="960" w:type="dxa"/>
            <w:noWrap/>
            <w:hideMark/>
          </w:tcPr>
          <w:p w14:paraId="167C25CD" w14:textId="6B63A7E2" w:rsidR="008A444C" w:rsidRPr="00382764" w:rsidRDefault="008A444C" w:rsidP="008A444C">
            <w:pPr>
              <w:jc w:val="center"/>
              <w:rPr>
                <w:szCs w:val="21"/>
              </w:rPr>
            </w:pPr>
            <w:r w:rsidRPr="000939EB">
              <w:t>19.20</w:t>
            </w:r>
          </w:p>
        </w:tc>
        <w:tc>
          <w:tcPr>
            <w:tcW w:w="960" w:type="dxa"/>
            <w:noWrap/>
            <w:hideMark/>
          </w:tcPr>
          <w:p w14:paraId="33C2D7C8" w14:textId="77777777" w:rsidR="008A444C" w:rsidRPr="00382764" w:rsidRDefault="008A444C" w:rsidP="008A444C">
            <w:pPr>
              <w:jc w:val="center"/>
              <w:rPr>
                <w:szCs w:val="21"/>
              </w:rPr>
            </w:pPr>
            <w:r w:rsidRPr="00382764">
              <w:rPr>
                <w:szCs w:val="21"/>
              </w:rPr>
              <w:t>73.20</w:t>
            </w:r>
          </w:p>
        </w:tc>
        <w:tc>
          <w:tcPr>
            <w:tcW w:w="960" w:type="dxa"/>
            <w:noWrap/>
            <w:hideMark/>
          </w:tcPr>
          <w:p w14:paraId="54DCD0DF" w14:textId="77777777" w:rsidR="008A444C" w:rsidRPr="00382764" w:rsidRDefault="008A444C" w:rsidP="008A444C">
            <w:pPr>
              <w:jc w:val="center"/>
              <w:rPr>
                <w:szCs w:val="21"/>
              </w:rPr>
            </w:pPr>
            <w:r w:rsidRPr="00382764">
              <w:rPr>
                <w:szCs w:val="21"/>
              </w:rPr>
              <w:t>4.50</w:t>
            </w:r>
          </w:p>
        </w:tc>
      </w:tr>
      <w:tr w:rsidR="008A444C" w:rsidRPr="00382764" w14:paraId="03E0CC83" w14:textId="77777777" w:rsidTr="00F67528">
        <w:trPr>
          <w:trHeight w:val="255"/>
        </w:trPr>
        <w:tc>
          <w:tcPr>
            <w:tcW w:w="960" w:type="dxa"/>
            <w:vMerge w:val="restart"/>
            <w:noWrap/>
            <w:hideMark/>
          </w:tcPr>
          <w:p w14:paraId="3250C65B" w14:textId="77777777" w:rsidR="008A444C" w:rsidRPr="00382764" w:rsidRDefault="008A444C" w:rsidP="008A444C">
            <w:pPr>
              <w:jc w:val="center"/>
              <w:rPr>
                <w:szCs w:val="21"/>
              </w:rPr>
            </w:pPr>
            <w:r w:rsidRPr="00382764">
              <w:rPr>
                <w:szCs w:val="21"/>
              </w:rPr>
              <w:t>GR8</w:t>
            </w:r>
          </w:p>
        </w:tc>
        <w:tc>
          <w:tcPr>
            <w:tcW w:w="960" w:type="dxa"/>
            <w:noWrap/>
            <w:hideMark/>
          </w:tcPr>
          <w:p w14:paraId="5FD6699F" w14:textId="77777777" w:rsidR="008A444C" w:rsidRPr="00382764" w:rsidRDefault="008A444C" w:rsidP="008A444C">
            <w:pPr>
              <w:jc w:val="center"/>
              <w:rPr>
                <w:szCs w:val="21"/>
              </w:rPr>
            </w:pPr>
            <w:r w:rsidRPr="00382764">
              <w:rPr>
                <w:szCs w:val="21"/>
              </w:rPr>
              <w:t>5#</w:t>
            </w:r>
          </w:p>
        </w:tc>
        <w:tc>
          <w:tcPr>
            <w:tcW w:w="1021" w:type="dxa"/>
            <w:noWrap/>
            <w:hideMark/>
          </w:tcPr>
          <w:p w14:paraId="3F9EED6D" w14:textId="77777777" w:rsidR="008A444C" w:rsidRPr="00382764" w:rsidRDefault="008A444C" w:rsidP="008A444C">
            <w:pPr>
              <w:jc w:val="center"/>
              <w:rPr>
                <w:szCs w:val="21"/>
              </w:rPr>
            </w:pPr>
            <w:r w:rsidRPr="00382764">
              <w:rPr>
                <w:szCs w:val="21"/>
              </w:rPr>
              <w:t>305.72</w:t>
            </w:r>
          </w:p>
        </w:tc>
        <w:tc>
          <w:tcPr>
            <w:tcW w:w="1021" w:type="dxa"/>
            <w:noWrap/>
            <w:hideMark/>
          </w:tcPr>
          <w:p w14:paraId="4F074151" w14:textId="77777777" w:rsidR="008A444C" w:rsidRPr="00382764" w:rsidRDefault="008A444C" w:rsidP="008A444C">
            <w:pPr>
              <w:jc w:val="center"/>
              <w:rPr>
                <w:szCs w:val="21"/>
              </w:rPr>
            </w:pPr>
            <w:r w:rsidRPr="00382764">
              <w:rPr>
                <w:szCs w:val="21"/>
              </w:rPr>
              <w:t>334.96</w:t>
            </w:r>
          </w:p>
        </w:tc>
        <w:tc>
          <w:tcPr>
            <w:tcW w:w="960" w:type="dxa"/>
            <w:noWrap/>
            <w:hideMark/>
          </w:tcPr>
          <w:p w14:paraId="6461AEA5" w14:textId="77777777" w:rsidR="008A444C" w:rsidRPr="00382764" w:rsidRDefault="008A444C" w:rsidP="008A444C">
            <w:pPr>
              <w:jc w:val="center"/>
              <w:rPr>
                <w:szCs w:val="21"/>
              </w:rPr>
            </w:pPr>
            <w:r w:rsidRPr="00382764">
              <w:rPr>
                <w:szCs w:val="21"/>
              </w:rPr>
              <w:t>28.86</w:t>
            </w:r>
          </w:p>
        </w:tc>
        <w:tc>
          <w:tcPr>
            <w:tcW w:w="960" w:type="dxa"/>
            <w:noWrap/>
            <w:hideMark/>
          </w:tcPr>
          <w:p w14:paraId="1275D134" w14:textId="77777777" w:rsidR="008A444C" w:rsidRPr="00382764" w:rsidRDefault="008A444C" w:rsidP="008A444C">
            <w:pPr>
              <w:jc w:val="center"/>
              <w:rPr>
                <w:szCs w:val="21"/>
              </w:rPr>
            </w:pPr>
            <w:r w:rsidRPr="00382764">
              <w:rPr>
                <w:szCs w:val="21"/>
              </w:rPr>
              <w:t>9.43</w:t>
            </w:r>
          </w:p>
        </w:tc>
        <w:tc>
          <w:tcPr>
            <w:tcW w:w="960" w:type="dxa"/>
            <w:noWrap/>
            <w:hideMark/>
          </w:tcPr>
          <w:p w14:paraId="4CE76286" w14:textId="23BF068F" w:rsidR="008A444C" w:rsidRPr="00382764" w:rsidRDefault="007E08D5" w:rsidP="008A444C">
            <w:pPr>
              <w:jc w:val="center"/>
              <w:rPr>
                <w:szCs w:val="21"/>
              </w:rPr>
            </w:pPr>
            <w:r>
              <w:rPr>
                <w:rFonts w:hint="eastAsia"/>
              </w:rPr>
              <w:t>/</w:t>
            </w:r>
          </w:p>
        </w:tc>
        <w:tc>
          <w:tcPr>
            <w:tcW w:w="960" w:type="dxa"/>
            <w:noWrap/>
            <w:hideMark/>
          </w:tcPr>
          <w:p w14:paraId="63BB9614" w14:textId="77777777" w:rsidR="008A444C" w:rsidRPr="00382764" w:rsidRDefault="008A444C" w:rsidP="008A444C">
            <w:pPr>
              <w:jc w:val="center"/>
              <w:rPr>
                <w:szCs w:val="21"/>
              </w:rPr>
            </w:pPr>
            <w:r w:rsidRPr="00382764">
              <w:rPr>
                <w:szCs w:val="21"/>
              </w:rPr>
              <w:t>70.00</w:t>
            </w:r>
          </w:p>
        </w:tc>
        <w:tc>
          <w:tcPr>
            <w:tcW w:w="960" w:type="dxa"/>
            <w:noWrap/>
            <w:hideMark/>
          </w:tcPr>
          <w:p w14:paraId="2E797095" w14:textId="77777777" w:rsidR="008A444C" w:rsidRPr="00382764" w:rsidRDefault="008A444C" w:rsidP="008A444C">
            <w:pPr>
              <w:jc w:val="center"/>
              <w:rPr>
                <w:szCs w:val="21"/>
              </w:rPr>
            </w:pPr>
            <w:r w:rsidRPr="00382764">
              <w:rPr>
                <w:szCs w:val="21"/>
              </w:rPr>
              <w:t>4.50</w:t>
            </w:r>
          </w:p>
        </w:tc>
      </w:tr>
      <w:tr w:rsidR="008A444C" w:rsidRPr="00382764" w14:paraId="472C5B26" w14:textId="77777777" w:rsidTr="00F67528">
        <w:trPr>
          <w:trHeight w:val="255"/>
        </w:trPr>
        <w:tc>
          <w:tcPr>
            <w:tcW w:w="960" w:type="dxa"/>
            <w:vMerge/>
            <w:hideMark/>
          </w:tcPr>
          <w:p w14:paraId="621282E6" w14:textId="77777777" w:rsidR="008A444C" w:rsidRPr="00382764" w:rsidRDefault="008A444C" w:rsidP="008A444C">
            <w:pPr>
              <w:jc w:val="center"/>
              <w:rPr>
                <w:szCs w:val="21"/>
              </w:rPr>
            </w:pPr>
          </w:p>
        </w:tc>
        <w:tc>
          <w:tcPr>
            <w:tcW w:w="960" w:type="dxa"/>
            <w:noWrap/>
            <w:hideMark/>
          </w:tcPr>
          <w:p w14:paraId="7B348C11" w14:textId="77777777" w:rsidR="008A444C" w:rsidRPr="00382764" w:rsidRDefault="008A444C" w:rsidP="008A444C">
            <w:pPr>
              <w:jc w:val="center"/>
              <w:rPr>
                <w:szCs w:val="21"/>
              </w:rPr>
            </w:pPr>
            <w:r w:rsidRPr="00382764">
              <w:rPr>
                <w:szCs w:val="21"/>
              </w:rPr>
              <w:t>6#</w:t>
            </w:r>
          </w:p>
        </w:tc>
        <w:tc>
          <w:tcPr>
            <w:tcW w:w="1021" w:type="dxa"/>
            <w:noWrap/>
            <w:hideMark/>
          </w:tcPr>
          <w:p w14:paraId="29EE5233" w14:textId="77777777" w:rsidR="008A444C" w:rsidRPr="00382764" w:rsidRDefault="008A444C" w:rsidP="008A444C">
            <w:pPr>
              <w:jc w:val="center"/>
              <w:rPr>
                <w:szCs w:val="21"/>
              </w:rPr>
            </w:pPr>
            <w:r w:rsidRPr="00382764">
              <w:rPr>
                <w:szCs w:val="21"/>
              </w:rPr>
              <w:t>308.48</w:t>
            </w:r>
          </w:p>
        </w:tc>
        <w:tc>
          <w:tcPr>
            <w:tcW w:w="1021" w:type="dxa"/>
            <w:noWrap/>
            <w:hideMark/>
          </w:tcPr>
          <w:p w14:paraId="36D44944" w14:textId="77777777" w:rsidR="008A444C" w:rsidRPr="00382764" w:rsidRDefault="008A444C" w:rsidP="008A444C">
            <w:pPr>
              <w:jc w:val="center"/>
              <w:rPr>
                <w:szCs w:val="21"/>
              </w:rPr>
            </w:pPr>
            <w:r w:rsidRPr="00382764">
              <w:rPr>
                <w:szCs w:val="21"/>
              </w:rPr>
              <w:t>337.45</w:t>
            </w:r>
          </w:p>
        </w:tc>
        <w:tc>
          <w:tcPr>
            <w:tcW w:w="960" w:type="dxa"/>
            <w:noWrap/>
            <w:hideMark/>
          </w:tcPr>
          <w:p w14:paraId="090B8E46" w14:textId="77777777" w:rsidR="008A444C" w:rsidRPr="00382764" w:rsidRDefault="008A444C" w:rsidP="008A444C">
            <w:pPr>
              <w:jc w:val="center"/>
              <w:rPr>
                <w:szCs w:val="21"/>
              </w:rPr>
            </w:pPr>
            <w:r w:rsidRPr="00382764">
              <w:rPr>
                <w:szCs w:val="21"/>
              </w:rPr>
              <w:t>31.35</w:t>
            </w:r>
          </w:p>
        </w:tc>
        <w:tc>
          <w:tcPr>
            <w:tcW w:w="960" w:type="dxa"/>
            <w:noWrap/>
            <w:hideMark/>
          </w:tcPr>
          <w:p w14:paraId="1B5DBB5E" w14:textId="77777777" w:rsidR="008A444C" w:rsidRPr="00382764" w:rsidRDefault="008A444C" w:rsidP="008A444C">
            <w:pPr>
              <w:jc w:val="center"/>
              <w:rPr>
                <w:szCs w:val="21"/>
              </w:rPr>
            </w:pPr>
            <w:r w:rsidRPr="00382764">
              <w:rPr>
                <w:szCs w:val="21"/>
              </w:rPr>
              <w:t>10.24</w:t>
            </w:r>
          </w:p>
        </w:tc>
        <w:tc>
          <w:tcPr>
            <w:tcW w:w="960" w:type="dxa"/>
            <w:noWrap/>
            <w:hideMark/>
          </w:tcPr>
          <w:p w14:paraId="75E9D7DE" w14:textId="120C0994" w:rsidR="008A444C" w:rsidRPr="00382764" w:rsidRDefault="008A444C" w:rsidP="008A444C">
            <w:pPr>
              <w:jc w:val="center"/>
              <w:rPr>
                <w:szCs w:val="21"/>
              </w:rPr>
            </w:pPr>
            <w:r w:rsidRPr="000939EB">
              <w:t>20.80</w:t>
            </w:r>
          </w:p>
        </w:tc>
        <w:tc>
          <w:tcPr>
            <w:tcW w:w="960" w:type="dxa"/>
            <w:noWrap/>
            <w:hideMark/>
          </w:tcPr>
          <w:p w14:paraId="270B4DDF" w14:textId="77777777" w:rsidR="008A444C" w:rsidRPr="00382764" w:rsidRDefault="008A444C" w:rsidP="008A444C">
            <w:pPr>
              <w:jc w:val="center"/>
              <w:rPr>
                <w:szCs w:val="21"/>
              </w:rPr>
            </w:pPr>
            <w:r w:rsidRPr="00382764">
              <w:rPr>
                <w:szCs w:val="21"/>
              </w:rPr>
              <w:t>70.00</w:t>
            </w:r>
          </w:p>
        </w:tc>
        <w:tc>
          <w:tcPr>
            <w:tcW w:w="960" w:type="dxa"/>
            <w:noWrap/>
            <w:hideMark/>
          </w:tcPr>
          <w:p w14:paraId="77B71EFA" w14:textId="77777777" w:rsidR="008A444C" w:rsidRPr="00382764" w:rsidRDefault="008A444C" w:rsidP="008A444C">
            <w:pPr>
              <w:jc w:val="center"/>
              <w:rPr>
                <w:szCs w:val="21"/>
              </w:rPr>
            </w:pPr>
            <w:r w:rsidRPr="00382764">
              <w:rPr>
                <w:szCs w:val="21"/>
              </w:rPr>
              <w:t>4.50</w:t>
            </w:r>
          </w:p>
        </w:tc>
      </w:tr>
      <w:tr w:rsidR="008A444C" w:rsidRPr="00382764" w14:paraId="23660C19" w14:textId="77777777" w:rsidTr="00F67528">
        <w:trPr>
          <w:trHeight w:val="255"/>
        </w:trPr>
        <w:tc>
          <w:tcPr>
            <w:tcW w:w="960" w:type="dxa"/>
            <w:vMerge w:val="restart"/>
            <w:noWrap/>
            <w:hideMark/>
          </w:tcPr>
          <w:p w14:paraId="0BB1A43D" w14:textId="77777777" w:rsidR="008A444C" w:rsidRPr="00382764" w:rsidRDefault="008A444C" w:rsidP="008A444C">
            <w:pPr>
              <w:jc w:val="center"/>
              <w:rPr>
                <w:szCs w:val="21"/>
              </w:rPr>
            </w:pPr>
            <w:r w:rsidRPr="00382764">
              <w:rPr>
                <w:szCs w:val="21"/>
              </w:rPr>
              <w:t>GR9</w:t>
            </w:r>
          </w:p>
        </w:tc>
        <w:tc>
          <w:tcPr>
            <w:tcW w:w="960" w:type="dxa"/>
            <w:noWrap/>
            <w:hideMark/>
          </w:tcPr>
          <w:p w14:paraId="38F66D0F" w14:textId="77777777" w:rsidR="008A444C" w:rsidRPr="00382764" w:rsidRDefault="008A444C" w:rsidP="008A444C">
            <w:pPr>
              <w:jc w:val="center"/>
              <w:rPr>
                <w:szCs w:val="21"/>
              </w:rPr>
            </w:pPr>
            <w:r w:rsidRPr="00382764">
              <w:rPr>
                <w:szCs w:val="21"/>
              </w:rPr>
              <w:t>5#</w:t>
            </w:r>
          </w:p>
        </w:tc>
        <w:tc>
          <w:tcPr>
            <w:tcW w:w="1021" w:type="dxa"/>
            <w:noWrap/>
            <w:hideMark/>
          </w:tcPr>
          <w:p w14:paraId="60C2BB6E" w14:textId="77777777" w:rsidR="008A444C" w:rsidRPr="00382764" w:rsidRDefault="008A444C" w:rsidP="008A444C">
            <w:pPr>
              <w:jc w:val="center"/>
              <w:rPr>
                <w:szCs w:val="21"/>
              </w:rPr>
            </w:pPr>
            <w:r w:rsidRPr="00382764">
              <w:rPr>
                <w:szCs w:val="21"/>
              </w:rPr>
              <w:t>305.23</w:t>
            </w:r>
          </w:p>
        </w:tc>
        <w:tc>
          <w:tcPr>
            <w:tcW w:w="1021" w:type="dxa"/>
            <w:noWrap/>
            <w:hideMark/>
          </w:tcPr>
          <w:p w14:paraId="299D42C7" w14:textId="77777777" w:rsidR="008A444C" w:rsidRPr="00382764" w:rsidRDefault="008A444C" w:rsidP="008A444C">
            <w:pPr>
              <w:jc w:val="center"/>
              <w:rPr>
                <w:szCs w:val="21"/>
              </w:rPr>
            </w:pPr>
            <w:r w:rsidRPr="00382764">
              <w:rPr>
                <w:szCs w:val="21"/>
              </w:rPr>
              <w:t>335.14</w:t>
            </w:r>
          </w:p>
        </w:tc>
        <w:tc>
          <w:tcPr>
            <w:tcW w:w="960" w:type="dxa"/>
            <w:noWrap/>
            <w:hideMark/>
          </w:tcPr>
          <w:p w14:paraId="1117A1A4" w14:textId="77777777" w:rsidR="008A444C" w:rsidRPr="00382764" w:rsidRDefault="008A444C" w:rsidP="008A444C">
            <w:pPr>
              <w:jc w:val="center"/>
              <w:rPr>
                <w:szCs w:val="21"/>
              </w:rPr>
            </w:pPr>
            <w:r w:rsidRPr="00382764">
              <w:rPr>
                <w:szCs w:val="21"/>
              </w:rPr>
              <w:t>29.04</w:t>
            </w:r>
          </w:p>
        </w:tc>
        <w:tc>
          <w:tcPr>
            <w:tcW w:w="960" w:type="dxa"/>
            <w:noWrap/>
            <w:hideMark/>
          </w:tcPr>
          <w:p w14:paraId="52A0BFC8" w14:textId="77777777" w:rsidR="008A444C" w:rsidRPr="00382764" w:rsidRDefault="008A444C" w:rsidP="008A444C">
            <w:pPr>
              <w:jc w:val="center"/>
              <w:rPr>
                <w:szCs w:val="21"/>
              </w:rPr>
            </w:pPr>
            <w:r w:rsidRPr="00382764">
              <w:rPr>
                <w:szCs w:val="21"/>
              </w:rPr>
              <w:t>9.49</w:t>
            </w:r>
          </w:p>
        </w:tc>
        <w:tc>
          <w:tcPr>
            <w:tcW w:w="960" w:type="dxa"/>
            <w:noWrap/>
            <w:hideMark/>
          </w:tcPr>
          <w:p w14:paraId="7BEA4620" w14:textId="035B3723" w:rsidR="008A444C" w:rsidRPr="00382764" w:rsidRDefault="008A444C" w:rsidP="008A444C">
            <w:pPr>
              <w:jc w:val="center"/>
              <w:rPr>
                <w:szCs w:val="21"/>
              </w:rPr>
            </w:pPr>
            <w:r>
              <w:t>/</w:t>
            </w:r>
          </w:p>
        </w:tc>
        <w:tc>
          <w:tcPr>
            <w:tcW w:w="960" w:type="dxa"/>
            <w:noWrap/>
            <w:hideMark/>
          </w:tcPr>
          <w:p w14:paraId="65913E19" w14:textId="77777777" w:rsidR="008A444C" w:rsidRPr="00382764" w:rsidRDefault="008A444C" w:rsidP="008A444C">
            <w:pPr>
              <w:jc w:val="center"/>
              <w:rPr>
                <w:szCs w:val="21"/>
              </w:rPr>
            </w:pPr>
            <w:r w:rsidRPr="00382764">
              <w:rPr>
                <w:szCs w:val="21"/>
              </w:rPr>
              <w:t>122.80</w:t>
            </w:r>
          </w:p>
        </w:tc>
        <w:tc>
          <w:tcPr>
            <w:tcW w:w="960" w:type="dxa"/>
            <w:noWrap/>
            <w:hideMark/>
          </w:tcPr>
          <w:p w14:paraId="10082452" w14:textId="77777777" w:rsidR="008A444C" w:rsidRPr="00382764" w:rsidRDefault="008A444C" w:rsidP="008A444C">
            <w:pPr>
              <w:jc w:val="center"/>
              <w:rPr>
                <w:szCs w:val="21"/>
              </w:rPr>
            </w:pPr>
            <w:r w:rsidRPr="00382764">
              <w:rPr>
                <w:szCs w:val="21"/>
              </w:rPr>
              <w:t>7.00</w:t>
            </w:r>
          </w:p>
        </w:tc>
      </w:tr>
      <w:tr w:rsidR="008A444C" w:rsidRPr="00382764" w14:paraId="745030F9" w14:textId="77777777" w:rsidTr="00F67528">
        <w:trPr>
          <w:trHeight w:val="255"/>
        </w:trPr>
        <w:tc>
          <w:tcPr>
            <w:tcW w:w="960" w:type="dxa"/>
            <w:vMerge/>
            <w:hideMark/>
          </w:tcPr>
          <w:p w14:paraId="1CEAD84D" w14:textId="77777777" w:rsidR="008A444C" w:rsidRPr="00382764" w:rsidRDefault="008A444C" w:rsidP="008A444C">
            <w:pPr>
              <w:jc w:val="center"/>
              <w:rPr>
                <w:szCs w:val="21"/>
              </w:rPr>
            </w:pPr>
          </w:p>
        </w:tc>
        <w:tc>
          <w:tcPr>
            <w:tcW w:w="960" w:type="dxa"/>
            <w:noWrap/>
            <w:hideMark/>
          </w:tcPr>
          <w:p w14:paraId="7878C4CE" w14:textId="77777777" w:rsidR="008A444C" w:rsidRPr="00382764" w:rsidRDefault="008A444C" w:rsidP="008A444C">
            <w:pPr>
              <w:jc w:val="center"/>
              <w:rPr>
                <w:szCs w:val="21"/>
              </w:rPr>
            </w:pPr>
            <w:r w:rsidRPr="00382764">
              <w:rPr>
                <w:szCs w:val="21"/>
              </w:rPr>
              <w:t>6#</w:t>
            </w:r>
          </w:p>
        </w:tc>
        <w:tc>
          <w:tcPr>
            <w:tcW w:w="1021" w:type="dxa"/>
            <w:noWrap/>
            <w:hideMark/>
          </w:tcPr>
          <w:p w14:paraId="4C2313F0" w14:textId="77777777" w:rsidR="008A444C" w:rsidRPr="00382764" w:rsidRDefault="008A444C" w:rsidP="008A444C">
            <w:pPr>
              <w:jc w:val="center"/>
              <w:rPr>
                <w:szCs w:val="21"/>
              </w:rPr>
            </w:pPr>
            <w:r w:rsidRPr="00382764">
              <w:rPr>
                <w:szCs w:val="21"/>
              </w:rPr>
              <w:t>308.41</w:t>
            </w:r>
          </w:p>
        </w:tc>
        <w:tc>
          <w:tcPr>
            <w:tcW w:w="1021" w:type="dxa"/>
            <w:noWrap/>
            <w:hideMark/>
          </w:tcPr>
          <w:p w14:paraId="78C0B6D3" w14:textId="77777777" w:rsidR="008A444C" w:rsidRPr="00382764" w:rsidRDefault="008A444C" w:rsidP="008A444C">
            <w:pPr>
              <w:jc w:val="center"/>
              <w:rPr>
                <w:szCs w:val="21"/>
              </w:rPr>
            </w:pPr>
            <w:r w:rsidRPr="00382764">
              <w:rPr>
                <w:szCs w:val="21"/>
              </w:rPr>
              <w:t>337.74</w:t>
            </w:r>
          </w:p>
        </w:tc>
        <w:tc>
          <w:tcPr>
            <w:tcW w:w="960" w:type="dxa"/>
            <w:noWrap/>
            <w:hideMark/>
          </w:tcPr>
          <w:p w14:paraId="1432B849" w14:textId="77777777" w:rsidR="008A444C" w:rsidRPr="00382764" w:rsidRDefault="008A444C" w:rsidP="008A444C">
            <w:pPr>
              <w:jc w:val="center"/>
              <w:rPr>
                <w:szCs w:val="21"/>
              </w:rPr>
            </w:pPr>
            <w:r w:rsidRPr="00382764">
              <w:rPr>
                <w:szCs w:val="21"/>
              </w:rPr>
              <w:t>31.64</w:t>
            </w:r>
          </w:p>
        </w:tc>
        <w:tc>
          <w:tcPr>
            <w:tcW w:w="960" w:type="dxa"/>
            <w:noWrap/>
            <w:hideMark/>
          </w:tcPr>
          <w:p w14:paraId="78D49744" w14:textId="77777777" w:rsidR="008A444C" w:rsidRPr="00382764" w:rsidRDefault="008A444C" w:rsidP="008A444C">
            <w:pPr>
              <w:jc w:val="center"/>
              <w:rPr>
                <w:szCs w:val="21"/>
              </w:rPr>
            </w:pPr>
            <w:r w:rsidRPr="00382764">
              <w:rPr>
                <w:szCs w:val="21"/>
              </w:rPr>
              <w:t>10.34</w:t>
            </w:r>
          </w:p>
        </w:tc>
        <w:tc>
          <w:tcPr>
            <w:tcW w:w="960" w:type="dxa"/>
            <w:noWrap/>
            <w:hideMark/>
          </w:tcPr>
          <w:p w14:paraId="0EBC083D" w14:textId="44355890" w:rsidR="008A444C" w:rsidRPr="00382764" w:rsidRDefault="008A444C" w:rsidP="008A444C">
            <w:pPr>
              <w:jc w:val="center"/>
              <w:rPr>
                <w:szCs w:val="21"/>
              </w:rPr>
            </w:pPr>
            <w:r w:rsidRPr="000939EB">
              <w:t>21.20</w:t>
            </w:r>
          </w:p>
        </w:tc>
        <w:tc>
          <w:tcPr>
            <w:tcW w:w="960" w:type="dxa"/>
            <w:noWrap/>
            <w:hideMark/>
          </w:tcPr>
          <w:p w14:paraId="5E94BB70" w14:textId="77777777" w:rsidR="008A444C" w:rsidRPr="00382764" w:rsidRDefault="008A444C" w:rsidP="008A444C">
            <w:pPr>
              <w:jc w:val="center"/>
              <w:rPr>
                <w:szCs w:val="21"/>
              </w:rPr>
            </w:pPr>
            <w:r w:rsidRPr="00382764">
              <w:rPr>
                <w:szCs w:val="21"/>
              </w:rPr>
              <w:t>123.60</w:t>
            </w:r>
          </w:p>
        </w:tc>
        <w:tc>
          <w:tcPr>
            <w:tcW w:w="960" w:type="dxa"/>
            <w:noWrap/>
            <w:hideMark/>
          </w:tcPr>
          <w:p w14:paraId="0AE7A922" w14:textId="77777777" w:rsidR="008A444C" w:rsidRPr="00382764" w:rsidRDefault="008A444C" w:rsidP="008A444C">
            <w:pPr>
              <w:jc w:val="center"/>
              <w:rPr>
                <w:szCs w:val="21"/>
              </w:rPr>
            </w:pPr>
            <w:r w:rsidRPr="00382764">
              <w:rPr>
                <w:szCs w:val="21"/>
              </w:rPr>
              <w:t>7.00</w:t>
            </w:r>
          </w:p>
        </w:tc>
      </w:tr>
      <w:tr w:rsidR="008A444C" w:rsidRPr="00382764" w14:paraId="3ED3EC99" w14:textId="77777777" w:rsidTr="00F67528">
        <w:trPr>
          <w:trHeight w:val="255"/>
        </w:trPr>
        <w:tc>
          <w:tcPr>
            <w:tcW w:w="960" w:type="dxa"/>
            <w:vMerge w:val="restart"/>
            <w:noWrap/>
            <w:hideMark/>
          </w:tcPr>
          <w:p w14:paraId="4373C66E" w14:textId="77777777" w:rsidR="008A444C" w:rsidRPr="00382764" w:rsidRDefault="008A444C" w:rsidP="008A444C">
            <w:pPr>
              <w:jc w:val="center"/>
              <w:rPr>
                <w:szCs w:val="21"/>
              </w:rPr>
            </w:pPr>
            <w:r w:rsidRPr="00382764">
              <w:rPr>
                <w:szCs w:val="21"/>
              </w:rPr>
              <w:t>GR10</w:t>
            </w:r>
          </w:p>
        </w:tc>
        <w:tc>
          <w:tcPr>
            <w:tcW w:w="960" w:type="dxa"/>
            <w:noWrap/>
            <w:hideMark/>
          </w:tcPr>
          <w:p w14:paraId="4B903B1C" w14:textId="77777777" w:rsidR="008A444C" w:rsidRPr="00382764" w:rsidRDefault="008A444C" w:rsidP="008A444C">
            <w:pPr>
              <w:jc w:val="center"/>
              <w:rPr>
                <w:szCs w:val="21"/>
              </w:rPr>
            </w:pPr>
            <w:r w:rsidRPr="00382764">
              <w:rPr>
                <w:szCs w:val="21"/>
              </w:rPr>
              <w:t>5#</w:t>
            </w:r>
          </w:p>
        </w:tc>
        <w:tc>
          <w:tcPr>
            <w:tcW w:w="1021" w:type="dxa"/>
            <w:noWrap/>
            <w:hideMark/>
          </w:tcPr>
          <w:p w14:paraId="77387025" w14:textId="77777777" w:rsidR="008A444C" w:rsidRPr="00382764" w:rsidRDefault="008A444C" w:rsidP="008A444C">
            <w:pPr>
              <w:jc w:val="center"/>
              <w:rPr>
                <w:szCs w:val="21"/>
              </w:rPr>
            </w:pPr>
            <w:r w:rsidRPr="00382764">
              <w:rPr>
                <w:szCs w:val="21"/>
              </w:rPr>
              <w:t>305.23</w:t>
            </w:r>
          </w:p>
        </w:tc>
        <w:tc>
          <w:tcPr>
            <w:tcW w:w="1021" w:type="dxa"/>
            <w:noWrap/>
            <w:hideMark/>
          </w:tcPr>
          <w:p w14:paraId="4B332683" w14:textId="77777777" w:rsidR="008A444C" w:rsidRPr="00382764" w:rsidRDefault="008A444C" w:rsidP="008A444C">
            <w:pPr>
              <w:jc w:val="center"/>
              <w:rPr>
                <w:szCs w:val="21"/>
              </w:rPr>
            </w:pPr>
            <w:r w:rsidRPr="00382764">
              <w:rPr>
                <w:szCs w:val="21"/>
              </w:rPr>
              <w:t>337.22</w:t>
            </w:r>
          </w:p>
        </w:tc>
        <w:tc>
          <w:tcPr>
            <w:tcW w:w="960" w:type="dxa"/>
            <w:noWrap/>
            <w:hideMark/>
          </w:tcPr>
          <w:p w14:paraId="04595F29" w14:textId="77777777" w:rsidR="008A444C" w:rsidRPr="00382764" w:rsidRDefault="008A444C" w:rsidP="008A444C">
            <w:pPr>
              <w:jc w:val="center"/>
              <w:rPr>
                <w:szCs w:val="21"/>
              </w:rPr>
            </w:pPr>
            <w:r w:rsidRPr="00382764">
              <w:rPr>
                <w:szCs w:val="21"/>
              </w:rPr>
              <w:t>31.12</w:t>
            </w:r>
          </w:p>
        </w:tc>
        <w:tc>
          <w:tcPr>
            <w:tcW w:w="960" w:type="dxa"/>
            <w:noWrap/>
            <w:hideMark/>
          </w:tcPr>
          <w:p w14:paraId="73A46D20" w14:textId="77777777" w:rsidR="008A444C" w:rsidRPr="00382764" w:rsidRDefault="008A444C" w:rsidP="008A444C">
            <w:pPr>
              <w:jc w:val="center"/>
              <w:rPr>
                <w:szCs w:val="21"/>
              </w:rPr>
            </w:pPr>
            <w:r w:rsidRPr="00382764">
              <w:rPr>
                <w:szCs w:val="21"/>
              </w:rPr>
              <w:t>10.17</w:t>
            </w:r>
          </w:p>
        </w:tc>
        <w:tc>
          <w:tcPr>
            <w:tcW w:w="960" w:type="dxa"/>
            <w:noWrap/>
            <w:hideMark/>
          </w:tcPr>
          <w:p w14:paraId="05FB5E8A" w14:textId="2BFC09BF" w:rsidR="008A444C" w:rsidRPr="00382764" w:rsidRDefault="008A444C" w:rsidP="008A444C">
            <w:pPr>
              <w:jc w:val="center"/>
              <w:rPr>
                <w:szCs w:val="21"/>
              </w:rPr>
            </w:pPr>
            <w:r w:rsidRPr="000939EB">
              <w:t>22.40</w:t>
            </w:r>
          </w:p>
        </w:tc>
        <w:tc>
          <w:tcPr>
            <w:tcW w:w="960" w:type="dxa"/>
            <w:noWrap/>
            <w:hideMark/>
          </w:tcPr>
          <w:p w14:paraId="176675A1" w14:textId="77777777" w:rsidR="008A444C" w:rsidRPr="00382764" w:rsidRDefault="008A444C" w:rsidP="008A444C">
            <w:pPr>
              <w:jc w:val="center"/>
              <w:rPr>
                <w:szCs w:val="21"/>
              </w:rPr>
            </w:pPr>
            <w:r w:rsidRPr="00382764">
              <w:rPr>
                <w:szCs w:val="21"/>
              </w:rPr>
              <w:t>73.60</w:t>
            </w:r>
          </w:p>
        </w:tc>
        <w:tc>
          <w:tcPr>
            <w:tcW w:w="960" w:type="dxa"/>
            <w:noWrap/>
            <w:hideMark/>
          </w:tcPr>
          <w:p w14:paraId="50BB5C62" w14:textId="77777777" w:rsidR="008A444C" w:rsidRPr="00382764" w:rsidRDefault="008A444C" w:rsidP="008A444C">
            <w:pPr>
              <w:jc w:val="center"/>
              <w:rPr>
                <w:szCs w:val="21"/>
              </w:rPr>
            </w:pPr>
            <w:r w:rsidRPr="00382764">
              <w:rPr>
                <w:szCs w:val="21"/>
              </w:rPr>
              <w:t>4.00</w:t>
            </w:r>
          </w:p>
        </w:tc>
      </w:tr>
      <w:tr w:rsidR="008A444C" w:rsidRPr="00382764" w14:paraId="43FA3276" w14:textId="77777777" w:rsidTr="00F67528">
        <w:trPr>
          <w:trHeight w:val="255"/>
        </w:trPr>
        <w:tc>
          <w:tcPr>
            <w:tcW w:w="960" w:type="dxa"/>
            <w:vMerge/>
            <w:hideMark/>
          </w:tcPr>
          <w:p w14:paraId="632890FB" w14:textId="77777777" w:rsidR="008A444C" w:rsidRPr="00382764" w:rsidRDefault="008A444C" w:rsidP="008A444C">
            <w:pPr>
              <w:jc w:val="center"/>
              <w:rPr>
                <w:szCs w:val="21"/>
              </w:rPr>
            </w:pPr>
          </w:p>
        </w:tc>
        <w:tc>
          <w:tcPr>
            <w:tcW w:w="960" w:type="dxa"/>
            <w:noWrap/>
            <w:hideMark/>
          </w:tcPr>
          <w:p w14:paraId="264EE080" w14:textId="77777777" w:rsidR="008A444C" w:rsidRPr="00382764" w:rsidRDefault="008A444C" w:rsidP="008A444C">
            <w:pPr>
              <w:jc w:val="center"/>
              <w:rPr>
                <w:szCs w:val="21"/>
              </w:rPr>
            </w:pPr>
            <w:r w:rsidRPr="00382764">
              <w:rPr>
                <w:szCs w:val="21"/>
              </w:rPr>
              <w:t>6#</w:t>
            </w:r>
          </w:p>
        </w:tc>
        <w:tc>
          <w:tcPr>
            <w:tcW w:w="1021" w:type="dxa"/>
            <w:noWrap/>
            <w:hideMark/>
          </w:tcPr>
          <w:p w14:paraId="3B0756E2" w14:textId="77777777" w:rsidR="008A444C" w:rsidRPr="00382764" w:rsidRDefault="008A444C" w:rsidP="008A444C">
            <w:pPr>
              <w:jc w:val="center"/>
              <w:rPr>
                <w:szCs w:val="21"/>
              </w:rPr>
            </w:pPr>
            <w:r w:rsidRPr="00382764">
              <w:rPr>
                <w:szCs w:val="21"/>
              </w:rPr>
              <w:t>308.41</w:t>
            </w:r>
          </w:p>
        </w:tc>
        <w:tc>
          <w:tcPr>
            <w:tcW w:w="1021" w:type="dxa"/>
            <w:noWrap/>
            <w:hideMark/>
          </w:tcPr>
          <w:p w14:paraId="239CE16A" w14:textId="77777777" w:rsidR="008A444C" w:rsidRPr="00382764" w:rsidRDefault="008A444C" w:rsidP="008A444C">
            <w:pPr>
              <w:jc w:val="center"/>
              <w:rPr>
                <w:szCs w:val="21"/>
              </w:rPr>
            </w:pPr>
            <w:r w:rsidRPr="00382764">
              <w:rPr>
                <w:szCs w:val="21"/>
              </w:rPr>
              <w:t>339.69</w:t>
            </w:r>
          </w:p>
        </w:tc>
        <w:tc>
          <w:tcPr>
            <w:tcW w:w="960" w:type="dxa"/>
            <w:noWrap/>
            <w:hideMark/>
          </w:tcPr>
          <w:p w14:paraId="548053A8" w14:textId="77777777" w:rsidR="008A444C" w:rsidRPr="00382764" w:rsidRDefault="008A444C" w:rsidP="008A444C">
            <w:pPr>
              <w:jc w:val="center"/>
              <w:rPr>
                <w:szCs w:val="21"/>
              </w:rPr>
            </w:pPr>
            <w:r w:rsidRPr="00382764">
              <w:rPr>
                <w:szCs w:val="21"/>
              </w:rPr>
              <w:t>33.59</w:t>
            </w:r>
          </w:p>
        </w:tc>
        <w:tc>
          <w:tcPr>
            <w:tcW w:w="960" w:type="dxa"/>
            <w:noWrap/>
            <w:hideMark/>
          </w:tcPr>
          <w:p w14:paraId="5A163E0E" w14:textId="77777777" w:rsidR="008A444C" w:rsidRPr="00382764" w:rsidRDefault="008A444C" w:rsidP="008A444C">
            <w:pPr>
              <w:jc w:val="center"/>
              <w:rPr>
                <w:szCs w:val="21"/>
              </w:rPr>
            </w:pPr>
            <w:r w:rsidRPr="00382764">
              <w:rPr>
                <w:szCs w:val="21"/>
              </w:rPr>
              <w:t>10.97</w:t>
            </w:r>
          </w:p>
        </w:tc>
        <w:tc>
          <w:tcPr>
            <w:tcW w:w="960" w:type="dxa"/>
            <w:noWrap/>
            <w:hideMark/>
          </w:tcPr>
          <w:p w14:paraId="225779C0" w14:textId="6F7FD876" w:rsidR="008A444C" w:rsidRPr="00382764" w:rsidRDefault="008A444C" w:rsidP="008A444C">
            <w:pPr>
              <w:jc w:val="center"/>
              <w:rPr>
                <w:szCs w:val="21"/>
              </w:rPr>
            </w:pPr>
            <w:r w:rsidRPr="000939EB">
              <w:t>23.20</w:t>
            </w:r>
          </w:p>
        </w:tc>
        <w:tc>
          <w:tcPr>
            <w:tcW w:w="960" w:type="dxa"/>
            <w:noWrap/>
            <w:hideMark/>
          </w:tcPr>
          <w:p w14:paraId="10E68C5A" w14:textId="77777777" w:rsidR="008A444C" w:rsidRPr="00382764" w:rsidRDefault="008A444C" w:rsidP="008A444C">
            <w:pPr>
              <w:jc w:val="center"/>
              <w:rPr>
                <w:szCs w:val="21"/>
              </w:rPr>
            </w:pPr>
            <w:r w:rsidRPr="00382764">
              <w:rPr>
                <w:szCs w:val="21"/>
              </w:rPr>
              <w:t>73.60</w:t>
            </w:r>
          </w:p>
        </w:tc>
        <w:tc>
          <w:tcPr>
            <w:tcW w:w="960" w:type="dxa"/>
            <w:noWrap/>
            <w:hideMark/>
          </w:tcPr>
          <w:p w14:paraId="77A304C0" w14:textId="77777777" w:rsidR="008A444C" w:rsidRPr="00382764" w:rsidRDefault="008A444C" w:rsidP="008A444C">
            <w:pPr>
              <w:jc w:val="center"/>
              <w:rPr>
                <w:szCs w:val="21"/>
              </w:rPr>
            </w:pPr>
            <w:r w:rsidRPr="00382764">
              <w:rPr>
                <w:szCs w:val="21"/>
              </w:rPr>
              <w:t>4.00</w:t>
            </w:r>
          </w:p>
        </w:tc>
      </w:tr>
      <w:tr w:rsidR="008A444C" w:rsidRPr="00382764" w14:paraId="7AF5DCB4" w14:textId="77777777" w:rsidTr="00F67528">
        <w:trPr>
          <w:trHeight w:val="255"/>
        </w:trPr>
        <w:tc>
          <w:tcPr>
            <w:tcW w:w="960" w:type="dxa"/>
            <w:vMerge w:val="restart"/>
            <w:noWrap/>
            <w:hideMark/>
          </w:tcPr>
          <w:p w14:paraId="706EA451" w14:textId="77777777" w:rsidR="008A444C" w:rsidRPr="00382764" w:rsidRDefault="008A444C" w:rsidP="008A444C">
            <w:pPr>
              <w:jc w:val="center"/>
              <w:rPr>
                <w:szCs w:val="21"/>
              </w:rPr>
            </w:pPr>
            <w:r w:rsidRPr="00382764">
              <w:rPr>
                <w:szCs w:val="21"/>
              </w:rPr>
              <w:t>GR11</w:t>
            </w:r>
          </w:p>
        </w:tc>
        <w:tc>
          <w:tcPr>
            <w:tcW w:w="960" w:type="dxa"/>
            <w:noWrap/>
            <w:hideMark/>
          </w:tcPr>
          <w:p w14:paraId="5FA2B441" w14:textId="77777777" w:rsidR="008A444C" w:rsidRPr="00382764" w:rsidRDefault="008A444C" w:rsidP="008A444C">
            <w:pPr>
              <w:jc w:val="center"/>
              <w:rPr>
                <w:szCs w:val="21"/>
              </w:rPr>
            </w:pPr>
            <w:r w:rsidRPr="00382764">
              <w:rPr>
                <w:szCs w:val="21"/>
              </w:rPr>
              <w:t>5#</w:t>
            </w:r>
          </w:p>
        </w:tc>
        <w:tc>
          <w:tcPr>
            <w:tcW w:w="1021" w:type="dxa"/>
            <w:noWrap/>
            <w:hideMark/>
          </w:tcPr>
          <w:p w14:paraId="7FEA1320" w14:textId="77777777" w:rsidR="008A444C" w:rsidRPr="00382764" w:rsidRDefault="008A444C" w:rsidP="008A444C">
            <w:pPr>
              <w:jc w:val="center"/>
              <w:rPr>
                <w:szCs w:val="21"/>
              </w:rPr>
            </w:pPr>
            <w:r w:rsidRPr="00382764">
              <w:rPr>
                <w:szCs w:val="21"/>
              </w:rPr>
              <w:t>278.11</w:t>
            </w:r>
          </w:p>
        </w:tc>
        <w:tc>
          <w:tcPr>
            <w:tcW w:w="1021" w:type="dxa"/>
            <w:noWrap/>
            <w:hideMark/>
          </w:tcPr>
          <w:p w14:paraId="51ECB9F2" w14:textId="77777777" w:rsidR="008A444C" w:rsidRPr="00382764" w:rsidRDefault="008A444C" w:rsidP="008A444C">
            <w:pPr>
              <w:jc w:val="center"/>
              <w:rPr>
                <w:szCs w:val="21"/>
              </w:rPr>
            </w:pPr>
            <w:r w:rsidRPr="00382764">
              <w:rPr>
                <w:szCs w:val="21"/>
              </w:rPr>
              <w:t>305.03</w:t>
            </w:r>
          </w:p>
        </w:tc>
        <w:tc>
          <w:tcPr>
            <w:tcW w:w="960" w:type="dxa"/>
            <w:noWrap/>
            <w:hideMark/>
          </w:tcPr>
          <w:p w14:paraId="01A6548E" w14:textId="754F5C87" w:rsidR="008A444C" w:rsidRPr="00382764" w:rsidRDefault="008A444C" w:rsidP="008A444C">
            <w:pPr>
              <w:jc w:val="center"/>
              <w:rPr>
                <w:szCs w:val="21"/>
              </w:rPr>
            </w:pPr>
            <w:r w:rsidRPr="00382764">
              <w:rPr>
                <w:szCs w:val="21"/>
              </w:rPr>
              <w:t>/</w:t>
            </w:r>
          </w:p>
        </w:tc>
        <w:tc>
          <w:tcPr>
            <w:tcW w:w="960" w:type="dxa"/>
            <w:noWrap/>
            <w:hideMark/>
          </w:tcPr>
          <w:p w14:paraId="650684AE" w14:textId="38E9E74C" w:rsidR="008A444C" w:rsidRPr="00382764" w:rsidRDefault="008A444C" w:rsidP="008A444C">
            <w:pPr>
              <w:jc w:val="center"/>
              <w:rPr>
                <w:szCs w:val="21"/>
              </w:rPr>
            </w:pPr>
            <w:r w:rsidRPr="00382764">
              <w:rPr>
                <w:szCs w:val="21"/>
              </w:rPr>
              <w:t>/</w:t>
            </w:r>
          </w:p>
        </w:tc>
        <w:tc>
          <w:tcPr>
            <w:tcW w:w="960" w:type="dxa"/>
            <w:noWrap/>
            <w:hideMark/>
          </w:tcPr>
          <w:p w14:paraId="461CF0C9" w14:textId="20AA8FD0" w:rsidR="008A444C" w:rsidRPr="00382764" w:rsidRDefault="008A444C" w:rsidP="008A444C">
            <w:pPr>
              <w:jc w:val="center"/>
              <w:rPr>
                <w:szCs w:val="21"/>
              </w:rPr>
            </w:pPr>
            <w:r>
              <w:rPr>
                <w:rFonts w:hint="eastAsia"/>
              </w:rPr>
              <w:t>/</w:t>
            </w:r>
          </w:p>
        </w:tc>
        <w:tc>
          <w:tcPr>
            <w:tcW w:w="960" w:type="dxa"/>
            <w:noWrap/>
            <w:hideMark/>
          </w:tcPr>
          <w:p w14:paraId="5F4E31B3" w14:textId="77777777" w:rsidR="008A444C" w:rsidRPr="00382764" w:rsidRDefault="008A444C" w:rsidP="008A444C">
            <w:pPr>
              <w:jc w:val="center"/>
              <w:rPr>
                <w:szCs w:val="21"/>
              </w:rPr>
            </w:pPr>
            <w:r w:rsidRPr="00382764">
              <w:rPr>
                <w:szCs w:val="21"/>
              </w:rPr>
              <w:t>122.40</w:t>
            </w:r>
          </w:p>
        </w:tc>
        <w:tc>
          <w:tcPr>
            <w:tcW w:w="960" w:type="dxa"/>
            <w:noWrap/>
            <w:hideMark/>
          </w:tcPr>
          <w:p w14:paraId="55D58255" w14:textId="77777777" w:rsidR="008A444C" w:rsidRPr="00382764" w:rsidRDefault="008A444C" w:rsidP="008A444C">
            <w:pPr>
              <w:jc w:val="center"/>
              <w:rPr>
                <w:szCs w:val="21"/>
              </w:rPr>
            </w:pPr>
            <w:r w:rsidRPr="00382764">
              <w:rPr>
                <w:szCs w:val="21"/>
              </w:rPr>
              <w:t>7.00</w:t>
            </w:r>
          </w:p>
        </w:tc>
      </w:tr>
      <w:tr w:rsidR="008A444C" w:rsidRPr="00382764" w14:paraId="7D52A7AD" w14:textId="77777777" w:rsidTr="00F67528">
        <w:trPr>
          <w:trHeight w:val="255"/>
        </w:trPr>
        <w:tc>
          <w:tcPr>
            <w:tcW w:w="960" w:type="dxa"/>
            <w:vMerge/>
            <w:hideMark/>
          </w:tcPr>
          <w:p w14:paraId="4520DFD3" w14:textId="77777777" w:rsidR="008A444C" w:rsidRPr="00382764" w:rsidRDefault="008A444C" w:rsidP="008A444C">
            <w:pPr>
              <w:jc w:val="center"/>
              <w:rPr>
                <w:szCs w:val="21"/>
              </w:rPr>
            </w:pPr>
          </w:p>
        </w:tc>
        <w:tc>
          <w:tcPr>
            <w:tcW w:w="960" w:type="dxa"/>
            <w:noWrap/>
            <w:hideMark/>
          </w:tcPr>
          <w:p w14:paraId="19377400" w14:textId="77777777" w:rsidR="008A444C" w:rsidRPr="00382764" w:rsidRDefault="008A444C" w:rsidP="008A444C">
            <w:pPr>
              <w:jc w:val="center"/>
              <w:rPr>
                <w:szCs w:val="21"/>
              </w:rPr>
            </w:pPr>
            <w:r w:rsidRPr="00382764">
              <w:rPr>
                <w:szCs w:val="21"/>
              </w:rPr>
              <w:t>6#</w:t>
            </w:r>
          </w:p>
        </w:tc>
        <w:tc>
          <w:tcPr>
            <w:tcW w:w="1021" w:type="dxa"/>
            <w:noWrap/>
            <w:hideMark/>
          </w:tcPr>
          <w:p w14:paraId="7F69EF60" w14:textId="77777777" w:rsidR="008A444C" w:rsidRPr="00382764" w:rsidRDefault="008A444C" w:rsidP="008A444C">
            <w:pPr>
              <w:jc w:val="center"/>
              <w:rPr>
                <w:szCs w:val="21"/>
              </w:rPr>
            </w:pPr>
            <w:r w:rsidRPr="00382764">
              <w:rPr>
                <w:szCs w:val="21"/>
              </w:rPr>
              <w:t>281.09</w:t>
            </w:r>
          </w:p>
        </w:tc>
        <w:tc>
          <w:tcPr>
            <w:tcW w:w="1021" w:type="dxa"/>
            <w:noWrap/>
            <w:hideMark/>
          </w:tcPr>
          <w:p w14:paraId="1E112BBD" w14:textId="77777777" w:rsidR="008A444C" w:rsidRPr="00382764" w:rsidRDefault="008A444C" w:rsidP="008A444C">
            <w:pPr>
              <w:jc w:val="center"/>
              <w:rPr>
                <w:szCs w:val="21"/>
              </w:rPr>
            </w:pPr>
            <w:r w:rsidRPr="00382764">
              <w:rPr>
                <w:szCs w:val="21"/>
              </w:rPr>
              <w:t>308.28</w:t>
            </w:r>
          </w:p>
        </w:tc>
        <w:tc>
          <w:tcPr>
            <w:tcW w:w="960" w:type="dxa"/>
            <w:noWrap/>
            <w:hideMark/>
          </w:tcPr>
          <w:p w14:paraId="13C7C0DD" w14:textId="77777777" w:rsidR="008A444C" w:rsidRPr="00382764" w:rsidRDefault="008A444C" w:rsidP="008A444C">
            <w:pPr>
              <w:jc w:val="center"/>
              <w:rPr>
                <w:szCs w:val="21"/>
              </w:rPr>
            </w:pPr>
            <w:r w:rsidRPr="00382764">
              <w:rPr>
                <w:szCs w:val="21"/>
              </w:rPr>
              <w:t>2.18</w:t>
            </w:r>
          </w:p>
        </w:tc>
        <w:tc>
          <w:tcPr>
            <w:tcW w:w="960" w:type="dxa"/>
            <w:noWrap/>
            <w:hideMark/>
          </w:tcPr>
          <w:p w14:paraId="713E9189" w14:textId="77777777" w:rsidR="008A444C" w:rsidRPr="00382764" w:rsidRDefault="008A444C" w:rsidP="008A444C">
            <w:pPr>
              <w:jc w:val="center"/>
              <w:rPr>
                <w:szCs w:val="21"/>
              </w:rPr>
            </w:pPr>
            <w:r w:rsidRPr="00382764">
              <w:rPr>
                <w:szCs w:val="21"/>
              </w:rPr>
              <w:t>0.71</w:t>
            </w:r>
          </w:p>
        </w:tc>
        <w:tc>
          <w:tcPr>
            <w:tcW w:w="960" w:type="dxa"/>
            <w:noWrap/>
            <w:hideMark/>
          </w:tcPr>
          <w:p w14:paraId="086217E7" w14:textId="1A985105" w:rsidR="008A444C" w:rsidRPr="00382764" w:rsidRDefault="008A444C" w:rsidP="008A444C">
            <w:pPr>
              <w:jc w:val="center"/>
              <w:rPr>
                <w:szCs w:val="21"/>
              </w:rPr>
            </w:pPr>
            <w:r w:rsidRPr="00891BB7">
              <w:rPr>
                <w:rFonts w:hint="eastAsia"/>
              </w:rPr>
              <w:t>/</w:t>
            </w:r>
          </w:p>
        </w:tc>
        <w:tc>
          <w:tcPr>
            <w:tcW w:w="960" w:type="dxa"/>
            <w:noWrap/>
            <w:hideMark/>
          </w:tcPr>
          <w:p w14:paraId="363BB862" w14:textId="77777777" w:rsidR="008A444C" w:rsidRPr="00382764" w:rsidRDefault="008A444C" w:rsidP="008A444C">
            <w:pPr>
              <w:jc w:val="center"/>
              <w:rPr>
                <w:szCs w:val="21"/>
              </w:rPr>
            </w:pPr>
            <w:r w:rsidRPr="00382764">
              <w:rPr>
                <w:szCs w:val="21"/>
              </w:rPr>
              <w:t>122.40</w:t>
            </w:r>
          </w:p>
        </w:tc>
        <w:tc>
          <w:tcPr>
            <w:tcW w:w="960" w:type="dxa"/>
            <w:noWrap/>
            <w:hideMark/>
          </w:tcPr>
          <w:p w14:paraId="2C1D5BAC" w14:textId="77777777" w:rsidR="008A444C" w:rsidRPr="00382764" w:rsidRDefault="008A444C" w:rsidP="008A444C">
            <w:pPr>
              <w:jc w:val="center"/>
              <w:rPr>
                <w:szCs w:val="21"/>
              </w:rPr>
            </w:pPr>
            <w:r w:rsidRPr="00382764">
              <w:rPr>
                <w:szCs w:val="21"/>
              </w:rPr>
              <w:t>7.00</w:t>
            </w:r>
          </w:p>
        </w:tc>
      </w:tr>
      <w:tr w:rsidR="008A444C" w:rsidRPr="00382764" w14:paraId="13A20B8A" w14:textId="77777777" w:rsidTr="00F67528">
        <w:trPr>
          <w:trHeight w:val="255"/>
        </w:trPr>
        <w:tc>
          <w:tcPr>
            <w:tcW w:w="960" w:type="dxa"/>
            <w:vMerge w:val="restart"/>
            <w:noWrap/>
            <w:hideMark/>
          </w:tcPr>
          <w:p w14:paraId="66F7A203" w14:textId="77777777" w:rsidR="008A444C" w:rsidRPr="00382764" w:rsidRDefault="008A444C" w:rsidP="008A444C">
            <w:pPr>
              <w:jc w:val="center"/>
              <w:rPr>
                <w:szCs w:val="21"/>
              </w:rPr>
            </w:pPr>
            <w:r w:rsidRPr="00382764">
              <w:rPr>
                <w:szCs w:val="21"/>
              </w:rPr>
              <w:t>GR12</w:t>
            </w:r>
          </w:p>
        </w:tc>
        <w:tc>
          <w:tcPr>
            <w:tcW w:w="960" w:type="dxa"/>
            <w:noWrap/>
            <w:hideMark/>
          </w:tcPr>
          <w:p w14:paraId="450F4B32" w14:textId="77777777" w:rsidR="008A444C" w:rsidRPr="00382764" w:rsidRDefault="008A444C" w:rsidP="008A444C">
            <w:pPr>
              <w:jc w:val="center"/>
              <w:rPr>
                <w:szCs w:val="21"/>
              </w:rPr>
            </w:pPr>
            <w:r w:rsidRPr="00382764">
              <w:rPr>
                <w:szCs w:val="21"/>
              </w:rPr>
              <w:t>5#</w:t>
            </w:r>
          </w:p>
        </w:tc>
        <w:tc>
          <w:tcPr>
            <w:tcW w:w="1021" w:type="dxa"/>
            <w:noWrap/>
            <w:hideMark/>
          </w:tcPr>
          <w:p w14:paraId="76C48B89" w14:textId="77777777" w:rsidR="008A444C" w:rsidRPr="00382764" w:rsidRDefault="008A444C" w:rsidP="008A444C">
            <w:pPr>
              <w:jc w:val="center"/>
              <w:rPr>
                <w:szCs w:val="21"/>
              </w:rPr>
            </w:pPr>
            <w:r w:rsidRPr="00382764">
              <w:rPr>
                <w:szCs w:val="21"/>
              </w:rPr>
              <w:t>278.11</w:t>
            </w:r>
          </w:p>
        </w:tc>
        <w:tc>
          <w:tcPr>
            <w:tcW w:w="1021" w:type="dxa"/>
            <w:noWrap/>
            <w:hideMark/>
          </w:tcPr>
          <w:p w14:paraId="6D2A06D2" w14:textId="77777777" w:rsidR="008A444C" w:rsidRPr="00382764" w:rsidRDefault="008A444C" w:rsidP="008A444C">
            <w:pPr>
              <w:jc w:val="center"/>
              <w:rPr>
                <w:szCs w:val="21"/>
              </w:rPr>
            </w:pPr>
            <w:r w:rsidRPr="00382764">
              <w:rPr>
                <w:szCs w:val="21"/>
              </w:rPr>
              <w:t>307.13</w:t>
            </w:r>
          </w:p>
        </w:tc>
        <w:tc>
          <w:tcPr>
            <w:tcW w:w="960" w:type="dxa"/>
            <w:noWrap/>
            <w:hideMark/>
          </w:tcPr>
          <w:p w14:paraId="00549077" w14:textId="77777777" w:rsidR="008A444C" w:rsidRPr="00382764" w:rsidRDefault="008A444C" w:rsidP="008A444C">
            <w:pPr>
              <w:jc w:val="center"/>
              <w:rPr>
                <w:szCs w:val="21"/>
              </w:rPr>
            </w:pPr>
            <w:r w:rsidRPr="00382764">
              <w:rPr>
                <w:szCs w:val="21"/>
              </w:rPr>
              <w:t>1.03</w:t>
            </w:r>
          </w:p>
        </w:tc>
        <w:tc>
          <w:tcPr>
            <w:tcW w:w="960" w:type="dxa"/>
            <w:noWrap/>
            <w:hideMark/>
          </w:tcPr>
          <w:p w14:paraId="4736E78B" w14:textId="77777777" w:rsidR="008A444C" w:rsidRPr="00382764" w:rsidRDefault="008A444C" w:rsidP="008A444C">
            <w:pPr>
              <w:jc w:val="center"/>
              <w:rPr>
                <w:szCs w:val="21"/>
              </w:rPr>
            </w:pPr>
            <w:r w:rsidRPr="00382764">
              <w:rPr>
                <w:szCs w:val="21"/>
              </w:rPr>
              <w:t>0.34</w:t>
            </w:r>
          </w:p>
        </w:tc>
        <w:tc>
          <w:tcPr>
            <w:tcW w:w="960" w:type="dxa"/>
            <w:noWrap/>
            <w:hideMark/>
          </w:tcPr>
          <w:p w14:paraId="205D8FD3" w14:textId="3514F087" w:rsidR="008A444C" w:rsidRPr="00382764" w:rsidRDefault="008A444C" w:rsidP="008A444C">
            <w:pPr>
              <w:jc w:val="center"/>
              <w:rPr>
                <w:szCs w:val="21"/>
              </w:rPr>
            </w:pPr>
            <w:r w:rsidRPr="00891BB7">
              <w:rPr>
                <w:rFonts w:hint="eastAsia"/>
              </w:rPr>
              <w:t>/</w:t>
            </w:r>
          </w:p>
        </w:tc>
        <w:tc>
          <w:tcPr>
            <w:tcW w:w="960" w:type="dxa"/>
            <w:noWrap/>
            <w:hideMark/>
          </w:tcPr>
          <w:p w14:paraId="406348BA" w14:textId="77777777" w:rsidR="008A444C" w:rsidRPr="00382764" w:rsidRDefault="008A444C" w:rsidP="008A444C">
            <w:pPr>
              <w:jc w:val="center"/>
              <w:rPr>
                <w:szCs w:val="21"/>
              </w:rPr>
            </w:pPr>
            <w:r w:rsidRPr="00382764">
              <w:rPr>
                <w:szCs w:val="21"/>
              </w:rPr>
              <w:t>73.20</w:t>
            </w:r>
          </w:p>
        </w:tc>
        <w:tc>
          <w:tcPr>
            <w:tcW w:w="960" w:type="dxa"/>
            <w:noWrap/>
            <w:hideMark/>
          </w:tcPr>
          <w:p w14:paraId="3BE9CE74" w14:textId="77777777" w:rsidR="008A444C" w:rsidRPr="00382764" w:rsidRDefault="008A444C" w:rsidP="008A444C">
            <w:pPr>
              <w:jc w:val="center"/>
              <w:rPr>
                <w:szCs w:val="21"/>
              </w:rPr>
            </w:pPr>
            <w:r w:rsidRPr="00382764">
              <w:rPr>
                <w:szCs w:val="21"/>
              </w:rPr>
              <w:t>4.00</w:t>
            </w:r>
          </w:p>
        </w:tc>
      </w:tr>
      <w:tr w:rsidR="008A444C" w:rsidRPr="00382764" w14:paraId="2FF8E534" w14:textId="77777777" w:rsidTr="00F67528">
        <w:trPr>
          <w:trHeight w:val="255"/>
        </w:trPr>
        <w:tc>
          <w:tcPr>
            <w:tcW w:w="960" w:type="dxa"/>
            <w:vMerge/>
            <w:hideMark/>
          </w:tcPr>
          <w:p w14:paraId="4AA166FA" w14:textId="77777777" w:rsidR="008A444C" w:rsidRPr="00382764" w:rsidRDefault="008A444C" w:rsidP="008A444C">
            <w:pPr>
              <w:jc w:val="center"/>
              <w:rPr>
                <w:szCs w:val="21"/>
              </w:rPr>
            </w:pPr>
          </w:p>
        </w:tc>
        <w:tc>
          <w:tcPr>
            <w:tcW w:w="960" w:type="dxa"/>
            <w:noWrap/>
            <w:hideMark/>
          </w:tcPr>
          <w:p w14:paraId="2CF8675A" w14:textId="77777777" w:rsidR="008A444C" w:rsidRPr="00382764" w:rsidRDefault="008A444C" w:rsidP="008A444C">
            <w:pPr>
              <w:jc w:val="center"/>
              <w:rPr>
                <w:szCs w:val="21"/>
              </w:rPr>
            </w:pPr>
            <w:r w:rsidRPr="00382764">
              <w:rPr>
                <w:szCs w:val="21"/>
              </w:rPr>
              <w:t>6#</w:t>
            </w:r>
          </w:p>
        </w:tc>
        <w:tc>
          <w:tcPr>
            <w:tcW w:w="1021" w:type="dxa"/>
            <w:noWrap/>
            <w:hideMark/>
          </w:tcPr>
          <w:p w14:paraId="50A1BC10" w14:textId="77777777" w:rsidR="008A444C" w:rsidRPr="00382764" w:rsidRDefault="008A444C" w:rsidP="008A444C">
            <w:pPr>
              <w:jc w:val="center"/>
              <w:rPr>
                <w:szCs w:val="21"/>
              </w:rPr>
            </w:pPr>
            <w:r w:rsidRPr="00382764">
              <w:rPr>
                <w:szCs w:val="21"/>
              </w:rPr>
              <w:t>281.09</w:t>
            </w:r>
          </w:p>
        </w:tc>
        <w:tc>
          <w:tcPr>
            <w:tcW w:w="1021" w:type="dxa"/>
            <w:noWrap/>
            <w:hideMark/>
          </w:tcPr>
          <w:p w14:paraId="67B89FE1" w14:textId="77777777" w:rsidR="008A444C" w:rsidRPr="00382764" w:rsidRDefault="008A444C" w:rsidP="008A444C">
            <w:pPr>
              <w:jc w:val="center"/>
              <w:rPr>
                <w:szCs w:val="21"/>
              </w:rPr>
            </w:pPr>
            <w:r w:rsidRPr="00382764">
              <w:rPr>
                <w:szCs w:val="21"/>
              </w:rPr>
              <w:t>309.58</w:t>
            </w:r>
          </w:p>
        </w:tc>
        <w:tc>
          <w:tcPr>
            <w:tcW w:w="960" w:type="dxa"/>
            <w:noWrap/>
            <w:hideMark/>
          </w:tcPr>
          <w:p w14:paraId="30DA746C" w14:textId="77777777" w:rsidR="008A444C" w:rsidRPr="00382764" w:rsidRDefault="008A444C" w:rsidP="008A444C">
            <w:pPr>
              <w:jc w:val="center"/>
              <w:rPr>
                <w:szCs w:val="21"/>
              </w:rPr>
            </w:pPr>
            <w:r w:rsidRPr="00382764">
              <w:rPr>
                <w:szCs w:val="21"/>
              </w:rPr>
              <w:t>3.48</w:t>
            </w:r>
          </w:p>
        </w:tc>
        <w:tc>
          <w:tcPr>
            <w:tcW w:w="960" w:type="dxa"/>
            <w:noWrap/>
            <w:hideMark/>
          </w:tcPr>
          <w:p w14:paraId="47B12C79" w14:textId="77777777" w:rsidR="008A444C" w:rsidRPr="00382764" w:rsidRDefault="008A444C" w:rsidP="008A444C">
            <w:pPr>
              <w:jc w:val="center"/>
              <w:rPr>
                <w:szCs w:val="21"/>
              </w:rPr>
            </w:pPr>
            <w:r w:rsidRPr="00382764">
              <w:rPr>
                <w:szCs w:val="21"/>
              </w:rPr>
              <w:t>1.14</w:t>
            </w:r>
          </w:p>
        </w:tc>
        <w:tc>
          <w:tcPr>
            <w:tcW w:w="960" w:type="dxa"/>
            <w:noWrap/>
            <w:hideMark/>
          </w:tcPr>
          <w:p w14:paraId="7304049B" w14:textId="1052D4B8" w:rsidR="008A444C" w:rsidRPr="00382764" w:rsidRDefault="008A444C" w:rsidP="008A444C">
            <w:pPr>
              <w:jc w:val="center"/>
              <w:rPr>
                <w:szCs w:val="21"/>
              </w:rPr>
            </w:pPr>
            <w:r w:rsidRPr="00891BB7">
              <w:rPr>
                <w:rFonts w:hint="eastAsia"/>
              </w:rPr>
              <w:t>/</w:t>
            </w:r>
          </w:p>
        </w:tc>
        <w:tc>
          <w:tcPr>
            <w:tcW w:w="960" w:type="dxa"/>
            <w:noWrap/>
            <w:hideMark/>
          </w:tcPr>
          <w:p w14:paraId="7C31A8AA" w14:textId="77777777" w:rsidR="008A444C" w:rsidRPr="00382764" w:rsidRDefault="008A444C" w:rsidP="008A444C">
            <w:pPr>
              <w:jc w:val="center"/>
              <w:rPr>
                <w:szCs w:val="21"/>
              </w:rPr>
            </w:pPr>
            <w:r w:rsidRPr="00382764">
              <w:rPr>
                <w:szCs w:val="21"/>
              </w:rPr>
              <w:t>73.20</w:t>
            </w:r>
          </w:p>
        </w:tc>
        <w:tc>
          <w:tcPr>
            <w:tcW w:w="960" w:type="dxa"/>
            <w:noWrap/>
            <w:hideMark/>
          </w:tcPr>
          <w:p w14:paraId="1820736D" w14:textId="77777777" w:rsidR="008A444C" w:rsidRPr="00382764" w:rsidRDefault="008A444C" w:rsidP="008A444C">
            <w:pPr>
              <w:jc w:val="center"/>
              <w:rPr>
                <w:szCs w:val="21"/>
              </w:rPr>
            </w:pPr>
            <w:r w:rsidRPr="00382764">
              <w:rPr>
                <w:szCs w:val="21"/>
              </w:rPr>
              <w:t>4.00</w:t>
            </w:r>
          </w:p>
        </w:tc>
      </w:tr>
      <w:tr w:rsidR="008A444C" w:rsidRPr="00382764" w14:paraId="511A6449" w14:textId="77777777" w:rsidTr="00F67528">
        <w:trPr>
          <w:trHeight w:val="255"/>
        </w:trPr>
        <w:tc>
          <w:tcPr>
            <w:tcW w:w="960" w:type="dxa"/>
            <w:vMerge w:val="restart"/>
            <w:noWrap/>
            <w:hideMark/>
          </w:tcPr>
          <w:p w14:paraId="7A7DD61A" w14:textId="77777777" w:rsidR="008A444C" w:rsidRPr="00382764" w:rsidRDefault="008A444C" w:rsidP="008A444C">
            <w:pPr>
              <w:jc w:val="center"/>
              <w:rPr>
                <w:szCs w:val="21"/>
              </w:rPr>
            </w:pPr>
            <w:r w:rsidRPr="00382764">
              <w:rPr>
                <w:szCs w:val="21"/>
              </w:rPr>
              <w:t>GR13</w:t>
            </w:r>
          </w:p>
        </w:tc>
        <w:tc>
          <w:tcPr>
            <w:tcW w:w="960" w:type="dxa"/>
            <w:noWrap/>
            <w:hideMark/>
          </w:tcPr>
          <w:p w14:paraId="488B97F5" w14:textId="77777777" w:rsidR="008A444C" w:rsidRPr="00382764" w:rsidRDefault="008A444C" w:rsidP="008A444C">
            <w:pPr>
              <w:jc w:val="center"/>
              <w:rPr>
                <w:szCs w:val="21"/>
              </w:rPr>
            </w:pPr>
            <w:r w:rsidRPr="00382764">
              <w:rPr>
                <w:szCs w:val="21"/>
              </w:rPr>
              <w:t>4#</w:t>
            </w:r>
          </w:p>
        </w:tc>
        <w:tc>
          <w:tcPr>
            <w:tcW w:w="1021" w:type="dxa"/>
            <w:noWrap/>
            <w:hideMark/>
          </w:tcPr>
          <w:p w14:paraId="2E517D3A" w14:textId="77777777" w:rsidR="008A444C" w:rsidRPr="00382764" w:rsidRDefault="008A444C" w:rsidP="008A444C">
            <w:pPr>
              <w:jc w:val="center"/>
              <w:rPr>
                <w:szCs w:val="21"/>
              </w:rPr>
            </w:pPr>
            <w:r w:rsidRPr="00382764">
              <w:rPr>
                <w:szCs w:val="21"/>
              </w:rPr>
              <w:t>308.60</w:t>
            </w:r>
          </w:p>
        </w:tc>
        <w:tc>
          <w:tcPr>
            <w:tcW w:w="1021" w:type="dxa"/>
            <w:noWrap/>
            <w:hideMark/>
          </w:tcPr>
          <w:p w14:paraId="073DF124" w14:textId="77777777" w:rsidR="008A444C" w:rsidRPr="00382764" w:rsidRDefault="008A444C" w:rsidP="008A444C">
            <w:pPr>
              <w:jc w:val="center"/>
              <w:rPr>
                <w:szCs w:val="21"/>
              </w:rPr>
            </w:pPr>
            <w:r w:rsidRPr="00382764">
              <w:rPr>
                <w:szCs w:val="21"/>
              </w:rPr>
              <w:t>311.45</w:t>
            </w:r>
          </w:p>
        </w:tc>
        <w:tc>
          <w:tcPr>
            <w:tcW w:w="960" w:type="dxa"/>
            <w:noWrap/>
            <w:hideMark/>
          </w:tcPr>
          <w:p w14:paraId="6E58A819" w14:textId="77777777" w:rsidR="008A444C" w:rsidRPr="00382764" w:rsidRDefault="008A444C" w:rsidP="008A444C">
            <w:pPr>
              <w:jc w:val="center"/>
              <w:rPr>
                <w:szCs w:val="21"/>
              </w:rPr>
            </w:pPr>
            <w:r w:rsidRPr="00382764">
              <w:rPr>
                <w:szCs w:val="21"/>
              </w:rPr>
              <w:t>5.35</w:t>
            </w:r>
          </w:p>
        </w:tc>
        <w:tc>
          <w:tcPr>
            <w:tcW w:w="960" w:type="dxa"/>
            <w:noWrap/>
            <w:hideMark/>
          </w:tcPr>
          <w:p w14:paraId="5A35C5DC" w14:textId="77777777" w:rsidR="008A444C" w:rsidRPr="00382764" w:rsidRDefault="008A444C" w:rsidP="008A444C">
            <w:pPr>
              <w:jc w:val="center"/>
              <w:rPr>
                <w:szCs w:val="21"/>
              </w:rPr>
            </w:pPr>
            <w:r w:rsidRPr="00382764">
              <w:rPr>
                <w:szCs w:val="21"/>
              </w:rPr>
              <w:t>1.75</w:t>
            </w:r>
          </w:p>
        </w:tc>
        <w:tc>
          <w:tcPr>
            <w:tcW w:w="960" w:type="dxa"/>
            <w:noWrap/>
            <w:hideMark/>
          </w:tcPr>
          <w:p w14:paraId="5BF46FA6" w14:textId="1706F953" w:rsidR="008A444C" w:rsidRPr="00382764" w:rsidRDefault="008A444C" w:rsidP="008A444C">
            <w:pPr>
              <w:jc w:val="center"/>
              <w:rPr>
                <w:szCs w:val="21"/>
              </w:rPr>
            </w:pPr>
            <w:r w:rsidRPr="00891BB7">
              <w:rPr>
                <w:rFonts w:hint="eastAsia"/>
              </w:rPr>
              <w:t>/</w:t>
            </w:r>
          </w:p>
        </w:tc>
        <w:tc>
          <w:tcPr>
            <w:tcW w:w="960" w:type="dxa"/>
            <w:noWrap/>
            <w:hideMark/>
          </w:tcPr>
          <w:p w14:paraId="4B6C0E44" w14:textId="77777777" w:rsidR="008A444C" w:rsidRPr="00382764" w:rsidRDefault="008A444C" w:rsidP="008A444C">
            <w:pPr>
              <w:jc w:val="center"/>
              <w:rPr>
                <w:szCs w:val="21"/>
              </w:rPr>
            </w:pPr>
            <w:r w:rsidRPr="00382764">
              <w:rPr>
                <w:szCs w:val="21"/>
              </w:rPr>
              <w:t>79.60</w:t>
            </w:r>
          </w:p>
        </w:tc>
        <w:tc>
          <w:tcPr>
            <w:tcW w:w="960" w:type="dxa"/>
            <w:noWrap/>
            <w:hideMark/>
          </w:tcPr>
          <w:p w14:paraId="0B6C342D" w14:textId="77777777" w:rsidR="008A444C" w:rsidRPr="00382764" w:rsidRDefault="008A444C" w:rsidP="008A444C">
            <w:pPr>
              <w:jc w:val="center"/>
              <w:rPr>
                <w:szCs w:val="21"/>
              </w:rPr>
            </w:pPr>
            <w:r w:rsidRPr="00382764">
              <w:rPr>
                <w:szCs w:val="21"/>
              </w:rPr>
              <w:t>1.50</w:t>
            </w:r>
          </w:p>
        </w:tc>
      </w:tr>
      <w:tr w:rsidR="008A444C" w:rsidRPr="00382764" w14:paraId="0E0AFB3B" w14:textId="77777777" w:rsidTr="00F67528">
        <w:trPr>
          <w:trHeight w:val="255"/>
        </w:trPr>
        <w:tc>
          <w:tcPr>
            <w:tcW w:w="960" w:type="dxa"/>
            <w:vMerge/>
            <w:hideMark/>
          </w:tcPr>
          <w:p w14:paraId="7C86185C" w14:textId="77777777" w:rsidR="008A444C" w:rsidRPr="00382764" w:rsidRDefault="008A444C" w:rsidP="008A444C">
            <w:pPr>
              <w:jc w:val="center"/>
              <w:rPr>
                <w:szCs w:val="21"/>
              </w:rPr>
            </w:pPr>
          </w:p>
        </w:tc>
        <w:tc>
          <w:tcPr>
            <w:tcW w:w="960" w:type="dxa"/>
            <w:noWrap/>
            <w:hideMark/>
          </w:tcPr>
          <w:p w14:paraId="3F618B71" w14:textId="77777777" w:rsidR="008A444C" w:rsidRPr="00382764" w:rsidRDefault="008A444C" w:rsidP="008A444C">
            <w:pPr>
              <w:jc w:val="center"/>
              <w:rPr>
                <w:szCs w:val="21"/>
              </w:rPr>
            </w:pPr>
            <w:r w:rsidRPr="00382764">
              <w:rPr>
                <w:szCs w:val="21"/>
              </w:rPr>
              <w:t>5#</w:t>
            </w:r>
          </w:p>
        </w:tc>
        <w:tc>
          <w:tcPr>
            <w:tcW w:w="1021" w:type="dxa"/>
            <w:noWrap/>
            <w:hideMark/>
          </w:tcPr>
          <w:p w14:paraId="1C2F3802" w14:textId="77777777" w:rsidR="008A444C" w:rsidRPr="00382764" w:rsidRDefault="008A444C" w:rsidP="008A444C">
            <w:pPr>
              <w:jc w:val="center"/>
              <w:rPr>
                <w:szCs w:val="21"/>
              </w:rPr>
            </w:pPr>
            <w:r w:rsidRPr="00382764">
              <w:rPr>
                <w:szCs w:val="21"/>
              </w:rPr>
              <w:t>309.52</w:t>
            </w:r>
          </w:p>
        </w:tc>
        <w:tc>
          <w:tcPr>
            <w:tcW w:w="1021" w:type="dxa"/>
            <w:noWrap/>
            <w:hideMark/>
          </w:tcPr>
          <w:p w14:paraId="5A8462EA" w14:textId="77777777" w:rsidR="008A444C" w:rsidRPr="00382764" w:rsidRDefault="008A444C" w:rsidP="008A444C">
            <w:pPr>
              <w:jc w:val="center"/>
              <w:rPr>
                <w:szCs w:val="21"/>
              </w:rPr>
            </w:pPr>
            <w:r w:rsidRPr="00382764">
              <w:rPr>
                <w:szCs w:val="21"/>
              </w:rPr>
              <w:t>312.51</w:t>
            </w:r>
          </w:p>
        </w:tc>
        <w:tc>
          <w:tcPr>
            <w:tcW w:w="960" w:type="dxa"/>
            <w:noWrap/>
            <w:hideMark/>
          </w:tcPr>
          <w:p w14:paraId="23D3A212" w14:textId="77777777" w:rsidR="008A444C" w:rsidRPr="00382764" w:rsidRDefault="008A444C" w:rsidP="008A444C">
            <w:pPr>
              <w:jc w:val="center"/>
              <w:rPr>
                <w:szCs w:val="21"/>
              </w:rPr>
            </w:pPr>
            <w:r w:rsidRPr="00382764">
              <w:rPr>
                <w:szCs w:val="21"/>
              </w:rPr>
              <w:t>6.40</w:t>
            </w:r>
          </w:p>
        </w:tc>
        <w:tc>
          <w:tcPr>
            <w:tcW w:w="960" w:type="dxa"/>
            <w:noWrap/>
            <w:hideMark/>
          </w:tcPr>
          <w:p w14:paraId="08FD5812" w14:textId="77777777" w:rsidR="008A444C" w:rsidRPr="00382764" w:rsidRDefault="008A444C" w:rsidP="008A444C">
            <w:pPr>
              <w:jc w:val="center"/>
              <w:rPr>
                <w:szCs w:val="21"/>
              </w:rPr>
            </w:pPr>
            <w:r w:rsidRPr="00382764">
              <w:rPr>
                <w:szCs w:val="21"/>
              </w:rPr>
              <w:t>2.09</w:t>
            </w:r>
          </w:p>
        </w:tc>
        <w:tc>
          <w:tcPr>
            <w:tcW w:w="960" w:type="dxa"/>
            <w:noWrap/>
            <w:hideMark/>
          </w:tcPr>
          <w:p w14:paraId="7A28619C" w14:textId="32F1C5B1" w:rsidR="008A444C" w:rsidRPr="00382764" w:rsidRDefault="008A444C" w:rsidP="008A444C">
            <w:pPr>
              <w:jc w:val="center"/>
              <w:rPr>
                <w:szCs w:val="21"/>
              </w:rPr>
            </w:pPr>
            <w:r w:rsidRPr="00891BB7">
              <w:rPr>
                <w:rFonts w:hint="eastAsia"/>
              </w:rPr>
              <w:t>/</w:t>
            </w:r>
          </w:p>
        </w:tc>
        <w:tc>
          <w:tcPr>
            <w:tcW w:w="960" w:type="dxa"/>
            <w:noWrap/>
            <w:hideMark/>
          </w:tcPr>
          <w:p w14:paraId="7A358AEA" w14:textId="77777777" w:rsidR="008A444C" w:rsidRPr="00382764" w:rsidRDefault="008A444C" w:rsidP="008A444C">
            <w:pPr>
              <w:jc w:val="center"/>
              <w:rPr>
                <w:szCs w:val="21"/>
              </w:rPr>
            </w:pPr>
            <w:r w:rsidRPr="00382764">
              <w:rPr>
                <w:szCs w:val="21"/>
              </w:rPr>
              <w:t>79.60</w:t>
            </w:r>
          </w:p>
        </w:tc>
        <w:tc>
          <w:tcPr>
            <w:tcW w:w="960" w:type="dxa"/>
            <w:noWrap/>
            <w:hideMark/>
          </w:tcPr>
          <w:p w14:paraId="731F2CEA" w14:textId="77777777" w:rsidR="008A444C" w:rsidRPr="00382764" w:rsidRDefault="008A444C" w:rsidP="008A444C">
            <w:pPr>
              <w:jc w:val="center"/>
              <w:rPr>
                <w:szCs w:val="21"/>
              </w:rPr>
            </w:pPr>
            <w:r w:rsidRPr="00382764">
              <w:rPr>
                <w:szCs w:val="21"/>
              </w:rPr>
              <w:t>1.50</w:t>
            </w:r>
          </w:p>
        </w:tc>
      </w:tr>
      <w:tr w:rsidR="008A444C" w:rsidRPr="00382764" w14:paraId="2A494E07" w14:textId="77777777" w:rsidTr="00F67528">
        <w:trPr>
          <w:trHeight w:val="255"/>
        </w:trPr>
        <w:tc>
          <w:tcPr>
            <w:tcW w:w="960" w:type="dxa"/>
            <w:vMerge w:val="restart"/>
            <w:noWrap/>
            <w:hideMark/>
          </w:tcPr>
          <w:p w14:paraId="5654C167" w14:textId="77777777" w:rsidR="008A444C" w:rsidRPr="00382764" w:rsidRDefault="008A444C" w:rsidP="008A444C">
            <w:pPr>
              <w:jc w:val="center"/>
              <w:rPr>
                <w:szCs w:val="21"/>
              </w:rPr>
            </w:pPr>
            <w:r w:rsidRPr="00382764">
              <w:rPr>
                <w:szCs w:val="21"/>
              </w:rPr>
              <w:t>GR14</w:t>
            </w:r>
          </w:p>
        </w:tc>
        <w:tc>
          <w:tcPr>
            <w:tcW w:w="960" w:type="dxa"/>
            <w:noWrap/>
            <w:hideMark/>
          </w:tcPr>
          <w:p w14:paraId="0C8C6463" w14:textId="77777777" w:rsidR="008A444C" w:rsidRPr="00382764" w:rsidRDefault="008A444C" w:rsidP="008A444C">
            <w:pPr>
              <w:jc w:val="center"/>
              <w:rPr>
                <w:szCs w:val="21"/>
              </w:rPr>
            </w:pPr>
            <w:r w:rsidRPr="00382764">
              <w:rPr>
                <w:szCs w:val="21"/>
              </w:rPr>
              <w:t>5#</w:t>
            </w:r>
          </w:p>
        </w:tc>
        <w:tc>
          <w:tcPr>
            <w:tcW w:w="1021" w:type="dxa"/>
            <w:noWrap/>
            <w:hideMark/>
          </w:tcPr>
          <w:p w14:paraId="00F3E6E3" w14:textId="77777777" w:rsidR="008A444C" w:rsidRPr="00382764" w:rsidRDefault="008A444C" w:rsidP="008A444C">
            <w:pPr>
              <w:jc w:val="center"/>
              <w:rPr>
                <w:szCs w:val="21"/>
              </w:rPr>
            </w:pPr>
            <w:r w:rsidRPr="00382764">
              <w:rPr>
                <w:szCs w:val="21"/>
              </w:rPr>
              <w:t>307.64</w:t>
            </w:r>
          </w:p>
        </w:tc>
        <w:tc>
          <w:tcPr>
            <w:tcW w:w="1021" w:type="dxa"/>
            <w:noWrap/>
            <w:hideMark/>
          </w:tcPr>
          <w:p w14:paraId="27ED396E" w14:textId="77777777" w:rsidR="008A444C" w:rsidRPr="00382764" w:rsidRDefault="008A444C" w:rsidP="008A444C">
            <w:pPr>
              <w:jc w:val="center"/>
              <w:rPr>
                <w:szCs w:val="21"/>
              </w:rPr>
            </w:pPr>
            <w:r w:rsidRPr="00382764">
              <w:rPr>
                <w:szCs w:val="21"/>
              </w:rPr>
              <w:t>309.85</w:t>
            </w:r>
          </w:p>
        </w:tc>
        <w:tc>
          <w:tcPr>
            <w:tcW w:w="960" w:type="dxa"/>
            <w:noWrap/>
            <w:hideMark/>
          </w:tcPr>
          <w:p w14:paraId="52C0F5D2" w14:textId="77777777" w:rsidR="008A444C" w:rsidRPr="00382764" w:rsidRDefault="008A444C" w:rsidP="008A444C">
            <w:pPr>
              <w:jc w:val="center"/>
              <w:rPr>
                <w:szCs w:val="21"/>
              </w:rPr>
            </w:pPr>
            <w:r w:rsidRPr="00382764">
              <w:rPr>
                <w:szCs w:val="21"/>
              </w:rPr>
              <w:t>3.75</w:t>
            </w:r>
          </w:p>
        </w:tc>
        <w:tc>
          <w:tcPr>
            <w:tcW w:w="960" w:type="dxa"/>
            <w:noWrap/>
            <w:hideMark/>
          </w:tcPr>
          <w:p w14:paraId="4FA35BDB" w14:textId="77777777" w:rsidR="008A444C" w:rsidRPr="00382764" w:rsidRDefault="008A444C" w:rsidP="008A444C">
            <w:pPr>
              <w:jc w:val="center"/>
              <w:rPr>
                <w:szCs w:val="21"/>
              </w:rPr>
            </w:pPr>
            <w:r w:rsidRPr="00382764">
              <w:rPr>
                <w:szCs w:val="21"/>
              </w:rPr>
              <w:t>1.22</w:t>
            </w:r>
          </w:p>
        </w:tc>
        <w:tc>
          <w:tcPr>
            <w:tcW w:w="960" w:type="dxa"/>
            <w:noWrap/>
            <w:hideMark/>
          </w:tcPr>
          <w:p w14:paraId="4907CB8E" w14:textId="4824636D" w:rsidR="008A444C" w:rsidRPr="00382764" w:rsidRDefault="008A444C" w:rsidP="008A444C">
            <w:pPr>
              <w:jc w:val="center"/>
              <w:rPr>
                <w:szCs w:val="21"/>
              </w:rPr>
            </w:pPr>
            <w:r w:rsidRPr="00891BB7">
              <w:rPr>
                <w:rFonts w:hint="eastAsia"/>
              </w:rPr>
              <w:t>/</w:t>
            </w:r>
          </w:p>
        </w:tc>
        <w:tc>
          <w:tcPr>
            <w:tcW w:w="960" w:type="dxa"/>
            <w:noWrap/>
            <w:hideMark/>
          </w:tcPr>
          <w:p w14:paraId="4B18EF1C" w14:textId="77777777" w:rsidR="008A444C" w:rsidRPr="00382764" w:rsidRDefault="008A444C" w:rsidP="008A444C">
            <w:pPr>
              <w:jc w:val="center"/>
              <w:rPr>
                <w:szCs w:val="21"/>
              </w:rPr>
            </w:pPr>
            <w:r w:rsidRPr="00382764">
              <w:rPr>
                <w:szCs w:val="21"/>
              </w:rPr>
              <w:t>129.60</w:t>
            </w:r>
          </w:p>
        </w:tc>
        <w:tc>
          <w:tcPr>
            <w:tcW w:w="960" w:type="dxa"/>
            <w:noWrap/>
            <w:hideMark/>
          </w:tcPr>
          <w:p w14:paraId="1699EDED" w14:textId="77777777" w:rsidR="008A444C" w:rsidRPr="00382764" w:rsidRDefault="008A444C" w:rsidP="008A444C">
            <w:pPr>
              <w:jc w:val="center"/>
              <w:rPr>
                <w:szCs w:val="21"/>
              </w:rPr>
            </w:pPr>
            <w:r w:rsidRPr="00382764">
              <w:rPr>
                <w:szCs w:val="21"/>
              </w:rPr>
              <w:t>2.00</w:t>
            </w:r>
          </w:p>
        </w:tc>
      </w:tr>
      <w:tr w:rsidR="008A444C" w:rsidRPr="00382764" w14:paraId="48C50AAE" w14:textId="77777777" w:rsidTr="00F67528">
        <w:trPr>
          <w:trHeight w:val="255"/>
        </w:trPr>
        <w:tc>
          <w:tcPr>
            <w:tcW w:w="960" w:type="dxa"/>
            <w:vMerge/>
            <w:hideMark/>
          </w:tcPr>
          <w:p w14:paraId="59432D78" w14:textId="77777777" w:rsidR="008A444C" w:rsidRPr="00382764" w:rsidRDefault="008A444C" w:rsidP="008A444C">
            <w:pPr>
              <w:jc w:val="center"/>
              <w:rPr>
                <w:szCs w:val="21"/>
              </w:rPr>
            </w:pPr>
          </w:p>
        </w:tc>
        <w:tc>
          <w:tcPr>
            <w:tcW w:w="960" w:type="dxa"/>
            <w:noWrap/>
            <w:hideMark/>
          </w:tcPr>
          <w:p w14:paraId="01344703" w14:textId="77777777" w:rsidR="008A444C" w:rsidRPr="00382764" w:rsidRDefault="008A444C" w:rsidP="008A444C">
            <w:pPr>
              <w:jc w:val="center"/>
              <w:rPr>
                <w:szCs w:val="21"/>
              </w:rPr>
            </w:pPr>
            <w:r w:rsidRPr="00382764">
              <w:rPr>
                <w:szCs w:val="21"/>
              </w:rPr>
              <w:t>6#</w:t>
            </w:r>
          </w:p>
        </w:tc>
        <w:tc>
          <w:tcPr>
            <w:tcW w:w="1021" w:type="dxa"/>
            <w:noWrap/>
            <w:hideMark/>
          </w:tcPr>
          <w:p w14:paraId="4D94FF94" w14:textId="77777777" w:rsidR="008A444C" w:rsidRPr="00382764" w:rsidRDefault="008A444C" w:rsidP="008A444C">
            <w:pPr>
              <w:jc w:val="center"/>
              <w:rPr>
                <w:szCs w:val="21"/>
              </w:rPr>
            </w:pPr>
            <w:r w:rsidRPr="00382764">
              <w:rPr>
                <w:szCs w:val="21"/>
              </w:rPr>
              <w:t>310.83</w:t>
            </w:r>
          </w:p>
        </w:tc>
        <w:tc>
          <w:tcPr>
            <w:tcW w:w="1021" w:type="dxa"/>
            <w:noWrap/>
            <w:hideMark/>
          </w:tcPr>
          <w:p w14:paraId="681DA12A" w14:textId="77777777" w:rsidR="008A444C" w:rsidRPr="00382764" w:rsidRDefault="008A444C" w:rsidP="008A444C">
            <w:pPr>
              <w:jc w:val="center"/>
              <w:rPr>
                <w:szCs w:val="21"/>
              </w:rPr>
            </w:pPr>
            <w:r w:rsidRPr="00382764">
              <w:rPr>
                <w:szCs w:val="21"/>
              </w:rPr>
              <w:t>313.06</w:t>
            </w:r>
          </w:p>
        </w:tc>
        <w:tc>
          <w:tcPr>
            <w:tcW w:w="960" w:type="dxa"/>
            <w:noWrap/>
            <w:hideMark/>
          </w:tcPr>
          <w:p w14:paraId="53BCA9BD" w14:textId="77777777" w:rsidR="008A444C" w:rsidRPr="00382764" w:rsidRDefault="008A444C" w:rsidP="008A444C">
            <w:pPr>
              <w:jc w:val="center"/>
              <w:rPr>
                <w:szCs w:val="21"/>
              </w:rPr>
            </w:pPr>
            <w:r w:rsidRPr="00382764">
              <w:rPr>
                <w:szCs w:val="21"/>
              </w:rPr>
              <w:t>6.96</w:t>
            </w:r>
          </w:p>
        </w:tc>
        <w:tc>
          <w:tcPr>
            <w:tcW w:w="960" w:type="dxa"/>
            <w:noWrap/>
            <w:hideMark/>
          </w:tcPr>
          <w:p w14:paraId="07C89D91" w14:textId="77777777" w:rsidR="008A444C" w:rsidRPr="00382764" w:rsidRDefault="008A444C" w:rsidP="008A444C">
            <w:pPr>
              <w:jc w:val="center"/>
              <w:rPr>
                <w:szCs w:val="21"/>
              </w:rPr>
            </w:pPr>
            <w:r w:rsidRPr="00382764">
              <w:rPr>
                <w:szCs w:val="21"/>
              </w:rPr>
              <w:t>2.28</w:t>
            </w:r>
          </w:p>
        </w:tc>
        <w:tc>
          <w:tcPr>
            <w:tcW w:w="960" w:type="dxa"/>
            <w:noWrap/>
            <w:hideMark/>
          </w:tcPr>
          <w:p w14:paraId="3651785A" w14:textId="2916BE3D" w:rsidR="008A444C" w:rsidRPr="00382764" w:rsidRDefault="008A444C" w:rsidP="008A444C">
            <w:pPr>
              <w:jc w:val="center"/>
              <w:rPr>
                <w:szCs w:val="21"/>
              </w:rPr>
            </w:pPr>
            <w:r w:rsidRPr="00891BB7">
              <w:rPr>
                <w:rFonts w:hint="eastAsia"/>
              </w:rPr>
              <w:t>/</w:t>
            </w:r>
          </w:p>
        </w:tc>
        <w:tc>
          <w:tcPr>
            <w:tcW w:w="960" w:type="dxa"/>
            <w:noWrap/>
            <w:hideMark/>
          </w:tcPr>
          <w:p w14:paraId="6E82E2C5" w14:textId="77777777" w:rsidR="008A444C" w:rsidRPr="00382764" w:rsidRDefault="008A444C" w:rsidP="008A444C">
            <w:pPr>
              <w:jc w:val="center"/>
              <w:rPr>
                <w:szCs w:val="21"/>
              </w:rPr>
            </w:pPr>
            <w:r w:rsidRPr="00382764">
              <w:rPr>
                <w:szCs w:val="21"/>
              </w:rPr>
              <w:t>130.40</w:t>
            </w:r>
          </w:p>
        </w:tc>
        <w:tc>
          <w:tcPr>
            <w:tcW w:w="960" w:type="dxa"/>
            <w:noWrap/>
            <w:hideMark/>
          </w:tcPr>
          <w:p w14:paraId="2E4283BF" w14:textId="77777777" w:rsidR="008A444C" w:rsidRPr="00382764" w:rsidRDefault="008A444C" w:rsidP="008A444C">
            <w:pPr>
              <w:jc w:val="center"/>
              <w:rPr>
                <w:szCs w:val="21"/>
              </w:rPr>
            </w:pPr>
            <w:r w:rsidRPr="00382764">
              <w:rPr>
                <w:szCs w:val="21"/>
              </w:rPr>
              <w:t>2.00</w:t>
            </w:r>
          </w:p>
        </w:tc>
      </w:tr>
      <w:tr w:rsidR="0017036A" w:rsidRPr="00382764" w14:paraId="640319F3" w14:textId="77777777" w:rsidTr="00F67528">
        <w:trPr>
          <w:trHeight w:val="255"/>
        </w:trPr>
        <w:tc>
          <w:tcPr>
            <w:tcW w:w="960" w:type="dxa"/>
            <w:vMerge w:val="restart"/>
            <w:noWrap/>
            <w:hideMark/>
          </w:tcPr>
          <w:p w14:paraId="4A379C50" w14:textId="77777777" w:rsidR="0017036A" w:rsidRPr="00382764" w:rsidRDefault="0017036A" w:rsidP="00382764">
            <w:pPr>
              <w:jc w:val="center"/>
              <w:rPr>
                <w:szCs w:val="21"/>
              </w:rPr>
            </w:pPr>
            <w:r w:rsidRPr="00382764">
              <w:rPr>
                <w:szCs w:val="21"/>
              </w:rPr>
              <w:lastRenderedPageBreak/>
              <w:t>GR15</w:t>
            </w:r>
          </w:p>
        </w:tc>
        <w:tc>
          <w:tcPr>
            <w:tcW w:w="960" w:type="dxa"/>
            <w:noWrap/>
            <w:hideMark/>
          </w:tcPr>
          <w:p w14:paraId="52748081" w14:textId="77777777" w:rsidR="0017036A" w:rsidRPr="00382764" w:rsidRDefault="0017036A" w:rsidP="00382764">
            <w:pPr>
              <w:jc w:val="center"/>
              <w:rPr>
                <w:szCs w:val="21"/>
              </w:rPr>
            </w:pPr>
            <w:r w:rsidRPr="00382764">
              <w:rPr>
                <w:szCs w:val="21"/>
              </w:rPr>
              <w:t>5#</w:t>
            </w:r>
          </w:p>
        </w:tc>
        <w:tc>
          <w:tcPr>
            <w:tcW w:w="1021" w:type="dxa"/>
            <w:noWrap/>
            <w:hideMark/>
          </w:tcPr>
          <w:p w14:paraId="5A72ADBA" w14:textId="77777777" w:rsidR="0017036A" w:rsidRPr="00382764" w:rsidRDefault="0017036A" w:rsidP="00382764">
            <w:pPr>
              <w:jc w:val="center"/>
              <w:rPr>
                <w:szCs w:val="21"/>
              </w:rPr>
            </w:pPr>
            <w:r w:rsidRPr="00382764">
              <w:rPr>
                <w:szCs w:val="21"/>
              </w:rPr>
              <w:t>280.30</w:t>
            </w:r>
          </w:p>
        </w:tc>
        <w:tc>
          <w:tcPr>
            <w:tcW w:w="1021" w:type="dxa"/>
            <w:noWrap/>
            <w:hideMark/>
          </w:tcPr>
          <w:p w14:paraId="7C7FA2BE" w14:textId="77777777" w:rsidR="0017036A" w:rsidRPr="00382764" w:rsidRDefault="0017036A" w:rsidP="00382764">
            <w:pPr>
              <w:jc w:val="center"/>
              <w:rPr>
                <w:szCs w:val="21"/>
              </w:rPr>
            </w:pPr>
            <w:r w:rsidRPr="00382764">
              <w:rPr>
                <w:szCs w:val="21"/>
              </w:rPr>
              <w:t>282.24</w:t>
            </w:r>
          </w:p>
        </w:tc>
        <w:tc>
          <w:tcPr>
            <w:tcW w:w="960" w:type="dxa"/>
            <w:noWrap/>
            <w:hideMark/>
          </w:tcPr>
          <w:p w14:paraId="47933BA0" w14:textId="028B639C" w:rsidR="0017036A" w:rsidRPr="00382764" w:rsidRDefault="0017036A" w:rsidP="00382764">
            <w:pPr>
              <w:jc w:val="center"/>
              <w:rPr>
                <w:szCs w:val="21"/>
              </w:rPr>
            </w:pPr>
            <w:r w:rsidRPr="00382764">
              <w:rPr>
                <w:szCs w:val="21"/>
              </w:rPr>
              <w:t>/</w:t>
            </w:r>
          </w:p>
        </w:tc>
        <w:tc>
          <w:tcPr>
            <w:tcW w:w="960" w:type="dxa"/>
            <w:noWrap/>
            <w:hideMark/>
          </w:tcPr>
          <w:p w14:paraId="7663327A" w14:textId="6A58B3E5" w:rsidR="0017036A" w:rsidRPr="00382764" w:rsidRDefault="0017036A" w:rsidP="00382764">
            <w:pPr>
              <w:jc w:val="center"/>
              <w:rPr>
                <w:szCs w:val="21"/>
              </w:rPr>
            </w:pPr>
            <w:r w:rsidRPr="00382764">
              <w:rPr>
                <w:szCs w:val="21"/>
              </w:rPr>
              <w:t>/</w:t>
            </w:r>
          </w:p>
        </w:tc>
        <w:tc>
          <w:tcPr>
            <w:tcW w:w="960" w:type="dxa"/>
            <w:noWrap/>
            <w:hideMark/>
          </w:tcPr>
          <w:p w14:paraId="56946BDA" w14:textId="66F37E84" w:rsidR="0017036A" w:rsidRPr="00382764" w:rsidRDefault="0017036A" w:rsidP="00382764">
            <w:pPr>
              <w:jc w:val="center"/>
              <w:rPr>
                <w:szCs w:val="21"/>
              </w:rPr>
            </w:pPr>
            <w:r w:rsidRPr="00382764">
              <w:rPr>
                <w:szCs w:val="21"/>
              </w:rPr>
              <w:t>/</w:t>
            </w:r>
          </w:p>
        </w:tc>
        <w:tc>
          <w:tcPr>
            <w:tcW w:w="960" w:type="dxa"/>
            <w:noWrap/>
            <w:hideMark/>
          </w:tcPr>
          <w:p w14:paraId="16FA7C04" w14:textId="77777777" w:rsidR="0017036A" w:rsidRPr="00382764" w:rsidRDefault="0017036A" w:rsidP="00382764">
            <w:pPr>
              <w:jc w:val="center"/>
              <w:rPr>
                <w:szCs w:val="21"/>
              </w:rPr>
            </w:pPr>
            <w:r w:rsidRPr="00382764">
              <w:rPr>
                <w:szCs w:val="21"/>
              </w:rPr>
              <w:t>125.60</w:t>
            </w:r>
          </w:p>
        </w:tc>
        <w:tc>
          <w:tcPr>
            <w:tcW w:w="960" w:type="dxa"/>
            <w:noWrap/>
            <w:hideMark/>
          </w:tcPr>
          <w:p w14:paraId="2274558F" w14:textId="77777777" w:rsidR="0017036A" w:rsidRPr="00382764" w:rsidRDefault="0017036A" w:rsidP="00382764">
            <w:pPr>
              <w:jc w:val="center"/>
              <w:rPr>
                <w:szCs w:val="21"/>
              </w:rPr>
            </w:pPr>
            <w:r w:rsidRPr="00382764">
              <w:rPr>
                <w:szCs w:val="21"/>
              </w:rPr>
              <w:t>2.00</w:t>
            </w:r>
          </w:p>
        </w:tc>
      </w:tr>
      <w:tr w:rsidR="0017036A" w:rsidRPr="00382764" w14:paraId="0A6CC042" w14:textId="77777777" w:rsidTr="00F67528">
        <w:trPr>
          <w:trHeight w:val="255"/>
        </w:trPr>
        <w:tc>
          <w:tcPr>
            <w:tcW w:w="960" w:type="dxa"/>
            <w:vMerge/>
            <w:hideMark/>
          </w:tcPr>
          <w:p w14:paraId="660778A9" w14:textId="77777777" w:rsidR="0017036A" w:rsidRPr="00382764" w:rsidRDefault="0017036A" w:rsidP="00382764">
            <w:pPr>
              <w:jc w:val="center"/>
              <w:rPr>
                <w:szCs w:val="21"/>
              </w:rPr>
            </w:pPr>
          </w:p>
        </w:tc>
        <w:tc>
          <w:tcPr>
            <w:tcW w:w="960" w:type="dxa"/>
            <w:noWrap/>
            <w:hideMark/>
          </w:tcPr>
          <w:p w14:paraId="47ACCF20" w14:textId="77777777" w:rsidR="0017036A" w:rsidRPr="00382764" w:rsidRDefault="0017036A" w:rsidP="00382764">
            <w:pPr>
              <w:jc w:val="center"/>
              <w:rPr>
                <w:szCs w:val="21"/>
              </w:rPr>
            </w:pPr>
            <w:r w:rsidRPr="00382764">
              <w:rPr>
                <w:szCs w:val="21"/>
              </w:rPr>
              <w:t>6#</w:t>
            </w:r>
          </w:p>
        </w:tc>
        <w:tc>
          <w:tcPr>
            <w:tcW w:w="1021" w:type="dxa"/>
            <w:noWrap/>
            <w:hideMark/>
          </w:tcPr>
          <w:p w14:paraId="4B92CF66" w14:textId="77777777" w:rsidR="0017036A" w:rsidRPr="00382764" w:rsidRDefault="0017036A" w:rsidP="00382764">
            <w:pPr>
              <w:jc w:val="center"/>
              <w:rPr>
                <w:szCs w:val="21"/>
              </w:rPr>
            </w:pPr>
            <w:r w:rsidRPr="00382764">
              <w:rPr>
                <w:szCs w:val="21"/>
              </w:rPr>
              <w:t>283.30</w:t>
            </w:r>
          </w:p>
        </w:tc>
        <w:tc>
          <w:tcPr>
            <w:tcW w:w="1021" w:type="dxa"/>
            <w:noWrap/>
            <w:hideMark/>
          </w:tcPr>
          <w:p w14:paraId="5A2B4E8D" w14:textId="77777777" w:rsidR="0017036A" w:rsidRPr="00382764" w:rsidRDefault="0017036A" w:rsidP="00382764">
            <w:pPr>
              <w:jc w:val="center"/>
              <w:rPr>
                <w:szCs w:val="21"/>
              </w:rPr>
            </w:pPr>
            <w:r w:rsidRPr="00382764">
              <w:rPr>
                <w:szCs w:val="21"/>
              </w:rPr>
              <w:t>285.13</w:t>
            </w:r>
          </w:p>
        </w:tc>
        <w:tc>
          <w:tcPr>
            <w:tcW w:w="960" w:type="dxa"/>
            <w:noWrap/>
            <w:hideMark/>
          </w:tcPr>
          <w:p w14:paraId="4A715089" w14:textId="080D042A" w:rsidR="0017036A" w:rsidRPr="00382764" w:rsidRDefault="0017036A" w:rsidP="00382764">
            <w:pPr>
              <w:jc w:val="center"/>
              <w:rPr>
                <w:szCs w:val="21"/>
              </w:rPr>
            </w:pPr>
            <w:r w:rsidRPr="00382764">
              <w:rPr>
                <w:szCs w:val="21"/>
              </w:rPr>
              <w:t>/</w:t>
            </w:r>
          </w:p>
        </w:tc>
        <w:tc>
          <w:tcPr>
            <w:tcW w:w="960" w:type="dxa"/>
            <w:noWrap/>
            <w:hideMark/>
          </w:tcPr>
          <w:p w14:paraId="782B8563" w14:textId="2B853844" w:rsidR="0017036A" w:rsidRPr="00382764" w:rsidRDefault="0017036A" w:rsidP="00382764">
            <w:pPr>
              <w:jc w:val="center"/>
              <w:rPr>
                <w:szCs w:val="21"/>
              </w:rPr>
            </w:pPr>
            <w:r w:rsidRPr="00382764">
              <w:rPr>
                <w:szCs w:val="21"/>
              </w:rPr>
              <w:t>/</w:t>
            </w:r>
          </w:p>
        </w:tc>
        <w:tc>
          <w:tcPr>
            <w:tcW w:w="960" w:type="dxa"/>
            <w:noWrap/>
            <w:hideMark/>
          </w:tcPr>
          <w:p w14:paraId="38A91D34" w14:textId="4E4B77B1" w:rsidR="0017036A" w:rsidRPr="00382764" w:rsidRDefault="0017036A" w:rsidP="00382764">
            <w:pPr>
              <w:jc w:val="center"/>
              <w:rPr>
                <w:szCs w:val="21"/>
              </w:rPr>
            </w:pPr>
            <w:r w:rsidRPr="00382764">
              <w:rPr>
                <w:szCs w:val="21"/>
              </w:rPr>
              <w:t>/</w:t>
            </w:r>
          </w:p>
        </w:tc>
        <w:tc>
          <w:tcPr>
            <w:tcW w:w="960" w:type="dxa"/>
            <w:noWrap/>
            <w:hideMark/>
          </w:tcPr>
          <w:p w14:paraId="4AD21FA5" w14:textId="77777777" w:rsidR="0017036A" w:rsidRPr="00382764" w:rsidRDefault="0017036A" w:rsidP="00382764">
            <w:pPr>
              <w:jc w:val="center"/>
              <w:rPr>
                <w:szCs w:val="21"/>
              </w:rPr>
            </w:pPr>
            <w:r w:rsidRPr="00382764">
              <w:rPr>
                <w:szCs w:val="21"/>
              </w:rPr>
              <w:t>126.00</w:t>
            </w:r>
          </w:p>
        </w:tc>
        <w:tc>
          <w:tcPr>
            <w:tcW w:w="960" w:type="dxa"/>
            <w:noWrap/>
            <w:hideMark/>
          </w:tcPr>
          <w:p w14:paraId="7A14C8EA" w14:textId="77777777" w:rsidR="0017036A" w:rsidRPr="00382764" w:rsidRDefault="0017036A" w:rsidP="00382764">
            <w:pPr>
              <w:jc w:val="center"/>
              <w:rPr>
                <w:szCs w:val="21"/>
              </w:rPr>
            </w:pPr>
            <w:r w:rsidRPr="00382764">
              <w:rPr>
                <w:szCs w:val="21"/>
              </w:rPr>
              <w:t>2.00</w:t>
            </w:r>
          </w:p>
        </w:tc>
      </w:tr>
      <w:tr w:rsidR="0017036A" w:rsidRPr="00382764" w14:paraId="71CFFF09" w14:textId="77777777" w:rsidTr="00F67528">
        <w:trPr>
          <w:trHeight w:val="255"/>
        </w:trPr>
        <w:tc>
          <w:tcPr>
            <w:tcW w:w="960" w:type="dxa"/>
            <w:noWrap/>
            <w:hideMark/>
          </w:tcPr>
          <w:p w14:paraId="09185236" w14:textId="77777777" w:rsidR="0017036A" w:rsidRPr="00382764" w:rsidRDefault="0017036A" w:rsidP="00382764">
            <w:pPr>
              <w:jc w:val="center"/>
              <w:rPr>
                <w:szCs w:val="21"/>
              </w:rPr>
            </w:pPr>
            <w:r w:rsidRPr="00382764">
              <w:rPr>
                <w:szCs w:val="21"/>
              </w:rPr>
              <w:t>GR16</w:t>
            </w:r>
          </w:p>
        </w:tc>
        <w:tc>
          <w:tcPr>
            <w:tcW w:w="960" w:type="dxa"/>
            <w:noWrap/>
            <w:hideMark/>
          </w:tcPr>
          <w:p w14:paraId="051697DF" w14:textId="77777777" w:rsidR="0017036A" w:rsidRPr="00382764" w:rsidRDefault="0017036A" w:rsidP="00382764">
            <w:pPr>
              <w:jc w:val="center"/>
              <w:rPr>
                <w:szCs w:val="21"/>
              </w:rPr>
            </w:pPr>
            <w:r w:rsidRPr="00382764">
              <w:rPr>
                <w:szCs w:val="21"/>
              </w:rPr>
              <w:t>4#</w:t>
            </w:r>
          </w:p>
        </w:tc>
        <w:tc>
          <w:tcPr>
            <w:tcW w:w="1021" w:type="dxa"/>
            <w:noWrap/>
            <w:hideMark/>
          </w:tcPr>
          <w:p w14:paraId="4ECCE69B" w14:textId="77777777" w:rsidR="0017036A" w:rsidRPr="00382764" w:rsidRDefault="0017036A" w:rsidP="00382764">
            <w:pPr>
              <w:jc w:val="center"/>
              <w:rPr>
                <w:szCs w:val="21"/>
              </w:rPr>
            </w:pPr>
            <w:r w:rsidRPr="00382764">
              <w:rPr>
                <w:szCs w:val="21"/>
              </w:rPr>
              <w:t>310.71</w:t>
            </w:r>
          </w:p>
        </w:tc>
        <w:tc>
          <w:tcPr>
            <w:tcW w:w="1021" w:type="dxa"/>
            <w:noWrap/>
            <w:hideMark/>
          </w:tcPr>
          <w:p w14:paraId="25B7A2AD" w14:textId="77777777" w:rsidR="0017036A" w:rsidRPr="00382764" w:rsidRDefault="0017036A" w:rsidP="00382764">
            <w:pPr>
              <w:jc w:val="center"/>
              <w:rPr>
                <w:szCs w:val="21"/>
              </w:rPr>
            </w:pPr>
            <w:r w:rsidRPr="00382764">
              <w:rPr>
                <w:szCs w:val="21"/>
              </w:rPr>
              <w:t>315.51</w:t>
            </w:r>
          </w:p>
        </w:tc>
        <w:tc>
          <w:tcPr>
            <w:tcW w:w="960" w:type="dxa"/>
            <w:noWrap/>
            <w:hideMark/>
          </w:tcPr>
          <w:p w14:paraId="10E87C93" w14:textId="77777777" w:rsidR="0017036A" w:rsidRPr="00382764" w:rsidRDefault="0017036A" w:rsidP="00382764">
            <w:pPr>
              <w:jc w:val="center"/>
              <w:rPr>
                <w:szCs w:val="21"/>
              </w:rPr>
            </w:pPr>
            <w:r w:rsidRPr="00382764">
              <w:rPr>
                <w:szCs w:val="21"/>
              </w:rPr>
              <w:t>9.41</w:t>
            </w:r>
          </w:p>
        </w:tc>
        <w:tc>
          <w:tcPr>
            <w:tcW w:w="960" w:type="dxa"/>
            <w:noWrap/>
            <w:hideMark/>
          </w:tcPr>
          <w:p w14:paraId="41FFCFF2" w14:textId="77777777" w:rsidR="0017036A" w:rsidRPr="00382764" w:rsidRDefault="0017036A" w:rsidP="00382764">
            <w:pPr>
              <w:jc w:val="center"/>
              <w:rPr>
                <w:szCs w:val="21"/>
              </w:rPr>
            </w:pPr>
            <w:r w:rsidRPr="00382764">
              <w:rPr>
                <w:szCs w:val="21"/>
              </w:rPr>
              <w:t>3.07</w:t>
            </w:r>
          </w:p>
        </w:tc>
        <w:tc>
          <w:tcPr>
            <w:tcW w:w="960" w:type="dxa"/>
            <w:noWrap/>
            <w:hideMark/>
          </w:tcPr>
          <w:p w14:paraId="0DD947C4" w14:textId="79AB79F0" w:rsidR="0017036A" w:rsidRPr="00382764" w:rsidRDefault="002D3AA2" w:rsidP="00382764">
            <w:pPr>
              <w:jc w:val="center"/>
              <w:rPr>
                <w:szCs w:val="21"/>
              </w:rPr>
            </w:pPr>
            <w:r>
              <w:rPr>
                <w:szCs w:val="21"/>
              </w:rPr>
              <w:t>/</w:t>
            </w:r>
          </w:p>
        </w:tc>
        <w:tc>
          <w:tcPr>
            <w:tcW w:w="960" w:type="dxa"/>
            <w:noWrap/>
            <w:hideMark/>
          </w:tcPr>
          <w:p w14:paraId="63A2DD4D" w14:textId="77777777" w:rsidR="0017036A" w:rsidRPr="00382764" w:rsidRDefault="0017036A" w:rsidP="00382764">
            <w:pPr>
              <w:jc w:val="center"/>
              <w:rPr>
                <w:szCs w:val="21"/>
              </w:rPr>
            </w:pPr>
            <w:r w:rsidRPr="00382764">
              <w:rPr>
                <w:szCs w:val="21"/>
              </w:rPr>
              <w:t>128.80</w:t>
            </w:r>
          </w:p>
        </w:tc>
        <w:tc>
          <w:tcPr>
            <w:tcW w:w="960" w:type="dxa"/>
            <w:noWrap/>
            <w:hideMark/>
          </w:tcPr>
          <w:p w14:paraId="7A10CE87" w14:textId="77777777" w:rsidR="0017036A" w:rsidRPr="00382764" w:rsidRDefault="0017036A" w:rsidP="00382764">
            <w:pPr>
              <w:jc w:val="center"/>
              <w:rPr>
                <w:szCs w:val="21"/>
              </w:rPr>
            </w:pPr>
            <w:r w:rsidRPr="00382764">
              <w:rPr>
                <w:szCs w:val="21"/>
              </w:rPr>
              <w:t>2.00</w:t>
            </w:r>
          </w:p>
        </w:tc>
      </w:tr>
      <w:tr w:rsidR="0017036A" w:rsidRPr="00382764" w14:paraId="346093FC" w14:textId="77777777" w:rsidTr="00F67528">
        <w:trPr>
          <w:trHeight w:val="255"/>
        </w:trPr>
        <w:tc>
          <w:tcPr>
            <w:tcW w:w="960" w:type="dxa"/>
            <w:tcBorders>
              <w:bottom w:val="single" w:sz="4" w:space="0" w:color="auto"/>
            </w:tcBorders>
            <w:noWrap/>
            <w:hideMark/>
          </w:tcPr>
          <w:p w14:paraId="5377EEFC" w14:textId="77777777" w:rsidR="0017036A" w:rsidRPr="00382764" w:rsidRDefault="0017036A" w:rsidP="00382764">
            <w:pPr>
              <w:jc w:val="center"/>
              <w:rPr>
                <w:szCs w:val="21"/>
              </w:rPr>
            </w:pPr>
            <w:r w:rsidRPr="00382764">
              <w:rPr>
                <w:szCs w:val="21"/>
              </w:rPr>
              <w:t>GR17</w:t>
            </w:r>
          </w:p>
        </w:tc>
        <w:tc>
          <w:tcPr>
            <w:tcW w:w="960" w:type="dxa"/>
            <w:tcBorders>
              <w:bottom w:val="single" w:sz="4" w:space="0" w:color="auto"/>
            </w:tcBorders>
            <w:noWrap/>
            <w:hideMark/>
          </w:tcPr>
          <w:p w14:paraId="3B1816FC" w14:textId="77777777" w:rsidR="0017036A" w:rsidRPr="00382764" w:rsidRDefault="0017036A" w:rsidP="00382764">
            <w:pPr>
              <w:jc w:val="center"/>
              <w:rPr>
                <w:szCs w:val="21"/>
              </w:rPr>
            </w:pPr>
            <w:r w:rsidRPr="00382764">
              <w:rPr>
                <w:szCs w:val="21"/>
              </w:rPr>
              <w:t>6#</w:t>
            </w:r>
          </w:p>
        </w:tc>
        <w:tc>
          <w:tcPr>
            <w:tcW w:w="1021" w:type="dxa"/>
            <w:tcBorders>
              <w:bottom w:val="single" w:sz="4" w:space="0" w:color="auto"/>
            </w:tcBorders>
            <w:noWrap/>
            <w:hideMark/>
          </w:tcPr>
          <w:p w14:paraId="2636886E" w14:textId="77777777" w:rsidR="0017036A" w:rsidRPr="00382764" w:rsidRDefault="0017036A" w:rsidP="00382764">
            <w:pPr>
              <w:jc w:val="center"/>
              <w:rPr>
                <w:szCs w:val="21"/>
              </w:rPr>
            </w:pPr>
            <w:r w:rsidRPr="00382764">
              <w:rPr>
                <w:szCs w:val="21"/>
              </w:rPr>
              <w:t>313.23</w:t>
            </w:r>
          </w:p>
        </w:tc>
        <w:tc>
          <w:tcPr>
            <w:tcW w:w="1021" w:type="dxa"/>
            <w:tcBorders>
              <w:bottom w:val="single" w:sz="4" w:space="0" w:color="auto"/>
            </w:tcBorders>
            <w:noWrap/>
            <w:hideMark/>
          </w:tcPr>
          <w:p w14:paraId="151CB75C" w14:textId="77777777" w:rsidR="0017036A" w:rsidRPr="00382764" w:rsidRDefault="0017036A" w:rsidP="00382764">
            <w:pPr>
              <w:jc w:val="center"/>
              <w:rPr>
                <w:szCs w:val="21"/>
              </w:rPr>
            </w:pPr>
            <w:r w:rsidRPr="00382764">
              <w:rPr>
                <w:szCs w:val="21"/>
              </w:rPr>
              <w:t>317.86</w:t>
            </w:r>
          </w:p>
        </w:tc>
        <w:tc>
          <w:tcPr>
            <w:tcW w:w="960" w:type="dxa"/>
            <w:tcBorders>
              <w:bottom w:val="single" w:sz="4" w:space="0" w:color="auto"/>
            </w:tcBorders>
            <w:noWrap/>
            <w:hideMark/>
          </w:tcPr>
          <w:p w14:paraId="09B2FE45" w14:textId="77777777" w:rsidR="0017036A" w:rsidRPr="00382764" w:rsidRDefault="0017036A" w:rsidP="00382764">
            <w:pPr>
              <w:jc w:val="center"/>
              <w:rPr>
                <w:szCs w:val="21"/>
              </w:rPr>
            </w:pPr>
            <w:r w:rsidRPr="00382764">
              <w:rPr>
                <w:szCs w:val="21"/>
              </w:rPr>
              <w:t>11.76</w:t>
            </w:r>
          </w:p>
        </w:tc>
        <w:tc>
          <w:tcPr>
            <w:tcW w:w="960" w:type="dxa"/>
            <w:tcBorders>
              <w:bottom w:val="single" w:sz="4" w:space="0" w:color="auto"/>
            </w:tcBorders>
            <w:noWrap/>
            <w:hideMark/>
          </w:tcPr>
          <w:p w14:paraId="32D1593C" w14:textId="77777777" w:rsidR="0017036A" w:rsidRPr="00382764" w:rsidRDefault="0017036A" w:rsidP="00382764">
            <w:pPr>
              <w:jc w:val="center"/>
              <w:rPr>
                <w:szCs w:val="21"/>
              </w:rPr>
            </w:pPr>
            <w:r w:rsidRPr="00382764">
              <w:rPr>
                <w:szCs w:val="21"/>
              </w:rPr>
              <w:t>3.84</w:t>
            </w:r>
          </w:p>
        </w:tc>
        <w:tc>
          <w:tcPr>
            <w:tcW w:w="960" w:type="dxa"/>
            <w:tcBorders>
              <w:bottom w:val="single" w:sz="4" w:space="0" w:color="auto"/>
            </w:tcBorders>
            <w:noWrap/>
            <w:hideMark/>
          </w:tcPr>
          <w:p w14:paraId="2459272B" w14:textId="273EAD63" w:rsidR="0017036A" w:rsidRPr="00382764" w:rsidRDefault="002D3AA2" w:rsidP="00382764">
            <w:pPr>
              <w:jc w:val="center"/>
              <w:rPr>
                <w:szCs w:val="21"/>
              </w:rPr>
            </w:pPr>
            <w:r>
              <w:rPr>
                <w:szCs w:val="21"/>
              </w:rPr>
              <w:t>/</w:t>
            </w:r>
          </w:p>
        </w:tc>
        <w:tc>
          <w:tcPr>
            <w:tcW w:w="960" w:type="dxa"/>
            <w:tcBorders>
              <w:bottom w:val="single" w:sz="4" w:space="0" w:color="auto"/>
            </w:tcBorders>
            <w:noWrap/>
            <w:hideMark/>
          </w:tcPr>
          <w:p w14:paraId="0B406455" w14:textId="77777777" w:rsidR="0017036A" w:rsidRPr="00382764" w:rsidRDefault="0017036A" w:rsidP="00382764">
            <w:pPr>
              <w:jc w:val="center"/>
              <w:rPr>
                <w:szCs w:val="21"/>
              </w:rPr>
            </w:pPr>
            <w:r w:rsidRPr="00382764">
              <w:rPr>
                <w:szCs w:val="21"/>
              </w:rPr>
              <w:t>136.40</w:t>
            </w:r>
          </w:p>
        </w:tc>
        <w:tc>
          <w:tcPr>
            <w:tcW w:w="960" w:type="dxa"/>
            <w:tcBorders>
              <w:bottom w:val="single" w:sz="4" w:space="0" w:color="auto"/>
            </w:tcBorders>
            <w:noWrap/>
            <w:hideMark/>
          </w:tcPr>
          <w:p w14:paraId="4055BDD6" w14:textId="77777777" w:rsidR="0017036A" w:rsidRPr="00382764" w:rsidRDefault="0017036A" w:rsidP="00382764">
            <w:pPr>
              <w:jc w:val="center"/>
              <w:rPr>
                <w:szCs w:val="21"/>
              </w:rPr>
            </w:pPr>
            <w:r w:rsidRPr="00382764">
              <w:rPr>
                <w:szCs w:val="21"/>
              </w:rPr>
              <w:t>2.00</w:t>
            </w:r>
          </w:p>
        </w:tc>
      </w:tr>
      <w:tr w:rsidR="0017036A" w:rsidRPr="00382764" w14:paraId="52368FD3" w14:textId="77777777" w:rsidTr="00F67528">
        <w:trPr>
          <w:trHeight w:val="255"/>
        </w:trPr>
        <w:tc>
          <w:tcPr>
            <w:tcW w:w="960" w:type="dxa"/>
            <w:tcBorders>
              <w:bottom w:val="single" w:sz="12" w:space="0" w:color="auto"/>
            </w:tcBorders>
            <w:noWrap/>
            <w:hideMark/>
          </w:tcPr>
          <w:p w14:paraId="7819EAD5" w14:textId="77777777" w:rsidR="0017036A" w:rsidRPr="00382764" w:rsidRDefault="0017036A" w:rsidP="00382764">
            <w:pPr>
              <w:jc w:val="center"/>
              <w:rPr>
                <w:szCs w:val="21"/>
              </w:rPr>
            </w:pPr>
            <w:r w:rsidRPr="00382764">
              <w:rPr>
                <w:szCs w:val="21"/>
              </w:rPr>
              <w:t>GR18</w:t>
            </w:r>
          </w:p>
        </w:tc>
        <w:tc>
          <w:tcPr>
            <w:tcW w:w="960" w:type="dxa"/>
            <w:tcBorders>
              <w:bottom w:val="single" w:sz="12" w:space="0" w:color="auto"/>
            </w:tcBorders>
            <w:noWrap/>
            <w:hideMark/>
          </w:tcPr>
          <w:p w14:paraId="1552E7BD" w14:textId="77777777" w:rsidR="0017036A" w:rsidRPr="00382764" w:rsidRDefault="0017036A" w:rsidP="00382764">
            <w:pPr>
              <w:jc w:val="center"/>
              <w:rPr>
                <w:szCs w:val="21"/>
              </w:rPr>
            </w:pPr>
            <w:r w:rsidRPr="00382764">
              <w:rPr>
                <w:szCs w:val="21"/>
              </w:rPr>
              <w:t>6#</w:t>
            </w:r>
          </w:p>
        </w:tc>
        <w:tc>
          <w:tcPr>
            <w:tcW w:w="1021" w:type="dxa"/>
            <w:tcBorders>
              <w:bottom w:val="single" w:sz="12" w:space="0" w:color="auto"/>
            </w:tcBorders>
            <w:noWrap/>
            <w:hideMark/>
          </w:tcPr>
          <w:p w14:paraId="289108F7" w14:textId="77777777" w:rsidR="0017036A" w:rsidRPr="00382764" w:rsidRDefault="0017036A" w:rsidP="00382764">
            <w:pPr>
              <w:jc w:val="center"/>
              <w:rPr>
                <w:szCs w:val="21"/>
              </w:rPr>
            </w:pPr>
            <w:r w:rsidRPr="00382764">
              <w:rPr>
                <w:szCs w:val="21"/>
              </w:rPr>
              <w:t>285.51</w:t>
            </w:r>
          </w:p>
        </w:tc>
        <w:tc>
          <w:tcPr>
            <w:tcW w:w="1021" w:type="dxa"/>
            <w:tcBorders>
              <w:bottom w:val="single" w:sz="12" w:space="0" w:color="auto"/>
            </w:tcBorders>
            <w:noWrap/>
            <w:hideMark/>
          </w:tcPr>
          <w:p w14:paraId="5F11B442" w14:textId="77777777" w:rsidR="0017036A" w:rsidRPr="00382764" w:rsidRDefault="0017036A" w:rsidP="00382764">
            <w:pPr>
              <w:jc w:val="center"/>
              <w:rPr>
                <w:szCs w:val="21"/>
              </w:rPr>
            </w:pPr>
            <w:r w:rsidRPr="00382764">
              <w:rPr>
                <w:szCs w:val="21"/>
              </w:rPr>
              <w:t>289.68</w:t>
            </w:r>
          </w:p>
        </w:tc>
        <w:tc>
          <w:tcPr>
            <w:tcW w:w="960" w:type="dxa"/>
            <w:tcBorders>
              <w:bottom w:val="single" w:sz="12" w:space="0" w:color="auto"/>
            </w:tcBorders>
            <w:noWrap/>
            <w:hideMark/>
          </w:tcPr>
          <w:p w14:paraId="453D4196" w14:textId="292FDFBA" w:rsidR="0017036A" w:rsidRPr="00382764" w:rsidRDefault="0017036A" w:rsidP="00382764">
            <w:pPr>
              <w:jc w:val="center"/>
              <w:rPr>
                <w:szCs w:val="21"/>
              </w:rPr>
            </w:pPr>
            <w:r w:rsidRPr="00382764">
              <w:rPr>
                <w:szCs w:val="21"/>
              </w:rPr>
              <w:t>/</w:t>
            </w:r>
          </w:p>
        </w:tc>
        <w:tc>
          <w:tcPr>
            <w:tcW w:w="960" w:type="dxa"/>
            <w:tcBorders>
              <w:bottom w:val="single" w:sz="12" w:space="0" w:color="auto"/>
            </w:tcBorders>
            <w:noWrap/>
            <w:hideMark/>
          </w:tcPr>
          <w:p w14:paraId="5A09E9C3" w14:textId="6AAC64F4" w:rsidR="0017036A" w:rsidRPr="00382764" w:rsidRDefault="0017036A" w:rsidP="00382764">
            <w:pPr>
              <w:jc w:val="center"/>
              <w:rPr>
                <w:szCs w:val="21"/>
              </w:rPr>
            </w:pPr>
            <w:r w:rsidRPr="00382764">
              <w:rPr>
                <w:szCs w:val="21"/>
              </w:rPr>
              <w:t>/</w:t>
            </w:r>
          </w:p>
        </w:tc>
        <w:tc>
          <w:tcPr>
            <w:tcW w:w="960" w:type="dxa"/>
            <w:tcBorders>
              <w:bottom w:val="single" w:sz="12" w:space="0" w:color="auto"/>
            </w:tcBorders>
            <w:noWrap/>
            <w:hideMark/>
          </w:tcPr>
          <w:p w14:paraId="4959C89D" w14:textId="7AF6818D" w:rsidR="0017036A" w:rsidRPr="00382764" w:rsidRDefault="0017036A" w:rsidP="00382764">
            <w:pPr>
              <w:jc w:val="center"/>
              <w:rPr>
                <w:szCs w:val="21"/>
              </w:rPr>
            </w:pPr>
            <w:r w:rsidRPr="00382764">
              <w:rPr>
                <w:szCs w:val="21"/>
              </w:rPr>
              <w:t>/</w:t>
            </w:r>
          </w:p>
        </w:tc>
        <w:tc>
          <w:tcPr>
            <w:tcW w:w="960" w:type="dxa"/>
            <w:tcBorders>
              <w:bottom w:val="single" w:sz="12" w:space="0" w:color="auto"/>
            </w:tcBorders>
            <w:noWrap/>
            <w:hideMark/>
          </w:tcPr>
          <w:p w14:paraId="147202A8" w14:textId="77777777" w:rsidR="0017036A" w:rsidRPr="00382764" w:rsidRDefault="0017036A" w:rsidP="00382764">
            <w:pPr>
              <w:jc w:val="center"/>
              <w:rPr>
                <w:szCs w:val="21"/>
              </w:rPr>
            </w:pPr>
            <w:r w:rsidRPr="00382764">
              <w:rPr>
                <w:szCs w:val="21"/>
              </w:rPr>
              <w:t>133.20</w:t>
            </w:r>
          </w:p>
        </w:tc>
        <w:tc>
          <w:tcPr>
            <w:tcW w:w="960" w:type="dxa"/>
            <w:tcBorders>
              <w:bottom w:val="single" w:sz="12" w:space="0" w:color="auto"/>
            </w:tcBorders>
            <w:noWrap/>
            <w:hideMark/>
          </w:tcPr>
          <w:p w14:paraId="74DCB5C7" w14:textId="77777777" w:rsidR="0017036A" w:rsidRPr="00382764" w:rsidRDefault="0017036A" w:rsidP="00382764">
            <w:pPr>
              <w:jc w:val="center"/>
              <w:rPr>
                <w:szCs w:val="21"/>
              </w:rPr>
            </w:pPr>
            <w:r w:rsidRPr="00382764">
              <w:rPr>
                <w:szCs w:val="21"/>
              </w:rPr>
              <w:t>2.00</w:t>
            </w:r>
          </w:p>
        </w:tc>
      </w:tr>
    </w:tbl>
    <w:p w14:paraId="58920B61" w14:textId="55CFF0FA" w:rsidR="00F67528" w:rsidRPr="002D3AA2" w:rsidRDefault="002D3AA2" w:rsidP="002D3AA2">
      <w:pPr>
        <w:autoSpaceDE w:val="0"/>
        <w:autoSpaceDN w:val="0"/>
        <w:adjustRightInd w:val="0"/>
        <w:spacing w:line="360" w:lineRule="auto"/>
        <w:rPr>
          <w:rFonts w:ascii="楷体_GB2312" w:eastAsia="楷体_GB2312" w:hAnsi="宋体"/>
          <w:szCs w:val="21"/>
          <w:lang w:val="zh-CN"/>
        </w:rPr>
      </w:pPr>
      <w:r w:rsidRPr="009477BE">
        <w:rPr>
          <w:rFonts w:ascii="楷体_GB2312" w:eastAsia="楷体_GB2312" w:hAnsi="宋体" w:hint="eastAsia"/>
          <w:szCs w:val="21"/>
          <w:lang w:val="zh-CN"/>
        </w:rPr>
        <w:t>注：表中机组为正常运行机组</w:t>
      </w:r>
    </w:p>
    <w:p w14:paraId="09FB4FF3" w14:textId="75CB70E9" w:rsidR="0017036A" w:rsidRPr="00F67528" w:rsidRDefault="00F67528" w:rsidP="009477BE">
      <w:pPr>
        <w:spacing w:line="360" w:lineRule="auto"/>
        <w:jc w:val="center"/>
        <w:rPr>
          <w:b/>
        </w:rPr>
      </w:pPr>
      <w:r w:rsidRPr="00942E07">
        <w:rPr>
          <w:rFonts w:hint="eastAsia"/>
          <w:b/>
        </w:rPr>
        <w:t>表</w:t>
      </w:r>
      <w:r>
        <w:rPr>
          <w:rFonts w:hint="eastAsia"/>
          <w:b/>
        </w:rPr>
        <w:t>7</w:t>
      </w:r>
      <w:r w:rsidRPr="00942E07">
        <w:rPr>
          <w:rFonts w:hint="eastAsia"/>
          <w:b/>
        </w:rPr>
        <w:t>-</w:t>
      </w:r>
      <w:r>
        <w:rPr>
          <w:rFonts w:hint="eastAsia"/>
          <w:b/>
        </w:rPr>
        <w:t>3</w:t>
      </w:r>
      <w:r w:rsidRPr="00942E07">
        <w:rPr>
          <w:rFonts w:hint="eastAsia"/>
          <w:b/>
        </w:rPr>
        <w:t xml:space="preserve">  </w:t>
      </w:r>
      <w:r>
        <w:rPr>
          <w:rFonts w:hint="eastAsia"/>
          <w:b/>
        </w:rPr>
        <w:t>参与频率调节水力干扰调压室</w:t>
      </w:r>
      <w:r w:rsidRPr="00942E07">
        <w:rPr>
          <w:rFonts w:hint="eastAsia"/>
          <w:b/>
        </w:rPr>
        <w:t>计算结果表</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60"/>
        <w:gridCol w:w="960"/>
        <w:gridCol w:w="960"/>
        <w:gridCol w:w="960"/>
        <w:gridCol w:w="960"/>
        <w:gridCol w:w="960"/>
        <w:gridCol w:w="960"/>
        <w:gridCol w:w="960"/>
        <w:gridCol w:w="960"/>
      </w:tblGrid>
      <w:tr w:rsidR="00382764" w:rsidRPr="00382764" w14:paraId="7F53057C" w14:textId="77777777" w:rsidTr="00382764">
        <w:trPr>
          <w:trHeight w:val="255"/>
        </w:trPr>
        <w:tc>
          <w:tcPr>
            <w:tcW w:w="960" w:type="dxa"/>
            <w:noWrap/>
            <w:vAlign w:val="center"/>
          </w:tcPr>
          <w:p w14:paraId="0DBFB514" w14:textId="5AA5627C" w:rsidR="00382764" w:rsidRPr="00382764" w:rsidRDefault="00382764" w:rsidP="002D3AA2">
            <w:pPr>
              <w:jc w:val="center"/>
              <w:rPr>
                <w:szCs w:val="21"/>
              </w:rPr>
            </w:pPr>
            <w:r w:rsidRPr="00EA578A">
              <w:rPr>
                <w:rFonts w:hAnsi="宋体"/>
                <w:szCs w:val="21"/>
              </w:rPr>
              <w:t>工况代号</w:t>
            </w:r>
          </w:p>
        </w:tc>
        <w:tc>
          <w:tcPr>
            <w:tcW w:w="960" w:type="dxa"/>
            <w:noWrap/>
            <w:vAlign w:val="center"/>
          </w:tcPr>
          <w:p w14:paraId="0E927BB0" w14:textId="15C00704" w:rsidR="00382764" w:rsidRPr="00382764" w:rsidRDefault="00382764" w:rsidP="002D3AA2">
            <w:pPr>
              <w:jc w:val="center"/>
              <w:rPr>
                <w:szCs w:val="21"/>
              </w:rPr>
            </w:pPr>
            <w:r w:rsidRPr="00EA578A">
              <w:rPr>
                <w:rFonts w:hAnsi="宋体" w:hint="eastAsia"/>
                <w:szCs w:val="21"/>
              </w:rPr>
              <w:t>调压室号</w:t>
            </w:r>
          </w:p>
        </w:tc>
        <w:tc>
          <w:tcPr>
            <w:tcW w:w="960" w:type="dxa"/>
            <w:noWrap/>
            <w:vAlign w:val="center"/>
          </w:tcPr>
          <w:p w14:paraId="02D9E160" w14:textId="77777777" w:rsidR="00382764" w:rsidRPr="00EA578A" w:rsidRDefault="00382764" w:rsidP="002D3AA2">
            <w:pPr>
              <w:pStyle w:val="32"/>
              <w:rPr>
                <w:rFonts w:eastAsia="宋体"/>
                <w:sz w:val="21"/>
                <w:szCs w:val="21"/>
              </w:rPr>
            </w:pPr>
            <w:r w:rsidRPr="00EA578A">
              <w:rPr>
                <w:rFonts w:eastAsia="宋体" w:hAnsi="宋体"/>
                <w:sz w:val="21"/>
                <w:szCs w:val="21"/>
              </w:rPr>
              <w:t>初始水位</w:t>
            </w:r>
          </w:p>
          <w:p w14:paraId="249FC3FD" w14:textId="7BA7C6D6"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6E83EAF7" w14:textId="77777777" w:rsidR="00382764" w:rsidRPr="00EA578A" w:rsidRDefault="00382764" w:rsidP="002D3AA2">
            <w:pPr>
              <w:pStyle w:val="32"/>
              <w:rPr>
                <w:rFonts w:eastAsia="宋体"/>
                <w:sz w:val="21"/>
                <w:szCs w:val="21"/>
              </w:rPr>
            </w:pPr>
            <w:r w:rsidRPr="00EA578A">
              <w:rPr>
                <w:rFonts w:eastAsia="宋体" w:hAnsi="宋体"/>
                <w:sz w:val="21"/>
                <w:szCs w:val="21"/>
              </w:rPr>
              <w:t>最高水位</w:t>
            </w:r>
          </w:p>
          <w:p w14:paraId="202E8B77" w14:textId="55D9F3CD"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256AD2DF" w14:textId="77777777" w:rsidR="00382764" w:rsidRPr="00EA578A" w:rsidRDefault="00382764" w:rsidP="002D3AA2">
            <w:pPr>
              <w:pStyle w:val="32"/>
              <w:rPr>
                <w:rFonts w:eastAsia="宋体"/>
                <w:sz w:val="21"/>
                <w:szCs w:val="21"/>
              </w:rPr>
            </w:pPr>
            <w:r w:rsidRPr="00EA578A">
              <w:rPr>
                <w:rFonts w:eastAsia="宋体" w:hAnsi="宋体"/>
                <w:sz w:val="21"/>
                <w:szCs w:val="21"/>
              </w:rPr>
              <w:t>最高水位发生时间</w:t>
            </w:r>
          </w:p>
          <w:p w14:paraId="34A923CE" w14:textId="0E286EDC" w:rsidR="00382764" w:rsidRPr="00382764" w:rsidRDefault="00382764" w:rsidP="002D3AA2">
            <w:pPr>
              <w:jc w:val="center"/>
              <w:rPr>
                <w:szCs w:val="21"/>
              </w:rPr>
            </w:pPr>
            <w:r w:rsidRPr="00EA578A">
              <w:rPr>
                <w:szCs w:val="21"/>
              </w:rPr>
              <w:t>(s)</w:t>
            </w:r>
          </w:p>
        </w:tc>
        <w:tc>
          <w:tcPr>
            <w:tcW w:w="960" w:type="dxa"/>
            <w:noWrap/>
            <w:vAlign w:val="center"/>
          </w:tcPr>
          <w:p w14:paraId="4031AA17" w14:textId="77777777" w:rsidR="00382764" w:rsidRPr="00EA578A" w:rsidRDefault="00382764" w:rsidP="002D3AA2">
            <w:pPr>
              <w:pStyle w:val="32"/>
              <w:rPr>
                <w:rFonts w:eastAsia="宋体"/>
                <w:sz w:val="21"/>
                <w:szCs w:val="21"/>
              </w:rPr>
            </w:pPr>
            <w:r w:rsidRPr="00EA578A">
              <w:rPr>
                <w:rFonts w:eastAsia="宋体" w:hAnsi="宋体"/>
                <w:sz w:val="21"/>
                <w:szCs w:val="21"/>
              </w:rPr>
              <w:t>最低水位</w:t>
            </w:r>
          </w:p>
          <w:p w14:paraId="57CF6BED" w14:textId="4C5708B9"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41F68F47" w14:textId="77777777" w:rsidR="00382764" w:rsidRPr="00EA578A" w:rsidRDefault="00382764" w:rsidP="002D3AA2">
            <w:pPr>
              <w:pStyle w:val="32"/>
              <w:rPr>
                <w:rFonts w:eastAsia="宋体"/>
                <w:sz w:val="21"/>
                <w:szCs w:val="21"/>
              </w:rPr>
            </w:pPr>
            <w:r w:rsidRPr="00EA578A">
              <w:rPr>
                <w:rFonts w:eastAsia="宋体" w:hAnsi="宋体"/>
                <w:sz w:val="21"/>
                <w:szCs w:val="21"/>
              </w:rPr>
              <w:t>最低涌浪水位发生时间</w:t>
            </w:r>
          </w:p>
          <w:p w14:paraId="4B6C57FC" w14:textId="2AE36A1D" w:rsidR="00382764" w:rsidRPr="00382764" w:rsidRDefault="00382764" w:rsidP="002D3AA2">
            <w:pPr>
              <w:jc w:val="center"/>
              <w:rPr>
                <w:szCs w:val="21"/>
              </w:rPr>
            </w:pPr>
            <w:r w:rsidRPr="00EA578A">
              <w:rPr>
                <w:szCs w:val="21"/>
              </w:rPr>
              <w:t>(s)</w:t>
            </w:r>
          </w:p>
        </w:tc>
        <w:tc>
          <w:tcPr>
            <w:tcW w:w="960" w:type="dxa"/>
            <w:noWrap/>
            <w:vAlign w:val="center"/>
          </w:tcPr>
          <w:p w14:paraId="716AB3C6" w14:textId="77777777" w:rsidR="00382764" w:rsidRPr="00EA578A" w:rsidRDefault="00382764" w:rsidP="002D3AA2">
            <w:pPr>
              <w:pStyle w:val="32"/>
              <w:rPr>
                <w:rFonts w:eastAsia="宋体"/>
                <w:sz w:val="21"/>
                <w:szCs w:val="21"/>
              </w:rPr>
            </w:pPr>
            <w:r w:rsidRPr="00EA578A">
              <w:rPr>
                <w:rFonts w:eastAsia="宋体" w:hAnsi="宋体"/>
                <w:sz w:val="21"/>
                <w:szCs w:val="21"/>
              </w:rPr>
              <w:t>向上最大振幅</w:t>
            </w:r>
          </w:p>
          <w:p w14:paraId="1678462D" w14:textId="257F9995"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2B33BD46" w14:textId="77777777" w:rsidR="00382764" w:rsidRPr="00EA578A" w:rsidRDefault="00382764" w:rsidP="002D3AA2">
            <w:pPr>
              <w:pStyle w:val="32"/>
              <w:rPr>
                <w:rFonts w:eastAsia="宋体"/>
                <w:sz w:val="21"/>
                <w:szCs w:val="21"/>
              </w:rPr>
            </w:pPr>
            <w:r w:rsidRPr="00EA578A">
              <w:rPr>
                <w:rFonts w:eastAsia="宋体" w:hAnsi="宋体"/>
                <w:sz w:val="21"/>
                <w:szCs w:val="21"/>
              </w:rPr>
              <w:t>向下最大振幅</w:t>
            </w:r>
          </w:p>
          <w:p w14:paraId="1F28E7D8" w14:textId="7AF0FF97"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r>
      <w:tr w:rsidR="00382764" w:rsidRPr="00382764" w14:paraId="27117309" w14:textId="77777777" w:rsidTr="00382764">
        <w:trPr>
          <w:trHeight w:val="255"/>
        </w:trPr>
        <w:tc>
          <w:tcPr>
            <w:tcW w:w="960" w:type="dxa"/>
            <w:vMerge w:val="restart"/>
            <w:noWrap/>
            <w:hideMark/>
          </w:tcPr>
          <w:p w14:paraId="22829A57" w14:textId="77777777" w:rsidR="00382764" w:rsidRPr="00382764" w:rsidRDefault="00382764" w:rsidP="002D3AA2">
            <w:pPr>
              <w:jc w:val="center"/>
              <w:rPr>
                <w:szCs w:val="21"/>
              </w:rPr>
            </w:pPr>
            <w:r w:rsidRPr="00382764">
              <w:rPr>
                <w:szCs w:val="21"/>
              </w:rPr>
              <w:t>GR1</w:t>
            </w:r>
          </w:p>
        </w:tc>
        <w:tc>
          <w:tcPr>
            <w:tcW w:w="960" w:type="dxa"/>
            <w:noWrap/>
            <w:hideMark/>
          </w:tcPr>
          <w:p w14:paraId="0767C3B1" w14:textId="77777777" w:rsidR="00382764" w:rsidRPr="00382764" w:rsidRDefault="00382764" w:rsidP="002D3AA2">
            <w:pPr>
              <w:jc w:val="center"/>
              <w:rPr>
                <w:szCs w:val="21"/>
              </w:rPr>
            </w:pPr>
            <w:r w:rsidRPr="00382764">
              <w:rPr>
                <w:szCs w:val="21"/>
              </w:rPr>
              <w:t>上游</w:t>
            </w:r>
          </w:p>
        </w:tc>
        <w:tc>
          <w:tcPr>
            <w:tcW w:w="960" w:type="dxa"/>
            <w:noWrap/>
            <w:hideMark/>
          </w:tcPr>
          <w:p w14:paraId="32CB06BD" w14:textId="77777777" w:rsidR="00382764" w:rsidRPr="00382764" w:rsidRDefault="00382764" w:rsidP="002D3AA2">
            <w:pPr>
              <w:jc w:val="center"/>
              <w:rPr>
                <w:szCs w:val="21"/>
              </w:rPr>
            </w:pPr>
            <w:r w:rsidRPr="00382764">
              <w:rPr>
                <w:szCs w:val="21"/>
              </w:rPr>
              <w:t>607.16</w:t>
            </w:r>
          </w:p>
        </w:tc>
        <w:tc>
          <w:tcPr>
            <w:tcW w:w="960" w:type="dxa"/>
            <w:noWrap/>
            <w:hideMark/>
          </w:tcPr>
          <w:p w14:paraId="31CE454C" w14:textId="77777777" w:rsidR="00382764" w:rsidRPr="00382764" w:rsidRDefault="00382764" w:rsidP="002D3AA2">
            <w:pPr>
              <w:jc w:val="center"/>
              <w:rPr>
                <w:szCs w:val="21"/>
              </w:rPr>
            </w:pPr>
            <w:r w:rsidRPr="00382764">
              <w:rPr>
                <w:szCs w:val="21"/>
              </w:rPr>
              <w:t>614.59</w:t>
            </w:r>
          </w:p>
        </w:tc>
        <w:tc>
          <w:tcPr>
            <w:tcW w:w="960" w:type="dxa"/>
            <w:noWrap/>
            <w:hideMark/>
          </w:tcPr>
          <w:p w14:paraId="514536C5" w14:textId="77777777" w:rsidR="00382764" w:rsidRPr="00382764" w:rsidRDefault="00382764" w:rsidP="002D3AA2">
            <w:pPr>
              <w:jc w:val="center"/>
              <w:rPr>
                <w:szCs w:val="21"/>
              </w:rPr>
            </w:pPr>
            <w:r w:rsidRPr="00382764">
              <w:rPr>
                <w:szCs w:val="21"/>
              </w:rPr>
              <w:t>27.86</w:t>
            </w:r>
          </w:p>
        </w:tc>
        <w:tc>
          <w:tcPr>
            <w:tcW w:w="960" w:type="dxa"/>
            <w:noWrap/>
            <w:hideMark/>
          </w:tcPr>
          <w:p w14:paraId="67530C50" w14:textId="77777777" w:rsidR="00382764" w:rsidRPr="00382764" w:rsidRDefault="00382764" w:rsidP="002D3AA2">
            <w:pPr>
              <w:jc w:val="center"/>
              <w:rPr>
                <w:szCs w:val="21"/>
              </w:rPr>
            </w:pPr>
            <w:r w:rsidRPr="00382764">
              <w:rPr>
                <w:szCs w:val="21"/>
              </w:rPr>
              <w:t>603.71</w:t>
            </w:r>
          </w:p>
        </w:tc>
        <w:tc>
          <w:tcPr>
            <w:tcW w:w="960" w:type="dxa"/>
            <w:noWrap/>
            <w:hideMark/>
          </w:tcPr>
          <w:p w14:paraId="780C56B7" w14:textId="77777777" w:rsidR="00382764" w:rsidRPr="00382764" w:rsidRDefault="00382764" w:rsidP="002D3AA2">
            <w:pPr>
              <w:jc w:val="center"/>
              <w:rPr>
                <w:szCs w:val="21"/>
              </w:rPr>
            </w:pPr>
            <w:r w:rsidRPr="00382764">
              <w:rPr>
                <w:szCs w:val="21"/>
              </w:rPr>
              <w:t>72.74</w:t>
            </w:r>
          </w:p>
        </w:tc>
        <w:tc>
          <w:tcPr>
            <w:tcW w:w="960" w:type="dxa"/>
            <w:noWrap/>
            <w:hideMark/>
          </w:tcPr>
          <w:p w14:paraId="0C679BC7" w14:textId="77777777" w:rsidR="00382764" w:rsidRPr="00382764" w:rsidRDefault="00382764" w:rsidP="002D3AA2">
            <w:pPr>
              <w:jc w:val="center"/>
              <w:rPr>
                <w:szCs w:val="21"/>
              </w:rPr>
            </w:pPr>
            <w:r w:rsidRPr="00382764">
              <w:rPr>
                <w:szCs w:val="21"/>
              </w:rPr>
              <w:t>7.43</w:t>
            </w:r>
          </w:p>
        </w:tc>
        <w:tc>
          <w:tcPr>
            <w:tcW w:w="960" w:type="dxa"/>
            <w:noWrap/>
            <w:hideMark/>
          </w:tcPr>
          <w:p w14:paraId="7DCFC6FA" w14:textId="77777777" w:rsidR="00382764" w:rsidRPr="00382764" w:rsidRDefault="00382764" w:rsidP="002D3AA2">
            <w:pPr>
              <w:jc w:val="center"/>
              <w:rPr>
                <w:szCs w:val="21"/>
              </w:rPr>
            </w:pPr>
            <w:r w:rsidRPr="00382764">
              <w:rPr>
                <w:szCs w:val="21"/>
              </w:rPr>
              <w:t>3.45</w:t>
            </w:r>
          </w:p>
        </w:tc>
      </w:tr>
      <w:tr w:rsidR="00382764" w:rsidRPr="00382764" w14:paraId="0BA29FE2" w14:textId="77777777" w:rsidTr="00382764">
        <w:trPr>
          <w:trHeight w:val="255"/>
        </w:trPr>
        <w:tc>
          <w:tcPr>
            <w:tcW w:w="960" w:type="dxa"/>
            <w:vMerge/>
            <w:hideMark/>
          </w:tcPr>
          <w:p w14:paraId="6376F0D1" w14:textId="77777777" w:rsidR="00382764" w:rsidRPr="00382764" w:rsidRDefault="00382764" w:rsidP="002D3AA2">
            <w:pPr>
              <w:jc w:val="center"/>
              <w:rPr>
                <w:szCs w:val="21"/>
              </w:rPr>
            </w:pPr>
          </w:p>
        </w:tc>
        <w:tc>
          <w:tcPr>
            <w:tcW w:w="960" w:type="dxa"/>
            <w:noWrap/>
            <w:hideMark/>
          </w:tcPr>
          <w:p w14:paraId="650165E1" w14:textId="77777777" w:rsidR="00382764" w:rsidRPr="00382764" w:rsidRDefault="00382764" w:rsidP="002D3AA2">
            <w:pPr>
              <w:jc w:val="center"/>
              <w:rPr>
                <w:szCs w:val="21"/>
              </w:rPr>
            </w:pPr>
            <w:r w:rsidRPr="00382764">
              <w:rPr>
                <w:szCs w:val="21"/>
              </w:rPr>
              <w:t>下游</w:t>
            </w:r>
          </w:p>
        </w:tc>
        <w:tc>
          <w:tcPr>
            <w:tcW w:w="960" w:type="dxa"/>
            <w:noWrap/>
            <w:hideMark/>
          </w:tcPr>
          <w:p w14:paraId="01AE4E6C" w14:textId="77777777" w:rsidR="00382764" w:rsidRPr="00382764" w:rsidRDefault="00382764" w:rsidP="002D3AA2">
            <w:pPr>
              <w:jc w:val="center"/>
              <w:rPr>
                <w:szCs w:val="21"/>
              </w:rPr>
            </w:pPr>
            <w:r w:rsidRPr="00382764">
              <w:rPr>
                <w:szCs w:val="21"/>
              </w:rPr>
              <w:t>109.51</w:t>
            </w:r>
          </w:p>
        </w:tc>
        <w:tc>
          <w:tcPr>
            <w:tcW w:w="960" w:type="dxa"/>
            <w:noWrap/>
            <w:hideMark/>
          </w:tcPr>
          <w:p w14:paraId="17032502" w14:textId="77777777" w:rsidR="00382764" w:rsidRPr="00382764" w:rsidRDefault="00382764" w:rsidP="002D3AA2">
            <w:pPr>
              <w:jc w:val="center"/>
              <w:rPr>
                <w:szCs w:val="21"/>
              </w:rPr>
            </w:pPr>
            <w:r w:rsidRPr="00382764">
              <w:rPr>
                <w:szCs w:val="21"/>
              </w:rPr>
              <w:t>114.56</w:t>
            </w:r>
          </w:p>
        </w:tc>
        <w:tc>
          <w:tcPr>
            <w:tcW w:w="960" w:type="dxa"/>
            <w:noWrap/>
            <w:hideMark/>
          </w:tcPr>
          <w:p w14:paraId="6EAF71CD" w14:textId="77777777" w:rsidR="00382764" w:rsidRPr="00382764" w:rsidRDefault="00382764" w:rsidP="002D3AA2">
            <w:pPr>
              <w:jc w:val="center"/>
              <w:rPr>
                <w:szCs w:val="21"/>
              </w:rPr>
            </w:pPr>
            <w:r w:rsidRPr="00382764">
              <w:rPr>
                <w:szCs w:val="21"/>
              </w:rPr>
              <w:t>92.46</w:t>
            </w:r>
          </w:p>
        </w:tc>
        <w:tc>
          <w:tcPr>
            <w:tcW w:w="960" w:type="dxa"/>
            <w:noWrap/>
            <w:hideMark/>
          </w:tcPr>
          <w:p w14:paraId="5BADBF88" w14:textId="77777777" w:rsidR="00382764" w:rsidRPr="00382764" w:rsidRDefault="00382764" w:rsidP="002D3AA2">
            <w:pPr>
              <w:jc w:val="center"/>
              <w:rPr>
                <w:szCs w:val="21"/>
              </w:rPr>
            </w:pPr>
            <w:r w:rsidRPr="00382764">
              <w:rPr>
                <w:szCs w:val="21"/>
              </w:rPr>
              <w:t>100.04</w:t>
            </w:r>
          </w:p>
        </w:tc>
        <w:tc>
          <w:tcPr>
            <w:tcW w:w="960" w:type="dxa"/>
            <w:noWrap/>
            <w:hideMark/>
          </w:tcPr>
          <w:p w14:paraId="33999A33" w14:textId="77777777" w:rsidR="00382764" w:rsidRPr="00382764" w:rsidRDefault="00382764" w:rsidP="002D3AA2">
            <w:pPr>
              <w:jc w:val="center"/>
              <w:rPr>
                <w:szCs w:val="21"/>
              </w:rPr>
            </w:pPr>
            <w:r w:rsidRPr="00382764">
              <w:rPr>
                <w:szCs w:val="21"/>
              </w:rPr>
              <w:t>37.46</w:t>
            </w:r>
          </w:p>
        </w:tc>
        <w:tc>
          <w:tcPr>
            <w:tcW w:w="960" w:type="dxa"/>
            <w:noWrap/>
            <w:hideMark/>
          </w:tcPr>
          <w:p w14:paraId="26BD6F8B" w14:textId="77777777" w:rsidR="00382764" w:rsidRPr="00382764" w:rsidRDefault="00382764" w:rsidP="002D3AA2">
            <w:pPr>
              <w:jc w:val="center"/>
              <w:rPr>
                <w:szCs w:val="21"/>
              </w:rPr>
            </w:pPr>
            <w:r w:rsidRPr="00382764">
              <w:rPr>
                <w:szCs w:val="21"/>
              </w:rPr>
              <w:t>5.05</w:t>
            </w:r>
          </w:p>
        </w:tc>
        <w:tc>
          <w:tcPr>
            <w:tcW w:w="960" w:type="dxa"/>
            <w:noWrap/>
            <w:hideMark/>
          </w:tcPr>
          <w:p w14:paraId="4C6CF93E" w14:textId="77777777" w:rsidR="00382764" w:rsidRPr="00382764" w:rsidRDefault="00382764" w:rsidP="002D3AA2">
            <w:pPr>
              <w:jc w:val="center"/>
              <w:rPr>
                <w:szCs w:val="21"/>
              </w:rPr>
            </w:pPr>
            <w:r w:rsidRPr="00382764">
              <w:rPr>
                <w:szCs w:val="21"/>
              </w:rPr>
              <w:t>9.47</w:t>
            </w:r>
          </w:p>
        </w:tc>
      </w:tr>
      <w:tr w:rsidR="00382764" w:rsidRPr="00382764" w14:paraId="06992C7C" w14:textId="77777777" w:rsidTr="00382764">
        <w:trPr>
          <w:trHeight w:val="255"/>
        </w:trPr>
        <w:tc>
          <w:tcPr>
            <w:tcW w:w="960" w:type="dxa"/>
            <w:vMerge w:val="restart"/>
            <w:noWrap/>
            <w:hideMark/>
          </w:tcPr>
          <w:p w14:paraId="78DC6B34" w14:textId="77777777" w:rsidR="00382764" w:rsidRPr="00382764" w:rsidRDefault="00382764" w:rsidP="002D3AA2">
            <w:pPr>
              <w:jc w:val="center"/>
              <w:rPr>
                <w:szCs w:val="21"/>
              </w:rPr>
            </w:pPr>
            <w:r w:rsidRPr="00382764">
              <w:rPr>
                <w:szCs w:val="21"/>
              </w:rPr>
              <w:t>GR2</w:t>
            </w:r>
          </w:p>
        </w:tc>
        <w:tc>
          <w:tcPr>
            <w:tcW w:w="960" w:type="dxa"/>
            <w:noWrap/>
            <w:hideMark/>
          </w:tcPr>
          <w:p w14:paraId="3B099C62" w14:textId="77777777" w:rsidR="00382764" w:rsidRPr="00382764" w:rsidRDefault="00382764" w:rsidP="002D3AA2">
            <w:pPr>
              <w:jc w:val="center"/>
              <w:rPr>
                <w:szCs w:val="21"/>
              </w:rPr>
            </w:pPr>
            <w:r w:rsidRPr="00382764">
              <w:rPr>
                <w:szCs w:val="21"/>
              </w:rPr>
              <w:t>上游</w:t>
            </w:r>
          </w:p>
        </w:tc>
        <w:tc>
          <w:tcPr>
            <w:tcW w:w="960" w:type="dxa"/>
            <w:noWrap/>
            <w:hideMark/>
          </w:tcPr>
          <w:p w14:paraId="7AC1240E" w14:textId="77777777" w:rsidR="00382764" w:rsidRPr="00382764" w:rsidRDefault="00382764" w:rsidP="002D3AA2">
            <w:pPr>
              <w:jc w:val="center"/>
              <w:rPr>
                <w:szCs w:val="21"/>
              </w:rPr>
            </w:pPr>
            <w:r w:rsidRPr="00382764">
              <w:rPr>
                <w:szCs w:val="21"/>
              </w:rPr>
              <w:t>607.16</w:t>
            </w:r>
          </w:p>
        </w:tc>
        <w:tc>
          <w:tcPr>
            <w:tcW w:w="960" w:type="dxa"/>
            <w:noWrap/>
            <w:hideMark/>
          </w:tcPr>
          <w:p w14:paraId="5E911FBA" w14:textId="77777777" w:rsidR="00382764" w:rsidRPr="00382764" w:rsidRDefault="00382764" w:rsidP="002D3AA2">
            <w:pPr>
              <w:jc w:val="center"/>
              <w:rPr>
                <w:szCs w:val="21"/>
              </w:rPr>
            </w:pPr>
            <w:r w:rsidRPr="00382764">
              <w:rPr>
                <w:szCs w:val="21"/>
              </w:rPr>
              <w:t>613.80</w:t>
            </w:r>
          </w:p>
        </w:tc>
        <w:tc>
          <w:tcPr>
            <w:tcW w:w="960" w:type="dxa"/>
            <w:noWrap/>
            <w:hideMark/>
          </w:tcPr>
          <w:p w14:paraId="007AF91E" w14:textId="77777777" w:rsidR="00382764" w:rsidRPr="00382764" w:rsidRDefault="00382764" w:rsidP="002D3AA2">
            <w:pPr>
              <w:jc w:val="center"/>
              <w:rPr>
                <w:szCs w:val="21"/>
              </w:rPr>
            </w:pPr>
            <w:r w:rsidRPr="00382764">
              <w:rPr>
                <w:szCs w:val="21"/>
              </w:rPr>
              <w:t>16.70</w:t>
            </w:r>
          </w:p>
        </w:tc>
        <w:tc>
          <w:tcPr>
            <w:tcW w:w="960" w:type="dxa"/>
            <w:noWrap/>
            <w:hideMark/>
          </w:tcPr>
          <w:p w14:paraId="08B39F83" w14:textId="77777777" w:rsidR="00382764" w:rsidRPr="00382764" w:rsidRDefault="00382764" w:rsidP="002D3AA2">
            <w:pPr>
              <w:jc w:val="center"/>
              <w:rPr>
                <w:szCs w:val="21"/>
              </w:rPr>
            </w:pPr>
            <w:r w:rsidRPr="00382764">
              <w:rPr>
                <w:szCs w:val="21"/>
              </w:rPr>
              <w:t>604.94</w:t>
            </w:r>
          </w:p>
        </w:tc>
        <w:tc>
          <w:tcPr>
            <w:tcW w:w="960" w:type="dxa"/>
            <w:noWrap/>
            <w:hideMark/>
          </w:tcPr>
          <w:p w14:paraId="6DFB0D20" w14:textId="77777777" w:rsidR="00382764" w:rsidRPr="00382764" w:rsidRDefault="00382764" w:rsidP="002D3AA2">
            <w:pPr>
              <w:jc w:val="center"/>
              <w:rPr>
                <w:szCs w:val="21"/>
              </w:rPr>
            </w:pPr>
            <w:r w:rsidRPr="00382764">
              <w:rPr>
                <w:szCs w:val="21"/>
              </w:rPr>
              <w:t>67.54</w:t>
            </w:r>
          </w:p>
        </w:tc>
        <w:tc>
          <w:tcPr>
            <w:tcW w:w="960" w:type="dxa"/>
            <w:noWrap/>
            <w:hideMark/>
          </w:tcPr>
          <w:p w14:paraId="5333743B" w14:textId="77777777" w:rsidR="00382764" w:rsidRPr="00382764" w:rsidRDefault="00382764" w:rsidP="002D3AA2">
            <w:pPr>
              <w:jc w:val="center"/>
              <w:rPr>
                <w:szCs w:val="21"/>
              </w:rPr>
            </w:pPr>
            <w:r w:rsidRPr="00382764">
              <w:rPr>
                <w:szCs w:val="21"/>
              </w:rPr>
              <w:t>6.64</w:t>
            </w:r>
          </w:p>
        </w:tc>
        <w:tc>
          <w:tcPr>
            <w:tcW w:w="960" w:type="dxa"/>
            <w:noWrap/>
            <w:hideMark/>
          </w:tcPr>
          <w:p w14:paraId="77FED75E" w14:textId="77777777" w:rsidR="00382764" w:rsidRPr="00382764" w:rsidRDefault="00382764" w:rsidP="002D3AA2">
            <w:pPr>
              <w:jc w:val="center"/>
              <w:rPr>
                <w:szCs w:val="21"/>
              </w:rPr>
            </w:pPr>
            <w:r w:rsidRPr="00382764">
              <w:rPr>
                <w:szCs w:val="21"/>
              </w:rPr>
              <w:t>2.22</w:t>
            </w:r>
          </w:p>
        </w:tc>
      </w:tr>
      <w:tr w:rsidR="00382764" w:rsidRPr="00382764" w14:paraId="60B56031" w14:textId="77777777" w:rsidTr="00382764">
        <w:trPr>
          <w:trHeight w:val="255"/>
        </w:trPr>
        <w:tc>
          <w:tcPr>
            <w:tcW w:w="960" w:type="dxa"/>
            <w:vMerge/>
            <w:hideMark/>
          </w:tcPr>
          <w:p w14:paraId="3D4C43EC" w14:textId="77777777" w:rsidR="00382764" w:rsidRPr="00382764" w:rsidRDefault="00382764" w:rsidP="002D3AA2">
            <w:pPr>
              <w:jc w:val="center"/>
              <w:rPr>
                <w:szCs w:val="21"/>
              </w:rPr>
            </w:pPr>
          </w:p>
        </w:tc>
        <w:tc>
          <w:tcPr>
            <w:tcW w:w="960" w:type="dxa"/>
            <w:noWrap/>
            <w:hideMark/>
          </w:tcPr>
          <w:p w14:paraId="31D69B63" w14:textId="77777777" w:rsidR="00382764" w:rsidRPr="00382764" w:rsidRDefault="00382764" w:rsidP="002D3AA2">
            <w:pPr>
              <w:jc w:val="center"/>
              <w:rPr>
                <w:szCs w:val="21"/>
              </w:rPr>
            </w:pPr>
            <w:r w:rsidRPr="00382764">
              <w:rPr>
                <w:szCs w:val="21"/>
              </w:rPr>
              <w:t>下游</w:t>
            </w:r>
          </w:p>
        </w:tc>
        <w:tc>
          <w:tcPr>
            <w:tcW w:w="960" w:type="dxa"/>
            <w:noWrap/>
            <w:hideMark/>
          </w:tcPr>
          <w:p w14:paraId="1113F8F6" w14:textId="77777777" w:rsidR="00382764" w:rsidRPr="00382764" w:rsidRDefault="00382764" w:rsidP="002D3AA2">
            <w:pPr>
              <w:jc w:val="center"/>
              <w:rPr>
                <w:szCs w:val="21"/>
              </w:rPr>
            </w:pPr>
            <w:r w:rsidRPr="00382764">
              <w:rPr>
                <w:szCs w:val="21"/>
              </w:rPr>
              <w:t>109.51</w:t>
            </w:r>
          </w:p>
        </w:tc>
        <w:tc>
          <w:tcPr>
            <w:tcW w:w="960" w:type="dxa"/>
            <w:noWrap/>
            <w:hideMark/>
          </w:tcPr>
          <w:p w14:paraId="4642C098" w14:textId="77777777" w:rsidR="00382764" w:rsidRPr="00382764" w:rsidRDefault="00382764" w:rsidP="002D3AA2">
            <w:pPr>
              <w:jc w:val="center"/>
              <w:rPr>
                <w:szCs w:val="21"/>
              </w:rPr>
            </w:pPr>
            <w:r w:rsidRPr="00382764">
              <w:rPr>
                <w:szCs w:val="21"/>
              </w:rPr>
              <w:t>113.12</w:t>
            </w:r>
          </w:p>
        </w:tc>
        <w:tc>
          <w:tcPr>
            <w:tcW w:w="960" w:type="dxa"/>
            <w:noWrap/>
            <w:hideMark/>
          </w:tcPr>
          <w:p w14:paraId="09E36F26" w14:textId="77777777" w:rsidR="00382764" w:rsidRPr="00382764" w:rsidRDefault="00382764" w:rsidP="002D3AA2">
            <w:pPr>
              <w:jc w:val="center"/>
              <w:rPr>
                <w:szCs w:val="21"/>
              </w:rPr>
            </w:pPr>
            <w:r w:rsidRPr="00382764">
              <w:rPr>
                <w:szCs w:val="21"/>
              </w:rPr>
              <w:t>93.16</w:t>
            </w:r>
          </w:p>
        </w:tc>
        <w:tc>
          <w:tcPr>
            <w:tcW w:w="960" w:type="dxa"/>
            <w:noWrap/>
            <w:hideMark/>
          </w:tcPr>
          <w:p w14:paraId="752BB5CE" w14:textId="77777777" w:rsidR="00382764" w:rsidRPr="00382764" w:rsidRDefault="00382764" w:rsidP="002D3AA2">
            <w:pPr>
              <w:jc w:val="center"/>
              <w:rPr>
                <w:szCs w:val="21"/>
              </w:rPr>
            </w:pPr>
            <w:r w:rsidRPr="00382764">
              <w:rPr>
                <w:szCs w:val="21"/>
              </w:rPr>
              <w:t>101.12</w:t>
            </w:r>
          </w:p>
        </w:tc>
        <w:tc>
          <w:tcPr>
            <w:tcW w:w="960" w:type="dxa"/>
            <w:noWrap/>
            <w:hideMark/>
          </w:tcPr>
          <w:p w14:paraId="28EA9819" w14:textId="77777777" w:rsidR="00382764" w:rsidRPr="00382764" w:rsidRDefault="00382764" w:rsidP="002D3AA2">
            <w:pPr>
              <w:jc w:val="center"/>
              <w:rPr>
                <w:szCs w:val="21"/>
              </w:rPr>
            </w:pPr>
            <w:r w:rsidRPr="00382764">
              <w:rPr>
                <w:szCs w:val="21"/>
              </w:rPr>
              <w:t>31.98</w:t>
            </w:r>
          </w:p>
        </w:tc>
        <w:tc>
          <w:tcPr>
            <w:tcW w:w="960" w:type="dxa"/>
            <w:noWrap/>
            <w:hideMark/>
          </w:tcPr>
          <w:p w14:paraId="4AD9BF16" w14:textId="77777777" w:rsidR="00382764" w:rsidRPr="00382764" w:rsidRDefault="00382764" w:rsidP="002D3AA2">
            <w:pPr>
              <w:jc w:val="center"/>
              <w:rPr>
                <w:szCs w:val="21"/>
              </w:rPr>
            </w:pPr>
            <w:r w:rsidRPr="00382764">
              <w:rPr>
                <w:szCs w:val="21"/>
              </w:rPr>
              <w:t>3.61</w:t>
            </w:r>
          </w:p>
        </w:tc>
        <w:tc>
          <w:tcPr>
            <w:tcW w:w="960" w:type="dxa"/>
            <w:noWrap/>
            <w:hideMark/>
          </w:tcPr>
          <w:p w14:paraId="1E849E30" w14:textId="77777777" w:rsidR="00382764" w:rsidRPr="00382764" w:rsidRDefault="00382764" w:rsidP="002D3AA2">
            <w:pPr>
              <w:jc w:val="center"/>
              <w:rPr>
                <w:szCs w:val="21"/>
              </w:rPr>
            </w:pPr>
            <w:r w:rsidRPr="00382764">
              <w:rPr>
                <w:szCs w:val="21"/>
              </w:rPr>
              <w:t>8.39</w:t>
            </w:r>
          </w:p>
        </w:tc>
      </w:tr>
      <w:tr w:rsidR="00382764" w:rsidRPr="00382764" w14:paraId="5B04C06D" w14:textId="77777777" w:rsidTr="00382764">
        <w:trPr>
          <w:trHeight w:val="255"/>
        </w:trPr>
        <w:tc>
          <w:tcPr>
            <w:tcW w:w="960" w:type="dxa"/>
            <w:vMerge w:val="restart"/>
            <w:noWrap/>
            <w:hideMark/>
          </w:tcPr>
          <w:p w14:paraId="29381FF4" w14:textId="77777777" w:rsidR="00382764" w:rsidRPr="00382764" w:rsidRDefault="00382764" w:rsidP="002D3AA2">
            <w:pPr>
              <w:jc w:val="center"/>
              <w:rPr>
                <w:szCs w:val="21"/>
              </w:rPr>
            </w:pPr>
            <w:r w:rsidRPr="00382764">
              <w:rPr>
                <w:szCs w:val="21"/>
              </w:rPr>
              <w:t>GR3</w:t>
            </w:r>
          </w:p>
        </w:tc>
        <w:tc>
          <w:tcPr>
            <w:tcW w:w="960" w:type="dxa"/>
            <w:noWrap/>
            <w:hideMark/>
          </w:tcPr>
          <w:p w14:paraId="692E998C" w14:textId="77777777" w:rsidR="00382764" w:rsidRPr="00382764" w:rsidRDefault="00382764" w:rsidP="002D3AA2">
            <w:pPr>
              <w:jc w:val="center"/>
              <w:rPr>
                <w:szCs w:val="21"/>
              </w:rPr>
            </w:pPr>
            <w:r w:rsidRPr="00382764">
              <w:rPr>
                <w:szCs w:val="21"/>
              </w:rPr>
              <w:t>上游</w:t>
            </w:r>
          </w:p>
        </w:tc>
        <w:tc>
          <w:tcPr>
            <w:tcW w:w="960" w:type="dxa"/>
            <w:noWrap/>
            <w:hideMark/>
          </w:tcPr>
          <w:p w14:paraId="3BC57BC2" w14:textId="77777777" w:rsidR="00382764" w:rsidRPr="00382764" w:rsidRDefault="00382764" w:rsidP="002D3AA2">
            <w:pPr>
              <w:jc w:val="center"/>
              <w:rPr>
                <w:szCs w:val="21"/>
              </w:rPr>
            </w:pPr>
            <w:r w:rsidRPr="00382764">
              <w:rPr>
                <w:szCs w:val="21"/>
              </w:rPr>
              <w:t>594.70</w:t>
            </w:r>
          </w:p>
        </w:tc>
        <w:tc>
          <w:tcPr>
            <w:tcW w:w="960" w:type="dxa"/>
            <w:noWrap/>
            <w:hideMark/>
          </w:tcPr>
          <w:p w14:paraId="22298A89" w14:textId="77777777" w:rsidR="00382764" w:rsidRPr="00382764" w:rsidRDefault="00382764" w:rsidP="002D3AA2">
            <w:pPr>
              <w:jc w:val="center"/>
              <w:rPr>
                <w:szCs w:val="21"/>
              </w:rPr>
            </w:pPr>
            <w:r w:rsidRPr="00382764">
              <w:rPr>
                <w:szCs w:val="21"/>
              </w:rPr>
              <w:t>602.44</w:t>
            </w:r>
          </w:p>
        </w:tc>
        <w:tc>
          <w:tcPr>
            <w:tcW w:w="960" w:type="dxa"/>
            <w:noWrap/>
            <w:hideMark/>
          </w:tcPr>
          <w:p w14:paraId="2EB46111" w14:textId="77777777" w:rsidR="00382764" w:rsidRPr="00382764" w:rsidRDefault="00382764" w:rsidP="002D3AA2">
            <w:pPr>
              <w:jc w:val="center"/>
              <w:rPr>
                <w:szCs w:val="21"/>
              </w:rPr>
            </w:pPr>
            <w:r w:rsidRPr="00382764">
              <w:rPr>
                <w:szCs w:val="21"/>
              </w:rPr>
              <w:t>29.98</w:t>
            </w:r>
          </w:p>
        </w:tc>
        <w:tc>
          <w:tcPr>
            <w:tcW w:w="960" w:type="dxa"/>
            <w:noWrap/>
            <w:hideMark/>
          </w:tcPr>
          <w:p w14:paraId="58FCA4F6" w14:textId="77777777" w:rsidR="00382764" w:rsidRPr="00382764" w:rsidRDefault="00382764" w:rsidP="002D3AA2">
            <w:pPr>
              <w:jc w:val="center"/>
              <w:rPr>
                <w:szCs w:val="21"/>
              </w:rPr>
            </w:pPr>
            <w:r w:rsidRPr="00382764">
              <w:rPr>
                <w:szCs w:val="21"/>
              </w:rPr>
              <w:t>591.82</w:t>
            </w:r>
          </w:p>
        </w:tc>
        <w:tc>
          <w:tcPr>
            <w:tcW w:w="960" w:type="dxa"/>
            <w:noWrap/>
            <w:hideMark/>
          </w:tcPr>
          <w:p w14:paraId="6F515EC3" w14:textId="77777777" w:rsidR="00382764" w:rsidRPr="00382764" w:rsidRDefault="00382764" w:rsidP="002D3AA2">
            <w:pPr>
              <w:jc w:val="center"/>
              <w:rPr>
                <w:szCs w:val="21"/>
              </w:rPr>
            </w:pPr>
            <w:r w:rsidRPr="00382764">
              <w:rPr>
                <w:szCs w:val="21"/>
              </w:rPr>
              <w:t>74.24</w:t>
            </w:r>
          </w:p>
        </w:tc>
        <w:tc>
          <w:tcPr>
            <w:tcW w:w="960" w:type="dxa"/>
            <w:noWrap/>
            <w:hideMark/>
          </w:tcPr>
          <w:p w14:paraId="1FAD402D" w14:textId="77777777" w:rsidR="00382764" w:rsidRPr="00382764" w:rsidRDefault="00382764" w:rsidP="002D3AA2">
            <w:pPr>
              <w:jc w:val="center"/>
              <w:rPr>
                <w:szCs w:val="21"/>
              </w:rPr>
            </w:pPr>
            <w:r w:rsidRPr="00382764">
              <w:rPr>
                <w:szCs w:val="21"/>
              </w:rPr>
              <w:t>7.74</w:t>
            </w:r>
          </w:p>
        </w:tc>
        <w:tc>
          <w:tcPr>
            <w:tcW w:w="960" w:type="dxa"/>
            <w:noWrap/>
            <w:hideMark/>
          </w:tcPr>
          <w:p w14:paraId="5483B006" w14:textId="77777777" w:rsidR="00382764" w:rsidRPr="00382764" w:rsidRDefault="00382764" w:rsidP="002D3AA2">
            <w:pPr>
              <w:jc w:val="center"/>
              <w:rPr>
                <w:szCs w:val="21"/>
              </w:rPr>
            </w:pPr>
            <w:r w:rsidRPr="00382764">
              <w:rPr>
                <w:szCs w:val="21"/>
              </w:rPr>
              <w:t>2.88</w:t>
            </w:r>
          </w:p>
        </w:tc>
      </w:tr>
      <w:tr w:rsidR="00382764" w:rsidRPr="00382764" w14:paraId="4A2A379A" w14:textId="77777777" w:rsidTr="00382764">
        <w:trPr>
          <w:trHeight w:val="255"/>
        </w:trPr>
        <w:tc>
          <w:tcPr>
            <w:tcW w:w="960" w:type="dxa"/>
            <w:vMerge/>
            <w:hideMark/>
          </w:tcPr>
          <w:p w14:paraId="6057052A" w14:textId="77777777" w:rsidR="00382764" w:rsidRPr="00382764" w:rsidRDefault="00382764" w:rsidP="002D3AA2">
            <w:pPr>
              <w:jc w:val="center"/>
              <w:rPr>
                <w:szCs w:val="21"/>
              </w:rPr>
            </w:pPr>
          </w:p>
        </w:tc>
        <w:tc>
          <w:tcPr>
            <w:tcW w:w="960" w:type="dxa"/>
            <w:noWrap/>
            <w:hideMark/>
          </w:tcPr>
          <w:p w14:paraId="056E07DC" w14:textId="77777777" w:rsidR="00382764" w:rsidRPr="00382764" w:rsidRDefault="00382764" w:rsidP="002D3AA2">
            <w:pPr>
              <w:jc w:val="center"/>
              <w:rPr>
                <w:szCs w:val="21"/>
              </w:rPr>
            </w:pPr>
            <w:r w:rsidRPr="00382764">
              <w:rPr>
                <w:szCs w:val="21"/>
              </w:rPr>
              <w:t>下游</w:t>
            </w:r>
          </w:p>
        </w:tc>
        <w:tc>
          <w:tcPr>
            <w:tcW w:w="960" w:type="dxa"/>
            <w:noWrap/>
            <w:hideMark/>
          </w:tcPr>
          <w:p w14:paraId="6930301A" w14:textId="77777777" w:rsidR="00382764" w:rsidRPr="00382764" w:rsidRDefault="00382764" w:rsidP="002D3AA2">
            <w:pPr>
              <w:jc w:val="center"/>
              <w:rPr>
                <w:szCs w:val="21"/>
              </w:rPr>
            </w:pPr>
            <w:r w:rsidRPr="00382764">
              <w:rPr>
                <w:szCs w:val="21"/>
              </w:rPr>
              <w:t>125.65</w:t>
            </w:r>
          </w:p>
        </w:tc>
        <w:tc>
          <w:tcPr>
            <w:tcW w:w="960" w:type="dxa"/>
            <w:noWrap/>
            <w:hideMark/>
          </w:tcPr>
          <w:p w14:paraId="78B24396" w14:textId="77777777" w:rsidR="00382764" w:rsidRPr="00382764" w:rsidRDefault="00382764" w:rsidP="002D3AA2">
            <w:pPr>
              <w:jc w:val="center"/>
              <w:rPr>
                <w:szCs w:val="21"/>
              </w:rPr>
            </w:pPr>
            <w:r w:rsidRPr="00382764">
              <w:rPr>
                <w:szCs w:val="21"/>
              </w:rPr>
              <w:t>130.27</w:t>
            </w:r>
          </w:p>
        </w:tc>
        <w:tc>
          <w:tcPr>
            <w:tcW w:w="960" w:type="dxa"/>
            <w:noWrap/>
            <w:hideMark/>
          </w:tcPr>
          <w:p w14:paraId="69D7D224" w14:textId="77777777" w:rsidR="00382764" w:rsidRPr="00382764" w:rsidRDefault="00382764" w:rsidP="002D3AA2">
            <w:pPr>
              <w:jc w:val="center"/>
              <w:rPr>
                <w:szCs w:val="21"/>
              </w:rPr>
            </w:pPr>
            <w:r w:rsidRPr="00382764">
              <w:rPr>
                <w:szCs w:val="21"/>
              </w:rPr>
              <w:t>93.96</w:t>
            </w:r>
          </w:p>
        </w:tc>
        <w:tc>
          <w:tcPr>
            <w:tcW w:w="960" w:type="dxa"/>
            <w:noWrap/>
            <w:hideMark/>
          </w:tcPr>
          <w:p w14:paraId="17A5AAA3" w14:textId="77777777" w:rsidR="00382764" w:rsidRPr="00382764" w:rsidRDefault="00382764" w:rsidP="002D3AA2">
            <w:pPr>
              <w:jc w:val="center"/>
              <w:rPr>
                <w:szCs w:val="21"/>
              </w:rPr>
            </w:pPr>
            <w:r w:rsidRPr="00382764">
              <w:rPr>
                <w:szCs w:val="21"/>
              </w:rPr>
              <w:t>115.55</w:t>
            </w:r>
          </w:p>
        </w:tc>
        <w:tc>
          <w:tcPr>
            <w:tcW w:w="960" w:type="dxa"/>
            <w:noWrap/>
            <w:hideMark/>
          </w:tcPr>
          <w:p w14:paraId="498FF6D9" w14:textId="77777777" w:rsidR="00382764" w:rsidRPr="00382764" w:rsidRDefault="00382764" w:rsidP="002D3AA2">
            <w:pPr>
              <w:jc w:val="center"/>
              <w:rPr>
                <w:szCs w:val="21"/>
              </w:rPr>
            </w:pPr>
            <w:r w:rsidRPr="00382764">
              <w:rPr>
                <w:szCs w:val="21"/>
              </w:rPr>
              <w:t>32.06</w:t>
            </w:r>
          </w:p>
        </w:tc>
        <w:tc>
          <w:tcPr>
            <w:tcW w:w="960" w:type="dxa"/>
            <w:noWrap/>
            <w:hideMark/>
          </w:tcPr>
          <w:p w14:paraId="32FDAF2F" w14:textId="77777777" w:rsidR="00382764" w:rsidRPr="00382764" w:rsidRDefault="00382764" w:rsidP="002D3AA2">
            <w:pPr>
              <w:jc w:val="center"/>
              <w:rPr>
                <w:szCs w:val="21"/>
              </w:rPr>
            </w:pPr>
            <w:r w:rsidRPr="00382764">
              <w:rPr>
                <w:szCs w:val="21"/>
              </w:rPr>
              <w:t>4.62</w:t>
            </w:r>
          </w:p>
        </w:tc>
        <w:tc>
          <w:tcPr>
            <w:tcW w:w="960" w:type="dxa"/>
            <w:noWrap/>
            <w:hideMark/>
          </w:tcPr>
          <w:p w14:paraId="49367B6F" w14:textId="77777777" w:rsidR="00382764" w:rsidRPr="00382764" w:rsidRDefault="00382764" w:rsidP="002D3AA2">
            <w:pPr>
              <w:jc w:val="center"/>
              <w:rPr>
                <w:szCs w:val="21"/>
              </w:rPr>
            </w:pPr>
            <w:r w:rsidRPr="00382764">
              <w:rPr>
                <w:szCs w:val="21"/>
              </w:rPr>
              <w:t>10.10</w:t>
            </w:r>
          </w:p>
        </w:tc>
      </w:tr>
      <w:tr w:rsidR="00382764" w:rsidRPr="00382764" w14:paraId="6475A406" w14:textId="77777777" w:rsidTr="00382764">
        <w:trPr>
          <w:trHeight w:val="255"/>
        </w:trPr>
        <w:tc>
          <w:tcPr>
            <w:tcW w:w="960" w:type="dxa"/>
            <w:vMerge w:val="restart"/>
            <w:noWrap/>
            <w:hideMark/>
          </w:tcPr>
          <w:p w14:paraId="50A3E676" w14:textId="77777777" w:rsidR="00382764" w:rsidRPr="00382764" w:rsidRDefault="00382764" w:rsidP="002D3AA2">
            <w:pPr>
              <w:jc w:val="center"/>
              <w:rPr>
                <w:szCs w:val="21"/>
              </w:rPr>
            </w:pPr>
            <w:r w:rsidRPr="00382764">
              <w:rPr>
                <w:szCs w:val="21"/>
              </w:rPr>
              <w:t>GR4</w:t>
            </w:r>
          </w:p>
        </w:tc>
        <w:tc>
          <w:tcPr>
            <w:tcW w:w="960" w:type="dxa"/>
            <w:noWrap/>
            <w:hideMark/>
          </w:tcPr>
          <w:p w14:paraId="3ACD1CB3" w14:textId="77777777" w:rsidR="00382764" w:rsidRPr="00382764" w:rsidRDefault="00382764" w:rsidP="002D3AA2">
            <w:pPr>
              <w:jc w:val="center"/>
              <w:rPr>
                <w:szCs w:val="21"/>
              </w:rPr>
            </w:pPr>
            <w:r w:rsidRPr="00382764">
              <w:rPr>
                <w:szCs w:val="21"/>
              </w:rPr>
              <w:t>上游</w:t>
            </w:r>
          </w:p>
        </w:tc>
        <w:tc>
          <w:tcPr>
            <w:tcW w:w="960" w:type="dxa"/>
            <w:noWrap/>
            <w:hideMark/>
          </w:tcPr>
          <w:p w14:paraId="69D2E514" w14:textId="77777777" w:rsidR="00382764" w:rsidRPr="00382764" w:rsidRDefault="00382764" w:rsidP="002D3AA2">
            <w:pPr>
              <w:jc w:val="center"/>
              <w:rPr>
                <w:szCs w:val="21"/>
              </w:rPr>
            </w:pPr>
            <w:r w:rsidRPr="00382764">
              <w:rPr>
                <w:szCs w:val="21"/>
              </w:rPr>
              <w:t>594.70</w:t>
            </w:r>
          </w:p>
        </w:tc>
        <w:tc>
          <w:tcPr>
            <w:tcW w:w="960" w:type="dxa"/>
            <w:noWrap/>
            <w:hideMark/>
          </w:tcPr>
          <w:p w14:paraId="5AAB193D" w14:textId="77777777" w:rsidR="00382764" w:rsidRPr="00382764" w:rsidRDefault="00382764" w:rsidP="002D3AA2">
            <w:pPr>
              <w:jc w:val="center"/>
              <w:rPr>
                <w:szCs w:val="21"/>
              </w:rPr>
            </w:pPr>
            <w:r w:rsidRPr="00382764">
              <w:rPr>
                <w:szCs w:val="21"/>
              </w:rPr>
              <w:t>602.03</w:t>
            </w:r>
          </w:p>
        </w:tc>
        <w:tc>
          <w:tcPr>
            <w:tcW w:w="960" w:type="dxa"/>
            <w:noWrap/>
            <w:hideMark/>
          </w:tcPr>
          <w:p w14:paraId="70F4255B" w14:textId="77777777" w:rsidR="00382764" w:rsidRPr="00382764" w:rsidRDefault="00382764" w:rsidP="002D3AA2">
            <w:pPr>
              <w:jc w:val="center"/>
              <w:rPr>
                <w:szCs w:val="21"/>
              </w:rPr>
            </w:pPr>
            <w:r w:rsidRPr="00382764">
              <w:rPr>
                <w:szCs w:val="21"/>
              </w:rPr>
              <w:t>17.08</w:t>
            </w:r>
          </w:p>
        </w:tc>
        <w:tc>
          <w:tcPr>
            <w:tcW w:w="960" w:type="dxa"/>
            <w:noWrap/>
            <w:hideMark/>
          </w:tcPr>
          <w:p w14:paraId="6149F8FC" w14:textId="77777777" w:rsidR="00382764" w:rsidRPr="00382764" w:rsidRDefault="00382764" w:rsidP="002D3AA2">
            <w:pPr>
              <w:jc w:val="center"/>
              <w:rPr>
                <w:szCs w:val="21"/>
              </w:rPr>
            </w:pPr>
            <w:r w:rsidRPr="00382764">
              <w:rPr>
                <w:szCs w:val="21"/>
              </w:rPr>
              <w:t>593.04</w:t>
            </w:r>
          </w:p>
        </w:tc>
        <w:tc>
          <w:tcPr>
            <w:tcW w:w="960" w:type="dxa"/>
            <w:noWrap/>
            <w:hideMark/>
          </w:tcPr>
          <w:p w14:paraId="6DE1CF29" w14:textId="77777777" w:rsidR="00382764" w:rsidRPr="00382764" w:rsidRDefault="00382764" w:rsidP="002D3AA2">
            <w:pPr>
              <w:jc w:val="center"/>
              <w:rPr>
                <w:szCs w:val="21"/>
              </w:rPr>
            </w:pPr>
            <w:r w:rsidRPr="00382764">
              <w:rPr>
                <w:szCs w:val="21"/>
              </w:rPr>
              <w:t>67.16</w:t>
            </w:r>
          </w:p>
        </w:tc>
        <w:tc>
          <w:tcPr>
            <w:tcW w:w="960" w:type="dxa"/>
            <w:noWrap/>
            <w:hideMark/>
          </w:tcPr>
          <w:p w14:paraId="0AD53C27" w14:textId="77777777" w:rsidR="00382764" w:rsidRPr="00382764" w:rsidRDefault="00382764" w:rsidP="002D3AA2">
            <w:pPr>
              <w:jc w:val="center"/>
              <w:rPr>
                <w:szCs w:val="21"/>
              </w:rPr>
            </w:pPr>
            <w:r w:rsidRPr="00382764">
              <w:rPr>
                <w:szCs w:val="21"/>
              </w:rPr>
              <w:t>7.33</w:t>
            </w:r>
          </w:p>
        </w:tc>
        <w:tc>
          <w:tcPr>
            <w:tcW w:w="960" w:type="dxa"/>
            <w:noWrap/>
            <w:hideMark/>
          </w:tcPr>
          <w:p w14:paraId="31715925" w14:textId="77777777" w:rsidR="00382764" w:rsidRPr="00382764" w:rsidRDefault="00382764" w:rsidP="002D3AA2">
            <w:pPr>
              <w:jc w:val="center"/>
              <w:rPr>
                <w:szCs w:val="21"/>
              </w:rPr>
            </w:pPr>
            <w:r w:rsidRPr="00382764">
              <w:rPr>
                <w:szCs w:val="21"/>
              </w:rPr>
              <w:t>1.66</w:t>
            </w:r>
          </w:p>
        </w:tc>
      </w:tr>
      <w:tr w:rsidR="00382764" w:rsidRPr="00382764" w14:paraId="6F8DB5EA" w14:textId="77777777" w:rsidTr="00382764">
        <w:trPr>
          <w:trHeight w:val="255"/>
        </w:trPr>
        <w:tc>
          <w:tcPr>
            <w:tcW w:w="960" w:type="dxa"/>
            <w:vMerge/>
            <w:hideMark/>
          </w:tcPr>
          <w:p w14:paraId="1022743E" w14:textId="77777777" w:rsidR="00382764" w:rsidRPr="00382764" w:rsidRDefault="00382764" w:rsidP="002D3AA2">
            <w:pPr>
              <w:jc w:val="center"/>
              <w:rPr>
                <w:szCs w:val="21"/>
              </w:rPr>
            </w:pPr>
          </w:p>
        </w:tc>
        <w:tc>
          <w:tcPr>
            <w:tcW w:w="960" w:type="dxa"/>
            <w:noWrap/>
            <w:hideMark/>
          </w:tcPr>
          <w:p w14:paraId="14D21DE2" w14:textId="77777777" w:rsidR="00382764" w:rsidRPr="00382764" w:rsidRDefault="00382764" w:rsidP="002D3AA2">
            <w:pPr>
              <w:jc w:val="center"/>
              <w:rPr>
                <w:szCs w:val="21"/>
              </w:rPr>
            </w:pPr>
            <w:r w:rsidRPr="00382764">
              <w:rPr>
                <w:szCs w:val="21"/>
              </w:rPr>
              <w:t>下游</w:t>
            </w:r>
          </w:p>
        </w:tc>
        <w:tc>
          <w:tcPr>
            <w:tcW w:w="960" w:type="dxa"/>
            <w:noWrap/>
            <w:hideMark/>
          </w:tcPr>
          <w:p w14:paraId="5BD112C9" w14:textId="77777777" w:rsidR="00382764" w:rsidRPr="00382764" w:rsidRDefault="00382764" w:rsidP="002D3AA2">
            <w:pPr>
              <w:jc w:val="center"/>
              <w:rPr>
                <w:szCs w:val="21"/>
              </w:rPr>
            </w:pPr>
            <w:r w:rsidRPr="00382764">
              <w:rPr>
                <w:szCs w:val="21"/>
              </w:rPr>
              <w:t>125.65</w:t>
            </w:r>
          </w:p>
        </w:tc>
        <w:tc>
          <w:tcPr>
            <w:tcW w:w="960" w:type="dxa"/>
            <w:noWrap/>
            <w:hideMark/>
          </w:tcPr>
          <w:p w14:paraId="7ECA7EE2" w14:textId="77777777" w:rsidR="00382764" w:rsidRPr="00382764" w:rsidRDefault="00382764" w:rsidP="002D3AA2">
            <w:pPr>
              <w:jc w:val="center"/>
              <w:rPr>
                <w:szCs w:val="21"/>
              </w:rPr>
            </w:pPr>
            <w:r w:rsidRPr="00382764">
              <w:rPr>
                <w:szCs w:val="21"/>
              </w:rPr>
              <w:t>128.92</w:t>
            </w:r>
          </w:p>
        </w:tc>
        <w:tc>
          <w:tcPr>
            <w:tcW w:w="960" w:type="dxa"/>
            <w:noWrap/>
            <w:hideMark/>
          </w:tcPr>
          <w:p w14:paraId="3972AA73" w14:textId="77777777" w:rsidR="00382764" w:rsidRPr="00382764" w:rsidRDefault="00382764" w:rsidP="002D3AA2">
            <w:pPr>
              <w:jc w:val="center"/>
              <w:rPr>
                <w:szCs w:val="21"/>
              </w:rPr>
            </w:pPr>
            <w:r w:rsidRPr="00382764">
              <w:rPr>
                <w:szCs w:val="21"/>
              </w:rPr>
              <w:t>94.62</w:t>
            </w:r>
          </w:p>
        </w:tc>
        <w:tc>
          <w:tcPr>
            <w:tcW w:w="960" w:type="dxa"/>
            <w:noWrap/>
            <w:hideMark/>
          </w:tcPr>
          <w:p w14:paraId="7F01CB79" w14:textId="77777777" w:rsidR="00382764" w:rsidRPr="00382764" w:rsidRDefault="00382764" w:rsidP="002D3AA2">
            <w:pPr>
              <w:jc w:val="center"/>
              <w:rPr>
                <w:szCs w:val="21"/>
              </w:rPr>
            </w:pPr>
            <w:r w:rsidRPr="00382764">
              <w:rPr>
                <w:szCs w:val="21"/>
              </w:rPr>
              <w:t>116.72</w:t>
            </w:r>
          </w:p>
        </w:tc>
        <w:tc>
          <w:tcPr>
            <w:tcW w:w="960" w:type="dxa"/>
            <w:noWrap/>
            <w:hideMark/>
          </w:tcPr>
          <w:p w14:paraId="02E7EF06" w14:textId="77777777" w:rsidR="00382764" w:rsidRPr="00382764" w:rsidRDefault="00382764" w:rsidP="002D3AA2">
            <w:pPr>
              <w:jc w:val="center"/>
              <w:rPr>
                <w:szCs w:val="21"/>
              </w:rPr>
            </w:pPr>
            <w:r w:rsidRPr="00382764">
              <w:rPr>
                <w:szCs w:val="21"/>
              </w:rPr>
              <w:t>33.36</w:t>
            </w:r>
          </w:p>
        </w:tc>
        <w:tc>
          <w:tcPr>
            <w:tcW w:w="960" w:type="dxa"/>
            <w:noWrap/>
            <w:hideMark/>
          </w:tcPr>
          <w:p w14:paraId="16C97BA5" w14:textId="77777777" w:rsidR="00382764" w:rsidRPr="00382764" w:rsidRDefault="00382764" w:rsidP="002D3AA2">
            <w:pPr>
              <w:jc w:val="center"/>
              <w:rPr>
                <w:szCs w:val="21"/>
              </w:rPr>
            </w:pPr>
            <w:r w:rsidRPr="00382764">
              <w:rPr>
                <w:szCs w:val="21"/>
              </w:rPr>
              <w:t>3.27</w:t>
            </w:r>
          </w:p>
        </w:tc>
        <w:tc>
          <w:tcPr>
            <w:tcW w:w="960" w:type="dxa"/>
            <w:noWrap/>
            <w:hideMark/>
          </w:tcPr>
          <w:p w14:paraId="4A9920D7" w14:textId="77777777" w:rsidR="00382764" w:rsidRPr="00382764" w:rsidRDefault="00382764" w:rsidP="002D3AA2">
            <w:pPr>
              <w:jc w:val="center"/>
              <w:rPr>
                <w:szCs w:val="21"/>
              </w:rPr>
            </w:pPr>
            <w:r w:rsidRPr="00382764">
              <w:rPr>
                <w:szCs w:val="21"/>
              </w:rPr>
              <w:t>8.93</w:t>
            </w:r>
          </w:p>
        </w:tc>
      </w:tr>
      <w:tr w:rsidR="00382764" w:rsidRPr="00382764" w14:paraId="55E523FF" w14:textId="77777777" w:rsidTr="00382764">
        <w:trPr>
          <w:trHeight w:val="255"/>
        </w:trPr>
        <w:tc>
          <w:tcPr>
            <w:tcW w:w="960" w:type="dxa"/>
            <w:vMerge w:val="restart"/>
            <w:noWrap/>
            <w:hideMark/>
          </w:tcPr>
          <w:p w14:paraId="2A88BBBC" w14:textId="77777777" w:rsidR="00382764" w:rsidRPr="00382764" w:rsidRDefault="00382764" w:rsidP="002D3AA2">
            <w:pPr>
              <w:jc w:val="center"/>
              <w:rPr>
                <w:szCs w:val="21"/>
              </w:rPr>
            </w:pPr>
            <w:r w:rsidRPr="00382764">
              <w:rPr>
                <w:szCs w:val="21"/>
              </w:rPr>
              <w:t>GR5</w:t>
            </w:r>
          </w:p>
        </w:tc>
        <w:tc>
          <w:tcPr>
            <w:tcW w:w="960" w:type="dxa"/>
            <w:noWrap/>
            <w:hideMark/>
          </w:tcPr>
          <w:p w14:paraId="5A96DA29" w14:textId="77777777" w:rsidR="00382764" w:rsidRPr="00382764" w:rsidRDefault="00382764" w:rsidP="002D3AA2">
            <w:pPr>
              <w:jc w:val="center"/>
              <w:rPr>
                <w:szCs w:val="21"/>
              </w:rPr>
            </w:pPr>
            <w:r w:rsidRPr="00382764">
              <w:rPr>
                <w:szCs w:val="21"/>
              </w:rPr>
              <w:t>上游</w:t>
            </w:r>
          </w:p>
        </w:tc>
        <w:tc>
          <w:tcPr>
            <w:tcW w:w="960" w:type="dxa"/>
            <w:noWrap/>
            <w:hideMark/>
          </w:tcPr>
          <w:p w14:paraId="683C3FF1" w14:textId="77777777" w:rsidR="00382764" w:rsidRPr="00382764" w:rsidRDefault="00382764" w:rsidP="002D3AA2">
            <w:pPr>
              <w:jc w:val="center"/>
              <w:rPr>
                <w:szCs w:val="21"/>
              </w:rPr>
            </w:pPr>
            <w:r w:rsidRPr="00382764">
              <w:rPr>
                <w:szCs w:val="21"/>
              </w:rPr>
              <w:t>579.08</w:t>
            </w:r>
          </w:p>
        </w:tc>
        <w:tc>
          <w:tcPr>
            <w:tcW w:w="960" w:type="dxa"/>
            <w:noWrap/>
            <w:hideMark/>
          </w:tcPr>
          <w:p w14:paraId="6A6DF3B7" w14:textId="77777777" w:rsidR="00382764" w:rsidRPr="00382764" w:rsidRDefault="00382764" w:rsidP="002D3AA2">
            <w:pPr>
              <w:jc w:val="center"/>
              <w:rPr>
                <w:szCs w:val="21"/>
              </w:rPr>
            </w:pPr>
            <w:r w:rsidRPr="00382764">
              <w:rPr>
                <w:szCs w:val="21"/>
              </w:rPr>
              <w:t>586.59</w:t>
            </w:r>
          </w:p>
        </w:tc>
        <w:tc>
          <w:tcPr>
            <w:tcW w:w="960" w:type="dxa"/>
            <w:noWrap/>
            <w:hideMark/>
          </w:tcPr>
          <w:p w14:paraId="172B944A" w14:textId="77777777" w:rsidR="00382764" w:rsidRPr="00382764" w:rsidRDefault="00382764" w:rsidP="002D3AA2">
            <w:pPr>
              <w:jc w:val="center"/>
              <w:rPr>
                <w:szCs w:val="21"/>
              </w:rPr>
            </w:pPr>
            <w:r w:rsidRPr="00382764">
              <w:rPr>
                <w:szCs w:val="21"/>
              </w:rPr>
              <w:t>17.02</w:t>
            </w:r>
          </w:p>
        </w:tc>
        <w:tc>
          <w:tcPr>
            <w:tcW w:w="960" w:type="dxa"/>
            <w:noWrap/>
            <w:hideMark/>
          </w:tcPr>
          <w:p w14:paraId="7DE4A86E" w14:textId="77777777" w:rsidR="00382764" w:rsidRPr="00382764" w:rsidRDefault="00382764" w:rsidP="002D3AA2">
            <w:pPr>
              <w:jc w:val="center"/>
              <w:rPr>
                <w:szCs w:val="21"/>
              </w:rPr>
            </w:pPr>
            <w:r w:rsidRPr="00382764">
              <w:rPr>
                <w:szCs w:val="21"/>
              </w:rPr>
              <w:t>576.20</w:t>
            </w:r>
          </w:p>
        </w:tc>
        <w:tc>
          <w:tcPr>
            <w:tcW w:w="960" w:type="dxa"/>
            <w:noWrap/>
            <w:hideMark/>
          </w:tcPr>
          <w:p w14:paraId="481E8417" w14:textId="77777777" w:rsidR="00382764" w:rsidRPr="00382764" w:rsidRDefault="00382764" w:rsidP="002D3AA2">
            <w:pPr>
              <w:jc w:val="center"/>
              <w:rPr>
                <w:szCs w:val="21"/>
              </w:rPr>
            </w:pPr>
            <w:r w:rsidRPr="00382764">
              <w:rPr>
                <w:szCs w:val="21"/>
              </w:rPr>
              <w:t>74.12</w:t>
            </w:r>
          </w:p>
        </w:tc>
        <w:tc>
          <w:tcPr>
            <w:tcW w:w="960" w:type="dxa"/>
            <w:noWrap/>
            <w:hideMark/>
          </w:tcPr>
          <w:p w14:paraId="55BE3135" w14:textId="77777777" w:rsidR="00382764" w:rsidRPr="00382764" w:rsidRDefault="00382764" w:rsidP="002D3AA2">
            <w:pPr>
              <w:jc w:val="center"/>
              <w:rPr>
                <w:szCs w:val="21"/>
              </w:rPr>
            </w:pPr>
            <w:r w:rsidRPr="00382764">
              <w:rPr>
                <w:szCs w:val="21"/>
              </w:rPr>
              <w:t>7.51</w:t>
            </w:r>
          </w:p>
        </w:tc>
        <w:tc>
          <w:tcPr>
            <w:tcW w:w="960" w:type="dxa"/>
            <w:noWrap/>
            <w:hideMark/>
          </w:tcPr>
          <w:p w14:paraId="7C72A9B3" w14:textId="77777777" w:rsidR="00382764" w:rsidRPr="00382764" w:rsidRDefault="00382764" w:rsidP="002D3AA2">
            <w:pPr>
              <w:jc w:val="center"/>
              <w:rPr>
                <w:szCs w:val="21"/>
              </w:rPr>
            </w:pPr>
            <w:r w:rsidRPr="00382764">
              <w:rPr>
                <w:szCs w:val="21"/>
              </w:rPr>
              <w:t>2.88</w:t>
            </w:r>
          </w:p>
        </w:tc>
      </w:tr>
      <w:tr w:rsidR="00382764" w:rsidRPr="00382764" w14:paraId="09CF2945" w14:textId="77777777" w:rsidTr="00382764">
        <w:trPr>
          <w:trHeight w:val="255"/>
        </w:trPr>
        <w:tc>
          <w:tcPr>
            <w:tcW w:w="960" w:type="dxa"/>
            <w:vMerge/>
            <w:hideMark/>
          </w:tcPr>
          <w:p w14:paraId="52A2E419" w14:textId="77777777" w:rsidR="00382764" w:rsidRPr="00382764" w:rsidRDefault="00382764" w:rsidP="002D3AA2">
            <w:pPr>
              <w:jc w:val="center"/>
              <w:rPr>
                <w:szCs w:val="21"/>
              </w:rPr>
            </w:pPr>
          </w:p>
        </w:tc>
        <w:tc>
          <w:tcPr>
            <w:tcW w:w="960" w:type="dxa"/>
            <w:noWrap/>
            <w:hideMark/>
          </w:tcPr>
          <w:p w14:paraId="4E157397" w14:textId="77777777" w:rsidR="00382764" w:rsidRPr="00382764" w:rsidRDefault="00382764" w:rsidP="002D3AA2">
            <w:pPr>
              <w:jc w:val="center"/>
              <w:rPr>
                <w:szCs w:val="21"/>
              </w:rPr>
            </w:pPr>
            <w:r w:rsidRPr="00382764">
              <w:rPr>
                <w:szCs w:val="21"/>
              </w:rPr>
              <w:t>下游</w:t>
            </w:r>
          </w:p>
        </w:tc>
        <w:tc>
          <w:tcPr>
            <w:tcW w:w="960" w:type="dxa"/>
            <w:noWrap/>
            <w:hideMark/>
          </w:tcPr>
          <w:p w14:paraId="28003FE6" w14:textId="77777777" w:rsidR="00382764" w:rsidRPr="00382764" w:rsidRDefault="00382764" w:rsidP="002D3AA2">
            <w:pPr>
              <w:jc w:val="center"/>
              <w:rPr>
                <w:szCs w:val="21"/>
              </w:rPr>
            </w:pPr>
            <w:r w:rsidRPr="00382764">
              <w:rPr>
                <w:szCs w:val="21"/>
              </w:rPr>
              <w:t>135.14</w:t>
            </w:r>
          </w:p>
        </w:tc>
        <w:tc>
          <w:tcPr>
            <w:tcW w:w="960" w:type="dxa"/>
            <w:noWrap/>
            <w:hideMark/>
          </w:tcPr>
          <w:p w14:paraId="2CA01E71" w14:textId="77777777" w:rsidR="00382764" w:rsidRPr="00382764" w:rsidRDefault="00382764" w:rsidP="002D3AA2">
            <w:pPr>
              <w:jc w:val="center"/>
              <w:rPr>
                <w:szCs w:val="21"/>
              </w:rPr>
            </w:pPr>
            <w:r w:rsidRPr="00382764">
              <w:rPr>
                <w:szCs w:val="21"/>
              </w:rPr>
              <w:t>139.75</w:t>
            </w:r>
          </w:p>
        </w:tc>
        <w:tc>
          <w:tcPr>
            <w:tcW w:w="960" w:type="dxa"/>
            <w:noWrap/>
            <w:hideMark/>
          </w:tcPr>
          <w:p w14:paraId="15BC9E42" w14:textId="77777777" w:rsidR="00382764" w:rsidRPr="00382764" w:rsidRDefault="00382764" w:rsidP="002D3AA2">
            <w:pPr>
              <w:jc w:val="center"/>
              <w:rPr>
                <w:szCs w:val="21"/>
              </w:rPr>
            </w:pPr>
            <w:r w:rsidRPr="00382764">
              <w:rPr>
                <w:szCs w:val="21"/>
              </w:rPr>
              <w:t>93.80</w:t>
            </w:r>
          </w:p>
        </w:tc>
        <w:tc>
          <w:tcPr>
            <w:tcW w:w="960" w:type="dxa"/>
            <w:noWrap/>
            <w:hideMark/>
          </w:tcPr>
          <w:p w14:paraId="00100F37" w14:textId="77777777" w:rsidR="00382764" w:rsidRPr="00382764" w:rsidRDefault="00382764" w:rsidP="002D3AA2">
            <w:pPr>
              <w:jc w:val="center"/>
              <w:rPr>
                <w:szCs w:val="21"/>
              </w:rPr>
            </w:pPr>
            <w:r w:rsidRPr="00382764">
              <w:rPr>
                <w:szCs w:val="21"/>
              </w:rPr>
              <w:t>125.36</w:t>
            </w:r>
          </w:p>
        </w:tc>
        <w:tc>
          <w:tcPr>
            <w:tcW w:w="960" w:type="dxa"/>
            <w:noWrap/>
            <w:hideMark/>
          </w:tcPr>
          <w:p w14:paraId="03245E2B" w14:textId="77777777" w:rsidR="00382764" w:rsidRPr="00382764" w:rsidRDefault="00382764" w:rsidP="002D3AA2">
            <w:pPr>
              <w:jc w:val="center"/>
              <w:rPr>
                <w:szCs w:val="21"/>
              </w:rPr>
            </w:pPr>
            <w:r w:rsidRPr="00382764">
              <w:rPr>
                <w:szCs w:val="21"/>
              </w:rPr>
              <w:t>32.50</w:t>
            </w:r>
          </w:p>
        </w:tc>
        <w:tc>
          <w:tcPr>
            <w:tcW w:w="960" w:type="dxa"/>
            <w:noWrap/>
            <w:hideMark/>
          </w:tcPr>
          <w:p w14:paraId="253D390B" w14:textId="77777777" w:rsidR="00382764" w:rsidRPr="00382764" w:rsidRDefault="00382764" w:rsidP="002D3AA2">
            <w:pPr>
              <w:jc w:val="center"/>
              <w:rPr>
                <w:szCs w:val="21"/>
              </w:rPr>
            </w:pPr>
            <w:r w:rsidRPr="00382764">
              <w:rPr>
                <w:szCs w:val="21"/>
              </w:rPr>
              <w:t>4.61</w:t>
            </w:r>
          </w:p>
        </w:tc>
        <w:tc>
          <w:tcPr>
            <w:tcW w:w="960" w:type="dxa"/>
            <w:noWrap/>
            <w:hideMark/>
          </w:tcPr>
          <w:p w14:paraId="38C21C94" w14:textId="77777777" w:rsidR="00382764" w:rsidRPr="00382764" w:rsidRDefault="00382764" w:rsidP="002D3AA2">
            <w:pPr>
              <w:jc w:val="center"/>
              <w:rPr>
                <w:szCs w:val="21"/>
              </w:rPr>
            </w:pPr>
            <w:r w:rsidRPr="00382764">
              <w:rPr>
                <w:szCs w:val="21"/>
              </w:rPr>
              <w:t>9.78</w:t>
            </w:r>
          </w:p>
        </w:tc>
      </w:tr>
      <w:tr w:rsidR="00382764" w:rsidRPr="00382764" w14:paraId="30B0D899" w14:textId="77777777" w:rsidTr="00382764">
        <w:trPr>
          <w:trHeight w:val="255"/>
        </w:trPr>
        <w:tc>
          <w:tcPr>
            <w:tcW w:w="960" w:type="dxa"/>
            <w:vMerge w:val="restart"/>
            <w:noWrap/>
            <w:hideMark/>
          </w:tcPr>
          <w:p w14:paraId="6B6EE4D3" w14:textId="77777777" w:rsidR="00382764" w:rsidRPr="00382764" w:rsidRDefault="00382764" w:rsidP="002D3AA2">
            <w:pPr>
              <w:jc w:val="center"/>
              <w:rPr>
                <w:szCs w:val="21"/>
              </w:rPr>
            </w:pPr>
            <w:r w:rsidRPr="00382764">
              <w:rPr>
                <w:szCs w:val="21"/>
              </w:rPr>
              <w:t>GR6</w:t>
            </w:r>
          </w:p>
        </w:tc>
        <w:tc>
          <w:tcPr>
            <w:tcW w:w="960" w:type="dxa"/>
            <w:noWrap/>
            <w:hideMark/>
          </w:tcPr>
          <w:p w14:paraId="184D6BAA" w14:textId="77777777" w:rsidR="00382764" w:rsidRPr="00382764" w:rsidRDefault="00382764" w:rsidP="002D3AA2">
            <w:pPr>
              <w:jc w:val="center"/>
              <w:rPr>
                <w:szCs w:val="21"/>
              </w:rPr>
            </w:pPr>
            <w:r w:rsidRPr="00382764">
              <w:rPr>
                <w:szCs w:val="21"/>
              </w:rPr>
              <w:t>上游</w:t>
            </w:r>
          </w:p>
        </w:tc>
        <w:tc>
          <w:tcPr>
            <w:tcW w:w="960" w:type="dxa"/>
            <w:noWrap/>
            <w:hideMark/>
          </w:tcPr>
          <w:p w14:paraId="6D2819B8" w14:textId="77777777" w:rsidR="00382764" w:rsidRPr="00382764" w:rsidRDefault="00382764" w:rsidP="002D3AA2">
            <w:pPr>
              <w:jc w:val="center"/>
              <w:rPr>
                <w:szCs w:val="21"/>
              </w:rPr>
            </w:pPr>
            <w:r w:rsidRPr="00382764">
              <w:rPr>
                <w:szCs w:val="21"/>
              </w:rPr>
              <w:t>579.08</w:t>
            </w:r>
          </w:p>
        </w:tc>
        <w:tc>
          <w:tcPr>
            <w:tcW w:w="960" w:type="dxa"/>
            <w:noWrap/>
            <w:hideMark/>
          </w:tcPr>
          <w:p w14:paraId="366F9431" w14:textId="77777777" w:rsidR="00382764" w:rsidRPr="00382764" w:rsidRDefault="00382764" w:rsidP="002D3AA2">
            <w:pPr>
              <w:jc w:val="center"/>
              <w:rPr>
                <w:szCs w:val="21"/>
              </w:rPr>
            </w:pPr>
            <w:r w:rsidRPr="00382764">
              <w:rPr>
                <w:szCs w:val="21"/>
              </w:rPr>
              <w:t>586.27</w:t>
            </w:r>
          </w:p>
        </w:tc>
        <w:tc>
          <w:tcPr>
            <w:tcW w:w="960" w:type="dxa"/>
            <w:noWrap/>
            <w:hideMark/>
          </w:tcPr>
          <w:p w14:paraId="7194E873" w14:textId="77777777" w:rsidR="00382764" w:rsidRPr="00382764" w:rsidRDefault="00382764" w:rsidP="002D3AA2">
            <w:pPr>
              <w:jc w:val="center"/>
              <w:rPr>
                <w:szCs w:val="21"/>
              </w:rPr>
            </w:pPr>
            <w:r w:rsidRPr="00382764">
              <w:rPr>
                <w:szCs w:val="21"/>
              </w:rPr>
              <w:t>17.28</w:t>
            </w:r>
          </w:p>
        </w:tc>
        <w:tc>
          <w:tcPr>
            <w:tcW w:w="960" w:type="dxa"/>
            <w:noWrap/>
            <w:hideMark/>
          </w:tcPr>
          <w:p w14:paraId="78A67D02" w14:textId="77777777" w:rsidR="00382764" w:rsidRPr="00382764" w:rsidRDefault="00382764" w:rsidP="002D3AA2">
            <w:pPr>
              <w:jc w:val="center"/>
              <w:rPr>
                <w:szCs w:val="21"/>
              </w:rPr>
            </w:pPr>
            <w:r w:rsidRPr="00382764">
              <w:rPr>
                <w:szCs w:val="21"/>
              </w:rPr>
              <w:t>577.39</w:t>
            </w:r>
          </w:p>
        </w:tc>
        <w:tc>
          <w:tcPr>
            <w:tcW w:w="960" w:type="dxa"/>
            <w:noWrap/>
            <w:hideMark/>
          </w:tcPr>
          <w:p w14:paraId="2616B209" w14:textId="77777777" w:rsidR="00382764" w:rsidRPr="00382764" w:rsidRDefault="00382764" w:rsidP="002D3AA2">
            <w:pPr>
              <w:jc w:val="center"/>
              <w:rPr>
                <w:szCs w:val="21"/>
              </w:rPr>
            </w:pPr>
            <w:r w:rsidRPr="00382764">
              <w:rPr>
                <w:szCs w:val="21"/>
              </w:rPr>
              <w:t>67.16</w:t>
            </w:r>
          </w:p>
        </w:tc>
        <w:tc>
          <w:tcPr>
            <w:tcW w:w="960" w:type="dxa"/>
            <w:noWrap/>
            <w:hideMark/>
          </w:tcPr>
          <w:p w14:paraId="4FB8C3EF" w14:textId="77777777" w:rsidR="00382764" w:rsidRPr="00382764" w:rsidRDefault="00382764" w:rsidP="002D3AA2">
            <w:pPr>
              <w:jc w:val="center"/>
              <w:rPr>
                <w:szCs w:val="21"/>
              </w:rPr>
            </w:pPr>
            <w:r w:rsidRPr="00382764">
              <w:rPr>
                <w:szCs w:val="21"/>
              </w:rPr>
              <w:t>7.19</w:t>
            </w:r>
          </w:p>
        </w:tc>
        <w:tc>
          <w:tcPr>
            <w:tcW w:w="960" w:type="dxa"/>
            <w:noWrap/>
            <w:hideMark/>
          </w:tcPr>
          <w:p w14:paraId="7E41784B" w14:textId="77777777" w:rsidR="00382764" w:rsidRPr="00382764" w:rsidRDefault="00382764" w:rsidP="002D3AA2">
            <w:pPr>
              <w:jc w:val="center"/>
              <w:rPr>
                <w:szCs w:val="21"/>
              </w:rPr>
            </w:pPr>
            <w:r w:rsidRPr="00382764">
              <w:rPr>
                <w:szCs w:val="21"/>
              </w:rPr>
              <w:t>1.69</w:t>
            </w:r>
          </w:p>
        </w:tc>
      </w:tr>
      <w:tr w:rsidR="00382764" w:rsidRPr="00382764" w14:paraId="335766BD" w14:textId="77777777" w:rsidTr="00382764">
        <w:trPr>
          <w:trHeight w:val="255"/>
        </w:trPr>
        <w:tc>
          <w:tcPr>
            <w:tcW w:w="960" w:type="dxa"/>
            <w:vMerge/>
            <w:hideMark/>
          </w:tcPr>
          <w:p w14:paraId="0B722919" w14:textId="77777777" w:rsidR="00382764" w:rsidRPr="00382764" w:rsidRDefault="00382764" w:rsidP="002D3AA2">
            <w:pPr>
              <w:jc w:val="center"/>
              <w:rPr>
                <w:szCs w:val="21"/>
              </w:rPr>
            </w:pPr>
          </w:p>
        </w:tc>
        <w:tc>
          <w:tcPr>
            <w:tcW w:w="960" w:type="dxa"/>
            <w:noWrap/>
            <w:hideMark/>
          </w:tcPr>
          <w:p w14:paraId="359F4A72" w14:textId="77777777" w:rsidR="00382764" w:rsidRPr="00382764" w:rsidRDefault="00382764" w:rsidP="002D3AA2">
            <w:pPr>
              <w:jc w:val="center"/>
              <w:rPr>
                <w:szCs w:val="21"/>
              </w:rPr>
            </w:pPr>
            <w:r w:rsidRPr="00382764">
              <w:rPr>
                <w:szCs w:val="21"/>
              </w:rPr>
              <w:t>下游</w:t>
            </w:r>
          </w:p>
        </w:tc>
        <w:tc>
          <w:tcPr>
            <w:tcW w:w="960" w:type="dxa"/>
            <w:noWrap/>
            <w:hideMark/>
          </w:tcPr>
          <w:p w14:paraId="3AF7D141" w14:textId="77777777" w:rsidR="00382764" w:rsidRPr="00382764" w:rsidRDefault="00382764" w:rsidP="002D3AA2">
            <w:pPr>
              <w:jc w:val="center"/>
              <w:rPr>
                <w:szCs w:val="21"/>
              </w:rPr>
            </w:pPr>
            <w:r w:rsidRPr="00382764">
              <w:rPr>
                <w:szCs w:val="21"/>
              </w:rPr>
              <w:t>135.14</w:t>
            </w:r>
          </w:p>
        </w:tc>
        <w:tc>
          <w:tcPr>
            <w:tcW w:w="960" w:type="dxa"/>
            <w:noWrap/>
            <w:hideMark/>
          </w:tcPr>
          <w:p w14:paraId="50237C49" w14:textId="77777777" w:rsidR="00382764" w:rsidRPr="00382764" w:rsidRDefault="00382764" w:rsidP="002D3AA2">
            <w:pPr>
              <w:jc w:val="center"/>
              <w:rPr>
                <w:szCs w:val="21"/>
              </w:rPr>
            </w:pPr>
            <w:r w:rsidRPr="00382764">
              <w:rPr>
                <w:szCs w:val="21"/>
              </w:rPr>
              <w:t>138.60</w:t>
            </w:r>
          </w:p>
        </w:tc>
        <w:tc>
          <w:tcPr>
            <w:tcW w:w="960" w:type="dxa"/>
            <w:noWrap/>
            <w:hideMark/>
          </w:tcPr>
          <w:p w14:paraId="7C63D5E8" w14:textId="77777777" w:rsidR="00382764" w:rsidRPr="00382764" w:rsidRDefault="00382764" w:rsidP="002D3AA2">
            <w:pPr>
              <w:jc w:val="center"/>
              <w:rPr>
                <w:szCs w:val="21"/>
              </w:rPr>
            </w:pPr>
            <w:r w:rsidRPr="00382764">
              <w:rPr>
                <w:szCs w:val="21"/>
              </w:rPr>
              <w:t>95.64</w:t>
            </w:r>
          </w:p>
        </w:tc>
        <w:tc>
          <w:tcPr>
            <w:tcW w:w="960" w:type="dxa"/>
            <w:noWrap/>
            <w:hideMark/>
          </w:tcPr>
          <w:p w14:paraId="1D1219DF" w14:textId="77777777" w:rsidR="00382764" w:rsidRPr="00382764" w:rsidRDefault="00382764" w:rsidP="002D3AA2">
            <w:pPr>
              <w:jc w:val="center"/>
              <w:rPr>
                <w:szCs w:val="21"/>
              </w:rPr>
            </w:pPr>
            <w:r w:rsidRPr="00382764">
              <w:rPr>
                <w:szCs w:val="21"/>
              </w:rPr>
              <w:t>126.53</w:t>
            </w:r>
          </w:p>
        </w:tc>
        <w:tc>
          <w:tcPr>
            <w:tcW w:w="960" w:type="dxa"/>
            <w:noWrap/>
            <w:hideMark/>
          </w:tcPr>
          <w:p w14:paraId="5A774BC3" w14:textId="77777777" w:rsidR="00382764" w:rsidRPr="00382764" w:rsidRDefault="00382764" w:rsidP="002D3AA2">
            <w:pPr>
              <w:jc w:val="center"/>
              <w:rPr>
                <w:szCs w:val="21"/>
              </w:rPr>
            </w:pPr>
            <w:r w:rsidRPr="00382764">
              <w:rPr>
                <w:szCs w:val="21"/>
              </w:rPr>
              <w:t>33.90</w:t>
            </w:r>
          </w:p>
        </w:tc>
        <w:tc>
          <w:tcPr>
            <w:tcW w:w="960" w:type="dxa"/>
            <w:noWrap/>
            <w:hideMark/>
          </w:tcPr>
          <w:p w14:paraId="2DA26A2F" w14:textId="77777777" w:rsidR="00382764" w:rsidRPr="00382764" w:rsidRDefault="00382764" w:rsidP="002D3AA2">
            <w:pPr>
              <w:jc w:val="center"/>
              <w:rPr>
                <w:szCs w:val="21"/>
              </w:rPr>
            </w:pPr>
            <w:r w:rsidRPr="00382764">
              <w:rPr>
                <w:szCs w:val="21"/>
              </w:rPr>
              <w:t>3.46</w:t>
            </w:r>
          </w:p>
        </w:tc>
        <w:tc>
          <w:tcPr>
            <w:tcW w:w="960" w:type="dxa"/>
            <w:noWrap/>
            <w:hideMark/>
          </w:tcPr>
          <w:p w14:paraId="4AD04798" w14:textId="77777777" w:rsidR="00382764" w:rsidRPr="00382764" w:rsidRDefault="00382764" w:rsidP="002D3AA2">
            <w:pPr>
              <w:jc w:val="center"/>
              <w:rPr>
                <w:szCs w:val="21"/>
              </w:rPr>
            </w:pPr>
            <w:r w:rsidRPr="00382764">
              <w:rPr>
                <w:szCs w:val="21"/>
              </w:rPr>
              <w:t>8.61</w:t>
            </w:r>
          </w:p>
        </w:tc>
      </w:tr>
      <w:tr w:rsidR="00382764" w:rsidRPr="00382764" w14:paraId="69BB2A8D" w14:textId="77777777" w:rsidTr="00382764">
        <w:trPr>
          <w:trHeight w:val="255"/>
        </w:trPr>
        <w:tc>
          <w:tcPr>
            <w:tcW w:w="960" w:type="dxa"/>
            <w:vMerge w:val="restart"/>
            <w:noWrap/>
            <w:hideMark/>
          </w:tcPr>
          <w:p w14:paraId="3B0D364E" w14:textId="77777777" w:rsidR="00382764" w:rsidRPr="00382764" w:rsidRDefault="00382764" w:rsidP="002D3AA2">
            <w:pPr>
              <w:jc w:val="center"/>
              <w:rPr>
                <w:szCs w:val="21"/>
              </w:rPr>
            </w:pPr>
            <w:r w:rsidRPr="00382764">
              <w:rPr>
                <w:szCs w:val="21"/>
              </w:rPr>
              <w:t>GR7</w:t>
            </w:r>
          </w:p>
        </w:tc>
        <w:tc>
          <w:tcPr>
            <w:tcW w:w="960" w:type="dxa"/>
            <w:noWrap/>
            <w:hideMark/>
          </w:tcPr>
          <w:p w14:paraId="04E9196B" w14:textId="77777777" w:rsidR="00382764" w:rsidRPr="00382764" w:rsidRDefault="00382764" w:rsidP="002D3AA2">
            <w:pPr>
              <w:jc w:val="center"/>
              <w:rPr>
                <w:szCs w:val="21"/>
              </w:rPr>
            </w:pPr>
            <w:r w:rsidRPr="00382764">
              <w:rPr>
                <w:szCs w:val="21"/>
              </w:rPr>
              <w:t>上游</w:t>
            </w:r>
          </w:p>
        </w:tc>
        <w:tc>
          <w:tcPr>
            <w:tcW w:w="960" w:type="dxa"/>
            <w:noWrap/>
            <w:hideMark/>
          </w:tcPr>
          <w:p w14:paraId="7D80D17E" w14:textId="77777777" w:rsidR="00382764" w:rsidRPr="00382764" w:rsidRDefault="00382764" w:rsidP="002D3AA2">
            <w:pPr>
              <w:jc w:val="center"/>
              <w:rPr>
                <w:szCs w:val="21"/>
              </w:rPr>
            </w:pPr>
            <w:r w:rsidRPr="00382764">
              <w:rPr>
                <w:szCs w:val="21"/>
              </w:rPr>
              <w:t>607.16</w:t>
            </w:r>
          </w:p>
        </w:tc>
        <w:tc>
          <w:tcPr>
            <w:tcW w:w="960" w:type="dxa"/>
            <w:noWrap/>
            <w:hideMark/>
          </w:tcPr>
          <w:p w14:paraId="51F1D4BF" w14:textId="77777777" w:rsidR="00382764" w:rsidRPr="00382764" w:rsidRDefault="00382764" w:rsidP="002D3AA2">
            <w:pPr>
              <w:jc w:val="center"/>
              <w:rPr>
                <w:szCs w:val="21"/>
              </w:rPr>
            </w:pPr>
            <w:r w:rsidRPr="00382764">
              <w:rPr>
                <w:szCs w:val="21"/>
              </w:rPr>
              <w:t>611.69</w:t>
            </w:r>
          </w:p>
        </w:tc>
        <w:tc>
          <w:tcPr>
            <w:tcW w:w="960" w:type="dxa"/>
            <w:noWrap/>
            <w:hideMark/>
          </w:tcPr>
          <w:p w14:paraId="457B7489" w14:textId="77777777" w:rsidR="00382764" w:rsidRPr="00382764" w:rsidRDefault="00382764" w:rsidP="002D3AA2">
            <w:pPr>
              <w:jc w:val="center"/>
              <w:rPr>
                <w:szCs w:val="21"/>
              </w:rPr>
            </w:pPr>
            <w:r w:rsidRPr="00382764">
              <w:rPr>
                <w:szCs w:val="21"/>
              </w:rPr>
              <w:t>26.90</w:t>
            </w:r>
          </w:p>
        </w:tc>
        <w:tc>
          <w:tcPr>
            <w:tcW w:w="960" w:type="dxa"/>
            <w:noWrap/>
            <w:hideMark/>
          </w:tcPr>
          <w:p w14:paraId="2C327ABF" w14:textId="77777777" w:rsidR="00382764" w:rsidRPr="00382764" w:rsidRDefault="00382764" w:rsidP="002D3AA2">
            <w:pPr>
              <w:jc w:val="center"/>
              <w:rPr>
                <w:szCs w:val="21"/>
              </w:rPr>
            </w:pPr>
            <w:r w:rsidRPr="00382764">
              <w:rPr>
                <w:szCs w:val="21"/>
              </w:rPr>
              <w:t>604.82</w:t>
            </w:r>
          </w:p>
        </w:tc>
        <w:tc>
          <w:tcPr>
            <w:tcW w:w="960" w:type="dxa"/>
            <w:noWrap/>
            <w:hideMark/>
          </w:tcPr>
          <w:p w14:paraId="279BB619" w14:textId="77777777" w:rsidR="00382764" w:rsidRPr="00382764" w:rsidRDefault="00382764" w:rsidP="002D3AA2">
            <w:pPr>
              <w:jc w:val="center"/>
              <w:rPr>
                <w:szCs w:val="21"/>
              </w:rPr>
            </w:pPr>
            <w:r w:rsidRPr="00382764">
              <w:rPr>
                <w:szCs w:val="21"/>
              </w:rPr>
              <w:t>72.92</w:t>
            </w:r>
          </w:p>
        </w:tc>
        <w:tc>
          <w:tcPr>
            <w:tcW w:w="960" w:type="dxa"/>
            <w:noWrap/>
            <w:hideMark/>
          </w:tcPr>
          <w:p w14:paraId="1BA5A637" w14:textId="77777777" w:rsidR="00382764" w:rsidRPr="00382764" w:rsidRDefault="00382764" w:rsidP="002D3AA2">
            <w:pPr>
              <w:jc w:val="center"/>
              <w:rPr>
                <w:szCs w:val="21"/>
              </w:rPr>
            </w:pPr>
            <w:r w:rsidRPr="00382764">
              <w:rPr>
                <w:szCs w:val="21"/>
              </w:rPr>
              <w:t>4.53</w:t>
            </w:r>
          </w:p>
        </w:tc>
        <w:tc>
          <w:tcPr>
            <w:tcW w:w="960" w:type="dxa"/>
            <w:noWrap/>
            <w:hideMark/>
          </w:tcPr>
          <w:p w14:paraId="3CE64A3F" w14:textId="77777777" w:rsidR="00382764" w:rsidRPr="00382764" w:rsidRDefault="00382764" w:rsidP="002D3AA2">
            <w:pPr>
              <w:jc w:val="center"/>
              <w:rPr>
                <w:szCs w:val="21"/>
              </w:rPr>
            </w:pPr>
            <w:r w:rsidRPr="00382764">
              <w:rPr>
                <w:szCs w:val="21"/>
              </w:rPr>
              <w:t>2.34</w:t>
            </w:r>
          </w:p>
        </w:tc>
      </w:tr>
      <w:tr w:rsidR="00382764" w:rsidRPr="00382764" w14:paraId="7981DBB0" w14:textId="77777777" w:rsidTr="00382764">
        <w:trPr>
          <w:trHeight w:val="255"/>
        </w:trPr>
        <w:tc>
          <w:tcPr>
            <w:tcW w:w="960" w:type="dxa"/>
            <w:vMerge/>
            <w:hideMark/>
          </w:tcPr>
          <w:p w14:paraId="4C5C50FE" w14:textId="77777777" w:rsidR="00382764" w:rsidRPr="00382764" w:rsidRDefault="00382764" w:rsidP="002D3AA2">
            <w:pPr>
              <w:jc w:val="center"/>
              <w:rPr>
                <w:szCs w:val="21"/>
              </w:rPr>
            </w:pPr>
          </w:p>
        </w:tc>
        <w:tc>
          <w:tcPr>
            <w:tcW w:w="960" w:type="dxa"/>
            <w:noWrap/>
            <w:hideMark/>
          </w:tcPr>
          <w:p w14:paraId="0C9BFE16" w14:textId="77777777" w:rsidR="00382764" w:rsidRPr="00382764" w:rsidRDefault="00382764" w:rsidP="002D3AA2">
            <w:pPr>
              <w:jc w:val="center"/>
              <w:rPr>
                <w:szCs w:val="21"/>
              </w:rPr>
            </w:pPr>
            <w:r w:rsidRPr="00382764">
              <w:rPr>
                <w:szCs w:val="21"/>
              </w:rPr>
              <w:t>下游</w:t>
            </w:r>
          </w:p>
        </w:tc>
        <w:tc>
          <w:tcPr>
            <w:tcW w:w="960" w:type="dxa"/>
            <w:noWrap/>
            <w:hideMark/>
          </w:tcPr>
          <w:p w14:paraId="576F555A" w14:textId="77777777" w:rsidR="00382764" w:rsidRPr="00382764" w:rsidRDefault="00382764" w:rsidP="002D3AA2">
            <w:pPr>
              <w:jc w:val="center"/>
              <w:rPr>
                <w:szCs w:val="21"/>
              </w:rPr>
            </w:pPr>
            <w:r w:rsidRPr="00382764">
              <w:rPr>
                <w:szCs w:val="21"/>
              </w:rPr>
              <w:t>109.51</w:t>
            </w:r>
          </w:p>
        </w:tc>
        <w:tc>
          <w:tcPr>
            <w:tcW w:w="960" w:type="dxa"/>
            <w:noWrap/>
            <w:hideMark/>
          </w:tcPr>
          <w:p w14:paraId="652A42D9" w14:textId="77777777" w:rsidR="00382764" w:rsidRPr="00382764" w:rsidRDefault="00382764" w:rsidP="002D3AA2">
            <w:pPr>
              <w:jc w:val="center"/>
              <w:rPr>
                <w:szCs w:val="21"/>
              </w:rPr>
            </w:pPr>
            <w:r w:rsidRPr="00382764">
              <w:rPr>
                <w:szCs w:val="21"/>
              </w:rPr>
              <w:t>112.25</w:t>
            </w:r>
          </w:p>
        </w:tc>
        <w:tc>
          <w:tcPr>
            <w:tcW w:w="960" w:type="dxa"/>
            <w:noWrap/>
            <w:hideMark/>
          </w:tcPr>
          <w:p w14:paraId="215360EA" w14:textId="77777777" w:rsidR="00382764" w:rsidRPr="00382764" w:rsidRDefault="00382764" w:rsidP="002D3AA2">
            <w:pPr>
              <w:jc w:val="center"/>
              <w:rPr>
                <w:szCs w:val="21"/>
              </w:rPr>
            </w:pPr>
            <w:r w:rsidRPr="00382764">
              <w:rPr>
                <w:szCs w:val="21"/>
              </w:rPr>
              <w:t>92.32</w:t>
            </w:r>
          </w:p>
        </w:tc>
        <w:tc>
          <w:tcPr>
            <w:tcW w:w="960" w:type="dxa"/>
            <w:noWrap/>
            <w:hideMark/>
          </w:tcPr>
          <w:p w14:paraId="16B9C1EF" w14:textId="77777777" w:rsidR="00382764" w:rsidRPr="00382764" w:rsidRDefault="00382764" w:rsidP="002D3AA2">
            <w:pPr>
              <w:jc w:val="center"/>
              <w:rPr>
                <w:szCs w:val="21"/>
              </w:rPr>
            </w:pPr>
            <w:r w:rsidRPr="00382764">
              <w:rPr>
                <w:szCs w:val="21"/>
              </w:rPr>
              <w:t>104.28</w:t>
            </w:r>
          </w:p>
        </w:tc>
        <w:tc>
          <w:tcPr>
            <w:tcW w:w="960" w:type="dxa"/>
            <w:noWrap/>
            <w:hideMark/>
          </w:tcPr>
          <w:p w14:paraId="6F51A7E4" w14:textId="77777777" w:rsidR="00382764" w:rsidRPr="00382764" w:rsidRDefault="00382764" w:rsidP="002D3AA2">
            <w:pPr>
              <w:jc w:val="center"/>
              <w:rPr>
                <w:szCs w:val="21"/>
              </w:rPr>
            </w:pPr>
            <w:r w:rsidRPr="00382764">
              <w:rPr>
                <w:szCs w:val="21"/>
              </w:rPr>
              <w:t>37.58</w:t>
            </w:r>
          </w:p>
        </w:tc>
        <w:tc>
          <w:tcPr>
            <w:tcW w:w="960" w:type="dxa"/>
            <w:noWrap/>
            <w:hideMark/>
          </w:tcPr>
          <w:p w14:paraId="2AA2CD44" w14:textId="77777777" w:rsidR="00382764" w:rsidRPr="00382764" w:rsidRDefault="00382764" w:rsidP="002D3AA2">
            <w:pPr>
              <w:jc w:val="center"/>
              <w:rPr>
                <w:szCs w:val="21"/>
              </w:rPr>
            </w:pPr>
            <w:r w:rsidRPr="00382764">
              <w:rPr>
                <w:szCs w:val="21"/>
              </w:rPr>
              <w:t>2.74</w:t>
            </w:r>
          </w:p>
        </w:tc>
        <w:tc>
          <w:tcPr>
            <w:tcW w:w="960" w:type="dxa"/>
            <w:noWrap/>
            <w:hideMark/>
          </w:tcPr>
          <w:p w14:paraId="42A971DC" w14:textId="77777777" w:rsidR="00382764" w:rsidRPr="00382764" w:rsidRDefault="00382764" w:rsidP="002D3AA2">
            <w:pPr>
              <w:jc w:val="center"/>
              <w:rPr>
                <w:szCs w:val="21"/>
              </w:rPr>
            </w:pPr>
            <w:r w:rsidRPr="00382764">
              <w:rPr>
                <w:szCs w:val="21"/>
              </w:rPr>
              <w:t>5.23</w:t>
            </w:r>
          </w:p>
        </w:tc>
      </w:tr>
      <w:tr w:rsidR="00382764" w:rsidRPr="00382764" w14:paraId="5D14E908" w14:textId="77777777" w:rsidTr="00382764">
        <w:trPr>
          <w:trHeight w:val="255"/>
        </w:trPr>
        <w:tc>
          <w:tcPr>
            <w:tcW w:w="960" w:type="dxa"/>
            <w:vMerge w:val="restart"/>
            <w:noWrap/>
            <w:hideMark/>
          </w:tcPr>
          <w:p w14:paraId="05D5D5D1" w14:textId="77777777" w:rsidR="00382764" w:rsidRPr="00382764" w:rsidRDefault="00382764" w:rsidP="002D3AA2">
            <w:pPr>
              <w:jc w:val="center"/>
              <w:rPr>
                <w:szCs w:val="21"/>
              </w:rPr>
            </w:pPr>
            <w:r w:rsidRPr="00382764">
              <w:rPr>
                <w:szCs w:val="21"/>
              </w:rPr>
              <w:t>GR8</w:t>
            </w:r>
          </w:p>
        </w:tc>
        <w:tc>
          <w:tcPr>
            <w:tcW w:w="960" w:type="dxa"/>
            <w:noWrap/>
            <w:hideMark/>
          </w:tcPr>
          <w:p w14:paraId="77787589" w14:textId="77777777" w:rsidR="00382764" w:rsidRPr="00382764" w:rsidRDefault="00382764" w:rsidP="002D3AA2">
            <w:pPr>
              <w:jc w:val="center"/>
              <w:rPr>
                <w:szCs w:val="21"/>
              </w:rPr>
            </w:pPr>
            <w:r w:rsidRPr="00382764">
              <w:rPr>
                <w:szCs w:val="21"/>
              </w:rPr>
              <w:t>上游</w:t>
            </w:r>
          </w:p>
        </w:tc>
        <w:tc>
          <w:tcPr>
            <w:tcW w:w="960" w:type="dxa"/>
            <w:noWrap/>
            <w:hideMark/>
          </w:tcPr>
          <w:p w14:paraId="6341F4F7" w14:textId="77777777" w:rsidR="00382764" w:rsidRPr="00382764" w:rsidRDefault="00382764" w:rsidP="002D3AA2">
            <w:pPr>
              <w:jc w:val="center"/>
              <w:rPr>
                <w:szCs w:val="21"/>
              </w:rPr>
            </w:pPr>
            <w:r w:rsidRPr="00382764">
              <w:rPr>
                <w:szCs w:val="21"/>
              </w:rPr>
              <w:t>607.16</w:t>
            </w:r>
          </w:p>
        </w:tc>
        <w:tc>
          <w:tcPr>
            <w:tcW w:w="960" w:type="dxa"/>
            <w:noWrap/>
            <w:hideMark/>
          </w:tcPr>
          <w:p w14:paraId="745F8CA8" w14:textId="77777777" w:rsidR="00382764" w:rsidRPr="00382764" w:rsidRDefault="00382764" w:rsidP="002D3AA2">
            <w:pPr>
              <w:jc w:val="center"/>
              <w:rPr>
                <w:szCs w:val="21"/>
              </w:rPr>
            </w:pPr>
            <w:r w:rsidRPr="00382764">
              <w:rPr>
                <w:szCs w:val="21"/>
              </w:rPr>
              <w:t>610.51</w:t>
            </w:r>
          </w:p>
        </w:tc>
        <w:tc>
          <w:tcPr>
            <w:tcW w:w="960" w:type="dxa"/>
            <w:noWrap/>
            <w:hideMark/>
          </w:tcPr>
          <w:p w14:paraId="10A3FC93" w14:textId="77777777" w:rsidR="00382764" w:rsidRPr="00382764" w:rsidRDefault="00382764" w:rsidP="002D3AA2">
            <w:pPr>
              <w:jc w:val="center"/>
              <w:rPr>
                <w:szCs w:val="21"/>
              </w:rPr>
            </w:pPr>
            <w:r w:rsidRPr="00382764">
              <w:rPr>
                <w:szCs w:val="21"/>
              </w:rPr>
              <w:t>15.76</w:t>
            </w:r>
          </w:p>
        </w:tc>
        <w:tc>
          <w:tcPr>
            <w:tcW w:w="960" w:type="dxa"/>
            <w:noWrap/>
            <w:hideMark/>
          </w:tcPr>
          <w:p w14:paraId="7E1D4A79" w14:textId="77777777" w:rsidR="00382764" w:rsidRPr="00382764" w:rsidRDefault="00382764" w:rsidP="002D3AA2">
            <w:pPr>
              <w:jc w:val="center"/>
              <w:rPr>
                <w:szCs w:val="21"/>
              </w:rPr>
            </w:pPr>
            <w:r w:rsidRPr="00382764">
              <w:rPr>
                <w:szCs w:val="21"/>
              </w:rPr>
              <w:t>606.10</w:t>
            </w:r>
          </w:p>
        </w:tc>
        <w:tc>
          <w:tcPr>
            <w:tcW w:w="960" w:type="dxa"/>
            <w:noWrap/>
            <w:hideMark/>
          </w:tcPr>
          <w:p w14:paraId="44BEF134" w14:textId="77777777" w:rsidR="00382764" w:rsidRPr="00382764" w:rsidRDefault="00382764" w:rsidP="002D3AA2">
            <w:pPr>
              <w:jc w:val="center"/>
              <w:rPr>
                <w:szCs w:val="21"/>
              </w:rPr>
            </w:pPr>
            <w:r w:rsidRPr="00382764">
              <w:rPr>
                <w:szCs w:val="21"/>
              </w:rPr>
              <w:t>60.40</w:t>
            </w:r>
          </w:p>
        </w:tc>
        <w:tc>
          <w:tcPr>
            <w:tcW w:w="960" w:type="dxa"/>
            <w:noWrap/>
            <w:hideMark/>
          </w:tcPr>
          <w:p w14:paraId="6C382B6F" w14:textId="77777777" w:rsidR="00382764" w:rsidRPr="00382764" w:rsidRDefault="00382764" w:rsidP="002D3AA2">
            <w:pPr>
              <w:jc w:val="center"/>
              <w:rPr>
                <w:szCs w:val="21"/>
              </w:rPr>
            </w:pPr>
            <w:r w:rsidRPr="00382764">
              <w:rPr>
                <w:szCs w:val="21"/>
              </w:rPr>
              <w:t>3.35</w:t>
            </w:r>
          </w:p>
        </w:tc>
        <w:tc>
          <w:tcPr>
            <w:tcW w:w="960" w:type="dxa"/>
            <w:noWrap/>
            <w:hideMark/>
          </w:tcPr>
          <w:p w14:paraId="41E72F78" w14:textId="77777777" w:rsidR="00382764" w:rsidRPr="00382764" w:rsidRDefault="00382764" w:rsidP="002D3AA2">
            <w:pPr>
              <w:jc w:val="center"/>
              <w:rPr>
                <w:szCs w:val="21"/>
              </w:rPr>
            </w:pPr>
            <w:r w:rsidRPr="00382764">
              <w:rPr>
                <w:szCs w:val="21"/>
              </w:rPr>
              <w:t>1.06</w:t>
            </w:r>
          </w:p>
        </w:tc>
      </w:tr>
      <w:tr w:rsidR="00382764" w:rsidRPr="00382764" w14:paraId="775AC569" w14:textId="77777777" w:rsidTr="00382764">
        <w:trPr>
          <w:trHeight w:val="255"/>
        </w:trPr>
        <w:tc>
          <w:tcPr>
            <w:tcW w:w="960" w:type="dxa"/>
            <w:vMerge/>
            <w:hideMark/>
          </w:tcPr>
          <w:p w14:paraId="063CBAF7" w14:textId="77777777" w:rsidR="00382764" w:rsidRPr="00382764" w:rsidRDefault="00382764" w:rsidP="002D3AA2">
            <w:pPr>
              <w:jc w:val="center"/>
              <w:rPr>
                <w:szCs w:val="21"/>
              </w:rPr>
            </w:pPr>
          </w:p>
        </w:tc>
        <w:tc>
          <w:tcPr>
            <w:tcW w:w="960" w:type="dxa"/>
            <w:noWrap/>
            <w:hideMark/>
          </w:tcPr>
          <w:p w14:paraId="62DD4E26" w14:textId="77777777" w:rsidR="00382764" w:rsidRPr="00382764" w:rsidRDefault="00382764" w:rsidP="002D3AA2">
            <w:pPr>
              <w:jc w:val="center"/>
              <w:rPr>
                <w:szCs w:val="21"/>
              </w:rPr>
            </w:pPr>
            <w:r w:rsidRPr="00382764">
              <w:rPr>
                <w:szCs w:val="21"/>
              </w:rPr>
              <w:t>下游</w:t>
            </w:r>
          </w:p>
        </w:tc>
        <w:tc>
          <w:tcPr>
            <w:tcW w:w="960" w:type="dxa"/>
            <w:noWrap/>
            <w:hideMark/>
          </w:tcPr>
          <w:p w14:paraId="5F0BFF63" w14:textId="77777777" w:rsidR="00382764" w:rsidRPr="00382764" w:rsidRDefault="00382764" w:rsidP="002D3AA2">
            <w:pPr>
              <w:jc w:val="center"/>
              <w:rPr>
                <w:szCs w:val="21"/>
              </w:rPr>
            </w:pPr>
            <w:r w:rsidRPr="00382764">
              <w:rPr>
                <w:szCs w:val="21"/>
              </w:rPr>
              <w:t>109.51</w:t>
            </w:r>
          </w:p>
        </w:tc>
        <w:tc>
          <w:tcPr>
            <w:tcW w:w="960" w:type="dxa"/>
            <w:noWrap/>
            <w:hideMark/>
          </w:tcPr>
          <w:p w14:paraId="6A517545" w14:textId="77777777" w:rsidR="00382764" w:rsidRPr="00382764" w:rsidRDefault="00382764" w:rsidP="002D3AA2">
            <w:pPr>
              <w:jc w:val="center"/>
              <w:rPr>
                <w:szCs w:val="21"/>
              </w:rPr>
            </w:pPr>
            <w:r w:rsidRPr="00382764">
              <w:rPr>
                <w:szCs w:val="21"/>
              </w:rPr>
              <w:t>110.60</w:t>
            </w:r>
          </w:p>
        </w:tc>
        <w:tc>
          <w:tcPr>
            <w:tcW w:w="960" w:type="dxa"/>
            <w:noWrap/>
            <w:hideMark/>
          </w:tcPr>
          <w:p w14:paraId="520CBF04" w14:textId="77777777" w:rsidR="00382764" w:rsidRPr="00382764" w:rsidRDefault="00382764" w:rsidP="002D3AA2">
            <w:pPr>
              <w:jc w:val="center"/>
              <w:rPr>
                <w:szCs w:val="21"/>
              </w:rPr>
            </w:pPr>
            <w:r w:rsidRPr="00382764">
              <w:rPr>
                <w:szCs w:val="21"/>
              </w:rPr>
              <w:t>93.50</w:t>
            </w:r>
          </w:p>
        </w:tc>
        <w:tc>
          <w:tcPr>
            <w:tcW w:w="960" w:type="dxa"/>
            <w:noWrap/>
            <w:hideMark/>
          </w:tcPr>
          <w:p w14:paraId="4E08EC52" w14:textId="77777777" w:rsidR="00382764" w:rsidRPr="00382764" w:rsidRDefault="00382764" w:rsidP="002D3AA2">
            <w:pPr>
              <w:jc w:val="center"/>
              <w:rPr>
                <w:szCs w:val="21"/>
              </w:rPr>
            </w:pPr>
            <w:r w:rsidRPr="00382764">
              <w:rPr>
                <w:szCs w:val="21"/>
              </w:rPr>
              <w:t>105.63</w:t>
            </w:r>
          </w:p>
        </w:tc>
        <w:tc>
          <w:tcPr>
            <w:tcW w:w="960" w:type="dxa"/>
            <w:noWrap/>
            <w:hideMark/>
          </w:tcPr>
          <w:p w14:paraId="475EE6E5" w14:textId="77777777" w:rsidR="00382764" w:rsidRPr="00382764" w:rsidRDefault="00382764" w:rsidP="002D3AA2">
            <w:pPr>
              <w:jc w:val="center"/>
              <w:rPr>
                <w:szCs w:val="21"/>
              </w:rPr>
            </w:pPr>
            <w:r w:rsidRPr="00382764">
              <w:rPr>
                <w:szCs w:val="21"/>
              </w:rPr>
              <w:t>30.76</w:t>
            </w:r>
          </w:p>
        </w:tc>
        <w:tc>
          <w:tcPr>
            <w:tcW w:w="960" w:type="dxa"/>
            <w:noWrap/>
            <w:hideMark/>
          </w:tcPr>
          <w:p w14:paraId="1ECCC89E" w14:textId="77777777" w:rsidR="00382764" w:rsidRPr="00382764" w:rsidRDefault="00382764" w:rsidP="002D3AA2">
            <w:pPr>
              <w:jc w:val="center"/>
              <w:rPr>
                <w:szCs w:val="21"/>
              </w:rPr>
            </w:pPr>
            <w:r w:rsidRPr="00382764">
              <w:rPr>
                <w:szCs w:val="21"/>
              </w:rPr>
              <w:t>1.09</w:t>
            </w:r>
          </w:p>
        </w:tc>
        <w:tc>
          <w:tcPr>
            <w:tcW w:w="960" w:type="dxa"/>
            <w:noWrap/>
            <w:hideMark/>
          </w:tcPr>
          <w:p w14:paraId="31391EAE" w14:textId="77777777" w:rsidR="00382764" w:rsidRPr="00382764" w:rsidRDefault="00382764" w:rsidP="002D3AA2">
            <w:pPr>
              <w:jc w:val="center"/>
              <w:rPr>
                <w:szCs w:val="21"/>
              </w:rPr>
            </w:pPr>
            <w:r w:rsidRPr="00382764">
              <w:rPr>
                <w:szCs w:val="21"/>
              </w:rPr>
              <w:t>3.88</w:t>
            </w:r>
          </w:p>
        </w:tc>
      </w:tr>
      <w:tr w:rsidR="00382764" w:rsidRPr="00382764" w14:paraId="09973801" w14:textId="77777777" w:rsidTr="00382764">
        <w:trPr>
          <w:trHeight w:val="255"/>
        </w:trPr>
        <w:tc>
          <w:tcPr>
            <w:tcW w:w="960" w:type="dxa"/>
            <w:vMerge w:val="restart"/>
            <w:noWrap/>
            <w:hideMark/>
          </w:tcPr>
          <w:p w14:paraId="705442EE" w14:textId="77777777" w:rsidR="00382764" w:rsidRPr="00382764" w:rsidRDefault="00382764" w:rsidP="002D3AA2">
            <w:pPr>
              <w:jc w:val="center"/>
              <w:rPr>
                <w:szCs w:val="21"/>
              </w:rPr>
            </w:pPr>
            <w:r w:rsidRPr="00382764">
              <w:rPr>
                <w:szCs w:val="21"/>
              </w:rPr>
              <w:t>GR9</w:t>
            </w:r>
          </w:p>
        </w:tc>
        <w:tc>
          <w:tcPr>
            <w:tcW w:w="960" w:type="dxa"/>
            <w:noWrap/>
            <w:hideMark/>
          </w:tcPr>
          <w:p w14:paraId="6B9892FA" w14:textId="77777777" w:rsidR="00382764" w:rsidRPr="00382764" w:rsidRDefault="00382764" w:rsidP="002D3AA2">
            <w:pPr>
              <w:jc w:val="center"/>
              <w:rPr>
                <w:szCs w:val="21"/>
              </w:rPr>
            </w:pPr>
            <w:r w:rsidRPr="00382764">
              <w:rPr>
                <w:szCs w:val="21"/>
              </w:rPr>
              <w:t>上游</w:t>
            </w:r>
          </w:p>
        </w:tc>
        <w:tc>
          <w:tcPr>
            <w:tcW w:w="960" w:type="dxa"/>
            <w:noWrap/>
            <w:hideMark/>
          </w:tcPr>
          <w:p w14:paraId="574B7E06" w14:textId="77777777" w:rsidR="00382764" w:rsidRPr="00382764" w:rsidRDefault="00382764" w:rsidP="002D3AA2">
            <w:pPr>
              <w:jc w:val="center"/>
              <w:rPr>
                <w:szCs w:val="21"/>
              </w:rPr>
            </w:pPr>
            <w:r w:rsidRPr="00382764">
              <w:rPr>
                <w:szCs w:val="21"/>
              </w:rPr>
              <w:t>594.70</w:t>
            </w:r>
          </w:p>
        </w:tc>
        <w:tc>
          <w:tcPr>
            <w:tcW w:w="960" w:type="dxa"/>
            <w:noWrap/>
            <w:hideMark/>
          </w:tcPr>
          <w:p w14:paraId="062E9A1A" w14:textId="77777777" w:rsidR="00382764" w:rsidRPr="00382764" w:rsidRDefault="00382764" w:rsidP="002D3AA2">
            <w:pPr>
              <w:jc w:val="center"/>
              <w:rPr>
                <w:szCs w:val="21"/>
              </w:rPr>
            </w:pPr>
            <w:r w:rsidRPr="00382764">
              <w:rPr>
                <w:szCs w:val="21"/>
              </w:rPr>
              <w:t>599.51</w:t>
            </w:r>
          </w:p>
        </w:tc>
        <w:tc>
          <w:tcPr>
            <w:tcW w:w="960" w:type="dxa"/>
            <w:noWrap/>
            <w:hideMark/>
          </w:tcPr>
          <w:p w14:paraId="44DA9CD4" w14:textId="77777777" w:rsidR="00382764" w:rsidRPr="00382764" w:rsidRDefault="00382764" w:rsidP="002D3AA2">
            <w:pPr>
              <w:jc w:val="center"/>
              <w:rPr>
                <w:szCs w:val="21"/>
              </w:rPr>
            </w:pPr>
            <w:r w:rsidRPr="00382764">
              <w:rPr>
                <w:szCs w:val="21"/>
              </w:rPr>
              <w:t>28.64</w:t>
            </w:r>
          </w:p>
        </w:tc>
        <w:tc>
          <w:tcPr>
            <w:tcW w:w="960" w:type="dxa"/>
            <w:noWrap/>
            <w:hideMark/>
          </w:tcPr>
          <w:p w14:paraId="11BF5280" w14:textId="77777777" w:rsidR="00382764" w:rsidRPr="00382764" w:rsidRDefault="00382764" w:rsidP="002D3AA2">
            <w:pPr>
              <w:jc w:val="center"/>
              <w:rPr>
                <w:szCs w:val="21"/>
              </w:rPr>
            </w:pPr>
            <w:r w:rsidRPr="00382764">
              <w:rPr>
                <w:szCs w:val="21"/>
              </w:rPr>
              <w:t>592.64</w:t>
            </w:r>
          </w:p>
        </w:tc>
        <w:tc>
          <w:tcPr>
            <w:tcW w:w="960" w:type="dxa"/>
            <w:noWrap/>
            <w:hideMark/>
          </w:tcPr>
          <w:p w14:paraId="73CCB809" w14:textId="77777777" w:rsidR="00382764" w:rsidRPr="00382764" w:rsidRDefault="00382764" w:rsidP="002D3AA2">
            <w:pPr>
              <w:jc w:val="center"/>
              <w:rPr>
                <w:szCs w:val="21"/>
              </w:rPr>
            </w:pPr>
            <w:r w:rsidRPr="00382764">
              <w:rPr>
                <w:szCs w:val="21"/>
              </w:rPr>
              <w:t>74.06</w:t>
            </w:r>
          </w:p>
        </w:tc>
        <w:tc>
          <w:tcPr>
            <w:tcW w:w="960" w:type="dxa"/>
            <w:noWrap/>
            <w:hideMark/>
          </w:tcPr>
          <w:p w14:paraId="0FBD32AD" w14:textId="77777777" w:rsidR="00382764" w:rsidRPr="00382764" w:rsidRDefault="00382764" w:rsidP="002D3AA2">
            <w:pPr>
              <w:jc w:val="center"/>
              <w:rPr>
                <w:szCs w:val="21"/>
              </w:rPr>
            </w:pPr>
            <w:r w:rsidRPr="00382764">
              <w:rPr>
                <w:szCs w:val="21"/>
              </w:rPr>
              <w:t>4.81</w:t>
            </w:r>
          </w:p>
        </w:tc>
        <w:tc>
          <w:tcPr>
            <w:tcW w:w="960" w:type="dxa"/>
            <w:noWrap/>
            <w:hideMark/>
          </w:tcPr>
          <w:p w14:paraId="684DBEA2" w14:textId="77777777" w:rsidR="00382764" w:rsidRPr="00382764" w:rsidRDefault="00382764" w:rsidP="002D3AA2">
            <w:pPr>
              <w:jc w:val="center"/>
              <w:rPr>
                <w:szCs w:val="21"/>
              </w:rPr>
            </w:pPr>
            <w:r w:rsidRPr="00382764">
              <w:rPr>
                <w:szCs w:val="21"/>
              </w:rPr>
              <w:t>2.06</w:t>
            </w:r>
          </w:p>
        </w:tc>
      </w:tr>
      <w:tr w:rsidR="00382764" w:rsidRPr="00382764" w14:paraId="24C97CDB" w14:textId="77777777" w:rsidTr="00382764">
        <w:trPr>
          <w:trHeight w:val="255"/>
        </w:trPr>
        <w:tc>
          <w:tcPr>
            <w:tcW w:w="960" w:type="dxa"/>
            <w:vMerge/>
            <w:hideMark/>
          </w:tcPr>
          <w:p w14:paraId="094C281A" w14:textId="77777777" w:rsidR="00382764" w:rsidRPr="00382764" w:rsidRDefault="00382764" w:rsidP="002D3AA2">
            <w:pPr>
              <w:jc w:val="center"/>
              <w:rPr>
                <w:szCs w:val="21"/>
              </w:rPr>
            </w:pPr>
          </w:p>
        </w:tc>
        <w:tc>
          <w:tcPr>
            <w:tcW w:w="960" w:type="dxa"/>
            <w:noWrap/>
            <w:hideMark/>
          </w:tcPr>
          <w:p w14:paraId="49AB2797" w14:textId="77777777" w:rsidR="00382764" w:rsidRPr="00382764" w:rsidRDefault="00382764" w:rsidP="002D3AA2">
            <w:pPr>
              <w:jc w:val="center"/>
              <w:rPr>
                <w:szCs w:val="21"/>
              </w:rPr>
            </w:pPr>
            <w:r w:rsidRPr="00382764">
              <w:rPr>
                <w:szCs w:val="21"/>
              </w:rPr>
              <w:t>下游</w:t>
            </w:r>
          </w:p>
        </w:tc>
        <w:tc>
          <w:tcPr>
            <w:tcW w:w="960" w:type="dxa"/>
            <w:noWrap/>
            <w:hideMark/>
          </w:tcPr>
          <w:p w14:paraId="461AA3E5" w14:textId="77777777" w:rsidR="00382764" w:rsidRPr="00382764" w:rsidRDefault="00382764" w:rsidP="002D3AA2">
            <w:pPr>
              <w:jc w:val="center"/>
              <w:rPr>
                <w:szCs w:val="21"/>
              </w:rPr>
            </w:pPr>
            <w:r w:rsidRPr="00382764">
              <w:rPr>
                <w:szCs w:val="21"/>
              </w:rPr>
              <w:t>125.65</w:t>
            </w:r>
          </w:p>
        </w:tc>
        <w:tc>
          <w:tcPr>
            <w:tcW w:w="960" w:type="dxa"/>
            <w:noWrap/>
            <w:hideMark/>
          </w:tcPr>
          <w:p w14:paraId="070E7272" w14:textId="77777777" w:rsidR="00382764" w:rsidRPr="00382764" w:rsidRDefault="00382764" w:rsidP="002D3AA2">
            <w:pPr>
              <w:jc w:val="center"/>
              <w:rPr>
                <w:szCs w:val="21"/>
              </w:rPr>
            </w:pPr>
            <w:r w:rsidRPr="00382764">
              <w:rPr>
                <w:szCs w:val="21"/>
              </w:rPr>
              <w:t>128.18</w:t>
            </w:r>
          </w:p>
        </w:tc>
        <w:tc>
          <w:tcPr>
            <w:tcW w:w="960" w:type="dxa"/>
            <w:noWrap/>
            <w:hideMark/>
          </w:tcPr>
          <w:p w14:paraId="50492241" w14:textId="77777777" w:rsidR="00382764" w:rsidRPr="00382764" w:rsidRDefault="00382764" w:rsidP="002D3AA2">
            <w:pPr>
              <w:jc w:val="center"/>
              <w:rPr>
                <w:szCs w:val="21"/>
              </w:rPr>
            </w:pPr>
            <w:r w:rsidRPr="00382764">
              <w:rPr>
                <w:szCs w:val="21"/>
              </w:rPr>
              <w:t>93.68</w:t>
            </w:r>
          </w:p>
        </w:tc>
        <w:tc>
          <w:tcPr>
            <w:tcW w:w="960" w:type="dxa"/>
            <w:noWrap/>
            <w:hideMark/>
          </w:tcPr>
          <w:p w14:paraId="20B40336" w14:textId="77777777" w:rsidR="00382764" w:rsidRPr="00382764" w:rsidRDefault="00382764" w:rsidP="002D3AA2">
            <w:pPr>
              <w:jc w:val="center"/>
              <w:rPr>
                <w:szCs w:val="21"/>
              </w:rPr>
            </w:pPr>
            <w:r w:rsidRPr="00382764">
              <w:rPr>
                <w:szCs w:val="21"/>
              </w:rPr>
              <w:t>120.10</w:t>
            </w:r>
          </w:p>
        </w:tc>
        <w:tc>
          <w:tcPr>
            <w:tcW w:w="960" w:type="dxa"/>
            <w:noWrap/>
            <w:hideMark/>
          </w:tcPr>
          <w:p w14:paraId="34EC022A" w14:textId="77777777" w:rsidR="00382764" w:rsidRPr="00382764" w:rsidRDefault="00382764" w:rsidP="002D3AA2">
            <w:pPr>
              <w:jc w:val="center"/>
              <w:rPr>
                <w:szCs w:val="21"/>
              </w:rPr>
            </w:pPr>
            <w:r w:rsidRPr="00382764">
              <w:rPr>
                <w:szCs w:val="21"/>
              </w:rPr>
              <w:t>30.54</w:t>
            </w:r>
          </w:p>
        </w:tc>
        <w:tc>
          <w:tcPr>
            <w:tcW w:w="960" w:type="dxa"/>
            <w:noWrap/>
            <w:hideMark/>
          </w:tcPr>
          <w:p w14:paraId="5D1BCD0A" w14:textId="77777777" w:rsidR="00382764" w:rsidRPr="00382764" w:rsidRDefault="00382764" w:rsidP="002D3AA2">
            <w:pPr>
              <w:jc w:val="center"/>
              <w:rPr>
                <w:szCs w:val="21"/>
              </w:rPr>
            </w:pPr>
            <w:r w:rsidRPr="00382764">
              <w:rPr>
                <w:szCs w:val="21"/>
              </w:rPr>
              <w:t>2.53</w:t>
            </w:r>
          </w:p>
        </w:tc>
        <w:tc>
          <w:tcPr>
            <w:tcW w:w="960" w:type="dxa"/>
            <w:noWrap/>
            <w:hideMark/>
          </w:tcPr>
          <w:p w14:paraId="0E95D2ED" w14:textId="77777777" w:rsidR="00382764" w:rsidRPr="00382764" w:rsidRDefault="00382764" w:rsidP="002D3AA2">
            <w:pPr>
              <w:jc w:val="center"/>
              <w:rPr>
                <w:szCs w:val="21"/>
              </w:rPr>
            </w:pPr>
            <w:r w:rsidRPr="00382764">
              <w:rPr>
                <w:szCs w:val="21"/>
              </w:rPr>
              <w:t>5.55</w:t>
            </w:r>
          </w:p>
        </w:tc>
      </w:tr>
      <w:tr w:rsidR="00382764" w:rsidRPr="00382764" w14:paraId="1E85B23A" w14:textId="77777777" w:rsidTr="00382764">
        <w:trPr>
          <w:trHeight w:val="255"/>
        </w:trPr>
        <w:tc>
          <w:tcPr>
            <w:tcW w:w="960" w:type="dxa"/>
            <w:vMerge w:val="restart"/>
            <w:noWrap/>
            <w:hideMark/>
          </w:tcPr>
          <w:p w14:paraId="60C79E38" w14:textId="77777777" w:rsidR="00382764" w:rsidRPr="00382764" w:rsidRDefault="00382764" w:rsidP="002D3AA2">
            <w:pPr>
              <w:jc w:val="center"/>
              <w:rPr>
                <w:szCs w:val="21"/>
              </w:rPr>
            </w:pPr>
            <w:r w:rsidRPr="00382764">
              <w:rPr>
                <w:szCs w:val="21"/>
              </w:rPr>
              <w:t>GR10</w:t>
            </w:r>
          </w:p>
        </w:tc>
        <w:tc>
          <w:tcPr>
            <w:tcW w:w="960" w:type="dxa"/>
            <w:noWrap/>
            <w:hideMark/>
          </w:tcPr>
          <w:p w14:paraId="650DC12E" w14:textId="77777777" w:rsidR="00382764" w:rsidRPr="00382764" w:rsidRDefault="00382764" w:rsidP="002D3AA2">
            <w:pPr>
              <w:jc w:val="center"/>
              <w:rPr>
                <w:szCs w:val="21"/>
              </w:rPr>
            </w:pPr>
            <w:r w:rsidRPr="00382764">
              <w:rPr>
                <w:szCs w:val="21"/>
              </w:rPr>
              <w:t>上游</w:t>
            </w:r>
          </w:p>
        </w:tc>
        <w:tc>
          <w:tcPr>
            <w:tcW w:w="960" w:type="dxa"/>
            <w:noWrap/>
            <w:hideMark/>
          </w:tcPr>
          <w:p w14:paraId="5BB8DEB2" w14:textId="77777777" w:rsidR="00382764" w:rsidRPr="00382764" w:rsidRDefault="00382764" w:rsidP="002D3AA2">
            <w:pPr>
              <w:jc w:val="center"/>
              <w:rPr>
                <w:szCs w:val="21"/>
              </w:rPr>
            </w:pPr>
            <w:r w:rsidRPr="00382764">
              <w:rPr>
                <w:szCs w:val="21"/>
              </w:rPr>
              <w:t>594.70</w:t>
            </w:r>
          </w:p>
        </w:tc>
        <w:tc>
          <w:tcPr>
            <w:tcW w:w="960" w:type="dxa"/>
            <w:noWrap/>
            <w:hideMark/>
          </w:tcPr>
          <w:p w14:paraId="5E443C76" w14:textId="77777777" w:rsidR="00382764" w:rsidRPr="00382764" w:rsidRDefault="00382764" w:rsidP="002D3AA2">
            <w:pPr>
              <w:jc w:val="center"/>
              <w:rPr>
                <w:szCs w:val="21"/>
              </w:rPr>
            </w:pPr>
            <w:r w:rsidRPr="00382764">
              <w:rPr>
                <w:szCs w:val="21"/>
              </w:rPr>
              <w:t>598.60</w:t>
            </w:r>
          </w:p>
        </w:tc>
        <w:tc>
          <w:tcPr>
            <w:tcW w:w="960" w:type="dxa"/>
            <w:noWrap/>
            <w:hideMark/>
          </w:tcPr>
          <w:p w14:paraId="7AD066FC" w14:textId="77777777" w:rsidR="00382764" w:rsidRPr="00382764" w:rsidRDefault="00382764" w:rsidP="002D3AA2">
            <w:pPr>
              <w:jc w:val="center"/>
              <w:rPr>
                <w:szCs w:val="21"/>
              </w:rPr>
            </w:pPr>
            <w:r w:rsidRPr="00382764">
              <w:rPr>
                <w:szCs w:val="21"/>
              </w:rPr>
              <w:t>16.30</w:t>
            </w:r>
          </w:p>
        </w:tc>
        <w:tc>
          <w:tcPr>
            <w:tcW w:w="960" w:type="dxa"/>
            <w:noWrap/>
            <w:hideMark/>
          </w:tcPr>
          <w:p w14:paraId="280BD5DF" w14:textId="77777777" w:rsidR="00382764" w:rsidRPr="00382764" w:rsidRDefault="00382764" w:rsidP="002D3AA2">
            <w:pPr>
              <w:jc w:val="center"/>
              <w:rPr>
                <w:szCs w:val="21"/>
              </w:rPr>
            </w:pPr>
            <w:r w:rsidRPr="00382764">
              <w:rPr>
                <w:szCs w:val="21"/>
              </w:rPr>
              <w:t>593.69</w:t>
            </w:r>
          </w:p>
        </w:tc>
        <w:tc>
          <w:tcPr>
            <w:tcW w:w="960" w:type="dxa"/>
            <w:noWrap/>
            <w:hideMark/>
          </w:tcPr>
          <w:p w14:paraId="69189D75" w14:textId="77777777" w:rsidR="00382764" w:rsidRPr="00382764" w:rsidRDefault="00382764" w:rsidP="002D3AA2">
            <w:pPr>
              <w:jc w:val="center"/>
              <w:rPr>
                <w:szCs w:val="21"/>
              </w:rPr>
            </w:pPr>
            <w:r w:rsidRPr="00382764">
              <w:rPr>
                <w:szCs w:val="21"/>
              </w:rPr>
              <w:t>60.08</w:t>
            </w:r>
          </w:p>
        </w:tc>
        <w:tc>
          <w:tcPr>
            <w:tcW w:w="960" w:type="dxa"/>
            <w:noWrap/>
            <w:hideMark/>
          </w:tcPr>
          <w:p w14:paraId="705D7C59" w14:textId="77777777" w:rsidR="00382764" w:rsidRPr="00382764" w:rsidRDefault="00382764" w:rsidP="002D3AA2">
            <w:pPr>
              <w:jc w:val="center"/>
              <w:rPr>
                <w:szCs w:val="21"/>
              </w:rPr>
            </w:pPr>
            <w:r w:rsidRPr="00382764">
              <w:rPr>
                <w:szCs w:val="21"/>
              </w:rPr>
              <w:t>3.90</w:t>
            </w:r>
          </w:p>
        </w:tc>
        <w:tc>
          <w:tcPr>
            <w:tcW w:w="960" w:type="dxa"/>
            <w:noWrap/>
            <w:hideMark/>
          </w:tcPr>
          <w:p w14:paraId="4D786348" w14:textId="77777777" w:rsidR="00382764" w:rsidRPr="00382764" w:rsidRDefault="00382764" w:rsidP="002D3AA2">
            <w:pPr>
              <w:jc w:val="center"/>
              <w:rPr>
                <w:szCs w:val="21"/>
              </w:rPr>
            </w:pPr>
            <w:r w:rsidRPr="00382764">
              <w:rPr>
                <w:szCs w:val="21"/>
              </w:rPr>
              <w:t>1.01</w:t>
            </w:r>
          </w:p>
        </w:tc>
      </w:tr>
      <w:tr w:rsidR="00382764" w:rsidRPr="00382764" w14:paraId="33AA15AA" w14:textId="77777777" w:rsidTr="00382764">
        <w:trPr>
          <w:trHeight w:val="255"/>
        </w:trPr>
        <w:tc>
          <w:tcPr>
            <w:tcW w:w="960" w:type="dxa"/>
            <w:vMerge/>
            <w:hideMark/>
          </w:tcPr>
          <w:p w14:paraId="0A131239" w14:textId="77777777" w:rsidR="00382764" w:rsidRPr="00382764" w:rsidRDefault="00382764" w:rsidP="002D3AA2">
            <w:pPr>
              <w:jc w:val="center"/>
              <w:rPr>
                <w:szCs w:val="21"/>
              </w:rPr>
            </w:pPr>
          </w:p>
        </w:tc>
        <w:tc>
          <w:tcPr>
            <w:tcW w:w="960" w:type="dxa"/>
            <w:noWrap/>
            <w:hideMark/>
          </w:tcPr>
          <w:p w14:paraId="18AEBC32" w14:textId="77777777" w:rsidR="00382764" w:rsidRPr="00382764" w:rsidRDefault="00382764" w:rsidP="002D3AA2">
            <w:pPr>
              <w:jc w:val="center"/>
              <w:rPr>
                <w:szCs w:val="21"/>
              </w:rPr>
            </w:pPr>
            <w:r w:rsidRPr="00382764">
              <w:rPr>
                <w:szCs w:val="21"/>
              </w:rPr>
              <w:t>下游</w:t>
            </w:r>
          </w:p>
        </w:tc>
        <w:tc>
          <w:tcPr>
            <w:tcW w:w="960" w:type="dxa"/>
            <w:noWrap/>
            <w:hideMark/>
          </w:tcPr>
          <w:p w14:paraId="02769971" w14:textId="77777777" w:rsidR="00382764" w:rsidRPr="00382764" w:rsidRDefault="00382764" w:rsidP="002D3AA2">
            <w:pPr>
              <w:jc w:val="center"/>
              <w:rPr>
                <w:szCs w:val="21"/>
              </w:rPr>
            </w:pPr>
            <w:r w:rsidRPr="00382764">
              <w:rPr>
                <w:szCs w:val="21"/>
              </w:rPr>
              <w:t>125.65</w:t>
            </w:r>
          </w:p>
        </w:tc>
        <w:tc>
          <w:tcPr>
            <w:tcW w:w="960" w:type="dxa"/>
            <w:noWrap/>
            <w:hideMark/>
          </w:tcPr>
          <w:p w14:paraId="1AE93E46" w14:textId="77777777" w:rsidR="00382764" w:rsidRPr="00382764" w:rsidRDefault="00382764" w:rsidP="002D3AA2">
            <w:pPr>
              <w:jc w:val="center"/>
              <w:rPr>
                <w:szCs w:val="21"/>
              </w:rPr>
            </w:pPr>
            <w:r w:rsidRPr="00382764">
              <w:rPr>
                <w:szCs w:val="21"/>
              </w:rPr>
              <w:t>126.85</w:t>
            </w:r>
          </w:p>
        </w:tc>
        <w:tc>
          <w:tcPr>
            <w:tcW w:w="960" w:type="dxa"/>
            <w:noWrap/>
            <w:hideMark/>
          </w:tcPr>
          <w:p w14:paraId="0106BC15" w14:textId="77777777" w:rsidR="00382764" w:rsidRPr="00382764" w:rsidRDefault="00382764" w:rsidP="002D3AA2">
            <w:pPr>
              <w:jc w:val="center"/>
              <w:rPr>
                <w:szCs w:val="21"/>
              </w:rPr>
            </w:pPr>
            <w:r w:rsidRPr="00382764">
              <w:rPr>
                <w:szCs w:val="21"/>
              </w:rPr>
              <w:t>96.60</w:t>
            </w:r>
          </w:p>
        </w:tc>
        <w:tc>
          <w:tcPr>
            <w:tcW w:w="960" w:type="dxa"/>
            <w:noWrap/>
            <w:hideMark/>
          </w:tcPr>
          <w:p w14:paraId="7A6A2208" w14:textId="77777777" w:rsidR="00382764" w:rsidRPr="00382764" w:rsidRDefault="00382764" w:rsidP="002D3AA2">
            <w:pPr>
              <w:jc w:val="center"/>
              <w:rPr>
                <w:szCs w:val="21"/>
              </w:rPr>
            </w:pPr>
            <w:r w:rsidRPr="00382764">
              <w:rPr>
                <w:szCs w:val="21"/>
              </w:rPr>
              <w:t>121.33</w:t>
            </w:r>
          </w:p>
        </w:tc>
        <w:tc>
          <w:tcPr>
            <w:tcW w:w="960" w:type="dxa"/>
            <w:noWrap/>
            <w:hideMark/>
          </w:tcPr>
          <w:p w14:paraId="54A873C8" w14:textId="77777777" w:rsidR="00382764" w:rsidRPr="00382764" w:rsidRDefault="00382764" w:rsidP="002D3AA2">
            <w:pPr>
              <w:jc w:val="center"/>
              <w:rPr>
                <w:szCs w:val="21"/>
              </w:rPr>
            </w:pPr>
            <w:r w:rsidRPr="00382764">
              <w:rPr>
                <w:szCs w:val="21"/>
              </w:rPr>
              <w:t>32.42</w:t>
            </w:r>
          </w:p>
        </w:tc>
        <w:tc>
          <w:tcPr>
            <w:tcW w:w="960" w:type="dxa"/>
            <w:noWrap/>
            <w:hideMark/>
          </w:tcPr>
          <w:p w14:paraId="5D6EB42B" w14:textId="77777777" w:rsidR="00382764" w:rsidRPr="00382764" w:rsidRDefault="00382764" w:rsidP="002D3AA2">
            <w:pPr>
              <w:jc w:val="center"/>
              <w:rPr>
                <w:szCs w:val="21"/>
              </w:rPr>
            </w:pPr>
            <w:r w:rsidRPr="00382764">
              <w:rPr>
                <w:szCs w:val="21"/>
              </w:rPr>
              <w:t>1.20</w:t>
            </w:r>
          </w:p>
        </w:tc>
        <w:tc>
          <w:tcPr>
            <w:tcW w:w="960" w:type="dxa"/>
            <w:noWrap/>
            <w:hideMark/>
          </w:tcPr>
          <w:p w14:paraId="7B02C0C4" w14:textId="77777777" w:rsidR="00382764" w:rsidRPr="00382764" w:rsidRDefault="00382764" w:rsidP="002D3AA2">
            <w:pPr>
              <w:jc w:val="center"/>
              <w:rPr>
                <w:szCs w:val="21"/>
              </w:rPr>
            </w:pPr>
            <w:r w:rsidRPr="00382764">
              <w:rPr>
                <w:szCs w:val="21"/>
              </w:rPr>
              <w:t>4.32</w:t>
            </w:r>
          </w:p>
        </w:tc>
      </w:tr>
      <w:tr w:rsidR="00382764" w:rsidRPr="00382764" w14:paraId="3DD73E79" w14:textId="77777777" w:rsidTr="00382764">
        <w:trPr>
          <w:trHeight w:val="255"/>
        </w:trPr>
        <w:tc>
          <w:tcPr>
            <w:tcW w:w="960" w:type="dxa"/>
            <w:vMerge w:val="restart"/>
            <w:noWrap/>
            <w:hideMark/>
          </w:tcPr>
          <w:p w14:paraId="1F0DFB58" w14:textId="77777777" w:rsidR="00382764" w:rsidRPr="00382764" w:rsidRDefault="00382764" w:rsidP="002D3AA2">
            <w:pPr>
              <w:jc w:val="center"/>
              <w:rPr>
                <w:szCs w:val="21"/>
              </w:rPr>
            </w:pPr>
            <w:r w:rsidRPr="00382764">
              <w:rPr>
                <w:szCs w:val="21"/>
              </w:rPr>
              <w:t>GR11</w:t>
            </w:r>
          </w:p>
        </w:tc>
        <w:tc>
          <w:tcPr>
            <w:tcW w:w="960" w:type="dxa"/>
            <w:noWrap/>
            <w:hideMark/>
          </w:tcPr>
          <w:p w14:paraId="7670179D" w14:textId="77777777" w:rsidR="00382764" w:rsidRPr="00382764" w:rsidRDefault="00382764" w:rsidP="002D3AA2">
            <w:pPr>
              <w:jc w:val="center"/>
              <w:rPr>
                <w:szCs w:val="21"/>
              </w:rPr>
            </w:pPr>
            <w:r w:rsidRPr="00382764">
              <w:rPr>
                <w:szCs w:val="21"/>
              </w:rPr>
              <w:t>上游</w:t>
            </w:r>
          </w:p>
        </w:tc>
        <w:tc>
          <w:tcPr>
            <w:tcW w:w="960" w:type="dxa"/>
            <w:noWrap/>
            <w:hideMark/>
          </w:tcPr>
          <w:p w14:paraId="4546C82A" w14:textId="77777777" w:rsidR="00382764" w:rsidRPr="00382764" w:rsidRDefault="00382764" w:rsidP="002D3AA2">
            <w:pPr>
              <w:jc w:val="center"/>
              <w:rPr>
                <w:szCs w:val="21"/>
              </w:rPr>
            </w:pPr>
            <w:r w:rsidRPr="00382764">
              <w:rPr>
                <w:szCs w:val="21"/>
              </w:rPr>
              <w:t>579.08</w:t>
            </w:r>
          </w:p>
        </w:tc>
        <w:tc>
          <w:tcPr>
            <w:tcW w:w="960" w:type="dxa"/>
            <w:noWrap/>
            <w:hideMark/>
          </w:tcPr>
          <w:p w14:paraId="4779BCEA" w14:textId="77777777" w:rsidR="00382764" w:rsidRPr="00382764" w:rsidRDefault="00382764" w:rsidP="002D3AA2">
            <w:pPr>
              <w:jc w:val="center"/>
              <w:rPr>
                <w:szCs w:val="21"/>
              </w:rPr>
            </w:pPr>
            <w:r w:rsidRPr="00382764">
              <w:rPr>
                <w:szCs w:val="21"/>
              </w:rPr>
              <w:t>583.71</w:t>
            </w:r>
          </w:p>
        </w:tc>
        <w:tc>
          <w:tcPr>
            <w:tcW w:w="960" w:type="dxa"/>
            <w:noWrap/>
            <w:hideMark/>
          </w:tcPr>
          <w:p w14:paraId="245125B1" w14:textId="77777777" w:rsidR="00382764" w:rsidRPr="00382764" w:rsidRDefault="00382764" w:rsidP="002D3AA2">
            <w:pPr>
              <w:jc w:val="center"/>
              <w:rPr>
                <w:szCs w:val="21"/>
              </w:rPr>
            </w:pPr>
            <w:r w:rsidRPr="00382764">
              <w:rPr>
                <w:szCs w:val="21"/>
              </w:rPr>
              <w:t>28.94</w:t>
            </w:r>
          </w:p>
        </w:tc>
        <w:tc>
          <w:tcPr>
            <w:tcW w:w="960" w:type="dxa"/>
            <w:noWrap/>
            <w:hideMark/>
          </w:tcPr>
          <w:p w14:paraId="581FB21E" w14:textId="77777777" w:rsidR="00382764" w:rsidRPr="00382764" w:rsidRDefault="00382764" w:rsidP="002D3AA2">
            <w:pPr>
              <w:jc w:val="center"/>
              <w:rPr>
                <w:szCs w:val="21"/>
              </w:rPr>
            </w:pPr>
            <w:r w:rsidRPr="00382764">
              <w:rPr>
                <w:szCs w:val="21"/>
              </w:rPr>
              <w:t>577.04</w:t>
            </w:r>
          </w:p>
        </w:tc>
        <w:tc>
          <w:tcPr>
            <w:tcW w:w="960" w:type="dxa"/>
            <w:noWrap/>
            <w:hideMark/>
          </w:tcPr>
          <w:p w14:paraId="5301194A" w14:textId="77777777" w:rsidR="00382764" w:rsidRPr="00382764" w:rsidRDefault="00382764" w:rsidP="002D3AA2">
            <w:pPr>
              <w:jc w:val="center"/>
              <w:rPr>
                <w:szCs w:val="21"/>
              </w:rPr>
            </w:pPr>
            <w:r w:rsidRPr="00382764">
              <w:rPr>
                <w:szCs w:val="21"/>
              </w:rPr>
              <w:t>73.26</w:t>
            </w:r>
          </w:p>
        </w:tc>
        <w:tc>
          <w:tcPr>
            <w:tcW w:w="960" w:type="dxa"/>
            <w:noWrap/>
            <w:hideMark/>
          </w:tcPr>
          <w:p w14:paraId="6C341767" w14:textId="77777777" w:rsidR="00382764" w:rsidRPr="00382764" w:rsidRDefault="00382764" w:rsidP="002D3AA2">
            <w:pPr>
              <w:jc w:val="center"/>
              <w:rPr>
                <w:szCs w:val="21"/>
              </w:rPr>
            </w:pPr>
            <w:r w:rsidRPr="00382764">
              <w:rPr>
                <w:szCs w:val="21"/>
              </w:rPr>
              <w:t>4.63</w:t>
            </w:r>
          </w:p>
        </w:tc>
        <w:tc>
          <w:tcPr>
            <w:tcW w:w="960" w:type="dxa"/>
            <w:noWrap/>
            <w:hideMark/>
          </w:tcPr>
          <w:p w14:paraId="2572BD5C" w14:textId="77777777" w:rsidR="00382764" w:rsidRPr="00382764" w:rsidRDefault="00382764" w:rsidP="002D3AA2">
            <w:pPr>
              <w:jc w:val="center"/>
              <w:rPr>
                <w:szCs w:val="21"/>
              </w:rPr>
            </w:pPr>
            <w:r w:rsidRPr="00382764">
              <w:rPr>
                <w:szCs w:val="21"/>
              </w:rPr>
              <w:t>2.04</w:t>
            </w:r>
          </w:p>
        </w:tc>
      </w:tr>
      <w:tr w:rsidR="00382764" w:rsidRPr="00382764" w14:paraId="2476E0ED" w14:textId="77777777" w:rsidTr="00382764">
        <w:trPr>
          <w:trHeight w:val="255"/>
        </w:trPr>
        <w:tc>
          <w:tcPr>
            <w:tcW w:w="960" w:type="dxa"/>
            <w:vMerge/>
            <w:hideMark/>
          </w:tcPr>
          <w:p w14:paraId="05848FD0" w14:textId="77777777" w:rsidR="00382764" w:rsidRPr="00382764" w:rsidRDefault="00382764" w:rsidP="002D3AA2">
            <w:pPr>
              <w:jc w:val="center"/>
              <w:rPr>
                <w:szCs w:val="21"/>
              </w:rPr>
            </w:pPr>
          </w:p>
        </w:tc>
        <w:tc>
          <w:tcPr>
            <w:tcW w:w="960" w:type="dxa"/>
            <w:noWrap/>
            <w:hideMark/>
          </w:tcPr>
          <w:p w14:paraId="498DC899" w14:textId="77777777" w:rsidR="00382764" w:rsidRPr="00382764" w:rsidRDefault="00382764" w:rsidP="002D3AA2">
            <w:pPr>
              <w:jc w:val="center"/>
              <w:rPr>
                <w:szCs w:val="21"/>
              </w:rPr>
            </w:pPr>
            <w:r w:rsidRPr="00382764">
              <w:rPr>
                <w:szCs w:val="21"/>
              </w:rPr>
              <w:t>下游</w:t>
            </w:r>
          </w:p>
        </w:tc>
        <w:tc>
          <w:tcPr>
            <w:tcW w:w="960" w:type="dxa"/>
            <w:noWrap/>
            <w:hideMark/>
          </w:tcPr>
          <w:p w14:paraId="5F556B99" w14:textId="77777777" w:rsidR="00382764" w:rsidRPr="00382764" w:rsidRDefault="00382764" w:rsidP="002D3AA2">
            <w:pPr>
              <w:jc w:val="center"/>
              <w:rPr>
                <w:szCs w:val="21"/>
              </w:rPr>
            </w:pPr>
            <w:r w:rsidRPr="00382764">
              <w:rPr>
                <w:szCs w:val="21"/>
              </w:rPr>
              <w:t>135.14</w:t>
            </w:r>
          </w:p>
        </w:tc>
        <w:tc>
          <w:tcPr>
            <w:tcW w:w="960" w:type="dxa"/>
            <w:noWrap/>
            <w:hideMark/>
          </w:tcPr>
          <w:p w14:paraId="6B0DBA80" w14:textId="77777777" w:rsidR="00382764" w:rsidRPr="00382764" w:rsidRDefault="00382764" w:rsidP="002D3AA2">
            <w:pPr>
              <w:jc w:val="center"/>
              <w:rPr>
                <w:szCs w:val="21"/>
              </w:rPr>
            </w:pPr>
            <w:r w:rsidRPr="00382764">
              <w:rPr>
                <w:szCs w:val="21"/>
              </w:rPr>
              <w:t>137.66</w:t>
            </w:r>
          </w:p>
        </w:tc>
        <w:tc>
          <w:tcPr>
            <w:tcW w:w="960" w:type="dxa"/>
            <w:noWrap/>
            <w:hideMark/>
          </w:tcPr>
          <w:p w14:paraId="08B8AC40" w14:textId="77777777" w:rsidR="00382764" w:rsidRPr="00382764" w:rsidRDefault="00382764" w:rsidP="002D3AA2">
            <w:pPr>
              <w:jc w:val="center"/>
              <w:rPr>
                <w:szCs w:val="21"/>
              </w:rPr>
            </w:pPr>
            <w:r w:rsidRPr="00382764">
              <w:rPr>
                <w:szCs w:val="21"/>
              </w:rPr>
              <w:t>93.48</w:t>
            </w:r>
          </w:p>
        </w:tc>
        <w:tc>
          <w:tcPr>
            <w:tcW w:w="960" w:type="dxa"/>
            <w:noWrap/>
            <w:hideMark/>
          </w:tcPr>
          <w:p w14:paraId="2FB4CE85" w14:textId="77777777" w:rsidR="00382764" w:rsidRPr="00382764" w:rsidRDefault="00382764" w:rsidP="002D3AA2">
            <w:pPr>
              <w:jc w:val="center"/>
              <w:rPr>
                <w:szCs w:val="21"/>
              </w:rPr>
            </w:pPr>
            <w:r w:rsidRPr="00382764">
              <w:rPr>
                <w:szCs w:val="21"/>
              </w:rPr>
              <w:t>129.75</w:t>
            </w:r>
          </w:p>
        </w:tc>
        <w:tc>
          <w:tcPr>
            <w:tcW w:w="960" w:type="dxa"/>
            <w:noWrap/>
            <w:hideMark/>
          </w:tcPr>
          <w:p w14:paraId="466391CB" w14:textId="77777777" w:rsidR="00382764" w:rsidRPr="00382764" w:rsidRDefault="00382764" w:rsidP="002D3AA2">
            <w:pPr>
              <w:jc w:val="center"/>
              <w:rPr>
                <w:szCs w:val="21"/>
              </w:rPr>
            </w:pPr>
            <w:r w:rsidRPr="00382764">
              <w:rPr>
                <w:szCs w:val="21"/>
              </w:rPr>
              <w:t>30.98</w:t>
            </w:r>
          </w:p>
        </w:tc>
        <w:tc>
          <w:tcPr>
            <w:tcW w:w="960" w:type="dxa"/>
            <w:noWrap/>
            <w:hideMark/>
          </w:tcPr>
          <w:p w14:paraId="74DCEB8A" w14:textId="77777777" w:rsidR="00382764" w:rsidRPr="00382764" w:rsidRDefault="00382764" w:rsidP="002D3AA2">
            <w:pPr>
              <w:jc w:val="center"/>
              <w:rPr>
                <w:szCs w:val="21"/>
              </w:rPr>
            </w:pPr>
            <w:r w:rsidRPr="00382764">
              <w:rPr>
                <w:szCs w:val="21"/>
              </w:rPr>
              <w:t>2.52</w:t>
            </w:r>
          </w:p>
        </w:tc>
        <w:tc>
          <w:tcPr>
            <w:tcW w:w="960" w:type="dxa"/>
            <w:noWrap/>
            <w:hideMark/>
          </w:tcPr>
          <w:p w14:paraId="5A450252" w14:textId="77777777" w:rsidR="00382764" w:rsidRPr="00382764" w:rsidRDefault="00382764" w:rsidP="002D3AA2">
            <w:pPr>
              <w:jc w:val="center"/>
              <w:rPr>
                <w:szCs w:val="21"/>
              </w:rPr>
            </w:pPr>
            <w:r w:rsidRPr="00382764">
              <w:rPr>
                <w:szCs w:val="21"/>
              </w:rPr>
              <w:t>5.39</w:t>
            </w:r>
          </w:p>
        </w:tc>
      </w:tr>
      <w:tr w:rsidR="00382764" w:rsidRPr="00382764" w14:paraId="3F6CA937" w14:textId="77777777" w:rsidTr="00382764">
        <w:trPr>
          <w:trHeight w:val="255"/>
        </w:trPr>
        <w:tc>
          <w:tcPr>
            <w:tcW w:w="960" w:type="dxa"/>
            <w:vMerge w:val="restart"/>
            <w:noWrap/>
            <w:hideMark/>
          </w:tcPr>
          <w:p w14:paraId="7F9FB577" w14:textId="77777777" w:rsidR="00382764" w:rsidRPr="00382764" w:rsidRDefault="00382764" w:rsidP="002D3AA2">
            <w:pPr>
              <w:jc w:val="center"/>
              <w:rPr>
                <w:szCs w:val="21"/>
              </w:rPr>
            </w:pPr>
            <w:r w:rsidRPr="00382764">
              <w:rPr>
                <w:szCs w:val="21"/>
              </w:rPr>
              <w:t>GR12</w:t>
            </w:r>
          </w:p>
        </w:tc>
        <w:tc>
          <w:tcPr>
            <w:tcW w:w="960" w:type="dxa"/>
            <w:noWrap/>
            <w:hideMark/>
          </w:tcPr>
          <w:p w14:paraId="2D01A07A" w14:textId="77777777" w:rsidR="00382764" w:rsidRPr="00382764" w:rsidRDefault="00382764" w:rsidP="002D3AA2">
            <w:pPr>
              <w:jc w:val="center"/>
              <w:rPr>
                <w:szCs w:val="21"/>
              </w:rPr>
            </w:pPr>
            <w:r w:rsidRPr="00382764">
              <w:rPr>
                <w:szCs w:val="21"/>
              </w:rPr>
              <w:t>上游</w:t>
            </w:r>
          </w:p>
        </w:tc>
        <w:tc>
          <w:tcPr>
            <w:tcW w:w="960" w:type="dxa"/>
            <w:noWrap/>
            <w:hideMark/>
          </w:tcPr>
          <w:p w14:paraId="327620BE" w14:textId="77777777" w:rsidR="00382764" w:rsidRPr="00382764" w:rsidRDefault="00382764" w:rsidP="002D3AA2">
            <w:pPr>
              <w:jc w:val="center"/>
              <w:rPr>
                <w:szCs w:val="21"/>
              </w:rPr>
            </w:pPr>
            <w:r w:rsidRPr="00382764">
              <w:rPr>
                <w:szCs w:val="21"/>
              </w:rPr>
              <w:t>579.08</w:t>
            </w:r>
          </w:p>
        </w:tc>
        <w:tc>
          <w:tcPr>
            <w:tcW w:w="960" w:type="dxa"/>
            <w:noWrap/>
            <w:hideMark/>
          </w:tcPr>
          <w:p w14:paraId="78D2EA3E" w14:textId="77777777" w:rsidR="00382764" w:rsidRPr="00382764" w:rsidRDefault="00382764" w:rsidP="002D3AA2">
            <w:pPr>
              <w:jc w:val="center"/>
              <w:rPr>
                <w:szCs w:val="21"/>
              </w:rPr>
            </w:pPr>
            <w:r w:rsidRPr="00382764">
              <w:rPr>
                <w:szCs w:val="21"/>
              </w:rPr>
              <w:t>582.89</w:t>
            </w:r>
          </w:p>
        </w:tc>
        <w:tc>
          <w:tcPr>
            <w:tcW w:w="960" w:type="dxa"/>
            <w:noWrap/>
            <w:hideMark/>
          </w:tcPr>
          <w:p w14:paraId="4E7148D4" w14:textId="77777777" w:rsidR="00382764" w:rsidRPr="00382764" w:rsidRDefault="00382764" w:rsidP="002D3AA2">
            <w:pPr>
              <w:jc w:val="center"/>
              <w:rPr>
                <w:szCs w:val="21"/>
              </w:rPr>
            </w:pPr>
            <w:r w:rsidRPr="00382764">
              <w:rPr>
                <w:szCs w:val="21"/>
              </w:rPr>
              <w:t>16.52</w:t>
            </w:r>
          </w:p>
        </w:tc>
        <w:tc>
          <w:tcPr>
            <w:tcW w:w="960" w:type="dxa"/>
            <w:noWrap/>
            <w:hideMark/>
          </w:tcPr>
          <w:p w14:paraId="6B03D40A" w14:textId="77777777" w:rsidR="00382764" w:rsidRPr="00382764" w:rsidRDefault="00382764" w:rsidP="002D3AA2">
            <w:pPr>
              <w:jc w:val="center"/>
              <w:rPr>
                <w:szCs w:val="21"/>
              </w:rPr>
            </w:pPr>
            <w:r w:rsidRPr="00382764">
              <w:rPr>
                <w:szCs w:val="21"/>
              </w:rPr>
              <w:t>578.06</w:t>
            </w:r>
          </w:p>
        </w:tc>
        <w:tc>
          <w:tcPr>
            <w:tcW w:w="960" w:type="dxa"/>
            <w:noWrap/>
            <w:hideMark/>
          </w:tcPr>
          <w:p w14:paraId="0CEA7A79" w14:textId="77777777" w:rsidR="00382764" w:rsidRPr="00382764" w:rsidRDefault="00382764" w:rsidP="002D3AA2">
            <w:pPr>
              <w:jc w:val="center"/>
              <w:rPr>
                <w:szCs w:val="21"/>
              </w:rPr>
            </w:pPr>
            <w:r w:rsidRPr="00382764">
              <w:rPr>
                <w:szCs w:val="21"/>
              </w:rPr>
              <w:t>59.88</w:t>
            </w:r>
          </w:p>
        </w:tc>
        <w:tc>
          <w:tcPr>
            <w:tcW w:w="960" w:type="dxa"/>
            <w:noWrap/>
            <w:hideMark/>
          </w:tcPr>
          <w:p w14:paraId="1A692ABB" w14:textId="77777777" w:rsidR="00382764" w:rsidRPr="00382764" w:rsidRDefault="00382764" w:rsidP="002D3AA2">
            <w:pPr>
              <w:jc w:val="center"/>
              <w:rPr>
                <w:szCs w:val="21"/>
              </w:rPr>
            </w:pPr>
            <w:r w:rsidRPr="00382764">
              <w:rPr>
                <w:szCs w:val="21"/>
              </w:rPr>
              <w:t>3.81</w:t>
            </w:r>
          </w:p>
        </w:tc>
        <w:tc>
          <w:tcPr>
            <w:tcW w:w="960" w:type="dxa"/>
            <w:noWrap/>
            <w:hideMark/>
          </w:tcPr>
          <w:p w14:paraId="4F99194E" w14:textId="77777777" w:rsidR="00382764" w:rsidRPr="00382764" w:rsidRDefault="00382764" w:rsidP="002D3AA2">
            <w:pPr>
              <w:jc w:val="center"/>
              <w:rPr>
                <w:szCs w:val="21"/>
              </w:rPr>
            </w:pPr>
            <w:r w:rsidRPr="00382764">
              <w:rPr>
                <w:szCs w:val="21"/>
              </w:rPr>
              <w:t>1.02</w:t>
            </w:r>
          </w:p>
        </w:tc>
      </w:tr>
      <w:tr w:rsidR="00382764" w:rsidRPr="00382764" w14:paraId="76472505" w14:textId="77777777" w:rsidTr="00382764">
        <w:trPr>
          <w:trHeight w:val="255"/>
        </w:trPr>
        <w:tc>
          <w:tcPr>
            <w:tcW w:w="960" w:type="dxa"/>
            <w:vMerge/>
            <w:hideMark/>
          </w:tcPr>
          <w:p w14:paraId="46A481B1" w14:textId="77777777" w:rsidR="00382764" w:rsidRPr="00382764" w:rsidRDefault="00382764" w:rsidP="002D3AA2">
            <w:pPr>
              <w:jc w:val="center"/>
              <w:rPr>
                <w:szCs w:val="21"/>
              </w:rPr>
            </w:pPr>
          </w:p>
        </w:tc>
        <w:tc>
          <w:tcPr>
            <w:tcW w:w="960" w:type="dxa"/>
            <w:noWrap/>
            <w:hideMark/>
          </w:tcPr>
          <w:p w14:paraId="30102D8E" w14:textId="77777777" w:rsidR="00382764" w:rsidRPr="00382764" w:rsidRDefault="00382764" w:rsidP="002D3AA2">
            <w:pPr>
              <w:jc w:val="center"/>
              <w:rPr>
                <w:szCs w:val="21"/>
              </w:rPr>
            </w:pPr>
            <w:r w:rsidRPr="00382764">
              <w:rPr>
                <w:szCs w:val="21"/>
              </w:rPr>
              <w:t>下游</w:t>
            </w:r>
          </w:p>
        </w:tc>
        <w:tc>
          <w:tcPr>
            <w:tcW w:w="960" w:type="dxa"/>
            <w:noWrap/>
            <w:hideMark/>
          </w:tcPr>
          <w:p w14:paraId="77B07AA6" w14:textId="77777777" w:rsidR="00382764" w:rsidRPr="00382764" w:rsidRDefault="00382764" w:rsidP="002D3AA2">
            <w:pPr>
              <w:jc w:val="center"/>
              <w:rPr>
                <w:szCs w:val="21"/>
              </w:rPr>
            </w:pPr>
            <w:r w:rsidRPr="00382764">
              <w:rPr>
                <w:szCs w:val="21"/>
              </w:rPr>
              <w:t>135.14</w:t>
            </w:r>
          </w:p>
        </w:tc>
        <w:tc>
          <w:tcPr>
            <w:tcW w:w="960" w:type="dxa"/>
            <w:noWrap/>
            <w:hideMark/>
          </w:tcPr>
          <w:p w14:paraId="485E18E2" w14:textId="77777777" w:rsidR="00382764" w:rsidRPr="00382764" w:rsidRDefault="00382764" w:rsidP="002D3AA2">
            <w:pPr>
              <w:jc w:val="center"/>
              <w:rPr>
                <w:szCs w:val="21"/>
              </w:rPr>
            </w:pPr>
            <w:r w:rsidRPr="00382764">
              <w:rPr>
                <w:szCs w:val="21"/>
              </w:rPr>
              <w:t>136.29</w:t>
            </w:r>
          </w:p>
        </w:tc>
        <w:tc>
          <w:tcPr>
            <w:tcW w:w="960" w:type="dxa"/>
            <w:noWrap/>
            <w:hideMark/>
          </w:tcPr>
          <w:p w14:paraId="5CED6334" w14:textId="77777777" w:rsidR="00382764" w:rsidRPr="00382764" w:rsidRDefault="00382764" w:rsidP="002D3AA2">
            <w:pPr>
              <w:jc w:val="center"/>
              <w:rPr>
                <w:szCs w:val="21"/>
              </w:rPr>
            </w:pPr>
            <w:r w:rsidRPr="00382764">
              <w:rPr>
                <w:szCs w:val="21"/>
              </w:rPr>
              <w:t>95.38</w:t>
            </w:r>
          </w:p>
        </w:tc>
        <w:tc>
          <w:tcPr>
            <w:tcW w:w="960" w:type="dxa"/>
            <w:noWrap/>
            <w:hideMark/>
          </w:tcPr>
          <w:p w14:paraId="1A039836" w14:textId="77777777" w:rsidR="00382764" w:rsidRPr="00382764" w:rsidRDefault="00382764" w:rsidP="002D3AA2">
            <w:pPr>
              <w:jc w:val="center"/>
              <w:rPr>
                <w:szCs w:val="21"/>
              </w:rPr>
            </w:pPr>
            <w:r w:rsidRPr="00382764">
              <w:rPr>
                <w:szCs w:val="21"/>
              </w:rPr>
              <w:t>131.00</w:t>
            </w:r>
          </w:p>
        </w:tc>
        <w:tc>
          <w:tcPr>
            <w:tcW w:w="960" w:type="dxa"/>
            <w:noWrap/>
            <w:hideMark/>
          </w:tcPr>
          <w:p w14:paraId="16F30CB0" w14:textId="77777777" w:rsidR="00382764" w:rsidRPr="00382764" w:rsidRDefault="00382764" w:rsidP="002D3AA2">
            <w:pPr>
              <w:jc w:val="center"/>
              <w:rPr>
                <w:szCs w:val="21"/>
              </w:rPr>
            </w:pPr>
            <w:r w:rsidRPr="00382764">
              <w:rPr>
                <w:szCs w:val="21"/>
              </w:rPr>
              <w:t>32.90</w:t>
            </w:r>
          </w:p>
        </w:tc>
        <w:tc>
          <w:tcPr>
            <w:tcW w:w="960" w:type="dxa"/>
            <w:noWrap/>
            <w:hideMark/>
          </w:tcPr>
          <w:p w14:paraId="053A70D7" w14:textId="77777777" w:rsidR="00382764" w:rsidRPr="00382764" w:rsidRDefault="00382764" w:rsidP="002D3AA2">
            <w:pPr>
              <w:jc w:val="center"/>
              <w:rPr>
                <w:szCs w:val="21"/>
              </w:rPr>
            </w:pPr>
            <w:r w:rsidRPr="00382764">
              <w:rPr>
                <w:szCs w:val="21"/>
              </w:rPr>
              <w:t>1.15</w:t>
            </w:r>
          </w:p>
        </w:tc>
        <w:tc>
          <w:tcPr>
            <w:tcW w:w="960" w:type="dxa"/>
            <w:noWrap/>
            <w:hideMark/>
          </w:tcPr>
          <w:p w14:paraId="2E07A4B9" w14:textId="77777777" w:rsidR="00382764" w:rsidRPr="00382764" w:rsidRDefault="00382764" w:rsidP="002D3AA2">
            <w:pPr>
              <w:jc w:val="center"/>
              <w:rPr>
                <w:szCs w:val="21"/>
              </w:rPr>
            </w:pPr>
            <w:r w:rsidRPr="00382764">
              <w:rPr>
                <w:szCs w:val="21"/>
              </w:rPr>
              <w:t>4.14</w:t>
            </w:r>
          </w:p>
        </w:tc>
      </w:tr>
      <w:tr w:rsidR="00382764" w:rsidRPr="00382764" w14:paraId="191EB5B4" w14:textId="77777777" w:rsidTr="00382764">
        <w:trPr>
          <w:trHeight w:val="255"/>
        </w:trPr>
        <w:tc>
          <w:tcPr>
            <w:tcW w:w="960" w:type="dxa"/>
            <w:vMerge w:val="restart"/>
            <w:noWrap/>
            <w:hideMark/>
          </w:tcPr>
          <w:p w14:paraId="22642C86" w14:textId="77777777" w:rsidR="00382764" w:rsidRPr="00382764" w:rsidRDefault="00382764" w:rsidP="002D3AA2">
            <w:pPr>
              <w:jc w:val="center"/>
              <w:rPr>
                <w:szCs w:val="21"/>
              </w:rPr>
            </w:pPr>
            <w:r w:rsidRPr="00382764">
              <w:rPr>
                <w:szCs w:val="21"/>
              </w:rPr>
              <w:t>GR13</w:t>
            </w:r>
          </w:p>
        </w:tc>
        <w:tc>
          <w:tcPr>
            <w:tcW w:w="960" w:type="dxa"/>
            <w:noWrap/>
            <w:hideMark/>
          </w:tcPr>
          <w:p w14:paraId="780CE652" w14:textId="77777777" w:rsidR="00382764" w:rsidRPr="00382764" w:rsidRDefault="00382764" w:rsidP="002D3AA2">
            <w:pPr>
              <w:jc w:val="center"/>
              <w:rPr>
                <w:szCs w:val="21"/>
              </w:rPr>
            </w:pPr>
            <w:r w:rsidRPr="00382764">
              <w:rPr>
                <w:szCs w:val="21"/>
              </w:rPr>
              <w:t>上游</w:t>
            </w:r>
          </w:p>
        </w:tc>
        <w:tc>
          <w:tcPr>
            <w:tcW w:w="960" w:type="dxa"/>
            <w:noWrap/>
            <w:hideMark/>
          </w:tcPr>
          <w:p w14:paraId="21ECC93C" w14:textId="77777777" w:rsidR="00382764" w:rsidRPr="00382764" w:rsidRDefault="00382764" w:rsidP="002D3AA2">
            <w:pPr>
              <w:jc w:val="center"/>
              <w:rPr>
                <w:szCs w:val="21"/>
              </w:rPr>
            </w:pPr>
            <w:r w:rsidRPr="00382764">
              <w:rPr>
                <w:szCs w:val="21"/>
              </w:rPr>
              <w:t>607.57</w:t>
            </w:r>
          </w:p>
        </w:tc>
        <w:tc>
          <w:tcPr>
            <w:tcW w:w="960" w:type="dxa"/>
            <w:noWrap/>
            <w:hideMark/>
          </w:tcPr>
          <w:p w14:paraId="13F0B693" w14:textId="77777777" w:rsidR="00382764" w:rsidRPr="00382764" w:rsidRDefault="00382764" w:rsidP="002D3AA2">
            <w:pPr>
              <w:jc w:val="center"/>
              <w:rPr>
                <w:szCs w:val="21"/>
              </w:rPr>
            </w:pPr>
            <w:r w:rsidRPr="00382764">
              <w:rPr>
                <w:szCs w:val="21"/>
              </w:rPr>
              <w:t>609.94</w:t>
            </w:r>
          </w:p>
        </w:tc>
        <w:tc>
          <w:tcPr>
            <w:tcW w:w="960" w:type="dxa"/>
            <w:noWrap/>
            <w:hideMark/>
          </w:tcPr>
          <w:p w14:paraId="1498EC96" w14:textId="77777777" w:rsidR="00382764" w:rsidRPr="00382764" w:rsidRDefault="00382764" w:rsidP="002D3AA2">
            <w:pPr>
              <w:jc w:val="center"/>
              <w:rPr>
                <w:szCs w:val="21"/>
              </w:rPr>
            </w:pPr>
            <w:r w:rsidRPr="00382764">
              <w:rPr>
                <w:szCs w:val="21"/>
              </w:rPr>
              <w:t>79.50</w:t>
            </w:r>
          </w:p>
        </w:tc>
        <w:tc>
          <w:tcPr>
            <w:tcW w:w="960" w:type="dxa"/>
            <w:noWrap/>
            <w:hideMark/>
          </w:tcPr>
          <w:p w14:paraId="49B8FF66" w14:textId="77777777" w:rsidR="00382764" w:rsidRPr="00382764" w:rsidRDefault="00382764" w:rsidP="002D3AA2">
            <w:pPr>
              <w:jc w:val="center"/>
              <w:rPr>
                <w:szCs w:val="21"/>
              </w:rPr>
            </w:pPr>
            <w:r w:rsidRPr="00382764">
              <w:rPr>
                <w:szCs w:val="21"/>
              </w:rPr>
              <w:t>603.31</w:t>
            </w:r>
          </w:p>
        </w:tc>
        <w:tc>
          <w:tcPr>
            <w:tcW w:w="960" w:type="dxa"/>
            <w:noWrap/>
            <w:hideMark/>
          </w:tcPr>
          <w:p w14:paraId="592ABBC7" w14:textId="77777777" w:rsidR="00382764" w:rsidRPr="00382764" w:rsidRDefault="00382764" w:rsidP="002D3AA2">
            <w:pPr>
              <w:jc w:val="center"/>
              <w:rPr>
                <w:szCs w:val="21"/>
              </w:rPr>
            </w:pPr>
            <w:r w:rsidRPr="00382764">
              <w:rPr>
                <w:szCs w:val="21"/>
              </w:rPr>
              <w:t>36.26</w:t>
            </w:r>
          </w:p>
        </w:tc>
        <w:tc>
          <w:tcPr>
            <w:tcW w:w="960" w:type="dxa"/>
            <w:noWrap/>
            <w:hideMark/>
          </w:tcPr>
          <w:p w14:paraId="5772A552" w14:textId="77777777" w:rsidR="00382764" w:rsidRPr="00382764" w:rsidRDefault="00382764" w:rsidP="002D3AA2">
            <w:pPr>
              <w:jc w:val="center"/>
              <w:rPr>
                <w:szCs w:val="21"/>
              </w:rPr>
            </w:pPr>
            <w:r w:rsidRPr="00382764">
              <w:rPr>
                <w:szCs w:val="21"/>
              </w:rPr>
              <w:t>2.37</w:t>
            </w:r>
          </w:p>
        </w:tc>
        <w:tc>
          <w:tcPr>
            <w:tcW w:w="960" w:type="dxa"/>
            <w:noWrap/>
            <w:hideMark/>
          </w:tcPr>
          <w:p w14:paraId="643D276F" w14:textId="77777777" w:rsidR="00382764" w:rsidRPr="00382764" w:rsidRDefault="00382764" w:rsidP="002D3AA2">
            <w:pPr>
              <w:jc w:val="center"/>
              <w:rPr>
                <w:szCs w:val="21"/>
              </w:rPr>
            </w:pPr>
            <w:r w:rsidRPr="00382764">
              <w:rPr>
                <w:szCs w:val="21"/>
              </w:rPr>
              <w:t>4.26</w:t>
            </w:r>
          </w:p>
        </w:tc>
      </w:tr>
      <w:tr w:rsidR="00382764" w:rsidRPr="00382764" w14:paraId="3EBC2C41" w14:textId="77777777" w:rsidTr="00382764">
        <w:trPr>
          <w:trHeight w:val="255"/>
        </w:trPr>
        <w:tc>
          <w:tcPr>
            <w:tcW w:w="960" w:type="dxa"/>
            <w:vMerge/>
            <w:hideMark/>
          </w:tcPr>
          <w:p w14:paraId="4A2D6ED7" w14:textId="77777777" w:rsidR="00382764" w:rsidRPr="00382764" w:rsidRDefault="00382764" w:rsidP="002D3AA2">
            <w:pPr>
              <w:jc w:val="center"/>
              <w:rPr>
                <w:szCs w:val="21"/>
              </w:rPr>
            </w:pPr>
          </w:p>
        </w:tc>
        <w:tc>
          <w:tcPr>
            <w:tcW w:w="960" w:type="dxa"/>
            <w:noWrap/>
            <w:hideMark/>
          </w:tcPr>
          <w:p w14:paraId="4C020DA3" w14:textId="77777777" w:rsidR="00382764" w:rsidRPr="00382764" w:rsidRDefault="00382764" w:rsidP="002D3AA2">
            <w:pPr>
              <w:jc w:val="center"/>
              <w:rPr>
                <w:szCs w:val="21"/>
              </w:rPr>
            </w:pPr>
            <w:r w:rsidRPr="00382764">
              <w:rPr>
                <w:szCs w:val="21"/>
              </w:rPr>
              <w:t>下游</w:t>
            </w:r>
          </w:p>
        </w:tc>
        <w:tc>
          <w:tcPr>
            <w:tcW w:w="960" w:type="dxa"/>
            <w:noWrap/>
            <w:hideMark/>
          </w:tcPr>
          <w:p w14:paraId="05D216C3" w14:textId="77777777" w:rsidR="00382764" w:rsidRPr="00382764" w:rsidRDefault="00382764" w:rsidP="002D3AA2">
            <w:pPr>
              <w:jc w:val="center"/>
              <w:rPr>
                <w:szCs w:val="21"/>
              </w:rPr>
            </w:pPr>
            <w:r w:rsidRPr="00382764">
              <w:rPr>
                <w:szCs w:val="21"/>
              </w:rPr>
              <w:t>108.78</w:t>
            </w:r>
          </w:p>
        </w:tc>
        <w:tc>
          <w:tcPr>
            <w:tcW w:w="960" w:type="dxa"/>
            <w:noWrap/>
            <w:hideMark/>
          </w:tcPr>
          <w:p w14:paraId="67BFE392" w14:textId="77777777" w:rsidR="00382764" w:rsidRPr="00382764" w:rsidRDefault="00382764" w:rsidP="002D3AA2">
            <w:pPr>
              <w:jc w:val="center"/>
              <w:rPr>
                <w:szCs w:val="21"/>
              </w:rPr>
            </w:pPr>
            <w:r w:rsidRPr="00382764">
              <w:rPr>
                <w:szCs w:val="21"/>
              </w:rPr>
              <w:t>113.68</w:t>
            </w:r>
          </w:p>
        </w:tc>
        <w:tc>
          <w:tcPr>
            <w:tcW w:w="960" w:type="dxa"/>
            <w:noWrap/>
            <w:hideMark/>
          </w:tcPr>
          <w:p w14:paraId="478A42BD" w14:textId="77777777" w:rsidR="00382764" w:rsidRPr="00382764" w:rsidRDefault="00382764" w:rsidP="002D3AA2">
            <w:pPr>
              <w:jc w:val="center"/>
              <w:rPr>
                <w:szCs w:val="21"/>
              </w:rPr>
            </w:pPr>
            <w:r w:rsidRPr="00382764">
              <w:rPr>
                <w:szCs w:val="21"/>
              </w:rPr>
              <w:t>43.38</w:t>
            </w:r>
          </w:p>
        </w:tc>
        <w:tc>
          <w:tcPr>
            <w:tcW w:w="960" w:type="dxa"/>
            <w:noWrap/>
            <w:hideMark/>
          </w:tcPr>
          <w:p w14:paraId="1E2F1950" w14:textId="77777777" w:rsidR="00382764" w:rsidRPr="00382764" w:rsidRDefault="00382764" w:rsidP="002D3AA2">
            <w:pPr>
              <w:jc w:val="center"/>
              <w:rPr>
                <w:szCs w:val="21"/>
              </w:rPr>
            </w:pPr>
            <w:r w:rsidRPr="00382764">
              <w:rPr>
                <w:szCs w:val="21"/>
              </w:rPr>
              <w:t>106.55</w:t>
            </w:r>
          </w:p>
        </w:tc>
        <w:tc>
          <w:tcPr>
            <w:tcW w:w="960" w:type="dxa"/>
            <w:noWrap/>
            <w:hideMark/>
          </w:tcPr>
          <w:p w14:paraId="0FEAE4F0" w14:textId="77777777" w:rsidR="00382764" w:rsidRPr="00382764" w:rsidRDefault="00382764" w:rsidP="002D3AA2">
            <w:pPr>
              <w:jc w:val="center"/>
              <w:rPr>
                <w:szCs w:val="21"/>
              </w:rPr>
            </w:pPr>
            <w:r w:rsidRPr="00382764">
              <w:rPr>
                <w:szCs w:val="21"/>
              </w:rPr>
              <w:t>99.04</w:t>
            </w:r>
          </w:p>
        </w:tc>
        <w:tc>
          <w:tcPr>
            <w:tcW w:w="960" w:type="dxa"/>
            <w:noWrap/>
            <w:hideMark/>
          </w:tcPr>
          <w:p w14:paraId="415D7A9E" w14:textId="77777777" w:rsidR="00382764" w:rsidRPr="00382764" w:rsidRDefault="00382764" w:rsidP="002D3AA2">
            <w:pPr>
              <w:jc w:val="center"/>
              <w:rPr>
                <w:szCs w:val="21"/>
              </w:rPr>
            </w:pPr>
            <w:r w:rsidRPr="00382764">
              <w:rPr>
                <w:szCs w:val="21"/>
              </w:rPr>
              <w:t>4.90</w:t>
            </w:r>
          </w:p>
        </w:tc>
        <w:tc>
          <w:tcPr>
            <w:tcW w:w="960" w:type="dxa"/>
            <w:noWrap/>
            <w:hideMark/>
          </w:tcPr>
          <w:p w14:paraId="3A35D86A" w14:textId="77777777" w:rsidR="00382764" w:rsidRPr="00382764" w:rsidRDefault="00382764" w:rsidP="002D3AA2">
            <w:pPr>
              <w:jc w:val="center"/>
              <w:rPr>
                <w:szCs w:val="21"/>
              </w:rPr>
            </w:pPr>
            <w:r w:rsidRPr="00382764">
              <w:rPr>
                <w:szCs w:val="21"/>
              </w:rPr>
              <w:t>2.23</w:t>
            </w:r>
          </w:p>
        </w:tc>
      </w:tr>
      <w:tr w:rsidR="00382764" w:rsidRPr="00382764" w14:paraId="67B3B1AD" w14:textId="77777777" w:rsidTr="00382764">
        <w:trPr>
          <w:trHeight w:val="255"/>
        </w:trPr>
        <w:tc>
          <w:tcPr>
            <w:tcW w:w="960" w:type="dxa"/>
            <w:vMerge w:val="restart"/>
            <w:noWrap/>
            <w:hideMark/>
          </w:tcPr>
          <w:p w14:paraId="53FA99F8" w14:textId="77777777" w:rsidR="00382764" w:rsidRPr="00382764" w:rsidRDefault="00382764" w:rsidP="002D3AA2">
            <w:pPr>
              <w:jc w:val="center"/>
              <w:rPr>
                <w:szCs w:val="21"/>
              </w:rPr>
            </w:pPr>
            <w:r w:rsidRPr="00382764">
              <w:rPr>
                <w:szCs w:val="21"/>
              </w:rPr>
              <w:t>GR14</w:t>
            </w:r>
          </w:p>
        </w:tc>
        <w:tc>
          <w:tcPr>
            <w:tcW w:w="960" w:type="dxa"/>
            <w:noWrap/>
            <w:hideMark/>
          </w:tcPr>
          <w:p w14:paraId="4FF1AF8F" w14:textId="77777777" w:rsidR="00382764" w:rsidRPr="00382764" w:rsidRDefault="00382764" w:rsidP="002D3AA2">
            <w:pPr>
              <w:jc w:val="center"/>
              <w:rPr>
                <w:szCs w:val="21"/>
              </w:rPr>
            </w:pPr>
            <w:r w:rsidRPr="00382764">
              <w:rPr>
                <w:szCs w:val="21"/>
              </w:rPr>
              <w:t>上游</w:t>
            </w:r>
          </w:p>
        </w:tc>
        <w:tc>
          <w:tcPr>
            <w:tcW w:w="960" w:type="dxa"/>
            <w:noWrap/>
            <w:hideMark/>
          </w:tcPr>
          <w:p w14:paraId="05E8F372" w14:textId="77777777" w:rsidR="00382764" w:rsidRPr="00382764" w:rsidRDefault="00382764" w:rsidP="002D3AA2">
            <w:pPr>
              <w:jc w:val="center"/>
              <w:rPr>
                <w:szCs w:val="21"/>
              </w:rPr>
            </w:pPr>
            <w:r w:rsidRPr="00382764">
              <w:rPr>
                <w:szCs w:val="21"/>
              </w:rPr>
              <w:t>595.18</w:t>
            </w:r>
          </w:p>
        </w:tc>
        <w:tc>
          <w:tcPr>
            <w:tcW w:w="960" w:type="dxa"/>
            <w:noWrap/>
            <w:hideMark/>
          </w:tcPr>
          <w:p w14:paraId="54CFFE81" w14:textId="77777777" w:rsidR="00382764" w:rsidRPr="00382764" w:rsidRDefault="00382764" w:rsidP="002D3AA2">
            <w:pPr>
              <w:jc w:val="center"/>
              <w:rPr>
                <w:szCs w:val="21"/>
              </w:rPr>
            </w:pPr>
            <w:r w:rsidRPr="00382764">
              <w:rPr>
                <w:szCs w:val="21"/>
              </w:rPr>
              <w:t>597.43</w:t>
            </w:r>
          </w:p>
        </w:tc>
        <w:tc>
          <w:tcPr>
            <w:tcW w:w="960" w:type="dxa"/>
            <w:noWrap/>
            <w:hideMark/>
          </w:tcPr>
          <w:p w14:paraId="4A638D81" w14:textId="77777777" w:rsidR="00382764" w:rsidRPr="00382764" w:rsidRDefault="00382764" w:rsidP="002D3AA2">
            <w:pPr>
              <w:jc w:val="center"/>
              <w:rPr>
                <w:szCs w:val="21"/>
              </w:rPr>
            </w:pPr>
            <w:r w:rsidRPr="00382764">
              <w:rPr>
                <w:szCs w:val="21"/>
              </w:rPr>
              <w:t>80.60</w:t>
            </w:r>
          </w:p>
        </w:tc>
        <w:tc>
          <w:tcPr>
            <w:tcW w:w="960" w:type="dxa"/>
            <w:noWrap/>
            <w:hideMark/>
          </w:tcPr>
          <w:p w14:paraId="68386441" w14:textId="77777777" w:rsidR="00382764" w:rsidRPr="00382764" w:rsidRDefault="00382764" w:rsidP="002D3AA2">
            <w:pPr>
              <w:jc w:val="center"/>
              <w:rPr>
                <w:szCs w:val="21"/>
              </w:rPr>
            </w:pPr>
            <w:r w:rsidRPr="00382764">
              <w:rPr>
                <w:szCs w:val="21"/>
              </w:rPr>
              <w:t>590.98</w:t>
            </w:r>
          </w:p>
        </w:tc>
        <w:tc>
          <w:tcPr>
            <w:tcW w:w="960" w:type="dxa"/>
            <w:noWrap/>
            <w:hideMark/>
          </w:tcPr>
          <w:p w14:paraId="566AFC03" w14:textId="77777777" w:rsidR="00382764" w:rsidRPr="00382764" w:rsidRDefault="00382764" w:rsidP="002D3AA2">
            <w:pPr>
              <w:jc w:val="center"/>
              <w:rPr>
                <w:szCs w:val="21"/>
              </w:rPr>
            </w:pPr>
            <w:r w:rsidRPr="00382764">
              <w:rPr>
                <w:szCs w:val="21"/>
              </w:rPr>
              <w:t>37.34</w:t>
            </w:r>
          </w:p>
        </w:tc>
        <w:tc>
          <w:tcPr>
            <w:tcW w:w="960" w:type="dxa"/>
            <w:noWrap/>
            <w:hideMark/>
          </w:tcPr>
          <w:p w14:paraId="6152D63B" w14:textId="77777777" w:rsidR="00382764" w:rsidRPr="00382764" w:rsidRDefault="00382764" w:rsidP="002D3AA2">
            <w:pPr>
              <w:jc w:val="center"/>
              <w:rPr>
                <w:szCs w:val="21"/>
              </w:rPr>
            </w:pPr>
            <w:r w:rsidRPr="00382764">
              <w:rPr>
                <w:szCs w:val="21"/>
              </w:rPr>
              <w:t>2.25</w:t>
            </w:r>
          </w:p>
        </w:tc>
        <w:tc>
          <w:tcPr>
            <w:tcW w:w="960" w:type="dxa"/>
            <w:noWrap/>
            <w:hideMark/>
          </w:tcPr>
          <w:p w14:paraId="41F178CA" w14:textId="77777777" w:rsidR="00382764" w:rsidRPr="00382764" w:rsidRDefault="00382764" w:rsidP="002D3AA2">
            <w:pPr>
              <w:jc w:val="center"/>
              <w:rPr>
                <w:szCs w:val="21"/>
              </w:rPr>
            </w:pPr>
            <w:r w:rsidRPr="00382764">
              <w:rPr>
                <w:szCs w:val="21"/>
              </w:rPr>
              <w:t>4.20</w:t>
            </w:r>
          </w:p>
        </w:tc>
      </w:tr>
      <w:tr w:rsidR="00382764" w:rsidRPr="00382764" w14:paraId="0C210480" w14:textId="77777777" w:rsidTr="00382764">
        <w:trPr>
          <w:trHeight w:val="255"/>
        </w:trPr>
        <w:tc>
          <w:tcPr>
            <w:tcW w:w="960" w:type="dxa"/>
            <w:vMerge/>
            <w:hideMark/>
          </w:tcPr>
          <w:p w14:paraId="73B420F2" w14:textId="77777777" w:rsidR="00382764" w:rsidRPr="00382764" w:rsidRDefault="00382764" w:rsidP="002D3AA2">
            <w:pPr>
              <w:jc w:val="center"/>
              <w:rPr>
                <w:szCs w:val="21"/>
              </w:rPr>
            </w:pPr>
          </w:p>
        </w:tc>
        <w:tc>
          <w:tcPr>
            <w:tcW w:w="960" w:type="dxa"/>
            <w:noWrap/>
            <w:hideMark/>
          </w:tcPr>
          <w:p w14:paraId="6060E1B8" w14:textId="77777777" w:rsidR="00382764" w:rsidRPr="00382764" w:rsidRDefault="00382764" w:rsidP="002D3AA2">
            <w:pPr>
              <w:jc w:val="center"/>
              <w:rPr>
                <w:szCs w:val="21"/>
              </w:rPr>
            </w:pPr>
            <w:r w:rsidRPr="00382764">
              <w:rPr>
                <w:szCs w:val="21"/>
              </w:rPr>
              <w:t>下游</w:t>
            </w:r>
          </w:p>
        </w:tc>
        <w:tc>
          <w:tcPr>
            <w:tcW w:w="960" w:type="dxa"/>
            <w:noWrap/>
            <w:hideMark/>
          </w:tcPr>
          <w:p w14:paraId="7FC028C8" w14:textId="77777777" w:rsidR="00382764" w:rsidRPr="00382764" w:rsidRDefault="00382764" w:rsidP="002D3AA2">
            <w:pPr>
              <w:jc w:val="center"/>
              <w:rPr>
                <w:szCs w:val="21"/>
              </w:rPr>
            </w:pPr>
            <w:r w:rsidRPr="00382764">
              <w:rPr>
                <w:szCs w:val="21"/>
              </w:rPr>
              <w:t>124.80</w:t>
            </w:r>
          </w:p>
        </w:tc>
        <w:tc>
          <w:tcPr>
            <w:tcW w:w="960" w:type="dxa"/>
            <w:noWrap/>
            <w:hideMark/>
          </w:tcPr>
          <w:p w14:paraId="09E971CD" w14:textId="77777777" w:rsidR="00382764" w:rsidRPr="00382764" w:rsidRDefault="00382764" w:rsidP="002D3AA2">
            <w:pPr>
              <w:jc w:val="center"/>
              <w:rPr>
                <w:szCs w:val="21"/>
              </w:rPr>
            </w:pPr>
            <w:r w:rsidRPr="00382764">
              <w:rPr>
                <w:szCs w:val="21"/>
              </w:rPr>
              <w:t>129.81</w:t>
            </w:r>
          </w:p>
        </w:tc>
        <w:tc>
          <w:tcPr>
            <w:tcW w:w="960" w:type="dxa"/>
            <w:noWrap/>
            <w:hideMark/>
          </w:tcPr>
          <w:p w14:paraId="5BBF83BD" w14:textId="77777777" w:rsidR="00382764" w:rsidRPr="00382764" w:rsidRDefault="00382764" w:rsidP="002D3AA2">
            <w:pPr>
              <w:jc w:val="center"/>
              <w:rPr>
                <w:szCs w:val="21"/>
              </w:rPr>
            </w:pPr>
            <w:r w:rsidRPr="00382764">
              <w:rPr>
                <w:szCs w:val="21"/>
              </w:rPr>
              <w:t>44.52</w:t>
            </w:r>
          </w:p>
        </w:tc>
        <w:tc>
          <w:tcPr>
            <w:tcW w:w="960" w:type="dxa"/>
            <w:noWrap/>
            <w:hideMark/>
          </w:tcPr>
          <w:p w14:paraId="5D2DC153" w14:textId="77777777" w:rsidR="00382764" w:rsidRPr="00382764" w:rsidRDefault="00382764" w:rsidP="002D3AA2">
            <w:pPr>
              <w:jc w:val="center"/>
              <w:rPr>
                <w:szCs w:val="21"/>
              </w:rPr>
            </w:pPr>
            <w:r w:rsidRPr="00382764">
              <w:rPr>
                <w:szCs w:val="21"/>
              </w:rPr>
              <w:t>122.69</w:t>
            </w:r>
          </w:p>
        </w:tc>
        <w:tc>
          <w:tcPr>
            <w:tcW w:w="960" w:type="dxa"/>
            <w:noWrap/>
            <w:hideMark/>
          </w:tcPr>
          <w:p w14:paraId="3F5E7AEC" w14:textId="77777777" w:rsidR="00382764" w:rsidRPr="00382764" w:rsidRDefault="00382764" w:rsidP="002D3AA2">
            <w:pPr>
              <w:jc w:val="center"/>
              <w:rPr>
                <w:szCs w:val="21"/>
              </w:rPr>
            </w:pPr>
            <w:r w:rsidRPr="00382764">
              <w:rPr>
                <w:szCs w:val="21"/>
              </w:rPr>
              <w:t>100.16</w:t>
            </w:r>
          </w:p>
        </w:tc>
        <w:tc>
          <w:tcPr>
            <w:tcW w:w="960" w:type="dxa"/>
            <w:noWrap/>
            <w:hideMark/>
          </w:tcPr>
          <w:p w14:paraId="269E8D8C" w14:textId="77777777" w:rsidR="00382764" w:rsidRPr="00382764" w:rsidRDefault="00382764" w:rsidP="002D3AA2">
            <w:pPr>
              <w:jc w:val="center"/>
              <w:rPr>
                <w:szCs w:val="21"/>
              </w:rPr>
            </w:pPr>
            <w:r w:rsidRPr="00382764">
              <w:rPr>
                <w:szCs w:val="21"/>
              </w:rPr>
              <w:t>5.01</w:t>
            </w:r>
          </w:p>
        </w:tc>
        <w:tc>
          <w:tcPr>
            <w:tcW w:w="960" w:type="dxa"/>
            <w:noWrap/>
            <w:hideMark/>
          </w:tcPr>
          <w:p w14:paraId="2BA8F739" w14:textId="77777777" w:rsidR="00382764" w:rsidRPr="00382764" w:rsidRDefault="00382764" w:rsidP="002D3AA2">
            <w:pPr>
              <w:jc w:val="center"/>
              <w:rPr>
                <w:szCs w:val="21"/>
              </w:rPr>
            </w:pPr>
            <w:r w:rsidRPr="00382764">
              <w:rPr>
                <w:szCs w:val="21"/>
              </w:rPr>
              <w:t>2.11</w:t>
            </w:r>
          </w:p>
        </w:tc>
      </w:tr>
      <w:tr w:rsidR="00382764" w:rsidRPr="00382764" w14:paraId="4EE29C0A" w14:textId="77777777" w:rsidTr="00382764">
        <w:trPr>
          <w:trHeight w:val="255"/>
        </w:trPr>
        <w:tc>
          <w:tcPr>
            <w:tcW w:w="960" w:type="dxa"/>
            <w:vMerge w:val="restart"/>
            <w:noWrap/>
            <w:hideMark/>
          </w:tcPr>
          <w:p w14:paraId="69B65E37" w14:textId="77777777" w:rsidR="00382764" w:rsidRPr="00382764" w:rsidRDefault="00382764" w:rsidP="002D3AA2">
            <w:pPr>
              <w:jc w:val="center"/>
              <w:rPr>
                <w:szCs w:val="21"/>
              </w:rPr>
            </w:pPr>
            <w:r w:rsidRPr="00382764">
              <w:rPr>
                <w:szCs w:val="21"/>
              </w:rPr>
              <w:t>GR15</w:t>
            </w:r>
          </w:p>
        </w:tc>
        <w:tc>
          <w:tcPr>
            <w:tcW w:w="960" w:type="dxa"/>
            <w:noWrap/>
            <w:hideMark/>
          </w:tcPr>
          <w:p w14:paraId="14495B45" w14:textId="77777777" w:rsidR="00382764" w:rsidRPr="00382764" w:rsidRDefault="00382764" w:rsidP="002D3AA2">
            <w:pPr>
              <w:jc w:val="center"/>
              <w:rPr>
                <w:szCs w:val="21"/>
              </w:rPr>
            </w:pPr>
            <w:r w:rsidRPr="00382764">
              <w:rPr>
                <w:szCs w:val="21"/>
              </w:rPr>
              <w:t>上游</w:t>
            </w:r>
          </w:p>
        </w:tc>
        <w:tc>
          <w:tcPr>
            <w:tcW w:w="960" w:type="dxa"/>
            <w:noWrap/>
            <w:hideMark/>
          </w:tcPr>
          <w:p w14:paraId="5D3F2022" w14:textId="77777777" w:rsidR="00382764" w:rsidRPr="00382764" w:rsidRDefault="00382764" w:rsidP="002D3AA2">
            <w:pPr>
              <w:jc w:val="center"/>
              <w:rPr>
                <w:szCs w:val="21"/>
              </w:rPr>
            </w:pPr>
            <w:r w:rsidRPr="00382764">
              <w:rPr>
                <w:szCs w:val="21"/>
              </w:rPr>
              <w:t>579.51</w:t>
            </w:r>
          </w:p>
        </w:tc>
        <w:tc>
          <w:tcPr>
            <w:tcW w:w="960" w:type="dxa"/>
            <w:noWrap/>
            <w:hideMark/>
          </w:tcPr>
          <w:p w14:paraId="59C0AFC9" w14:textId="77777777" w:rsidR="00382764" w:rsidRPr="00382764" w:rsidRDefault="00382764" w:rsidP="002D3AA2">
            <w:pPr>
              <w:jc w:val="center"/>
              <w:rPr>
                <w:szCs w:val="21"/>
              </w:rPr>
            </w:pPr>
            <w:r w:rsidRPr="00382764">
              <w:rPr>
                <w:szCs w:val="21"/>
              </w:rPr>
              <w:t>581.71</w:t>
            </w:r>
          </w:p>
        </w:tc>
        <w:tc>
          <w:tcPr>
            <w:tcW w:w="960" w:type="dxa"/>
            <w:noWrap/>
            <w:hideMark/>
          </w:tcPr>
          <w:p w14:paraId="5024A063" w14:textId="77777777" w:rsidR="00382764" w:rsidRPr="00382764" w:rsidRDefault="00382764" w:rsidP="002D3AA2">
            <w:pPr>
              <w:jc w:val="center"/>
              <w:rPr>
                <w:szCs w:val="21"/>
              </w:rPr>
            </w:pPr>
            <w:r w:rsidRPr="00382764">
              <w:rPr>
                <w:szCs w:val="21"/>
              </w:rPr>
              <w:t>79.48</w:t>
            </w:r>
          </w:p>
        </w:tc>
        <w:tc>
          <w:tcPr>
            <w:tcW w:w="960" w:type="dxa"/>
            <w:noWrap/>
            <w:hideMark/>
          </w:tcPr>
          <w:p w14:paraId="2829E529" w14:textId="77777777" w:rsidR="00382764" w:rsidRPr="00382764" w:rsidRDefault="00382764" w:rsidP="002D3AA2">
            <w:pPr>
              <w:jc w:val="center"/>
              <w:rPr>
                <w:szCs w:val="21"/>
              </w:rPr>
            </w:pPr>
            <w:r w:rsidRPr="00382764">
              <w:rPr>
                <w:szCs w:val="21"/>
              </w:rPr>
              <w:t>575.51</w:t>
            </w:r>
          </w:p>
        </w:tc>
        <w:tc>
          <w:tcPr>
            <w:tcW w:w="960" w:type="dxa"/>
            <w:noWrap/>
            <w:hideMark/>
          </w:tcPr>
          <w:p w14:paraId="6A491EA6" w14:textId="77777777" w:rsidR="00382764" w:rsidRPr="00382764" w:rsidRDefault="00382764" w:rsidP="002D3AA2">
            <w:pPr>
              <w:jc w:val="center"/>
              <w:rPr>
                <w:szCs w:val="21"/>
              </w:rPr>
            </w:pPr>
            <w:r w:rsidRPr="00382764">
              <w:rPr>
                <w:szCs w:val="21"/>
              </w:rPr>
              <w:t>36.26</w:t>
            </w:r>
          </w:p>
        </w:tc>
        <w:tc>
          <w:tcPr>
            <w:tcW w:w="960" w:type="dxa"/>
            <w:noWrap/>
            <w:hideMark/>
          </w:tcPr>
          <w:p w14:paraId="1229AE75" w14:textId="77777777" w:rsidR="00382764" w:rsidRPr="00382764" w:rsidRDefault="00382764" w:rsidP="002D3AA2">
            <w:pPr>
              <w:jc w:val="center"/>
              <w:rPr>
                <w:szCs w:val="21"/>
              </w:rPr>
            </w:pPr>
            <w:r w:rsidRPr="00382764">
              <w:rPr>
                <w:szCs w:val="21"/>
              </w:rPr>
              <w:t>2.20</w:t>
            </w:r>
          </w:p>
        </w:tc>
        <w:tc>
          <w:tcPr>
            <w:tcW w:w="960" w:type="dxa"/>
            <w:noWrap/>
            <w:hideMark/>
          </w:tcPr>
          <w:p w14:paraId="64168469" w14:textId="77777777" w:rsidR="00382764" w:rsidRPr="00382764" w:rsidRDefault="00382764" w:rsidP="002D3AA2">
            <w:pPr>
              <w:jc w:val="center"/>
              <w:rPr>
                <w:szCs w:val="21"/>
              </w:rPr>
            </w:pPr>
            <w:r w:rsidRPr="00382764">
              <w:rPr>
                <w:szCs w:val="21"/>
              </w:rPr>
              <w:t>4.00</w:t>
            </w:r>
          </w:p>
        </w:tc>
      </w:tr>
      <w:tr w:rsidR="00382764" w:rsidRPr="00382764" w14:paraId="2C6127F6" w14:textId="77777777" w:rsidTr="00382764">
        <w:trPr>
          <w:trHeight w:val="255"/>
        </w:trPr>
        <w:tc>
          <w:tcPr>
            <w:tcW w:w="960" w:type="dxa"/>
            <w:vMerge/>
            <w:hideMark/>
          </w:tcPr>
          <w:p w14:paraId="66891B0D" w14:textId="77777777" w:rsidR="00382764" w:rsidRPr="00382764" w:rsidRDefault="00382764" w:rsidP="002D3AA2">
            <w:pPr>
              <w:jc w:val="center"/>
              <w:rPr>
                <w:szCs w:val="21"/>
              </w:rPr>
            </w:pPr>
          </w:p>
        </w:tc>
        <w:tc>
          <w:tcPr>
            <w:tcW w:w="960" w:type="dxa"/>
            <w:noWrap/>
            <w:hideMark/>
          </w:tcPr>
          <w:p w14:paraId="34DF9F62" w14:textId="77777777" w:rsidR="00382764" w:rsidRPr="00382764" w:rsidRDefault="00382764" w:rsidP="002D3AA2">
            <w:pPr>
              <w:jc w:val="center"/>
              <w:rPr>
                <w:szCs w:val="21"/>
              </w:rPr>
            </w:pPr>
            <w:r w:rsidRPr="00382764">
              <w:rPr>
                <w:szCs w:val="21"/>
              </w:rPr>
              <w:t>下游</w:t>
            </w:r>
          </w:p>
        </w:tc>
        <w:tc>
          <w:tcPr>
            <w:tcW w:w="960" w:type="dxa"/>
            <w:noWrap/>
            <w:hideMark/>
          </w:tcPr>
          <w:p w14:paraId="01F24E65" w14:textId="77777777" w:rsidR="00382764" w:rsidRPr="00382764" w:rsidRDefault="00382764" w:rsidP="002D3AA2">
            <w:pPr>
              <w:jc w:val="center"/>
              <w:rPr>
                <w:szCs w:val="21"/>
              </w:rPr>
            </w:pPr>
            <w:r w:rsidRPr="00382764">
              <w:rPr>
                <w:szCs w:val="21"/>
              </w:rPr>
              <w:t>134.38</w:t>
            </w:r>
          </w:p>
        </w:tc>
        <w:tc>
          <w:tcPr>
            <w:tcW w:w="960" w:type="dxa"/>
            <w:noWrap/>
            <w:hideMark/>
          </w:tcPr>
          <w:p w14:paraId="47B6195C" w14:textId="77777777" w:rsidR="00382764" w:rsidRPr="00382764" w:rsidRDefault="00382764" w:rsidP="002D3AA2">
            <w:pPr>
              <w:jc w:val="center"/>
              <w:rPr>
                <w:szCs w:val="21"/>
              </w:rPr>
            </w:pPr>
            <w:r w:rsidRPr="00382764">
              <w:rPr>
                <w:szCs w:val="21"/>
              </w:rPr>
              <w:t>139.11</w:t>
            </w:r>
          </w:p>
        </w:tc>
        <w:tc>
          <w:tcPr>
            <w:tcW w:w="960" w:type="dxa"/>
            <w:noWrap/>
            <w:hideMark/>
          </w:tcPr>
          <w:p w14:paraId="2FF7BFC2" w14:textId="77777777" w:rsidR="00382764" w:rsidRPr="00382764" w:rsidRDefault="00382764" w:rsidP="002D3AA2">
            <w:pPr>
              <w:jc w:val="center"/>
              <w:rPr>
                <w:szCs w:val="21"/>
              </w:rPr>
            </w:pPr>
            <w:r w:rsidRPr="00382764">
              <w:rPr>
                <w:szCs w:val="21"/>
              </w:rPr>
              <w:t>43.40</w:t>
            </w:r>
          </w:p>
        </w:tc>
        <w:tc>
          <w:tcPr>
            <w:tcW w:w="960" w:type="dxa"/>
            <w:noWrap/>
            <w:hideMark/>
          </w:tcPr>
          <w:p w14:paraId="4E843E15" w14:textId="77777777" w:rsidR="00382764" w:rsidRPr="00382764" w:rsidRDefault="00382764" w:rsidP="002D3AA2">
            <w:pPr>
              <w:jc w:val="center"/>
              <w:rPr>
                <w:szCs w:val="21"/>
              </w:rPr>
            </w:pPr>
            <w:r w:rsidRPr="00382764">
              <w:rPr>
                <w:szCs w:val="21"/>
              </w:rPr>
              <w:t>132.32</w:t>
            </w:r>
          </w:p>
        </w:tc>
        <w:tc>
          <w:tcPr>
            <w:tcW w:w="960" w:type="dxa"/>
            <w:noWrap/>
            <w:hideMark/>
          </w:tcPr>
          <w:p w14:paraId="424E85D8" w14:textId="77777777" w:rsidR="00382764" w:rsidRPr="00382764" w:rsidRDefault="00382764" w:rsidP="002D3AA2">
            <w:pPr>
              <w:jc w:val="center"/>
              <w:rPr>
                <w:szCs w:val="21"/>
              </w:rPr>
            </w:pPr>
            <w:r w:rsidRPr="00382764">
              <w:rPr>
                <w:szCs w:val="21"/>
              </w:rPr>
              <w:t>99.14</w:t>
            </w:r>
          </w:p>
        </w:tc>
        <w:tc>
          <w:tcPr>
            <w:tcW w:w="960" w:type="dxa"/>
            <w:noWrap/>
            <w:hideMark/>
          </w:tcPr>
          <w:p w14:paraId="59717D9E" w14:textId="77777777" w:rsidR="00382764" w:rsidRPr="00382764" w:rsidRDefault="00382764" w:rsidP="002D3AA2">
            <w:pPr>
              <w:jc w:val="center"/>
              <w:rPr>
                <w:szCs w:val="21"/>
              </w:rPr>
            </w:pPr>
            <w:r w:rsidRPr="00382764">
              <w:rPr>
                <w:szCs w:val="21"/>
              </w:rPr>
              <w:t>4.73</w:t>
            </w:r>
          </w:p>
        </w:tc>
        <w:tc>
          <w:tcPr>
            <w:tcW w:w="960" w:type="dxa"/>
            <w:noWrap/>
            <w:hideMark/>
          </w:tcPr>
          <w:p w14:paraId="71ED018B" w14:textId="77777777" w:rsidR="00382764" w:rsidRPr="00382764" w:rsidRDefault="00382764" w:rsidP="002D3AA2">
            <w:pPr>
              <w:jc w:val="center"/>
              <w:rPr>
                <w:szCs w:val="21"/>
              </w:rPr>
            </w:pPr>
            <w:r w:rsidRPr="00382764">
              <w:rPr>
                <w:szCs w:val="21"/>
              </w:rPr>
              <w:t>2.06</w:t>
            </w:r>
          </w:p>
        </w:tc>
      </w:tr>
      <w:tr w:rsidR="00382764" w:rsidRPr="00382764" w14:paraId="0C5F074E" w14:textId="77777777" w:rsidTr="00382764">
        <w:trPr>
          <w:trHeight w:val="255"/>
        </w:trPr>
        <w:tc>
          <w:tcPr>
            <w:tcW w:w="960" w:type="dxa"/>
            <w:vMerge w:val="restart"/>
            <w:noWrap/>
            <w:hideMark/>
          </w:tcPr>
          <w:p w14:paraId="2646C297" w14:textId="77777777" w:rsidR="00382764" w:rsidRPr="00382764" w:rsidRDefault="00382764" w:rsidP="002D3AA2">
            <w:pPr>
              <w:jc w:val="center"/>
              <w:rPr>
                <w:szCs w:val="21"/>
              </w:rPr>
            </w:pPr>
            <w:r w:rsidRPr="00382764">
              <w:rPr>
                <w:szCs w:val="21"/>
              </w:rPr>
              <w:t>GR16</w:t>
            </w:r>
          </w:p>
        </w:tc>
        <w:tc>
          <w:tcPr>
            <w:tcW w:w="960" w:type="dxa"/>
            <w:noWrap/>
            <w:hideMark/>
          </w:tcPr>
          <w:p w14:paraId="03A3D381" w14:textId="77777777" w:rsidR="00382764" w:rsidRPr="00382764" w:rsidRDefault="00382764" w:rsidP="002D3AA2">
            <w:pPr>
              <w:jc w:val="center"/>
              <w:rPr>
                <w:szCs w:val="21"/>
              </w:rPr>
            </w:pPr>
            <w:r w:rsidRPr="00382764">
              <w:rPr>
                <w:szCs w:val="21"/>
              </w:rPr>
              <w:t>上游</w:t>
            </w:r>
          </w:p>
        </w:tc>
        <w:tc>
          <w:tcPr>
            <w:tcW w:w="960" w:type="dxa"/>
            <w:noWrap/>
            <w:hideMark/>
          </w:tcPr>
          <w:p w14:paraId="3EF5BBA1" w14:textId="77777777" w:rsidR="00382764" w:rsidRPr="00382764" w:rsidRDefault="00382764" w:rsidP="002D3AA2">
            <w:pPr>
              <w:jc w:val="center"/>
              <w:rPr>
                <w:szCs w:val="21"/>
              </w:rPr>
            </w:pPr>
            <w:r w:rsidRPr="00382764">
              <w:rPr>
                <w:szCs w:val="21"/>
              </w:rPr>
              <w:t>607.84</w:t>
            </w:r>
          </w:p>
        </w:tc>
        <w:tc>
          <w:tcPr>
            <w:tcW w:w="960" w:type="dxa"/>
            <w:noWrap/>
            <w:hideMark/>
          </w:tcPr>
          <w:p w14:paraId="742BD911" w14:textId="77777777" w:rsidR="00382764" w:rsidRPr="00382764" w:rsidRDefault="00382764" w:rsidP="002D3AA2">
            <w:pPr>
              <w:jc w:val="center"/>
              <w:rPr>
                <w:szCs w:val="21"/>
              </w:rPr>
            </w:pPr>
            <w:r w:rsidRPr="00382764">
              <w:rPr>
                <w:szCs w:val="21"/>
              </w:rPr>
              <w:t>611.20</w:t>
            </w:r>
          </w:p>
        </w:tc>
        <w:tc>
          <w:tcPr>
            <w:tcW w:w="960" w:type="dxa"/>
            <w:noWrap/>
            <w:hideMark/>
          </w:tcPr>
          <w:p w14:paraId="51334940" w14:textId="77777777" w:rsidR="00382764" w:rsidRPr="00382764" w:rsidRDefault="00382764" w:rsidP="002D3AA2">
            <w:pPr>
              <w:jc w:val="center"/>
              <w:rPr>
                <w:szCs w:val="21"/>
              </w:rPr>
            </w:pPr>
            <w:r w:rsidRPr="00382764">
              <w:rPr>
                <w:szCs w:val="21"/>
              </w:rPr>
              <w:t>79.60</w:t>
            </w:r>
          </w:p>
        </w:tc>
        <w:tc>
          <w:tcPr>
            <w:tcW w:w="960" w:type="dxa"/>
            <w:noWrap/>
            <w:hideMark/>
          </w:tcPr>
          <w:p w14:paraId="378E01A1" w14:textId="77777777" w:rsidR="00382764" w:rsidRPr="00382764" w:rsidRDefault="00382764" w:rsidP="002D3AA2">
            <w:pPr>
              <w:jc w:val="center"/>
              <w:rPr>
                <w:szCs w:val="21"/>
              </w:rPr>
            </w:pPr>
            <w:r w:rsidRPr="00382764">
              <w:rPr>
                <w:szCs w:val="21"/>
              </w:rPr>
              <w:t>600.26</w:t>
            </w:r>
          </w:p>
        </w:tc>
        <w:tc>
          <w:tcPr>
            <w:tcW w:w="960" w:type="dxa"/>
            <w:noWrap/>
            <w:hideMark/>
          </w:tcPr>
          <w:p w14:paraId="5DE14E1C" w14:textId="77777777" w:rsidR="00382764" w:rsidRPr="00382764" w:rsidRDefault="00382764" w:rsidP="002D3AA2">
            <w:pPr>
              <w:jc w:val="center"/>
              <w:rPr>
                <w:szCs w:val="21"/>
              </w:rPr>
            </w:pPr>
            <w:r w:rsidRPr="00382764">
              <w:rPr>
                <w:szCs w:val="21"/>
              </w:rPr>
              <w:t>36.10</w:t>
            </w:r>
          </w:p>
        </w:tc>
        <w:tc>
          <w:tcPr>
            <w:tcW w:w="960" w:type="dxa"/>
            <w:noWrap/>
            <w:hideMark/>
          </w:tcPr>
          <w:p w14:paraId="277E7319" w14:textId="77777777" w:rsidR="00382764" w:rsidRPr="00382764" w:rsidRDefault="00382764" w:rsidP="002D3AA2">
            <w:pPr>
              <w:jc w:val="center"/>
              <w:rPr>
                <w:szCs w:val="21"/>
              </w:rPr>
            </w:pPr>
            <w:r w:rsidRPr="00382764">
              <w:rPr>
                <w:szCs w:val="21"/>
              </w:rPr>
              <w:t>3.36</w:t>
            </w:r>
          </w:p>
        </w:tc>
        <w:tc>
          <w:tcPr>
            <w:tcW w:w="960" w:type="dxa"/>
            <w:noWrap/>
            <w:hideMark/>
          </w:tcPr>
          <w:p w14:paraId="39124147" w14:textId="77777777" w:rsidR="00382764" w:rsidRPr="00382764" w:rsidRDefault="00382764" w:rsidP="002D3AA2">
            <w:pPr>
              <w:jc w:val="center"/>
              <w:rPr>
                <w:szCs w:val="21"/>
              </w:rPr>
            </w:pPr>
            <w:r w:rsidRPr="00382764">
              <w:rPr>
                <w:szCs w:val="21"/>
              </w:rPr>
              <w:t>7.58</w:t>
            </w:r>
          </w:p>
        </w:tc>
      </w:tr>
      <w:tr w:rsidR="00382764" w:rsidRPr="00382764" w14:paraId="55A999E6" w14:textId="77777777" w:rsidTr="00382764">
        <w:trPr>
          <w:trHeight w:val="255"/>
        </w:trPr>
        <w:tc>
          <w:tcPr>
            <w:tcW w:w="960" w:type="dxa"/>
            <w:vMerge/>
            <w:hideMark/>
          </w:tcPr>
          <w:p w14:paraId="34A7EBE4" w14:textId="77777777" w:rsidR="00382764" w:rsidRPr="00382764" w:rsidRDefault="00382764" w:rsidP="002D3AA2">
            <w:pPr>
              <w:jc w:val="center"/>
              <w:rPr>
                <w:szCs w:val="21"/>
              </w:rPr>
            </w:pPr>
          </w:p>
        </w:tc>
        <w:tc>
          <w:tcPr>
            <w:tcW w:w="960" w:type="dxa"/>
            <w:noWrap/>
            <w:hideMark/>
          </w:tcPr>
          <w:p w14:paraId="29115848" w14:textId="77777777" w:rsidR="00382764" w:rsidRPr="00382764" w:rsidRDefault="00382764" w:rsidP="002D3AA2">
            <w:pPr>
              <w:jc w:val="center"/>
              <w:rPr>
                <w:szCs w:val="21"/>
              </w:rPr>
            </w:pPr>
            <w:r w:rsidRPr="00382764">
              <w:rPr>
                <w:szCs w:val="21"/>
              </w:rPr>
              <w:t>下游</w:t>
            </w:r>
          </w:p>
        </w:tc>
        <w:tc>
          <w:tcPr>
            <w:tcW w:w="960" w:type="dxa"/>
            <w:noWrap/>
            <w:hideMark/>
          </w:tcPr>
          <w:p w14:paraId="19747C74" w14:textId="77777777" w:rsidR="00382764" w:rsidRPr="00382764" w:rsidRDefault="00382764" w:rsidP="002D3AA2">
            <w:pPr>
              <w:jc w:val="center"/>
              <w:rPr>
                <w:szCs w:val="21"/>
              </w:rPr>
            </w:pPr>
            <w:r w:rsidRPr="00382764">
              <w:rPr>
                <w:szCs w:val="21"/>
              </w:rPr>
              <w:t>108.28</w:t>
            </w:r>
          </w:p>
        </w:tc>
        <w:tc>
          <w:tcPr>
            <w:tcW w:w="960" w:type="dxa"/>
            <w:noWrap/>
            <w:hideMark/>
          </w:tcPr>
          <w:p w14:paraId="24D72DC2" w14:textId="77777777" w:rsidR="00382764" w:rsidRPr="00382764" w:rsidRDefault="00382764" w:rsidP="002D3AA2">
            <w:pPr>
              <w:jc w:val="center"/>
              <w:rPr>
                <w:szCs w:val="21"/>
              </w:rPr>
            </w:pPr>
            <w:r w:rsidRPr="00382764">
              <w:rPr>
                <w:szCs w:val="21"/>
              </w:rPr>
              <w:t>117.22</w:t>
            </w:r>
          </w:p>
        </w:tc>
        <w:tc>
          <w:tcPr>
            <w:tcW w:w="960" w:type="dxa"/>
            <w:noWrap/>
            <w:hideMark/>
          </w:tcPr>
          <w:p w14:paraId="6E03271E" w14:textId="77777777" w:rsidR="00382764" w:rsidRPr="00382764" w:rsidRDefault="00382764" w:rsidP="002D3AA2">
            <w:pPr>
              <w:jc w:val="center"/>
              <w:rPr>
                <w:szCs w:val="21"/>
              </w:rPr>
            </w:pPr>
            <w:r w:rsidRPr="00382764">
              <w:rPr>
                <w:szCs w:val="21"/>
              </w:rPr>
              <w:t>42.98</w:t>
            </w:r>
          </w:p>
        </w:tc>
        <w:tc>
          <w:tcPr>
            <w:tcW w:w="960" w:type="dxa"/>
            <w:noWrap/>
            <w:hideMark/>
          </w:tcPr>
          <w:p w14:paraId="0A009A38" w14:textId="77777777" w:rsidR="00382764" w:rsidRPr="00382764" w:rsidRDefault="00382764" w:rsidP="002D3AA2">
            <w:pPr>
              <w:jc w:val="center"/>
              <w:rPr>
                <w:szCs w:val="21"/>
              </w:rPr>
            </w:pPr>
            <w:r w:rsidRPr="00382764">
              <w:rPr>
                <w:szCs w:val="21"/>
              </w:rPr>
              <w:t>104.83</w:t>
            </w:r>
          </w:p>
        </w:tc>
        <w:tc>
          <w:tcPr>
            <w:tcW w:w="960" w:type="dxa"/>
            <w:noWrap/>
            <w:hideMark/>
          </w:tcPr>
          <w:p w14:paraId="5429149C" w14:textId="77777777" w:rsidR="00382764" w:rsidRPr="00382764" w:rsidRDefault="00382764" w:rsidP="002D3AA2">
            <w:pPr>
              <w:jc w:val="center"/>
              <w:rPr>
                <w:szCs w:val="21"/>
              </w:rPr>
            </w:pPr>
            <w:r w:rsidRPr="00382764">
              <w:rPr>
                <w:szCs w:val="21"/>
              </w:rPr>
              <w:t>99.66</w:t>
            </w:r>
          </w:p>
        </w:tc>
        <w:tc>
          <w:tcPr>
            <w:tcW w:w="960" w:type="dxa"/>
            <w:noWrap/>
            <w:hideMark/>
          </w:tcPr>
          <w:p w14:paraId="47087C56" w14:textId="77777777" w:rsidR="00382764" w:rsidRPr="00382764" w:rsidRDefault="00382764" w:rsidP="002D3AA2">
            <w:pPr>
              <w:jc w:val="center"/>
              <w:rPr>
                <w:szCs w:val="21"/>
              </w:rPr>
            </w:pPr>
            <w:r w:rsidRPr="00382764">
              <w:rPr>
                <w:szCs w:val="21"/>
              </w:rPr>
              <w:t>8.94</w:t>
            </w:r>
          </w:p>
        </w:tc>
        <w:tc>
          <w:tcPr>
            <w:tcW w:w="960" w:type="dxa"/>
            <w:noWrap/>
            <w:hideMark/>
          </w:tcPr>
          <w:p w14:paraId="2B96DD04" w14:textId="77777777" w:rsidR="00382764" w:rsidRPr="00382764" w:rsidRDefault="00382764" w:rsidP="002D3AA2">
            <w:pPr>
              <w:jc w:val="center"/>
              <w:rPr>
                <w:szCs w:val="21"/>
              </w:rPr>
            </w:pPr>
            <w:r w:rsidRPr="00382764">
              <w:rPr>
                <w:szCs w:val="21"/>
              </w:rPr>
              <w:t>3.45</w:t>
            </w:r>
          </w:p>
        </w:tc>
      </w:tr>
      <w:tr w:rsidR="00382764" w:rsidRPr="00382764" w14:paraId="3D7420C8" w14:textId="77777777" w:rsidTr="00382764">
        <w:trPr>
          <w:trHeight w:val="255"/>
        </w:trPr>
        <w:tc>
          <w:tcPr>
            <w:tcW w:w="960" w:type="dxa"/>
            <w:vMerge w:val="restart"/>
            <w:noWrap/>
            <w:hideMark/>
          </w:tcPr>
          <w:p w14:paraId="6681F647" w14:textId="77777777" w:rsidR="00382764" w:rsidRPr="00382764" w:rsidRDefault="00382764" w:rsidP="002D3AA2">
            <w:pPr>
              <w:jc w:val="center"/>
              <w:rPr>
                <w:szCs w:val="21"/>
              </w:rPr>
            </w:pPr>
            <w:r w:rsidRPr="00382764">
              <w:rPr>
                <w:szCs w:val="21"/>
              </w:rPr>
              <w:lastRenderedPageBreak/>
              <w:t>GR17</w:t>
            </w:r>
          </w:p>
        </w:tc>
        <w:tc>
          <w:tcPr>
            <w:tcW w:w="960" w:type="dxa"/>
            <w:noWrap/>
            <w:hideMark/>
          </w:tcPr>
          <w:p w14:paraId="22D1E6F3" w14:textId="77777777" w:rsidR="00382764" w:rsidRPr="00382764" w:rsidRDefault="00382764" w:rsidP="002D3AA2">
            <w:pPr>
              <w:jc w:val="center"/>
              <w:rPr>
                <w:szCs w:val="21"/>
              </w:rPr>
            </w:pPr>
            <w:r w:rsidRPr="00382764">
              <w:rPr>
                <w:szCs w:val="21"/>
              </w:rPr>
              <w:t>上游</w:t>
            </w:r>
          </w:p>
        </w:tc>
        <w:tc>
          <w:tcPr>
            <w:tcW w:w="960" w:type="dxa"/>
            <w:noWrap/>
            <w:hideMark/>
          </w:tcPr>
          <w:p w14:paraId="6995B3FE" w14:textId="77777777" w:rsidR="00382764" w:rsidRPr="00382764" w:rsidRDefault="00382764" w:rsidP="002D3AA2">
            <w:pPr>
              <w:jc w:val="center"/>
              <w:rPr>
                <w:szCs w:val="21"/>
              </w:rPr>
            </w:pPr>
            <w:r w:rsidRPr="00382764">
              <w:rPr>
                <w:szCs w:val="21"/>
              </w:rPr>
              <w:t>595.49</w:t>
            </w:r>
          </w:p>
        </w:tc>
        <w:tc>
          <w:tcPr>
            <w:tcW w:w="960" w:type="dxa"/>
            <w:noWrap/>
            <w:hideMark/>
          </w:tcPr>
          <w:p w14:paraId="2F270E90" w14:textId="77777777" w:rsidR="00382764" w:rsidRPr="00382764" w:rsidRDefault="00382764" w:rsidP="002D3AA2">
            <w:pPr>
              <w:jc w:val="center"/>
              <w:rPr>
                <w:szCs w:val="21"/>
              </w:rPr>
            </w:pPr>
            <w:r w:rsidRPr="00382764">
              <w:rPr>
                <w:szCs w:val="21"/>
              </w:rPr>
              <w:t>598.67</w:t>
            </w:r>
          </w:p>
        </w:tc>
        <w:tc>
          <w:tcPr>
            <w:tcW w:w="960" w:type="dxa"/>
            <w:noWrap/>
            <w:hideMark/>
          </w:tcPr>
          <w:p w14:paraId="08666463" w14:textId="77777777" w:rsidR="00382764" w:rsidRPr="00382764" w:rsidRDefault="00382764" w:rsidP="002D3AA2">
            <w:pPr>
              <w:jc w:val="center"/>
              <w:rPr>
                <w:szCs w:val="21"/>
              </w:rPr>
            </w:pPr>
            <w:r w:rsidRPr="00382764">
              <w:rPr>
                <w:szCs w:val="21"/>
              </w:rPr>
              <w:t>80.52</w:t>
            </w:r>
          </w:p>
        </w:tc>
        <w:tc>
          <w:tcPr>
            <w:tcW w:w="960" w:type="dxa"/>
            <w:noWrap/>
            <w:hideMark/>
          </w:tcPr>
          <w:p w14:paraId="5B25D4AC" w14:textId="77777777" w:rsidR="00382764" w:rsidRPr="00382764" w:rsidRDefault="00382764" w:rsidP="002D3AA2">
            <w:pPr>
              <w:jc w:val="center"/>
              <w:rPr>
                <w:szCs w:val="21"/>
              </w:rPr>
            </w:pPr>
            <w:r w:rsidRPr="00382764">
              <w:rPr>
                <w:szCs w:val="21"/>
              </w:rPr>
              <w:t>588.01</w:t>
            </w:r>
          </w:p>
        </w:tc>
        <w:tc>
          <w:tcPr>
            <w:tcW w:w="960" w:type="dxa"/>
            <w:noWrap/>
            <w:hideMark/>
          </w:tcPr>
          <w:p w14:paraId="555CB8DA" w14:textId="77777777" w:rsidR="00382764" w:rsidRPr="00382764" w:rsidRDefault="00382764" w:rsidP="002D3AA2">
            <w:pPr>
              <w:jc w:val="center"/>
              <w:rPr>
                <w:szCs w:val="21"/>
              </w:rPr>
            </w:pPr>
            <w:r w:rsidRPr="00382764">
              <w:rPr>
                <w:szCs w:val="21"/>
              </w:rPr>
              <w:t>37.06</w:t>
            </w:r>
          </w:p>
        </w:tc>
        <w:tc>
          <w:tcPr>
            <w:tcW w:w="960" w:type="dxa"/>
            <w:noWrap/>
            <w:hideMark/>
          </w:tcPr>
          <w:p w14:paraId="612C7263" w14:textId="77777777" w:rsidR="00382764" w:rsidRPr="00382764" w:rsidRDefault="00382764" w:rsidP="002D3AA2">
            <w:pPr>
              <w:jc w:val="center"/>
              <w:rPr>
                <w:szCs w:val="21"/>
              </w:rPr>
            </w:pPr>
            <w:r w:rsidRPr="00382764">
              <w:rPr>
                <w:szCs w:val="21"/>
              </w:rPr>
              <w:t>3.18</w:t>
            </w:r>
          </w:p>
        </w:tc>
        <w:tc>
          <w:tcPr>
            <w:tcW w:w="960" w:type="dxa"/>
            <w:noWrap/>
            <w:hideMark/>
          </w:tcPr>
          <w:p w14:paraId="012D2F16" w14:textId="77777777" w:rsidR="00382764" w:rsidRPr="00382764" w:rsidRDefault="00382764" w:rsidP="002D3AA2">
            <w:pPr>
              <w:jc w:val="center"/>
              <w:rPr>
                <w:szCs w:val="21"/>
              </w:rPr>
            </w:pPr>
            <w:r w:rsidRPr="00382764">
              <w:rPr>
                <w:szCs w:val="21"/>
              </w:rPr>
              <w:t>7.48</w:t>
            </w:r>
          </w:p>
        </w:tc>
      </w:tr>
      <w:tr w:rsidR="00382764" w:rsidRPr="00382764" w14:paraId="7995CB7D" w14:textId="77777777" w:rsidTr="00382764">
        <w:trPr>
          <w:trHeight w:val="255"/>
        </w:trPr>
        <w:tc>
          <w:tcPr>
            <w:tcW w:w="960" w:type="dxa"/>
            <w:vMerge/>
            <w:hideMark/>
          </w:tcPr>
          <w:p w14:paraId="2B1A5E91" w14:textId="77777777" w:rsidR="00382764" w:rsidRPr="00382764" w:rsidRDefault="00382764" w:rsidP="002D3AA2">
            <w:pPr>
              <w:jc w:val="center"/>
              <w:rPr>
                <w:szCs w:val="21"/>
              </w:rPr>
            </w:pPr>
          </w:p>
        </w:tc>
        <w:tc>
          <w:tcPr>
            <w:tcW w:w="960" w:type="dxa"/>
            <w:noWrap/>
            <w:hideMark/>
          </w:tcPr>
          <w:p w14:paraId="2DAAB1AD" w14:textId="77777777" w:rsidR="00382764" w:rsidRPr="00382764" w:rsidRDefault="00382764" w:rsidP="002D3AA2">
            <w:pPr>
              <w:jc w:val="center"/>
              <w:rPr>
                <w:szCs w:val="21"/>
              </w:rPr>
            </w:pPr>
            <w:r w:rsidRPr="00382764">
              <w:rPr>
                <w:szCs w:val="21"/>
              </w:rPr>
              <w:t>下游</w:t>
            </w:r>
          </w:p>
        </w:tc>
        <w:tc>
          <w:tcPr>
            <w:tcW w:w="960" w:type="dxa"/>
            <w:noWrap/>
            <w:hideMark/>
          </w:tcPr>
          <w:p w14:paraId="086EFAE4" w14:textId="77777777" w:rsidR="00382764" w:rsidRPr="00382764" w:rsidRDefault="00382764" w:rsidP="002D3AA2">
            <w:pPr>
              <w:jc w:val="center"/>
              <w:rPr>
                <w:szCs w:val="21"/>
              </w:rPr>
            </w:pPr>
            <w:r w:rsidRPr="00382764">
              <w:rPr>
                <w:szCs w:val="21"/>
              </w:rPr>
              <w:t>124.23</w:t>
            </w:r>
          </w:p>
        </w:tc>
        <w:tc>
          <w:tcPr>
            <w:tcW w:w="960" w:type="dxa"/>
            <w:noWrap/>
            <w:hideMark/>
          </w:tcPr>
          <w:p w14:paraId="249BA36B" w14:textId="77777777" w:rsidR="00382764" w:rsidRPr="00382764" w:rsidRDefault="00382764" w:rsidP="002D3AA2">
            <w:pPr>
              <w:jc w:val="center"/>
              <w:rPr>
                <w:szCs w:val="21"/>
              </w:rPr>
            </w:pPr>
            <w:r w:rsidRPr="00382764">
              <w:rPr>
                <w:szCs w:val="21"/>
              </w:rPr>
              <w:t>133.35</w:t>
            </w:r>
          </w:p>
        </w:tc>
        <w:tc>
          <w:tcPr>
            <w:tcW w:w="960" w:type="dxa"/>
            <w:noWrap/>
            <w:hideMark/>
          </w:tcPr>
          <w:p w14:paraId="01D90842" w14:textId="77777777" w:rsidR="00382764" w:rsidRPr="00382764" w:rsidRDefault="00382764" w:rsidP="002D3AA2">
            <w:pPr>
              <w:jc w:val="center"/>
              <w:rPr>
                <w:szCs w:val="21"/>
              </w:rPr>
            </w:pPr>
            <w:r w:rsidRPr="00382764">
              <w:rPr>
                <w:szCs w:val="21"/>
              </w:rPr>
              <w:t>43.98</w:t>
            </w:r>
          </w:p>
        </w:tc>
        <w:tc>
          <w:tcPr>
            <w:tcW w:w="960" w:type="dxa"/>
            <w:noWrap/>
            <w:hideMark/>
          </w:tcPr>
          <w:p w14:paraId="7E1E6AEB" w14:textId="77777777" w:rsidR="00382764" w:rsidRPr="00382764" w:rsidRDefault="00382764" w:rsidP="002D3AA2">
            <w:pPr>
              <w:jc w:val="center"/>
              <w:rPr>
                <w:szCs w:val="21"/>
              </w:rPr>
            </w:pPr>
            <w:r w:rsidRPr="00382764">
              <w:rPr>
                <w:szCs w:val="21"/>
              </w:rPr>
              <w:t>121.01</w:t>
            </w:r>
          </w:p>
        </w:tc>
        <w:tc>
          <w:tcPr>
            <w:tcW w:w="960" w:type="dxa"/>
            <w:noWrap/>
            <w:hideMark/>
          </w:tcPr>
          <w:p w14:paraId="6FF8BA3F" w14:textId="77777777" w:rsidR="00382764" w:rsidRPr="00382764" w:rsidRDefault="00382764" w:rsidP="002D3AA2">
            <w:pPr>
              <w:jc w:val="center"/>
              <w:rPr>
                <w:szCs w:val="21"/>
              </w:rPr>
            </w:pPr>
            <w:r w:rsidRPr="00382764">
              <w:rPr>
                <w:szCs w:val="21"/>
              </w:rPr>
              <w:t>100.68</w:t>
            </w:r>
          </w:p>
        </w:tc>
        <w:tc>
          <w:tcPr>
            <w:tcW w:w="960" w:type="dxa"/>
            <w:noWrap/>
            <w:hideMark/>
          </w:tcPr>
          <w:p w14:paraId="340E03FD" w14:textId="77777777" w:rsidR="00382764" w:rsidRPr="00382764" w:rsidRDefault="00382764" w:rsidP="002D3AA2">
            <w:pPr>
              <w:jc w:val="center"/>
              <w:rPr>
                <w:szCs w:val="21"/>
              </w:rPr>
            </w:pPr>
            <w:r w:rsidRPr="00382764">
              <w:rPr>
                <w:szCs w:val="21"/>
              </w:rPr>
              <w:t>9.12</w:t>
            </w:r>
          </w:p>
        </w:tc>
        <w:tc>
          <w:tcPr>
            <w:tcW w:w="960" w:type="dxa"/>
            <w:noWrap/>
            <w:hideMark/>
          </w:tcPr>
          <w:p w14:paraId="18BBD98E" w14:textId="77777777" w:rsidR="00382764" w:rsidRPr="00382764" w:rsidRDefault="00382764" w:rsidP="002D3AA2">
            <w:pPr>
              <w:jc w:val="center"/>
              <w:rPr>
                <w:szCs w:val="21"/>
              </w:rPr>
            </w:pPr>
            <w:r w:rsidRPr="00382764">
              <w:rPr>
                <w:szCs w:val="21"/>
              </w:rPr>
              <w:t>3.22</w:t>
            </w:r>
          </w:p>
        </w:tc>
      </w:tr>
      <w:tr w:rsidR="00382764" w:rsidRPr="00382764" w14:paraId="4417FCBE" w14:textId="77777777" w:rsidTr="00382764">
        <w:trPr>
          <w:trHeight w:val="255"/>
        </w:trPr>
        <w:tc>
          <w:tcPr>
            <w:tcW w:w="960" w:type="dxa"/>
            <w:vMerge w:val="restart"/>
            <w:noWrap/>
            <w:hideMark/>
          </w:tcPr>
          <w:p w14:paraId="02AC6F61" w14:textId="77777777" w:rsidR="00382764" w:rsidRPr="00382764" w:rsidRDefault="00382764" w:rsidP="002D3AA2">
            <w:pPr>
              <w:jc w:val="center"/>
              <w:rPr>
                <w:szCs w:val="21"/>
              </w:rPr>
            </w:pPr>
            <w:r w:rsidRPr="00382764">
              <w:rPr>
                <w:szCs w:val="21"/>
              </w:rPr>
              <w:t>GR18</w:t>
            </w:r>
          </w:p>
        </w:tc>
        <w:tc>
          <w:tcPr>
            <w:tcW w:w="960" w:type="dxa"/>
            <w:noWrap/>
            <w:hideMark/>
          </w:tcPr>
          <w:p w14:paraId="2C397E2F" w14:textId="77777777" w:rsidR="00382764" w:rsidRPr="00382764" w:rsidRDefault="00382764" w:rsidP="002D3AA2">
            <w:pPr>
              <w:jc w:val="center"/>
              <w:rPr>
                <w:szCs w:val="21"/>
              </w:rPr>
            </w:pPr>
            <w:r w:rsidRPr="00382764">
              <w:rPr>
                <w:szCs w:val="21"/>
              </w:rPr>
              <w:t>上游</w:t>
            </w:r>
          </w:p>
        </w:tc>
        <w:tc>
          <w:tcPr>
            <w:tcW w:w="960" w:type="dxa"/>
            <w:noWrap/>
            <w:hideMark/>
          </w:tcPr>
          <w:p w14:paraId="34AA8F6B" w14:textId="77777777" w:rsidR="00382764" w:rsidRPr="00382764" w:rsidRDefault="00382764" w:rsidP="002D3AA2">
            <w:pPr>
              <w:jc w:val="center"/>
              <w:rPr>
                <w:szCs w:val="21"/>
              </w:rPr>
            </w:pPr>
            <w:r w:rsidRPr="00382764">
              <w:rPr>
                <w:szCs w:val="21"/>
              </w:rPr>
              <w:t>579.80</w:t>
            </w:r>
          </w:p>
        </w:tc>
        <w:tc>
          <w:tcPr>
            <w:tcW w:w="960" w:type="dxa"/>
            <w:noWrap/>
            <w:hideMark/>
          </w:tcPr>
          <w:p w14:paraId="0E4CCB26" w14:textId="77777777" w:rsidR="00382764" w:rsidRPr="00382764" w:rsidRDefault="00382764" w:rsidP="002D3AA2">
            <w:pPr>
              <w:jc w:val="center"/>
              <w:rPr>
                <w:szCs w:val="21"/>
              </w:rPr>
            </w:pPr>
            <w:r w:rsidRPr="00382764">
              <w:rPr>
                <w:szCs w:val="21"/>
              </w:rPr>
              <w:t>582.96</w:t>
            </w:r>
          </w:p>
        </w:tc>
        <w:tc>
          <w:tcPr>
            <w:tcW w:w="960" w:type="dxa"/>
            <w:noWrap/>
            <w:hideMark/>
          </w:tcPr>
          <w:p w14:paraId="331A2B06" w14:textId="77777777" w:rsidR="00382764" w:rsidRPr="00382764" w:rsidRDefault="00382764" w:rsidP="002D3AA2">
            <w:pPr>
              <w:jc w:val="center"/>
              <w:rPr>
                <w:szCs w:val="21"/>
              </w:rPr>
            </w:pPr>
            <w:r w:rsidRPr="00382764">
              <w:rPr>
                <w:szCs w:val="21"/>
              </w:rPr>
              <w:t>79.50</w:t>
            </w:r>
          </w:p>
        </w:tc>
        <w:tc>
          <w:tcPr>
            <w:tcW w:w="960" w:type="dxa"/>
            <w:noWrap/>
            <w:hideMark/>
          </w:tcPr>
          <w:p w14:paraId="0DF16431" w14:textId="77777777" w:rsidR="00382764" w:rsidRPr="00382764" w:rsidRDefault="00382764" w:rsidP="002D3AA2">
            <w:pPr>
              <w:jc w:val="center"/>
              <w:rPr>
                <w:szCs w:val="21"/>
              </w:rPr>
            </w:pPr>
            <w:r w:rsidRPr="00382764">
              <w:rPr>
                <w:szCs w:val="21"/>
              </w:rPr>
              <w:t>572.64</w:t>
            </w:r>
          </w:p>
        </w:tc>
        <w:tc>
          <w:tcPr>
            <w:tcW w:w="960" w:type="dxa"/>
            <w:noWrap/>
            <w:hideMark/>
          </w:tcPr>
          <w:p w14:paraId="009D6B92" w14:textId="77777777" w:rsidR="00382764" w:rsidRPr="00382764" w:rsidRDefault="00382764" w:rsidP="002D3AA2">
            <w:pPr>
              <w:jc w:val="center"/>
              <w:rPr>
                <w:szCs w:val="21"/>
              </w:rPr>
            </w:pPr>
            <w:r w:rsidRPr="00382764">
              <w:rPr>
                <w:szCs w:val="21"/>
              </w:rPr>
              <w:t>35.96</w:t>
            </w:r>
          </w:p>
        </w:tc>
        <w:tc>
          <w:tcPr>
            <w:tcW w:w="960" w:type="dxa"/>
            <w:noWrap/>
            <w:hideMark/>
          </w:tcPr>
          <w:p w14:paraId="32346342" w14:textId="77777777" w:rsidR="00382764" w:rsidRPr="00382764" w:rsidRDefault="00382764" w:rsidP="002D3AA2">
            <w:pPr>
              <w:jc w:val="center"/>
              <w:rPr>
                <w:szCs w:val="21"/>
              </w:rPr>
            </w:pPr>
            <w:r w:rsidRPr="00382764">
              <w:rPr>
                <w:szCs w:val="21"/>
              </w:rPr>
              <w:t>3.16</w:t>
            </w:r>
          </w:p>
        </w:tc>
        <w:tc>
          <w:tcPr>
            <w:tcW w:w="960" w:type="dxa"/>
            <w:noWrap/>
            <w:hideMark/>
          </w:tcPr>
          <w:p w14:paraId="1ED09CB1" w14:textId="77777777" w:rsidR="00382764" w:rsidRPr="00382764" w:rsidRDefault="00382764" w:rsidP="002D3AA2">
            <w:pPr>
              <w:jc w:val="center"/>
              <w:rPr>
                <w:szCs w:val="21"/>
              </w:rPr>
            </w:pPr>
            <w:r w:rsidRPr="00382764">
              <w:rPr>
                <w:szCs w:val="21"/>
              </w:rPr>
              <w:t>7.16</w:t>
            </w:r>
          </w:p>
        </w:tc>
      </w:tr>
      <w:tr w:rsidR="00382764" w:rsidRPr="00382764" w14:paraId="23DCF1BE" w14:textId="77777777" w:rsidTr="00382764">
        <w:trPr>
          <w:trHeight w:val="255"/>
        </w:trPr>
        <w:tc>
          <w:tcPr>
            <w:tcW w:w="960" w:type="dxa"/>
            <w:vMerge/>
            <w:hideMark/>
          </w:tcPr>
          <w:p w14:paraId="6747DD53" w14:textId="77777777" w:rsidR="00382764" w:rsidRPr="00382764" w:rsidRDefault="00382764" w:rsidP="002D3AA2">
            <w:pPr>
              <w:jc w:val="center"/>
              <w:rPr>
                <w:szCs w:val="21"/>
              </w:rPr>
            </w:pPr>
          </w:p>
        </w:tc>
        <w:tc>
          <w:tcPr>
            <w:tcW w:w="960" w:type="dxa"/>
            <w:noWrap/>
            <w:hideMark/>
          </w:tcPr>
          <w:p w14:paraId="4B02A8A5" w14:textId="77777777" w:rsidR="00382764" w:rsidRPr="00382764" w:rsidRDefault="00382764" w:rsidP="002D3AA2">
            <w:pPr>
              <w:jc w:val="center"/>
              <w:rPr>
                <w:szCs w:val="21"/>
              </w:rPr>
            </w:pPr>
            <w:r w:rsidRPr="00382764">
              <w:rPr>
                <w:szCs w:val="21"/>
              </w:rPr>
              <w:t>下游</w:t>
            </w:r>
          </w:p>
        </w:tc>
        <w:tc>
          <w:tcPr>
            <w:tcW w:w="960" w:type="dxa"/>
            <w:noWrap/>
            <w:hideMark/>
          </w:tcPr>
          <w:p w14:paraId="400CA692" w14:textId="77777777" w:rsidR="00382764" w:rsidRPr="00382764" w:rsidRDefault="00382764" w:rsidP="002D3AA2">
            <w:pPr>
              <w:jc w:val="center"/>
              <w:rPr>
                <w:szCs w:val="21"/>
              </w:rPr>
            </w:pPr>
            <w:r w:rsidRPr="00382764">
              <w:rPr>
                <w:szCs w:val="21"/>
              </w:rPr>
              <w:t>133.86</w:t>
            </w:r>
          </w:p>
        </w:tc>
        <w:tc>
          <w:tcPr>
            <w:tcW w:w="960" w:type="dxa"/>
            <w:noWrap/>
            <w:hideMark/>
          </w:tcPr>
          <w:p w14:paraId="405F06B5" w14:textId="77777777" w:rsidR="00382764" w:rsidRPr="00382764" w:rsidRDefault="00382764" w:rsidP="002D3AA2">
            <w:pPr>
              <w:jc w:val="center"/>
              <w:rPr>
                <w:szCs w:val="21"/>
              </w:rPr>
            </w:pPr>
            <w:r w:rsidRPr="00382764">
              <w:rPr>
                <w:szCs w:val="21"/>
              </w:rPr>
              <w:t>142.49</w:t>
            </w:r>
          </w:p>
        </w:tc>
        <w:tc>
          <w:tcPr>
            <w:tcW w:w="960" w:type="dxa"/>
            <w:noWrap/>
            <w:hideMark/>
          </w:tcPr>
          <w:p w14:paraId="1891152A" w14:textId="77777777" w:rsidR="00382764" w:rsidRPr="00382764" w:rsidRDefault="00382764" w:rsidP="002D3AA2">
            <w:pPr>
              <w:jc w:val="center"/>
              <w:rPr>
                <w:szCs w:val="21"/>
              </w:rPr>
            </w:pPr>
            <w:r w:rsidRPr="00382764">
              <w:rPr>
                <w:szCs w:val="21"/>
              </w:rPr>
              <w:t>43.06</w:t>
            </w:r>
          </w:p>
        </w:tc>
        <w:tc>
          <w:tcPr>
            <w:tcW w:w="960" w:type="dxa"/>
            <w:noWrap/>
            <w:hideMark/>
          </w:tcPr>
          <w:p w14:paraId="10E5A3B5" w14:textId="77777777" w:rsidR="00382764" w:rsidRPr="00382764" w:rsidRDefault="00382764" w:rsidP="002D3AA2">
            <w:pPr>
              <w:jc w:val="center"/>
              <w:rPr>
                <w:szCs w:val="21"/>
              </w:rPr>
            </w:pPr>
            <w:r w:rsidRPr="00382764">
              <w:rPr>
                <w:szCs w:val="21"/>
              </w:rPr>
              <w:t>130.66</w:t>
            </w:r>
          </w:p>
        </w:tc>
        <w:tc>
          <w:tcPr>
            <w:tcW w:w="960" w:type="dxa"/>
            <w:noWrap/>
            <w:hideMark/>
          </w:tcPr>
          <w:p w14:paraId="54C61A1D" w14:textId="77777777" w:rsidR="00382764" w:rsidRPr="00382764" w:rsidRDefault="00382764" w:rsidP="002D3AA2">
            <w:pPr>
              <w:jc w:val="center"/>
              <w:rPr>
                <w:szCs w:val="21"/>
              </w:rPr>
            </w:pPr>
            <w:r w:rsidRPr="00382764">
              <w:rPr>
                <w:szCs w:val="21"/>
              </w:rPr>
              <w:t>99.62</w:t>
            </w:r>
          </w:p>
        </w:tc>
        <w:tc>
          <w:tcPr>
            <w:tcW w:w="960" w:type="dxa"/>
            <w:noWrap/>
            <w:hideMark/>
          </w:tcPr>
          <w:p w14:paraId="4EE4AFB0" w14:textId="77777777" w:rsidR="00382764" w:rsidRPr="00382764" w:rsidRDefault="00382764" w:rsidP="002D3AA2">
            <w:pPr>
              <w:jc w:val="center"/>
              <w:rPr>
                <w:szCs w:val="21"/>
              </w:rPr>
            </w:pPr>
            <w:r w:rsidRPr="00382764">
              <w:rPr>
                <w:szCs w:val="21"/>
              </w:rPr>
              <w:t>8.63</w:t>
            </w:r>
          </w:p>
        </w:tc>
        <w:tc>
          <w:tcPr>
            <w:tcW w:w="960" w:type="dxa"/>
            <w:noWrap/>
            <w:hideMark/>
          </w:tcPr>
          <w:p w14:paraId="3634D505" w14:textId="77777777" w:rsidR="00382764" w:rsidRPr="00382764" w:rsidRDefault="00382764" w:rsidP="002D3AA2">
            <w:pPr>
              <w:jc w:val="center"/>
              <w:rPr>
                <w:szCs w:val="21"/>
              </w:rPr>
            </w:pPr>
            <w:r w:rsidRPr="00382764">
              <w:rPr>
                <w:szCs w:val="21"/>
              </w:rPr>
              <w:t>3.20</w:t>
            </w:r>
          </w:p>
        </w:tc>
      </w:tr>
    </w:tbl>
    <w:p w14:paraId="1C9217FB" w14:textId="77777777" w:rsidR="00382764" w:rsidRDefault="00382764" w:rsidP="009477BE">
      <w:pPr>
        <w:spacing w:line="360" w:lineRule="auto"/>
        <w:jc w:val="center"/>
        <w:rPr>
          <w:b/>
        </w:rPr>
      </w:pPr>
    </w:p>
    <w:p w14:paraId="350FC91D" w14:textId="77777777" w:rsidR="009477BE" w:rsidRPr="009477BE" w:rsidRDefault="009477BE" w:rsidP="009477BE">
      <w:pPr>
        <w:spacing w:line="360" w:lineRule="auto"/>
        <w:ind w:firstLineChars="200" w:firstLine="480"/>
        <w:rPr>
          <w:sz w:val="24"/>
          <w:lang w:val="zh-CN"/>
        </w:rPr>
      </w:pPr>
      <w:r w:rsidRPr="009477BE">
        <w:rPr>
          <w:rFonts w:hAnsi="宋体" w:hint="eastAsia"/>
          <w:sz w:val="24"/>
          <w:lang w:val="zh-CN"/>
        </w:rPr>
        <w:t>（</w:t>
      </w:r>
      <w:r w:rsidRPr="009477BE">
        <w:rPr>
          <w:rFonts w:hAnsi="宋体" w:hint="eastAsia"/>
          <w:sz w:val="24"/>
          <w:lang w:val="zh-CN"/>
        </w:rPr>
        <w:t>2</w:t>
      </w:r>
      <w:r w:rsidRPr="009477BE">
        <w:rPr>
          <w:rFonts w:hAnsi="宋体"/>
          <w:sz w:val="24"/>
          <w:lang w:val="zh-CN"/>
        </w:rPr>
        <w:t>）运行机组参与功率调节</w:t>
      </w:r>
    </w:p>
    <w:p w14:paraId="39A33FB1" w14:textId="23544979" w:rsidR="009477BE" w:rsidRPr="009477BE" w:rsidRDefault="009477BE" w:rsidP="009477BE">
      <w:pPr>
        <w:spacing w:line="360" w:lineRule="auto"/>
        <w:ind w:firstLineChars="200" w:firstLine="480"/>
        <w:rPr>
          <w:rFonts w:hAnsi="宋体"/>
          <w:sz w:val="24"/>
          <w:lang w:val="zh-CN"/>
        </w:rPr>
      </w:pPr>
      <w:r w:rsidRPr="009477BE">
        <w:rPr>
          <w:rFonts w:ascii="宋体" w:hAnsi="宋体" w:hint="eastAsia"/>
          <w:sz w:val="24"/>
          <w:lang w:val="zh-CN"/>
        </w:rPr>
        <w:t>运行机组参与功率调节调速器参数如下：</w:t>
      </w:r>
      <m:oMath>
        <m:r>
          <m:rPr>
            <m:sty m:val="p"/>
          </m:rPr>
          <w:rPr>
            <w:rFonts w:ascii="Cambria Math" w:hAnsi="Cambria Math"/>
            <w:sz w:val="24"/>
            <w:szCs w:val="22"/>
          </w:rPr>
          <m:t xml:space="preserve"> </m:t>
        </m:r>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44021B"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44021B"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44021B" w:rsidRPr="00CA13C4">
        <w:rPr>
          <w:rFonts w:hint="eastAsia"/>
          <w:sz w:val="24"/>
          <w:szCs w:val="22"/>
        </w:rPr>
        <w:t>，</w:t>
      </w:r>
      <w:r w:rsidR="0044021B" w:rsidRPr="00CA13C4">
        <w:rPr>
          <w:position w:val="-14"/>
          <w:sz w:val="24"/>
          <w:szCs w:val="22"/>
        </w:rPr>
        <w:object w:dxaOrig="1060" w:dyaOrig="380" w14:anchorId="1E4ACC0F">
          <v:shape id="_x0000_i1132" type="#_x0000_t75" style="width:53pt;height:19pt" o:ole="">
            <v:imagedata r:id="rId223" o:title=""/>
          </v:shape>
          <o:OLEObject Type="Embed" ProgID="Equation.DSMT4" ShapeID="_x0000_i1132" DrawAspect="Content" ObjectID="_1662390271" r:id="rId239"/>
        </w:object>
      </w:r>
      <w:r w:rsidR="0044021B" w:rsidRPr="00CA13C4">
        <w:rPr>
          <w:rFonts w:hint="eastAsia"/>
          <w:sz w:val="24"/>
          <w:szCs w:val="22"/>
        </w:rPr>
        <w:t>s</w:t>
      </w:r>
      <w:r w:rsidR="0044021B" w:rsidRPr="00CA13C4">
        <w:rPr>
          <w:rFonts w:hint="eastAsia"/>
          <w:sz w:val="24"/>
          <w:szCs w:val="22"/>
        </w:rPr>
        <w:t>，</w:t>
      </w:r>
      <w:r w:rsidR="0044021B">
        <w:rPr>
          <w:rFonts w:hint="eastAsia"/>
          <w:sz w:val="24"/>
          <w:szCs w:val="22"/>
        </w:rPr>
        <w:t>,</w:t>
      </w:r>
      <w:r w:rsidR="0044021B" w:rsidRPr="009477BE">
        <w:rPr>
          <w:noProof/>
          <w:position w:val="-14"/>
        </w:rPr>
        <w:t xml:space="preserve"> </w:t>
      </w:r>
      <w:r w:rsidR="0044021B" w:rsidRPr="009477BE">
        <w:rPr>
          <w:noProof/>
          <w:position w:val="-14"/>
        </w:rPr>
        <w:drawing>
          <wp:inline distT="0" distB="0" distL="0" distR="0" wp14:anchorId="4B4BBB88" wp14:editId="33663CE7">
            <wp:extent cx="534670" cy="241300"/>
            <wp:effectExtent l="0" t="0" r="0" b="0"/>
            <wp:docPr id="2"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8" cstate="print"/>
                    <a:srcRect/>
                    <a:stretch>
                      <a:fillRect/>
                    </a:stretch>
                  </pic:blipFill>
                  <pic:spPr bwMode="auto">
                    <a:xfrm>
                      <a:off x="0" y="0"/>
                      <a:ext cx="534670" cy="241300"/>
                    </a:xfrm>
                    <a:prstGeom prst="rect">
                      <a:avLst/>
                    </a:prstGeom>
                    <a:noFill/>
                    <a:ln w="9525">
                      <a:noFill/>
                      <a:miter lim="800000"/>
                      <a:headEnd/>
                      <a:tailEnd/>
                    </a:ln>
                  </pic:spPr>
                </pic:pic>
              </a:graphicData>
            </a:graphic>
          </wp:inline>
        </w:drawing>
      </w:r>
      <w:r w:rsidR="0044021B" w:rsidRPr="009477BE">
        <w:rPr>
          <w:rFonts w:ascii="宋体" w:hAnsi="宋体" w:hint="eastAsia"/>
          <w:color w:val="000000"/>
          <w:sz w:val="24"/>
          <w:lang w:val="zh-CN"/>
        </w:rPr>
        <w:t>相同</w:t>
      </w:r>
      <w:r w:rsidRPr="009477BE">
        <w:rPr>
          <w:rFonts w:ascii="宋体" w:hAnsi="宋体" w:hint="eastAsia"/>
          <w:sz w:val="24"/>
          <w:lang w:val="zh-CN"/>
        </w:rPr>
        <w:t>水力干扰的计算结果如表</w:t>
      </w:r>
      <w:r w:rsidRPr="009477BE">
        <w:rPr>
          <w:rFonts w:hint="eastAsia"/>
          <w:sz w:val="24"/>
          <w:lang w:val="zh-CN"/>
        </w:rPr>
        <w:t>7</w:t>
      </w:r>
      <w:r w:rsidRPr="009477BE">
        <w:rPr>
          <w:sz w:val="24"/>
          <w:lang w:val="zh-CN"/>
        </w:rPr>
        <w:t>-</w:t>
      </w:r>
      <w:r w:rsidRPr="009477BE">
        <w:rPr>
          <w:rFonts w:hint="eastAsia"/>
          <w:sz w:val="24"/>
          <w:lang w:val="zh-CN"/>
        </w:rPr>
        <w:t>4</w:t>
      </w:r>
      <w:r w:rsidRPr="009477BE">
        <w:rPr>
          <w:rFonts w:hAnsi="宋体"/>
          <w:sz w:val="24"/>
          <w:lang w:val="zh-CN"/>
        </w:rPr>
        <w:t>、</w:t>
      </w:r>
      <w:r w:rsidRPr="009477BE">
        <w:rPr>
          <w:rFonts w:hint="eastAsia"/>
          <w:sz w:val="24"/>
          <w:lang w:val="zh-CN"/>
        </w:rPr>
        <w:t>7</w:t>
      </w:r>
      <w:r w:rsidRPr="009477BE">
        <w:rPr>
          <w:sz w:val="24"/>
          <w:lang w:val="zh-CN"/>
        </w:rPr>
        <w:t>-</w:t>
      </w:r>
      <w:r w:rsidRPr="009477BE">
        <w:rPr>
          <w:rFonts w:hint="eastAsia"/>
          <w:sz w:val="24"/>
          <w:lang w:val="zh-CN"/>
        </w:rPr>
        <w:t>5</w:t>
      </w:r>
      <w:r w:rsidRPr="009477BE">
        <w:rPr>
          <w:rFonts w:hAnsi="宋体"/>
          <w:sz w:val="24"/>
          <w:lang w:val="zh-CN"/>
        </w:rPr>
        <w:t>。</w:t>
      </w:r>
    </w:p>
    <w:p w14:paraId="46CF4131" w14:textId="77777777" w:rsidR="009477BE" w:rsidRPr="009477BE" w:rsidRDefault="009477BE" w:rsidP="009477BE">
      <w:pPr>
        <w:spacing w:line="360" w:lineRule="auto"/>
        <w:jc w:val="center"/>
        <w:rPr>
          <w:b/>
        </w:rPr>
      </w:pPr>
      <w:r w:rsidRPr="009477BE">
        <w:rPr>
          <w:rFonts w:hint="eastAsia"/>
          <w:b/>
        </w:rPr>
        <w:t>表</w:t>
      </w:r>
      <w:r w:rsidRPr="009477BE">
        <w:rPr>
          <w:rFonts w:hint="eastAsia"/>
          <w:b/>
        </w:rPr>
        <w:t xml:space="preserve">7-4  </w:t>
      </w:r>
      <w:r w:rsidRPr="009477BE">
        <w:rPr>
          <w:rFonts w:hint="eastAsia"/>
          <w:b/>
        </w:rPr>
        <w:t>参与功率调节水力干扰机组计算结果表</w:t>
      </w:r>
    </w:p>
    <w:tbl>
      <w:tblPr>
        <w:tblStyle w:val="afff"/>
        <w:tblW w:w="9197"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056"/>
        <w:gridCol w:w="1056"/>
        <w:gridCol w:w="1417"/>
        <w:gridCol w:w="1417"/>
        <w:gridCol w:w="1417"/>
        <w:gridCol w:w="1417"/>
        <w:gridCol w:w="1417"/>
      </w:tblGrid>
      <w:tr w:rsidR="0044021B" w:rsidRPr="0044021B" w14:paraId="51C5E3A3" w14:textId="77777777" w:rsidTr="00D94B65">
        <w:trPr>
          <w:trHeight w:val="255"/>
          <w:jc w:val="center"/>
        </w:trPr>
        <w:tc>
          <w:tcPr>
            <w:tcW w:w="0" w:type="auto"/>
            <w:noWrap/>
            <w:vAlign w:val="center"/>
          </w:tcPr>
          <w:p w14:paraId="0B53BB14" w14:textId="4498EE7F" w:rsidR="0044021B" w:rsidRPr="0044021B" w:rsidRDefault="0044021B" w:rsidP="00D94B65">
            <w:pPr>
              <w:autoSpaceDE w:val="0"/>
              <w:autoSpaceDN w:val="0"/>
              <w:adjustRightInd w:val="0"/>
              <w:jc w:val="center"/>
              <w:rPr>
                <w:rFonts w:eastAsia="楷体_GB2312"/>
                <w:szCs w:val="21"/>
              </w:rPr>
            </w:pPr>
            <w:r w:rsidRPr="0044021B">
              <w:rPr>
                <w:szCs w:val="21"/>
              </w:rPr>
              <w:t>工况代号</w:t>
            </w:r>
          </w:p>
        </w:tc>
        <w:tc>
          <w:tcPr>
            <w:tcW w:w="0" w:type="auto"/>
            <w:noWrap/>
            <w:vAlign w:val="center"/>
          </w:tcPr>
          <w:p w14:paraId="263CB53A" w14:textId="3A026563" w:rsidR="0044021B" w:rsidRPr="0044021B" w:rsidRDefault="0044021B" w:rsidP="00D94B65">
            <w:pPr>
              <w:autoSpaceDE w:val="0"/>
              <w:autoSpaceDN w:val="0"/>
              <w:adjustRightInd w:val="0"/>
              <w:jc w:val="center"/>
              <w:rPr>
                <w:rFonts w:eastAsia="楷体_GB2312"/>
                <w:szCs w:val="21"/>
              </w:rPr>
            </w:pPr>
            <w:r w:rsidRPr="0044021B">
              <w:rPr>
                <w:szCs w:val="21"/>
              </w:rPr>
              <w:t>运行机组</w:t>
            </w:r>
          </w:p>
        </w:tc>
        <w:tc>
          <w:tcPr>
            <w:tcW w:w="1417" w:type="dxa"/>
            <w:noWrap/>
            <w:vAlign w:val="center"/>
          </w:tcPr>
          <w:p w14:paraId="08F86C59" w14:textId="77777777" w:rsidR="0044021B" w:rsidRPr="0044021B" w:rsidRDefault="0044021B" w:rsidP="00D94B65">
            <w:pPr>
              <w:jc w:val="center"/>
              <w:rPr>
                <w:szCs w:val="21"/>
              </w:rPr>
            </w:pPr>
            <w:r w:rsidRPr="0044021B">
              <w:rPr>
                <w:szCs w:val="21"/>
              </w:rPr>
              <w:t>初始出力</w:t>
            </w:r>
          </w:p>
          <w:p w14:paraId="02012613" w14:textId="3D613C98" w:rsidR="0044021B" w:rsidRPr="0044021B" w:rsidRDefault="0044021B" w:rsidP="00D94B65">
            <w:pPr>
              <w:autoSpaceDE w:val="0"/>
              <w:autoSpaceDN w:val="0"/>
              <w:adjustRightInd w:val="0"/>
              <w:jc w:val="center"/>
              <w:rPr>
                <w:rFonts w:eastAsia="楷体_GB2312"/>
                <w:szCs w:val="21"/>
              </w:rPr>
            </w:pPr>
            <w:r w:rsidRPr="0044021B">
              <w:rPr>
                <w:szCs w:val="21"/>
              </w:rPr>
              <w:t>（</w:t>
            </w:r>
            <w:r w:rsidRPr="0044021B">
              <w:rPr>
                <w:szCs w:val="21"/>
              </w:rPr>
              <w:t>MW</w:t>
            </w:r>
            <w:r w:rsidRPr="0044021B">
              <w:rPr>
                <w:szCs w:val="21"/>
              </w:rPr>
              <w:t>）</w:t>
            </w:r>
          </w:p>
        </w:tc>
        <w:tc>
          <w:tcPr>
            <w:tcW w:w="1417" w:type="dxa"/>
            <w:noWrap/>
            <w:vAlign w:val="center"/>
          </w:tcPr>
          <w:p w14:paraId="565E57C7" w14:textId="77777777" w:rsidR="0044021B" w:rsidRPr="0044021B" w:rsidRDefault="0044021B" w:rsidP="00D94B65">
            <w:pPr>
              <w:pStyle w:val="25"/>
              <w:jc w:val="center"/>
              <w:rPr>
                <w:rFonts w:ascii="Times New Roman" w:hAnsi="Times New Roman"/>
                <w:szCs w:val="21"/>
              </w:rPr>
            </w:pPr>
            <w:r w:rsidRPr="0044021B">
              <w:rPr>
                <w:rFonts w:ascii="Times New Roman" w:hAnsi="Times New Roman"/>
                <w:szCs w:val="21"/>
              </w:rPr>
              <w:t>最大出力</w:t>
            </w:r>
          </w:p>
          <w:p w14:paraId="011E5CA1" w14:textId="7C5A4ED9" w:rsidR="0044021B" w:rsidRPr="0044021B" w:rsidRDefault="0044021B" w:rsidP="00D94B65">
            <w:pPr>
              <w:autoSpaceDE w:val="0"/>
              <w:autoSpaceDN w:val="0"/>
              <w:adjustRightInd w:val="0"/>
              <w:jc w:val="center"/>
              <w:rPr>
                <w:rFonts w:eastAsia="楷体_GB2312"/>
                <w:szCs w:val="21"/>
              </w:rPr>
            </w:pPr>
            <w:r w:rsidRPr="0044021B">
              <w:rPr>
                <w:szCs w:val="21"/>
              </w:rPr>
              <w:t>（</w:t>
            </w:r>
            <w:r w:rsidRPr="0044021B">
              <w:rPr>
                <w:szCs w:val="21"/>
              </w:rPr>
              <w:t>MW</w:t>
            </w:r>
            <w:r w:rsidRPr="0044021B">
              <w:rPr>
                <w:szCs w:val="21"/>
              </w:rPr>
              <w:t>）</w:t>
            </w:r>
          </w:p>
        </w:tc>
        <w:tc>
          <w:tcPr>
            <w:tcW w:w="1417" w:type="dxa"/>
            <w:noWrap/>
            <w:vAlign w:val="center"/>
          </w:tcPr>
          <w:p w14:paraId="2F8FC7B4" w14:textId="77777777" w:rsidR="0044021B" w:rsidRPr="0044021B" w:rsidRDefault="0044021B" w:rsidP="00D94B65">
            <w:pPr>
              <w:jc w:val="center"/>
              <w:rPr>
                <w:szCs w:val="21"/>
              </w:rPr>
            </w:pPr>
            <w:r w:rsidRPr="0044021B">
              <w:rPr>
                <w:szCs w:val="21"/>
              </w:rPr>
              <w:t>最大超出力</w:t>
            </w:r>
          </w:p>
          <w:p w14:paraId="04D44909" w14:textId="39ED1B62" w:rsidR="0044021B" w:rsidRPr="0044021B" w:rsidRDefault="0044021B" w:rsidP="00D94B65">
            <w:pPr>
              <w:autoSpaceDE w:val="0"/>
              <w:autoSpaceDN w:val="0"/>
              <w:adjustRightInd w:val="0"/>
              <w:jc w:val="center"/>
              <w:rPr>
                <w:rFonts w:eastAsia="楷体_GB2312"/>
                <w:szCs w:val="21"/>
              </w:rPr>
            </w:pPr>
            <w:r w:rsidRPr="0044021B">
              <w:rPr>
                <w:szCs w:val="21"/>
              </w:rPr>
              <w:t>绝对值</w:t>
            </w:r>
            <w:r w:rsidRPr="0044021B">
              <w:rPr>
                <w:szCs w:val="21"/>
              </w:rPr>
              <w:t>(MW)</w:t>
            </w:r>
          </w:p>
        </w:tc>
        <w:tc>
          <w:tcPr>
            <w:tcW w:w="1417" w:type="dxa"/>
            <w:noWrap/>
            <w:vAlign w:val="center"/>
          </w:tcPr>
          <w:p w14:paraId="58405405" w14:textId="77777777" w:rsidR="0044021B" w:rsidRPr="0044021B" w:rsidRDefault="0044021B" w:rsidP="00D94B65">
            <w:pPr>
              <w:jc w:val="center"/>
              <w:rPr>
                <w:szCs w:val="21"/>
              </w:rPr>
            </w:pPr>
            <w:r w:rsidRPr="0044021B">
              <w:rPr>
                <w:szCs w:val="21"/>
              </w:rPr>
              <w:t>最大超出力相对值</w:t>
            </w:r>
          </w:p>
          <w:p w14:paraId="5F029FC0" w14:textId="36E4205B" w:rsidR="0044021B" w:rsidRPr="0044021B" w:rsidRDefault="0044021B" w:rsidP="00D94B65">
            <w:pPr>
              <w:autoSpaceDE w:val="0"/>
              <w:autoSpaceDN w:val="0"/>
              <w:adjustRightInd w:val="0"/>
              <w:jc w:val="center"/>
              <w:rPr>
                <w:rFonts w:eastAsia="楷体_GB2312"/>
                <w:szCs w:val="21"/>
              </w:rPr>
            </w:pPr>
            <w:r w:rsidRPr="0044021B">
              <w:rPr>
                <w:szCs w:val="21"/>
              </w:rPr>
              <w:t>(%)</w:t>
            </w:r>
          </w:p>
        </w:tc>
        <w:tc>
          <w:tcPr>
            <w:tcW w:w="1417" w:type="dxa"/>
            <w:noWrap/>
            <w:vAlign w:val="center"/>
          </w:tcPr>
          <w:p w14:paraId="68BA030C" w14:textId="77777777" w:rsidR="0044021B" w:rsidRPr="0044021B" w:rsidRDefault="0044021B" w:rsidP="00D94B65">
            <w:pPr>
              <w:jc w:val="center"/>
              <w:rPr>
                <w:szCs w:val="21"/>
              </w:rPr>
            </w:pPr>
            <w:r w:rsidRPr="0044021B">
              <w:rPr>
                <w:szCs w:val="21"/>
              </w:rPr>
              <w:t>进入</w:t>
            </w:r>
            <w:r w:rsidRPr="0044021B">
              <w:rPr>
                <w:szCs w:val="21"/>
              </w:rPr>
              <w:t>110%</w:t>
            </w:r>
            <w:r w:rsidRPr="0044021B">
              <w:rPr>
                <w:szCs w:val="21"/>
              </w:rPr>
              <w:t>出力限制线时间</w:t>
            </w:r>
          </w:p>
          <w:p w14:paraId="02B76C64" w14:textId="4313C1D8" w:rsidR="0044021B" w:rsidRPr="0044021B" w:rsidRDefault="0044021B" w:rsidP="00D94B65">
            <w:pPr>
              <w:autoSpaceDE w:val="0"/>
              <w:autoSpaceDN w:val="0"/>
              <w:adjustRightInd w:val="0"/>
              <w:jc w:val="center"/>
              <w:rPr>
                <w:rFonts w:eastAsia="楷体_GB2312"/>
                <w:szCs w:val="21"/>
              </w:rPr>
            </w:pPr>
            <w:r w:rsidRPr="0044021B">
              <w:rPr>
                <w:szCs w:val="21"/>
              </w:rPr>
              <w:t>(s)</w:t>
            </w:r>
          </w:p>
        </w:tc>
      </w:tr>
      <w:tr w:rsidR="008A444C" w:rsidRPr="0044021B" w14:paraId="3959D2F4" w14:textId="77777777" w:rsidTr="00506FC2">
        <w:trPr>
          <w:trHeight w:val="255"/>
          <w:jc w:val="center"/>
        </w:trPr>
        <w:tc>
          <w:tcPr>
            <w:tcW w:w="0" w:type="auto"/>
            <w:noWrap/>
            <w:vAlign w:val="center"/>
            <w:hideMark/>
          </w:tcPr>
          <w:p w14:paraId="5D4720B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GR1</w:t>
            </w:r>
          </w:p>
        </w:tc>
        <w:tc>
          <w:tcPr>
            <w:tcW w:w="0" w:type="auto"/>
            <w:noWrap/>
            <w:vAlign w:val="center"/>
            <w:hideMark/>
          </w:tcPr>
          <w:p w14:paraId="0CBE1AD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741788B5"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45E47E3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392.60</w:t>
            </w:r>
          </w:p>
        </w:tc>
        <w:tc>
          <w:tcPr>
            <w:tcW w:w="1417" w:type="dxa"/>
            <w:noWrap/>
            <w:vAlign w:val="center"/>
            <w:hideMark/>
          </w:tcPr>
          <w:p w14:paraId="69CAE49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86.50</w:t>
            </w:r>
          </w:p>
        </w:tc>
        <w:tc>
          <w:tcPr>
            <w:tcW w:w="1417" w:type="dxa"/>
            <w:noWrap/>
            <w:vAlign w:val="center"/>
            <w:hideMark/>
          </w:tcPr>
          <w:p w14:paraId="27AF475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28.26</w:t>
            </w:r>
          </w:p>
        </w:tc>
        <w:tc>
          <w:tcPr>
            <w:tcW w:w="1417" w:type="dxa"/>
            <w:noWrap/>
            <w:hideMark/>
          </w:tcPr>
          <w:p w14:paraId="0A4FFAEC" w14:textId="2F1D02A7" w:rsidR="008A444C" w:rsidRPr="0044021B" w:rsidRDefault="008A444C" w:rsidP="008A444C">
            <w:pPr>
              <w:autoSpaceDE w:val="0"/>
              <w:autoSpaceDN w:val="0"/>
              <w:adjustRightInd w:val="0"/>
              <w:jc w:val="center"/>
              <w:rPr>
                <w:rFonts w:eastAsia="楷体_GB2312"/>
                <w:szCs w:val="21"/>
              </w:rPr>
            </w:pPr>
            <w:r w:rsidRPr="00AF791B">
              <w:t>25.20</w:t>
            </w:r>
          </w:p>
        </w:tc>
      </w:tr>
      <w:tr w:rsidR="008A444C" w:rsidRPr="0044021B" w14:paraId="384F6F42" w14:textId="77777777" w:rsidTr="00506FC2">
        <w:trPr>
          <w:trHeight w:val="255"/>
          <w:jc w:val="center"/>
        </w:trPr>
        <w:tc>
          <w:tcPr>
            <w:tcW w:w="0" w:type="auto"/>
            <w:noWrap/>
            <w:vAlign w:val="center"/>
            <w:hideMark/>
          </w:tcPr>
          <w:p w14:paraId="45FE9C5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GR2</w:t>
            </w:r>
          </w:p>
        </w:tc>
        <w:tc>
          <w:tcPr>
            <w:tcW w:w="0" w:type="auto"/>
            <w:noWrap/>
            <w:vAlign w:val="center"/>
            <w:hideMark/>
          </w:tcPr>
          <w:p w14:paraId="53C10DF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3042DFA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108AF8B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377.05</w:t>
            </w:r>
          </w:p>
        </w:tc>
        <w:tc>
          <w:tcPr>
            <w:tcW w:w="1417" w:type="dxa"/>
            <w:noWrap/>
            <w:vAlign w:val="center"/>
            <w:hideMark/>
          </w:tcPr>
          <w:p w14:paraId="3E743F4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70.95</w:t>
            </w:r>
          </w:p>
        </w:tc>
        <w:tc>
          <w:tcPr>
            <w:tcW w:w="1417" w:type="dxa"/>
            <w:noWrap/>
            <w:vAlign w:val="center"/>
            <w:hideMark/>
          </w:tcPr>
          <w:p w14:paraId="0CAD370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23.18</w:t>
            </w:r>
          </w:p>
        </w:tc>
        <w:tc>
          <w:tcPr>
            <w:tcW w:w="1417" w:type="dxa"/>
            <w:noWrap/>
            <w:hideMark/>
          </w:tcPr>
          <w:p w14:paraId="6C23E685" w14:textId="7D2CA15A" w:rsidR="008A444C" w:rsidRPr="0044021B" w:rsidRDefault="008A444C" w:rsidP="008A444C">
            <w:pPr>
              <w:autoSpaceDE w:val="0"/>
              <w:autoSpaceDN w:val="0"/>
              <w:adjustRightInd w:val="0"/>
              <w:jc w:val="center"/>
              <w:rPr>
                <w:rFonts w:eastAsia="楷体_GB2312"/>
                <w:szCs w:val="21"/>
              </w:rPr>
            </w:pPr>
            <w:r w:rsidRPr="00AF791B">
              <w:t>38.40</w:t>
            </w:r>
          </w:p>
        </w:tc>
      </w:tr>
      <w:tr w:rsidR="008A444C" w:rsidRPr="0044021B" w14:paraId="1626EB46" w14:textId="77777777" w:rsidTr="00506FC2">
        <w:trPr>
          <w:trHeight w:val="255"/>
          <w:jc w:val="center"/>
        </w:trPr>
        <w:tc>
          <w:tcPr>
            <w:tcW w:w="0" w:type="auto"/>
            <w:noWrap/>
            <w:vAlign w:val="center"/>
            <w:hideMark/>
          </w:tcPr>
          <w:p w14:paraId="5A6C030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GR3</w:t>
            </w:r>
          </w:p>
        </w:tc>
        <w:tc>
          <w:tcPr>
            <w:tcW w:w="0" w:type="auto"/>
            <w:noWrap/>
            <w:vAlign w:val="center"/>
            <w:hideMark/>
          </w:tcPr>
          <w:p w14:paraId="7CBD0B6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7B6AF21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50D6327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379.91</w:t>
            </w:r>
          </w:p>
        </w:tc>
        <w:tc>
          <w:tcPr>
            <w:tcW w:w="1417" w:type="dxa"/>
            <w:noWrap/>
            <w:vAlign w:val="center"/>
            <w:hideMark/>
          </w:tcPr>
          <w:p w14:paraId="445A346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73.81</w:t>
            </w:r>
          </w:p>
        </w:tc>
        <w:tc>
          <w:tcPr>
            <w:tcW w:w="1417" w:type="dxa"/>
            <w:noWrap/>
            <w:vAlign w:val="center"/>
            <w:hideMark/>
          </w:tcPr>
          <w:p w14:paraId="5398357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24.11</w:t>
            </w:r>
          </w:p>
        </w:tc>
        <w:tc>
          <w:tcPr>
            <w:tcW w:w="1417" w:type="dxa"/>
            <w:noWrap/>
            <w:hideMark/>
          </w:tcPr>
          <w:p w14:paraId="11481A55" w14:textId="3C48DC70" w:rsidR="008A444C" w:rsidRPr="0044021B" w:rsidRDefault="008A444C" w:rsidP="008A444C">
            <w:pPr>
              <w:autoSpaceDE w:val="0"/>
              <w:autoSpaceDN w:val="0"/>
              <w:adjustRightInd w:val="0"/>
              <w:jc w:val="center"/>
              <w:rPr>
                <w:rFonts w:eastAsia="楷体_GB2312"/>
                <w:szCs w:val="21"/>
              </w:rPr>
            </w:pPr>
            <w:r w:rsidRPr="00AF791B">
              <w:t>37.60</w:t>
            </w:r>
          </w:p>
        </w:tc>
      </w:tr>
      <w:tr w:rsidR="008A444C" w:rsidRPr="0044021B" w14:paraId="73BEB607" w14:textId="77777777" w:rsidTr="00506FC2">
        <w:trPr>
          <w:trHeight w:val="255"/>
          <w:jc w:val="center"/>
        </w:trPr>
        <w:tc>
          <w:tcPr>
            <w:tcW w:w="0" w:type="auto"/>
            <w:noWrap/>
            <w:vAlign w:val="center"/>
            <w:hideMark/>
          </w:tcPr>
          <w:p w14:paraId="6E1C9F5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GR4</w:t>
            </w:r>
          </w:p>
        </w:tc>
        <w:tc>
          <w:tcPr>
            <w:tcW w:w="0" w:type="auto"/>
            <w:noWrap/>
            <w:vAlign w:val="center"/>
            <w:hideMark/>
          </w:tcPr>
          <w:p w14:paraId="5B19AE5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0341078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70C9D4E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373.27</w:t>
            </w:r>
          </w:p>
        </w:tc>
        <w:tc>
          <w:tcPr>
            <w:tcW w:w="1417" w:type="dxa"/>
            <w:noWrap/>
            <w:vAlign w:val="center"/>
            <w:hideMark/>
          </w:tcPr>
          <w:p w14:paraId="09F9712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67.17</w:t>
            </w:r>
          </w:p>
        </w:tc>
        <w:tc>
          <w:tcPr>
            <w:tcW w:w="1417" w:type="dxa"/>
            <w:noWrap/>
            <w:vAlign w:val="center"/>
            <w:hideMark/>
          </w:tcPr>
          <w:p w14:paraId="41757C8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21.94</w:t>
            </w:r>
          </w:p>
        </w:tc>
        <w:tc>
          <w:tcPr>
            <w:tcW w:w="1417" w:type="dxa"/>
            <w:noWrap/>
            <w:hideMark/>
          </w:tcPr>
          <w:p w14:paraId="5336AE04" w14:textId="1D1353EB" w:rsidR="008A444C" w:rsidRPr="0044021B" w:rsidRDefault="008A444C" w:rsidP="008A444C">
            <w:pPr>
              <w:autoSpaceDE w:val="0"/>
              <w:autoSpaceDN w:val="0"/>
              <w:adjustRightInd w:val="0"/>
              <w:jc w:val="center"/>
              <w:rPr>
                <w:rFonts w:eastAsia="楷体_GB2312"/>
                <w:szCs w:val="21"/>
              </w:rPr>
            </w:pPr>
            <w:r w:rsidRPr="00AF791B">
              <w:t>28.40</w:t>
            </w:r>
          </w:p>
        </w:tc>
      </w:tr>
      <w:tr w:rsidR="008A444C" w:rsidRPr="0044021B" w14:paraId="04953881" w14:textId="77777777" w:rsidTr="00506FC2">
        <w:trPr>
          <w:trHeight w:val="255"/>
          <w:jc w:val="center"/>
        </w:trPr>
        <w:tc>
          <w:tcPr>
            <w:tcW w:w="0" w:type="auto"/>
            <w:noWrap/>
            <w:vAlign w:val="center"/>
            <w:hideMark/>
          </w:tcPr>
          <w:p w14:paraId="765A1DEE"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GR5</w:t>
            </w:r>
          </w:p>
        </w:tc>
        <w:tc>
          <w:tcPr>
            <w:tcW w:w="0" w:type="auto"/>
            <w:noWrap/>
            <w:vAlign w:val="center"/>
            <w:hideMark/>
          </w:tcPr>
          <w:p w14:paraId="7A3B292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4AA7649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12CB969B"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349.96</w:t>
            </w:r>
          </w:p>
        </w:tc>
        <w:tc>
          <w:tcPr>
            <w:tcW w:w="1417" w:type="dxa"/>
            <w:noWrap/>
            <w:vAlign w:val="center"/>
            <w:hideMark/>
          </w:tcPr>
          <w:p w14:paraId="275D7B4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43.86</w:t>
            </w:r>
          </w:p>
        </w:tc>
        <w:tc>
          <w:tcPr>
            <w:tcW w:w="1417" w:type="dxa"/>
            <w:noWrap/>
            <w:vAlign w:val="center"/>
            <w:hideMark/>
          </w:tcPr>
          <w:p w14:paraId="484FD4E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14.33</w:t>
            </w:r>
          </w:p>
        </w:tc>
        <w:tc>
          <w:tcPr>
            <w:tcW w:w="1417" w:type="dxa"/>
            <w:noWrap/>
            <w:hideMark/>
          </w:tcPr>
          <w:p w14:paraId="39A8320F" w14:textId="1F59D145" w:rsidR="008A444C" w:rsidRPr="0044021B" w:rsidRDefault="008A444C" w:rsidP="008A444C">
            <w:pPr>
              <w:autoSpaceDE w:val="0"/>
              <w:autoSpaceDN w:val="0"/>
              <w:adjustRightInd w:val="0"/>
              <w:jc w:val="center"/>
              <w:rPr>
                <w:rFonts w:eastAsia="楷体_GB2312"/>
                <w:szCs w:val="21"/>
              </w:rPr>
            </w:pPr>
            <w:r w:rsidRPr="00AF791B">
              <w:t>26.40</w:t>
            </w:r>
          </w:p>
        </w:tc>
      </w:tr>
      <w:tr w:rsidR="008A444C" w:rsidRPr="0044021B" w14:paraId="2F9545BA" w14:textId="77777777" w:rsidTr="00506FC2">
        <w:trPr>
          <w:trHeight w:val="255"/>
          <w:jc w:val="center"/>
        </w:trPr>
        <w:tc>
          <w:tcPr>
            <w:tcW w:w="0" w:type="auto"/>
            <w:noWrap/>
            <w:vAlign w:val="center"/>
            <w:hideMark/>
          </w:tcPr>
          <w:p w14:paraId="6BA5522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GR6</w:t>
            </w:r>
          </w:p>
        </w:tc>
        <w:tc>
          <w:tcPr>
            <w:tcW w:w="0" w:type="auto"/>
            <w:noWrap/>
            <w:vAlign w:val="center"/>
            <w:hideMark/>
          </w:tcPr>
          <w:p w14:paraId="404E73B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1CBA3EE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300CBED9"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342.76</w:t>
            </w:r>
          </w:p>
        </w:tc>
        <w:tc>
          <w:tcPr>
            <w:tcW w:w="1417" w:type="dxa"/>
            <w:noWrap/>
            <w:vAlign w:val="center"/>
            <w:hideMark/>
          </w:tcPr>
          <w:p w14:paraId="74025FD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36.66</w:t>
            </w:r>
          </w:p>
        </w:tc>
        <w:tc>
          <w:tcPr>
            <w:tcW w:w="1417" w:type="dxa"/>
            <w:noWrap/>
            <w:vAlign w:val="center"/>
            <w:hideMark/>
          </w:tcPr>
          <w:p w14:paraId="1A24F47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11.98</w:t>
            </w:r>
          </w:p>
        </w:tc>
        <w:tc>
          <w:tcPr>
            <w:tcW w:w="1417" w:type="dxa"/>
            <w:noWrap/>
            <w:hideMark/>
          </w:tcPr>
          <w:p w14:paraId="16C21B12" w14:textId="3EA5496E" w:rsidR="008A444C" w:rsidRPr="0044021B" w:rsidRDefault="008A444C" w:rsidP="008A444C">
            <w:pPr>
              <w:autoSpaceDE w:val="0"/>
              <w:autoSpaceDN w:val="0"/>
              <w:adjustRightInd w:val="0"/>
              <w:jc w:val="center"/>
              <w:rPr>
                <w:rFonts w:eastAsia="楷体_GB2312"/>
                <w:szCs w:val="21"/>
              </w:rPr>
            </w:pPr>
            <w:r w:rsidRPr="00AF791B">
              <w:t>26.40</w:t>
            </w:r>
          </w:p>
        </w:tc>
      </w:tr>
      <w:tr w:rsidR="008A444C" w:rsidRPr="0044021B" w14:paraId="62ECA8EE" w14:textId="77777777" w:rsidTr="00506FC2">
        <w:trPr>
          <w:trHeight w:val="255"/>
          <w:jc w:val="center"/>
        </w:trPr>
        <w:tc>
          <w:tcPr>
            <w:tcW w:w="0" w:type="auto"/>
            <w:vMerge w:val="restart"/>
            <w:noWrap/>
            <w:vAlign w:val="center"/>
            <w:hideMark/>
          </w:tcPr>
          <w:p w14:paraId="0CA0AF4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GR7</w:t>
            </w:r>
          </w:p>
        </w:tc>
        <w:tc>
          <w:tcPr>
            <w:tcW w:w="0" w:type="auto"/>
            <w:noWrap/>
            <w:vAlign w:val="center"/>
            <w:hideMark/>
          </w:tcPr>
          <w:p w14:paraId="0B715EA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174841E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305.72</w:t>
            </w:r>
          </w:p>
        </w:tc>
        <w:tc>
          <w:tcPr>
            <w:tcW w:w="1417" w:type="dxa"/>
            <w:noWrap/>
            <w:vAlign w:val="center"/>
            <w:hideMark/>
          </w:tcPr>
          <w:p w14:paraId="4A14CE4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356.37</w:t>
            </w:r>
          </w:p>
        </w:tc>
        <w:tc>
          <w:tcPr>
            <w:tcW w:w="1417" w:type="dxa"/>
            <w:noWrap/>
            <w:vAlign w:val="center"/>
            <w:hideMark/>
          </w:tcPr>
          <w:p w14:paraId="1B3941D9"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50.27</w:t>
            </w:r>
          </w:p>
        </w:tc>
        <w:tc>
          <w:tcPr>
            <w:tcW w:w="1417" w:type="dxa"/>
            <w:noWrap/>
            <w:vAlign w:val="center"/>
            <w:hideMark/>
          </w:tcPr>
          <w:p w14:paraId="7E9FD81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16.42</w:t>
            </w:r>
          </w:p>
        </w:tc>
        <w:tc>
          <w:tcPr>
            <w:tcW w:w="1417" w:type="dxa"/>
            <w:noWrap/>
            <w:hideMark/>
          </w:tcPr>
          <w:p w14:paraId="55316496" w14:textId="7B53B0B4" w:rsidR="008A444C" w:rsidRPr="0044021B" w:rsidRDefault="008A444C" w:rsidP="008A444C">
            <w:pPr>
              <w:autoSpaceDE w:val="0"/>
              <w:autoSpaceDN w:val="0"/>
              <w:adjustRightInd w:val="0"/>
              <w:jc w:val="center"/>
              <w:rPr>
                <w:rFonts w:eastAsia="楷体_GB2312"/>
                <w:szCs w:val="21"/>
              </w:rPr>
            </w:pPr>
            <w:r w:rsidRPr="00AF791B">
              <w:t>23.20</w:t>
            </w:r>
          </w:p>
        </w:tc>
      </w:tr>
      <w:tr w:rsidR="008A444C" w:rsidRPr="0044021B" w14:paraId="57EF4FFE" w14:textId="77777777" w:rsidTr="00506FC2">
        <w:trPr>
          <w:trHeight w:val="255"/>
          <w:jc w:val="center"/>
        </w:trPr>
        <w:tc>
          <w:tcPr>
            <w:tcW w:w="0" w:type="auto"/>
            <w:vMerge/>
            <w:vAlign w:val="center"/>
            <w:hideMark/>
          </w:tcPr>
          <w:p w14:paraId="2C199585"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6C89C7B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7CC06EE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7D6AAA0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357.62</w:t>
            </w:r>
          </w:p>
        </w:tc>
        <w:tc>
          <w:tcPr>
            <w:tcW w:w="1417" w:type="dxa"/>
            <w:noWrap/>
            <w:vAlign w:val="center"/>
            <w:hideMark/>
          </w:tcPr>
          <w:p w14:paraId="000A4F0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51.52</w:t>
            </w:r>
          </w:p>
        </w:tc>
        <w:tc>
          <w:tcPr>
            <w:tcW w:w="1417" w:type="dxa"/>
            <w:noWrap/>
            <w:vAlign w:val="center"/>
            <w:hideMark/>
          </w:tcPr>
          <w:p w14:paraId="268669BB"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16.83</w:t>
            </w:r>
          </w:p>
        </w:tc>
        <w:tc>
          <w:tcPr>
            <w:tcW w:w="1417" w:type="dxa"/>
            <w:noWrap/>
            <w:hideMark/>
          </w:tcPr>
          <w:p w14:paraId="0D92E888" w14:textId="55A8D983" w:rsidR="008A444C" w:rsidRPr="0044021B" w:rsidRDefault="008A444C" w:rsidP="008A444C">
            <w:pPr>
              <w:autoSpaceDE w:val="0"/>
              <w:autoSpaceDN w:val="0"/>
              <w:adjustRightInd w:val="0"/>
              <w:jc w:val="center"/>
              <w:rPr>
                <w:rFonts w:eastAsia="楷体_GB2312"/>
                <w:szCs w:val="21"/>
              </w:rPr>
            </w:pPr>
            <w:r w:rsidRPr="00AF791B">
              <w:t>23.20</w:t>
            </w:r>
          </w:p>
        </w:tc>
      </w:tr>
      <w:tr w:rsidR="008A444C" w:rsidRPr="0044021B" w14:paraId="02DC21B4" w14:textId="77777777" w:rsidTr="00506FC2">
        <w:trPr>
          <w:trHeight w:val="255"/>
          <w:jc w:val="center"/>
        </w:trPr>
        <w:tc>
          <w:tcPr>
            <w:tcW w:w="0" w:type="auto"/>
            <w:vMerge w:val="restart"/>
            <w:noWrap/>
            <w:vAlign w:val="center"/>
            <w:hideMark/>
          </w:tcPr>
          <w:p w14:paraId="12DCB205"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GR8</w:t>
            </w:r>
          </w:p>
        </w:tc>
        <w:tc>
          <w:tcPr>
            <w:tcW w:w="0" w:type="auto"/>
            <w:noWrap/>
            <w:vAlign w:val="center"/>
            <w:hideMark/>
          </w:tcPr>
          <w:p w14:paraId="37A62F2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7D6AB92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305.72</w:t>
            </w:r>
          </w:p>
        </w:tc>
        <w:tc>
          <w:tcPr>
            <w:tcW w:w="1417" w:type="dxa"/>
            <w:noWrap/>
            <w:vAlign w:val="center"/>
            <w:hideMark/>
          </w:tcPr>
          <w:p w14:paraId="024D5DBE"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341.94</w:t>
            </w:r>
          </w:p>
        </w:tc>
        <w:tc>
          <w:tcPr>
            <w:tcW w:w="1417" w:type="dxa"/>
            <w:noWrap/>
            <w:vAlign w:val="center"/>
            <w:hideMark/>
          </w:tcPr>
          <w:p w14:paraId="6D11F665"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35.84</w:t>
            </w:r>
          </w:p>
        </w:tc>
        <w:tc>
          <w:tcPr>
            <w:tcW w:w="1417" w:type="dxa"/>
            <w:noWrap/>
            <w:vAlign w:val="center"/>
            <w:hideMark/>
          </w:tcPr>
          <w:p w14:paraId="65267F9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11.71</w:t>
            </w:r>
          </w:p>
        </w:tc>
        <w:tc>
          <w:tcPr>
            <w:tcW w:w="1417" w:type="dxa"/>
            <w:noWrap/>
            <w:hideMark/>
          </w:tcPr>
          <w:p w14:paraId="10FADC25" w14:textId="1C5A5673" w:rsidR="008A444C" w:rsidRPr="0044021B" w:rsidRDefault="008A444C" w:rsidP="008A444C">
            <w:pPr>
              <w:autoSpaceDE w:val="0"/>
              <w:autoSpaceDN w:val="0"/>
              <w:adjustRightInd w:val="0"/>
              <w:jc w:val="center"/>
              <w:rPr>
                <w:rFonts w:eastAsia="楷体_GB2312"/>
                <w:szCs w:val="21"/>
              </w:rPr>
            </w:pPr>
            <w:r w:rsidRPr="00AF791B">
              <w:t>10.00</w:t>
            </w:r>
          </w:p>
        </w:tc>
      </w:tr>
      <w:tr w:rsidR="008A444C" w:rsidRPr="0044021B" w14:paraId="7D6DBD3B" w14:textId="77777777" w:rsidTr="00506FC2">
        <w:trPr>
          <w:trHeight w:val="255"/>
          <w:jc w:val="center"/>
        </w:trPr>
        <w:tc>
          <w:tcPr>
            <w:tcW w:w="0" w:type="auto"/>
            <w:vMerge/>
            <w:vAlign w:val="center"/>
            <w:hideMark/>
          </w:tcPr>
          <w:p w14:paraId="5205BAF3"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40E1DDD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3408384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3A62E37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342.97</w:t>
            </w:r>
          </w:p>
        </w:tc>
        <w:tc>
          <w:tcPr>
            <w:tcW w:w="1417" w:type="dxa"/>
            <w:noWrap/>
            <w:vAlign w:val="center"/>
            <w:hideMark/>
          </w:tcPr>
          <w:p w14:paraId="7EBD1B8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36.87</w:t>
            </w:r>
          </w:p>
        </w:tc>
        <w:tc>
          <w:tcPr>
            <w:tcW w:w="1417" w:type="dxa"/>
            <w:noWrap/>
            <w:vAlign w:val="center"/>
            <w:hideMark/>
          </w:tcPr>
          <w:p w14:paraId="37D50472"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12.04</w:t>
            </w:r>
          </w:p>
        </w:tc>
        <w:tc>
          <w:tcPr>
            <w:tcW w:w="1417" w:type="dxa"/>
            <w:noWrap/>
            <w:hideMark/>
          </w:tcPr>
          <w:p w14:paraId="02186881" w14:textId="0762AB31" w:rsidR="008A444C" w:rsidRPr="0044021B" w:rsidRDefault="008A444C" w:rsidP="008A444C">
            <w:pPr>
              <w:autoSpaceDE w:val="0"/>
              <w:autoSpaceDN w:val="0"/>
              <w:adjustRightInd w:val="0"/>
              <w:jc w:val="center"/>
              <w:rPr>
                <w:rFonts w:eastAsia="楷体_GB2312"/>
                <w:szCs w:val="21"/>
              </w:rPr>
            </w:pPr>
            <w:r w:rsidRPr="00AF791B">
              <w:t>10.40</w:t>
            </w:r>
          </w:p>
        </w:tc>
      </w:tr>
      <w:tr w:rsidR="008A444C" w:rsidRPr="0044021B" w14:paraId="0CE2FF05" w14:textId="77777777" w:rsidTr="00506FC2">
        <w:trPr>
          <w:trHeight w:val="255"/>
          <w:jc w:val="center"/>
        </w:trPr>
        <w:tc>
          <w:tcPr>
            <w:tcW w:w="0" w:type="auto"/>
            <w:vMerge w:val="restart"/>
            <w:noWrap/>
            <w:vAlign w:val="center"/>
            <w:hideMark/>
          </w:tcPr>
          <w:p w14:paraId="76016C4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GR9</w:t>
            </w:r>
          </w:p>
        </w:tc>
        <w:tc>
          <w:tcPr>
            <w:tcW w:w="0" w:type="auto"/>
            <w:noWrap/>
            <w:vAlign w:val="center"/>
            <w:hideMark/>
          </w:tcPr>
          <w:p w14:paraId="2FA2F91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1A39D9F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305.23</w:t>
            </w:r>
          </w:p>
        </w:tc>
        <w:tc>
          <w:tcPr>
            <w:tcW w:w="1417" w:type="dxa"/>
            <w:noWrap/>
            <w:vAlign w:val="center"/>
            <w:hideMark/>
          </w:tcPr>
          <w:p w14:paraId="386BBBF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349.37</w:t>
            </w:r>
          </w:p>
        </w:tc>
        <w:tc>
          <w:tcPr>
            <w:tcW w:w="1417" w:type="dxa"/>
            <w:noWrap/>
            <w:vAlign w:val="center"/>
            <w:hideMark/>
          </w:tcPr>
          <w:p w14:paraId="1815AC8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43.27</w:t>
            </w:r>
          </w:p>
        </w:tc>
        <w:tc>
          <w:tcPr>
            <w:tcW w:w="1417" w:type="dxa"/>
            <w:noWrap/>
            <w:vAlign w:val="center"/>
            <w:hideMark/>
          </w:tcPr>
          <w:p w14:paraId="12893FD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14.14</w:t>
            </w:r>
          </w:p>
        </w:tc>
        <w:tc>
          <w:tcPr>
            <w:tcW w:w="1417" w:type="dxa"/>
            <w:noWrap/>
            <w:hideMark/>
          </w:tcPr>
          <w:p w14:paraId="3662F1CC" w14:textId="23AD637F" w:rsidR="008A444C" w:rsidRPr="0044021B" w:rsidRDefault="008A444C" w:rsidP="008A444C">
            <w:pPr>
              <w:autoSpaceDE w:val="0"/>
              <w:autoSpaceDN w:val="0"/>
              <w:adjustRightInd w:val="0"/>
              <w:jc w:val="center"/>
              <w:rPr>
                <w:rFonts w:eastAsia="楷体_GB2312"/>
                <w:szCs w:val="21"/>
              </w:rPr>
            </w:pPr>
            <w:r w:rsidRPr="00AF791B">
              <w:t>24.80</w:t>
            </w:r>
          </w:p>
        </w:tc>
      </w:tr>
      <w:tr w:rsidR="008A444C" w:rsidRPr="0044021B" w14:paraId="38C90294" w14:textId="77777777" w:rsidTr="00506FC2">
        <w:trPr>
          <w:trHeight w:val="255"/>
          <w:jc w:val="center"/>
        </w:trPr>
        <w:tc>
          <w:tcPr>
            <w:tcW w:w="0" w:type="auto"/>
            <w:vMerge/>
            <w:vAlign w:val="center"/>
            <w:hideMark/>
          </w:tcPr>
          <w:p w14:paraId="7B5E2978"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6669EBC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088850E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709536B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350.11</w:t>
            </w:r>
          </w:p>
        </w:tc>
        <w:tc>
          <w:tcPr>
            <w:tcW w:w="1417" w:type="dxa"/>
            <w:noWrap/>
            <w:vAlign w:val="center"/>
            <w:hideMark/>
          </w:tcPr>
          <w:p w14:paraId="2760E12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44.01</w:t>
            </w:r>
          </w:p>
        </w:tc>
        <w:tc>
          <w:tcPr>
            <w:tcW w:w="1417" w:type="dxa"/>
            <w:noWrap/>
            <w:vAlign w:val="center"/>
            <w:hideMark/>
          </w:tcPr>
          <w:p w14:paraId="4AAB34F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14.38</w:t>
            </w:r>
          </w:p>
        </w:tc>
        <w:tc>
          <w:tcPr>
            <w:tcW w:w="1417" w:type="dxa"/>
            <w:noWrap/>
            <w:hideMark/>
          </w:tcPr>
          <w:p w14:paraId="251BDBB9" w14:textId="0D8A4401" w:rsidR="008A444C" w:rsidRPr="0044021B" w:rsidRDefault="008A444C" w:rsidP="008A444C">
            <w:pPr>
              <w:autoSpaceDE w:val="0"/>
              <w:autoSpaceDN w:val="0"/>
              <w:adjustRightInd w:val="0"/>
              <w:jc w:val="center"/>
              <w:rPr>
                <w:rFonts w:eastAsia="楷体_GB2312"/>
                <w:szCs w:val="21"/>
              </w:rPr>
            </w:pPr>
            <w:r w:rsidRPr="00AF791B">
              <w:t>24.80</w:t>
            </w:r>
          </w:p>
        </w:tc>
      </w:tr>
      <w:tr w:rsidR="008A444C" w:rsidRPr="0044021B" w14:paraId="07931ED1" w14:textId="77777777" w:rsidTr="00506FC2">
        <w:trPr>
          <w:trHeight w:val="255"/>
          <w:jc w:val="center"/>
        </w:trPr>
        <w:tc>
          <w:tcPr>
            <w:tcW w:w="0" w:type="auto"/>
            <w:vMerge w:val="restart"/>
            <w:noWrap/>
            <w:vAlign w:val="center"/>
            <w:hideMark/>
          </w:tcPr>
          <w:p w14:paraId="1274AE5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GR10</w:t>
            </w:r>
          </w:p>
        </w:tc>
        <w:tc>
          <w:tcPr>
            <w:tcW w:w="0" w:type="auto"/>
            <w:noWrap/>
            <w:vAlign w:val="center"/>
            <w:hideMark/>
          </w:tcPr>
          <w:p w14:paraId="21516A3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4B64B0A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305.23</w:t>
            </w:r>
          </w:p>
        </w:tc>
        <w:tc>
          <w:tcPr>
            <w:tcW w:w="1417" w:type="dxa"/>
            <w:noWrap/>
            <w:vAlign w:val="center"/>
            <w:hideMark/>
          </w:tcPr>
          <w:p w14:paraId="70DA978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341.91</w:t>
            </w:r>
          </w:p>
        </w:tc>
        <w:tc>
          <w:tcPr>
            <w:tcW w:w="1417" w:type="dxa"/>
            <w:noWrap/>
            <w:vAlign w:val="center"/>
            <w:hideMark/>
          </w:tcPr>
          <w:p w14:paraId="0CF3856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35.81</w:t>
            </w:r>
          </w:p>
        </w:tc>
        <w:tc>
          <w:tcPr>
            <w:tcW w:w="1417" w:type="dxa"/>
            <w:noWrap/>
            <w:vAlign w:val="center"/>
            <w:hideMark/>
          </w:tcPr>
          <w:p w14:paraId="7551DAB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11.70</w:t>
            </w:r>
          </w:p>
        </w:tc>
        <w:tc>
          <w:tcPr>
            <w:tcW w:w="1417" w:type="dxa"/>
            <w:noWrap/>
            <w:hideMark/>
          </w:tcPr>
          <w:p w14:paraId="603FB86D" w14:textId="492D3EA3" w:rsidR="008A444C" w:rsidRPr="0044021B" w:rsidRDefault="008A444C" w:rsidP="008A444C">
            <w:pPr>
              <w:autoSpaceDE w:val="0"/>
              <w:autoSpaceDN w:val="0"/>
              <w:adjustRightInd w:val="0"/>
              <w:jc w:val="center"/>
              <w:rPr>
                <w:rFonts w:eastAsia="楷体_GB2312"/>
                <w:szCs w:val="21"/>
              </w:rPr>
            </w:pPr>
            <w:r w:rsidRPr="00AF791B">
              <w:t>24.80</w:t>
            </w:r>
          </w:p>
        </w:tc>
      </w:tr>
      <w:tr w:rsidR="008A444C" w:rsidRPr="0044021B" w14:paraId="16F102CA" w14:textId="77777777" w:rsidTr="00506FC2">
        <w:trPr>
          <w:trHeight w:val="255"/>
          <w:jc w:val="center"/>
        </w:trPr>
        <w:tc>
          <w:tcPr>
            <w:tcW w:w="0" w:type="auto"/>
            <w:vMerge/>
            <w:vAlign w:val="center"/>
            <w:hideMark/>
          </w:tcPr>
          <w:p w14:paraId="3211FD03"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772421B2"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402DA00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3161EC4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343.12</w:t>
            </w:r>
          </w:p>
        </w:tc>
        <w:tc>
          <w:tcPr>
            <w:tcW w:w="1417" w:type="dxa"/>
            <w:noWrap/>
            <w:vAlign w:val="center"/>
            <w:hideMark/>
          </w:tcPr>
          <w:p w14:paraId="14B1A28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37.02</w:t>
            </w:r>
          </w:p>
        </w:tc>
        <w:tc>
          <w:tcPr>
            <w:tcW w:w="1417" w:type="dxa"/>
            <w:noWrap/>
            <w:vAlign w:val="center"/>
            <w:hideMark/>
          </w:tcPr>
          <w:p w14:paraId="7DB3F25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12.10</w:t>
            </w:r>
          </w:p>
        </w:tc>
        <w:tc>
          <w:tcPr>
            <w:tcW w:w="1417" w:type="dxa"/>
            <w:noWrap/>
            <w:hideMark/>
          </w:tcPr>
          <w:p w14:paraId="7B661999" w14:textId="2099FF4A" w:rsidR="008A444C" w:rsidRPr="0044021B" w:rsidRDefault="008A444C" w:rsidP="008A444C">
            <w:pPr>
              <w:autoSpaceDE w:val="0"/>
              <w:autoSpaceDN w:val="0"/>
              <w:adjustRightInd w:val="0"/>
              <w:jc w:val="center"/>
              <w:rPr>
                <w:rFonts w:eastAsia="楷体_GB2312"/>
                <w:szCs w:val="21"/>
              </w:rPr>
            </w:pPr>
            <w:r w:rsidRPr="00AF791B">
              <w:t>25.20</w:t>
            </w:r>
          </w:p>
        </w:tc>
      </w:tr>
      <w:tr w:rsidR="0044021B" w:rsidRPr="0044021B" w14:paraId="3E2E33A6" w14:textId="77777777" w:rsidTr="00D94B65">
        <w:trPr>
          <w:trHeight w:val="255"/>
          <w:jc w:val="center"/>
        </w:trPr>
        <w:tc>
          <w:tcPr>
            <w:tcW w:w="0" w:type="auto"/>
            <w:vMerge w:val="restart"/>
            <w:noWrap/>
            <w:vAlign w:val="center"/>
            <w:hideMark/>
          </w:tcPr>
          <w:p w14:paraId="3704AAC4"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GR11</w:t>
            </w:r>
          </w:p>
        </w:tc>
        <w:tc>
          <w:tcPr>
            <w:tcW w:w="0" w:type="auto"/>
            <w:noWrap/>
            <w:vAlign w:val="center"/>
            <w:hideMark/>
          </w:tcPr>
          <w:p w14:paraId="49180190"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3900BB6B"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278.11</w:t>
            </w:r>
          </w:p>
        </w:tc>
        <w:tc>
          <w:tcPr>
            <w:tcW w:w="1417" w:type="dxa"/>
            <w:noWrap/>
            <w:vAlign w:val="center"/>
            <w:hideMark/>
          </w:tcPr>
          <w:p w14:paraId="6C22C3FF"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320.43</w:t>
            </w:r>
          </w:p>
        </w:tc>
        <w:tc>
          <w:tcPr>
            <w:tcW w:w="1417" w:type="dxa"/>
            <w:noWrap/>
            <w:vAlign w:val="center"/>
            <w:hideMark/>
          </w:tcPr>
          <w:p w14:paraId="0CC5FC76"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14.33</w:t>
            </w:r>
          </w:p>
        </w:tc>
        <w:tc>
          <w:tcPr>
            <w:tcW w:w="1417" w:type="dxa"/>
            <w:noWrap/>
            <w:vAlign w:val="center"/>
            <w:hideMark/>
          </w:tcPr>
          <w:p w14:paraId="2272E0DC"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4.68</w:t>
            </w:r>
          </w:p>
        </w:tc>
        <w:tc>
          <w:tcPr>
            <w:tcW w:w="1417" w:type="dxa"/>
            <w:noWrap/>
            <w:vAlign w:val="center"/>
            <w:hideMark/>
          </w:tcPr>
          <w:p w14:paraId="2C290EEC" w14:textId="7C57EC7B" w:rsidR="0044021B"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44021B" w:rsidRPr="0044021B" w14:paraId="7229FFF9" w14:textId="77777777" w:rsidTr="00D94B65">
        <w:trPr>
          <w:trHeight w:val="255"/>
          <w:jc w:val="center"/>
        </w:trPr>
        <w:tc>
          <w:tcPr>
            <w:tcW w:w="0" w:type="auto"/>
            <w:vMerge/>
            <w:vAlign w:val="center"/>
            <w:hideMark/>
          </w:tcPr>
          <w:p w14:paraId="0D803ED3" w14:textId="77777777" w:rsidR="0044021B" w:rsidRPr="0044021B" w:rsidRDefault="0044021B" w:rsidP="00D94B65">
            <w:pPr>
              <w:autoSpaceDE w:val="0"/>
              <w:autoSpaceDN w:val="0"/>
              <w:adjustRightInd w:val="0"/>
              <w:jc w:val="center"/>
              <w:rPr>
                <w:rFonts w:eastAsia="楷体_GB2312"/>
                <w:szCs w:val="21"/>
              </w:rPr>
            </w:pPr>
          </w:p>
        </w:tc>
        <w:tc>
          <w:tcPr>
            <w:tcW w:w="0" w:type="auto"/>
            <w:noWrap/>
            <w:vAlign w:val="center"/>
            <w:hideMark/>
          </w:tcPr>
          <w:p w14:paraId="0BF6DE20"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18B43151"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53D4B309"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321.63</w:t>
            </w:r>
          </w:p>
        </w:tc>
        <w:tc>
          <w:tcPr>
            <w:tcW w:w="1417" w:type="dxa"/>
            <w:noWrap/>
            <w:vAlign w:val="center"/>
            <w:hideMark/>
          </w:tcPr>
          <w:p w14:paraId="21E54C78"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15.53</w:t>
            </w:r>
          </w:p>
        </w:tc>
        <w:tc>
          <w:tcPr>
            <w:tcW w:w="1417" w:type="dxa"/>
            <w:noWrap/>
            <w:vAlign w:val="center"/>
            <w:hideMark/>
          </w:tcPr>
          <w:p w14:paraId="74B35628"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5.07</w:t>
            </w:r>
          </w:p>
        </w:tc>
        <w:tc>
          <w:tcPr>
            <w:tcW w:w="1417" w:type="dxa"/>
            <w:noWrap/>
            <w:vAlign w:val="center"/>
            <w:hideMark/>
          </w:tcPr>
          <w:p w14:paraId="1EFD3013" w14:textId="3AF35DAA" w:rsidR="0044021B"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2BB1EC2F" w14:textId="77777777" w:rsidTr="00D94B65">
        <w:trPr>
          <w:trHeight w:val="255"/>
          <w:jc w:val="center"/>
        </w:trPr>
        <w:tc>
          <w:tcPr>
            <w:tcW w:w="0" w:type="auto"/>
            <w:vMerge w:val="restart"/>
            <w:noWrap/>
            <w:vAlign w:val="center"/>
            <w:hideMark/>
          </w:tcPr>
          <w:p w14:paraId="504DE0B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GR12</w:t>
            </w:r>
          </w:p>
        </w:tc>
        <w:tc>
          <w:tcPr>
            <w:tcW w:w="0" w:type="auto"/>
            <w:noWrap/>
            <w:vAlign w:val="center"/>
            <w:hideMark/>
          </w:tcPr>
          <w:p w14:paraId="56B22CE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0C72BAF9"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278.11</w:t>
            </w:r>
          </w:p>
        </w:tc>
        <w:tc>
          <w:tcPr>
            <w:tcW w:w="1417" w:type="dxa"/>
            <w:noWrap/>
            <w:vAlign w:val="center"/>
            <w:hideMark/>
          </w:tcPr>
          <w:p w14:paraId="287B966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313.55</w:t>
            </w:r>
          </w:p>
        </w:tc>
        <w:tc>
          <w:tcPr>
            <w:tcW w:w="1417" w:type="dxa"/>
            <w:noWrap/>
            <w:vAlign w:val="center"/>
            <w:hideMark/>
          </w:tcPr>
          <w:p w14:paraId="284502B9"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7.45</w:t>
            </w:r>
          </w:p>
        </w:tc>
        <w:tc>
          <w:tcPr>
            <w:tcW w:w="1417" w:type="dxa"/>
            <w:noWrap/>
            <w:vAlign w:val="center"/>
            <w:hideMark/>
          </w:tcPr>
          <w:p w14:paraId="7A8633D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2.43</w:t>
            </w:r>
          </w:p>
        </w:tc>
        <w:tc>
          <w:tcPr>
            <w:tcW w:w="1417" w:type="dxa"/>
            <w:noWrap/>
            <w:vAlign w:val="center"/>
            <w:hideMark/>
          </w:tcPr>
          <w:p w14:paraId="0980C27D" w14:textId="0E70AD9A"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2950424B" w14:textId="77777777" w:rsidTr="00D94B65">
        <w:trPr>
          <w:trHeight w:val="255"/>
          <w:jc w:val="center"/>
        </w:trPr>
        <w:tc>
          <w:tcPr>
            <w:tcW w:w="0" w:type="auto"/>
            <w:vMerge/>
            <w:vAlign w:val="center"/>
            <w:hideMark/>
          </w:tcPr>
          <w:p w14:paraId="63BE9872"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21EB314C"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56CEE8F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5ACBC94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314.85</w:t>
            </w:r>
          </w:p>
        </w:tc>
        <w:tc>
          <w:tcPr>
            <w:tcW w:w="1417" w:type="dxa"/>
            <w:noWrap/>
            <w:vAlign w:val="center"/>
            <w:hideMark/>
          </w:tcPr>
          <w:p w14:paraId="56F4C30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8.75</w:t>
            </w:r>
          </w:p>
        </w:tc>
        <w:tc>
          <w:tcPr>
            <w:tcW w:w="1417" w:type="dxa"/>
            <w:noWrap/>
            <w:vAlign w:val="center"/>
            <w:hideMark/>
          </w:tcPr>
          <w:p w14:paraId="06EB3D37"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2.86</w:t>
            </w:r>
          </w:p>
        </w:tc>
        <w:tc>
          <w:tcPr>
            <w:tcW w:w="1417" w:type="dxa"/>
            <w:noWrap/>
            <w:vAlign w:val="center"/>
            <w:hideMark/>
          </w:tcPr>
          <w:p w14:paraId="09980DA6" w14:textId="62D69E60"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41110261" w14:textId="77777777" w:rsidTr="00D94B65">
        <w:trPr>
          <w:trHeight w:val="255"/>
          <w:jc w:val="center"/>
        </w:trPr>
        <w:tc>
          <w:tcPr>
            <w:tcW w:w="0" w:type="auto"/>
            <w:vMerge w:val="restart"/>
            <w:noWrap/>
            <w:vAlign w:val="center"/>
            <w:hideMark/>
          </w:tcPr>
          <w:p w14:paraId="070BF87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GR13</w:t>
            </w:r>
          </w:p>
        </w:tc>
        <w:tc>
          <w:tcPr>
            <w:tcW w:w="0" w:type="auto"/>
            <w:noWrap/>
            <w:vAlign w:val="center"/>
            <w:hideMark/>
          </w:tcPr>
          <w:p w14:paraId="7146953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w:t>
            </w:r>
          </w:p>
        </w:tc>
        <w:tc>
          <w:tcPr>
            <w:tcW w:w="1417" w:type="dxa"/>
            <w:noWrap/>
            <w:vAlign w:val="center"/>
            <w:hideMark/>
          </w:tcPr>
          <w:p w14:paraId="3BD71F1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308.60</w:t>
            </w:r>
          </w:p>
        </w:tc>
        <w:tc>
          <w:tcPr>
            <w:tcW w:w="1417" w:type="dxa"/>
            <w:noWrap/>
            <w:vAlign w:val="center"/>
            <w:hideMark/>
          </w:tcPr>
          <w:p w14:paraId="46D1AE5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318.73</w:t>
            </w:r>
          </w:p>
        </w:tc>
        <w:tc>
          <w:tcPr>
            <w:tcW w:w="1417" w:type="dxa"/>
            <w:noWrap/>
            <w:vAlign w:val="center"/>
            <w:hideMark/>
          </w:tcPr>
          <w:p w14:paraId="7519534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12.63</w:t>
            </w:r>
          </w:p>
        </w:tc>
        <w:tc>
          <w:tcPr>
            <w:tcW w:w="1417" w:type="dxa"/>
            <w:noWrap/>
            <w:vAlign w:val="center"/>
            <w:hideMark/>
          </w:tcPr>
          <w:p w14:paraId="679BF227"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4.12</w:t>
            </w:r>
          </w:p>
        </w:tc>
        <w:tc>
          <w:tcPr>
            <w:tcW w:w="1417" w:type="dxa"/>
            <w:noWrap/>
            <w:vAlign w:val="center"/>
            <w:hideMark/>
          </w:tcPr>
          <w:p w14:paraId="64A5A0A7" w14:textId="6FE063D8"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7E6E4E21" w14:textId="77777777" w:rsidTr="00D94B65">
        <w:trPr>
          <w:trHeight w:val="255"/>
          <w:jc w:val="center"/>
        </w:trPr>
        <w:tc>
          <w:tcPr>
            <w:tcW w:w="0" w:type="auto"/>
            <w:vMerge/>
            <w:vAlign w:val="center"/>
            <w:hideMark/>
          </w:tcPr>
          <w:p w14:paraId="449529AA"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296C443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3981A33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309.52</w:t>
            </w:r>
          </w:p>
        </w:tc>
        <w:tc>
          <w:tcPr>
            <w:tcW w:w="1417" w:type="dxa"/>
            <w:noWrap/>
            <w:vAlign w:val="center"/>
            <w:hideMark/>
          </w:tcPr>
          <w:p w14:paraId="3D5F0F0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320.34</w:t>
            </w:r>
          </w:p>
        </w:tc>
        <w:tc>
          <w:tcPr>
            <w:tcW w:w="1417" w:type="dxa"/>
            <w:noWrap/>
            <w:vAlign w:val="center"/>
            <w:hideMark/>
          </w:tcPr>
          <w:p w14:paraId="02D16E05"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14.24</w:t>
            </w:r>
          </w:p>
        </w:tc>
        <w:tc>
          <w:tcPr>
            <w:tcW w:w="1417" w:type="dxa"/>
            <w:noWrap/>
            <w:vAlign w:val="center"/>
            <w:hideMark/>
          </w:tcPr>
          <w:p w14:paraId="377678C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4.65</w:t>
            </w:r>
          </w:p>
        </w:tc>
        <w:tc>
          <w:tcPr>
            <w:tcW w:w="1417" w:type="dxa"/>
            <w:noWrap/>
            <w:vAlign w:val="center"/>
            <w:hideMark/>
          </w:tcPr>
          <w:p w14:paraId="57053926" w14:textId="148F9129"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110666DA" w14:textId="77777777" w:rsidTr="00D94B65">
        <w:trPr>
          <w:trHeight w:val="255"/>
          <w:jc w:val="center"/>
        </w:trPr>
        <w:tc>
          <w:tcPr>
            <w:tcW w:w="0" w:type="auto"/>
            <w:vMerge w:val="restart"/>
            <w:noWrap/>
            <w:vAlign w:val="center"/>
            <w:hideMark/>
          </w:tcPr>
          <w:p w14:paraId="68B83455"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GR14</w:t>
            </w:r>
          </w:p>
        </w:tc>
        <w:tc>
          <w:tcPr>
            <w:tcW w:w="0" w:type="auto"/>
            <w:noWrap/>
            <w:vAlign w:val="center"/>
            <w:hideMark/>
          </w:tcPr>
          <w:p w14:paraId="7DBC93E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46828B1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307.64</w:t>
            </w:r>
          </w:p>
        </w:tc>
        <w:tc>
          <w:tcPr>
            <w:tcW w:w="1417" w:type="dxa"/>
            <w:noWrap/>
            <w:vAlign w:val="center"/>
            <w:hideMark/>
          </w:tcPr>
          <w:p w14:paraId="191DBAC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316.84</w:t>
            </w:r>
          </w:p>
        </w:tc>
        <w:tc>
          <w:tcPr>
            <w:tcW w:w="1417" w:type="dxa"/>
            <w:noWrap/>
            <w:vAlign w:val="center"/>
            <w:hideMark/>
          </w:tcPr>
          <w:p w14:paraId="24926511"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10.74</w:t>
            </w:r>
          </w:p>
        </w:tc>
        <w:tc>
          <w:tcPr>
            <w:tcW w:w="1417" w:type="dxa"/>
            <w:noWrap/>
            <w:vAlign w:val="center"/>
            <w:hideMark/>
          </w:tcPr>
          <w:p w14:paraId="1F3C06A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3.51</w:t>
            </w:r>
          </w:p>
        </w:tc>
        <w:tc>
          <w:tcPr>
            <w:tcW w:w="1417" w:type="dxa"/>
            <w:noWrap/>
            <w:vAlign w:val="center"/>
            <w:hideMark/>
          </w:tcPr>
          <w:p w14:paraId="5CD92251" w14:textId="1224D88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5AC7BC23" w14:textId="77777777" w:rsidTr="00D94B65">
        <w:trPr>
          <w:trHeight w:val="255"/>
          <w:jc w:val="center"/>
        </w:trPr>
        <w:tc>
          <w:tcPr>
            <w:tcW w:w="0" w:type="auto"/>
            <w:vMerge/>
            <w:vAlign w:val="center"/>
            <w:hideMark/>
          </w:tcPr>
          <w:p w14:paraId="3DA4827A"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6B2E4E85"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6A873A1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310.83</w:t>
            </w:r>
          </w:p>
        </w:tc>
        <w:tc>
          <w:tcPr>
            <w:tcW w:w="1417" w:type="dxa"/>
            <w:noWrap/>
            <w:vAlign w:val="center"/>
            <w:hideMark/>
          </w:tcPr>
          <w:p w14:paraId="60CCE5F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317.32</w:t>
            </w:r>
          </w:p>
        </w:tc>
        <w:tc>
          <w:tcPr>
            <w:tcW w:w="1417" w:type="dxa"/>
            <w:noWrap/>
            <w:vAlign w:val="center"/>
            <w:hideMark/>
          </w:tcPr>
          <w:p w14:paraId="2F9F0B8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11.22</w:t>
            </w:r>
          </w:p>
        </w:tc>
        <w:tc>
          <w:tcPr>
            <w:tcW w:w="1417" w:type="dxa"/>
            <w:noWrap/>
            <w:vAlign w:val="center"/>
            <w:hideMark/>
          </w:tcPr>
          <w:p w14:paraId="0388EE0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3.66</w:t>
            </w:r>
          </w:p>
        </w:tc>
        <w:tc>
          <w:tcPr>
            <w:tcW w:w="1417" w:type="dxa"/>
            <w:noWrap/>
            <w:vAlign w:val="center"/>
            <w:hideMark/>
          </w:tcPr>
          <w:p w14:paraId="371FD1FE" w14:textId="6790BB1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093B121A" w14:textId="77777777" w:rsidTr="00D94B65">
        <w:trPr>
          <w:trHeight w:val="255"/>
          <w:jc w:val="center"/>
        </w:trPr>
        <w:tc>
          <w:tcPr>
            <w:tcW w:w="0" w:type="auto"/>
            <w:vMerge w:val="restart"/>
            <w:noWrap/>
            <w:vAlign w:val="center"/>
            <w:hideMark/>
          </w:tcPr>
          <w:p w14:paraId="3B8973C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GR15</w:t>
            </w:r>
          </w:p>
        </w:tc>
        <w:tc>
          <w:tcPr>
            <w:tcW w:w="0" w:type="auto"/>
            <w:noWrap/>
            <w:vAlign w:val="center"/>
            <w:hideMark/>
          </w:tcPr>
          <w:p w14:paraId="232AF30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41B94E2C"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280.30</w:t>
            </w:r>
          </w:p>
        </w:tc>
        <w:tc>
          <w:tcPr>
            <w:tcW w:w="1417" w:type="dxa"/>
            <w:noWrap/>
            <w:vAlign w:val="center"/>
            <w:hideMark/>
          </w:tcPr>
          <w:p w14:paraId="7CF8BB88"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291.04</w:t>
            </w:r>
          </w:p>
        </w:tc>
        <w:tc>
          <w:tcPr>
            <w:tcW w:w="1417" w:type="dxa"/>
            <w:noWrap/>
            <w:vAlign w:val="center"/>
            <w:hideMark/>
          </w:tcPr>
          <w:p w14:paraId="6D3F5088" w14:textId="2F21DE48"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310162A0" w14:textId="18507AA2"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1D315949" w14:textId="008B56FC"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51703B11" w14:textId="77777777" w:rsidTr="00D94B65">
        <w:trPr>
          <w:trHeight w:val="255"/>
          <w:jc w:val="center"/>
        </w:trPr>
        <w:tc>
          <w:tcPr>
            <w:tcW w:w="0" w:type="auto"/>
            <w:vMerge/>
            <w:vAlign w:val="center"/>
            <w:hideMark/>
          </w:tcPr>
          <w:p w14:paraId="3A3214FC"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2E5BE17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15E5448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283.30</w:t>
            </w:r>
          </w:p>
        </w:tc>
        <w:tc>
          <w:tcPr>
            <w:tcW w:w="1417" w:type="dxa"/>
            <w:noWrap/>
            <w:vAlign w:val="center"/>
            <w:hideMark/>
          </w:tcPr>
          <w:p w14:paraId="1782047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291.40</w:t>
            </w:r>
          </w:p>
        </w:tc>
        <w:tc>
          <w:tcPr>
            <w:tcW w:w="1417" w:type="dxa"/>
            <w:noWrap/>
            <w:vAlign w:val="center"/>
            <w:hideMark/>
          </w:tcPr>
          <w:p w14:paraId="71F34ABC" w14:textId="7C33A0B1"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1D86FCE5" w14:textId="5889CEB7"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5EA09490" w14:textId="6EB2673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4BA908E5" w14:textId="77777777" w:rsidTr="00D94B65">
        <w:trPr>
          <w:trHeight w:val="255"/>
          <w:jc w:val="center"/>
        </w:trPr>
        <w:tc>
          <w:tcPr>
            <w:tcW w:w="0" w:type="auto"/>
            <w:noWrap/>
            <w:vAlign w:val="center"/>
            <w:hideMark/>
          </w:tcPr>
          <w:p w14:paraId="5996E47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GR16</w:t>
            </w:r>
          </w:p>
        </w:tc>
        <w:tc>
          <w:tcPr>
            <w:tcW w:w="0" w:type="auto"/>
            <w:noWrap/>
            <w:vAlign w:val="center"/>
            <w:hideMark/>
          </w:tcPr>
          <w:p w14:paraId="0CC6F17D"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w:t>
            </w:r>
          </w:p>
        </w:tc>
        <w:tc>
          <w:tcPr>
            <w:tcW w:w="1417" w:type="dxa"/>
            <w:noWrap/>
            <w:vAlign w:val="center"/>
            <w:hideMark/>
          </w:tcPr>
          <w:p w14:paraId="472AF67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310.71</w:t>
            </w:r>
          </w:p>
        </w:tc>
        <w:tc>
          <w:tcPr>
            <w:tcW w:w="1417" w:type="dxa"/>
            <w:noWrap/>
            <w:vAlign w:val="center"/>
            <w:hideMark/>
          </w:tcPr>
          <w:p w14:paraId="563F0E7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321.25</w:t>
            </w:r>
          </w:p>
        </w:tc>
        <w:tc>
          <w:tcPr>
            <w:tcW w:w="1417" w:type="dxa"/>
            <w:noWrap/>
            <w:vAlign w:val="center"/>
            <w:hideMark/>
          </w:tcPr>
          <w:p w14:paraId="4C1A20F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15.15</w:t>
            </w:r>
          </w:p>
        </w:tc>
        <w:tc>
          <w:tcPr>
            <w:tcW w:w="1417" w:type="dxa"/>
            <w:noWrap/>
            <w:vAlign w:val="center"/>
            <w:hideMark/>
          </w:tcPr>
          <w:p w14:paraId="216FF07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4.95</w:t>
            </w:r>
          </w:p>
        </w:tc>
        <w:tc>
          <w:tcPr>
            <w:tcW w:w="1417" w:type="dxa"/>
            <w:noWrap/>
            <w:vAlign w:val="center"/>
            <w:hideMark/>
          </w:tcPr>
          <w:p w14:paraId="5E67B574" w14:textId="593AEAAE"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12BB6023" w14:textId="77777777" w:rsidTr="00D94B65">
        <w:trPr>
          <w:trHeight w:val="255"/>
          <w:jc w:val="center"/>
        </w:trPr>
        <w:tc>
          <w:tcPr>
            <w:tcW w:w="0" w:type="auto"/>
            <w:noWrap/>
            <w:vAlign w:val="center"/>
            <w:hideMark/>
          </w:tcPr>
          <w:p w14:paraId="2EC7064B"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GR17</w:t>
            </w:r>
          </w:p>
        </w:tc>
        <w:tc>
          <w:tcPr>
            <w:tcW w:w="0" w:type="auto"/>
            <w:noWrap/>
            <w:vAlign w:val="center"/>
            <w:hideMark/>
          </w:tcPr>
          <w:p w14:paraId="24494191"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296514B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313.23</w:t>
            </w:r>
          </w:p>
        </w:tc>
        <w:tc>
          <w:tcPr>
            <w:tcW w:w="1417" w:type="dxa"/>
            <w:noWrap/>
            <w:vAlign w:val="center"/>
            <w:hideMark/>
          </w:tcPr>
          <w:p w14:paraId="25D9984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321.69</w:t>
            </w:r>
          </w:p>
        </w:tc>
        <w:tc>
          <w:tcPr>
            <w:tcW w:w="1417" w:type="dxa"/>
            <w:noWrap/>
            <w:vAlign w:val="center"/>
            <w:hideMark/>
          </w:tcPr>
          <w:p w14:paraId="27B40B8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15.59</w:t>
            </w:r>
          </w:p>
        </w:tc>
        <w:tc>
          <w:tcPr>
            <w:tcW w:w="1417" w:type="dxa"/>
            <w:noWrap/>
            <w:vAlign w:val="center"/>
            <w:hideMark/>
          </w:tcPr>
          <w:p w14:paraId="412A0551"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5.09</w:t>
            </w:r>
          </w:p>
        </w:tc>
        <w:tc>
          <w:tcPr>
            <w:tcW w:w="1417" w:type="dxa"/>
            <w:noWrap/>
            <w:vAlign w:val="center"/>
            <w:hideMark/>
          </w:tcPr>
          <w:p w14:paraId="041AC9C6" w14:textId="64AF288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16F80521" w14:textId="77777777" w:rsidTr="00D94B65">
        <w:trPr>
          <w:trHeight w:val="255"/>
          <w:jc w:val="center"/>
        </w:trPr>
        <w:tc>
          <w:tcPr>
            <w:tcW w:w="0" w:type="auto"/>
            <w:noWrap/>
            <w:vAlign w:val="center"/>
            <w:hideMark/>
          </w:tcPr>
          <w:p w14:paraId="3963E2D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GR18</w:t>
            </w:r>
          </w:p>
        </w:tc>
        <w:tc>
          <w:tcPr>
            <w:tcW w:w="0" w:type="auto"/>
            <w:noWrap/>
            <w:vAlign w:val="center"/>
            <w:hideMark/>
          </w:tcPr>
          <w:p w14:paraId="480196C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0001961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285.51</w:t>
            </w:r>
          </w:p>
        </w:tc>
        <w:tc>
          <w:tcPr>
            <w:tcW w:w="1417" w:type="dxa"/>
            <w:noWrap/>
            <w:vAlign w:val="center"/>
            <w:hideMark/>
          </w:tcPr>
          <w:p w14:paraId="57E72B9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295.83</w:t>
            </w:r>
          </w:p>
        </w:tc>
        <w:tc>
          <w:tcPr>
            <w:tcW w:w="1417" w:type="dxa"/>
            <w:noWrap/>
            <w:vAlign w:val="center"/>
            <w:hideMark/>
          </w:tcPr>
          <w:p w14:paraId="5A7F639E" w14:textId="674A5D3E"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641D9B75" w14:textId="216C9939"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5EE1C965" w14:textId="0D60162D"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bl>
    <w:p w14:paraId="73935FC0" w14:textId="77777777" w:rsidR="0044021B" w:rsidRDefault="0044021B" w:rsidP="009477BE">
      <w:pPr>
        <w:autoSpaceDE w:val="0"/>
        <w:autoSpaceDN w:val="0"/>
        <w:adjustRightInd w:val="0"/>
        <w:spacing w:line="360" w:lineRule="auto"/>
        <w:rPr>
          <w:rFonts w:ascii="楷体_GB2312" w:eastAsia="楷体_GB2312" w:hAnsi="宋体" w:cs="宋体"/>
          <w:szCs w:val="21"/>
          <w:lang w:val="zh-CN"/>
        </w:rPr>
      </w:pPr>
    </w:p>
    <w:p w14:paraId="10681FE3" w14:textId="77777777" w:rsidR="009477BE" w:rsidRPr="009477BE" w:rsidRDefault="009477BE" w:rsidP="009477BE">
      <w:pPr>
        <w:autoSpaceDE w:val="0"/>
        <w:autoSpaceDN w:val="0"/>
        <w:adjustRightInd w:val="0"/>
        <w:spacing w:line="360" w:lineRule="auto"/>
        <w:rPr>
          <w:rFonts w:ascii="楷体_GB2312" w:eastAsia="楷体_GB2312" w:hAnsi="宋体" w:cs="宋体"/>
          <w:szCs w:val="21"/>
          <w:lang w:val="zh-CN"/>
        </w:rPr>
      </w:pPr>
      <w:r w:rsidRPr="009477BE">
        <w:rPr>
          <w:rFonts w:ascii="楷体_GB2312" w:eastAsia="楷体_GB2312" w:hAnsi="宋体" w:cs="宋体" w:hint="eastAsia"/>
          <w:szCs w:val="21"/>
          <w:lang w:val="zh-CN"/>
        </w:rPr>
        <w:lastRenderedPageBreak/>
        <w:t>注：表中机组为正常运行机组。</w:t>
      </w:r>
    </w:p>
    <w:p w14:paraId="059BF793" w14:textId="77777777" w:rsidR="009477BE" w:rsidRDefault="009477BE" w:rsidP="009477BE">
      <w:pPr>
        <w:spacing w:line="360" w:lineRule="auto"/>
        <w:jc w:val="center"/>
        <w:rPr>
          <w:b/>
        </w:rPr>
      </w:pPr>
      <w:r w:rsidRPr="009477BE">
        <w:rPr>
          <w:rFonts w:hint="eastAsia"/>
          <w:b/>
        </w:rPr>
        <w:t>表</w:t>
      </w:r>
      <w:r w:rsidRPr="009477BE">
        <w:rPr>
          <w:rFonts w:hint="eastAsia"/>
          <w:b/>
        </w:rPr>
        <w:t xml:space="preserve">7-5  </w:t>
      </w:r>
      <w:r w:rsidRPr="009477BE">
        <w:rPr>
          <w:rFonts w:hint="eastAsia"/>
          <w:b/>
        </w:rPr>
        <w:t>参与频率调节水力干扰调压室计算结果表</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60"/>
        <w:gridCol w:w="960"/>
        <w:gridCol w:w="960"/>
        <w:gridCol w:w="960"/>
        <w:gridCol w:w="960"/>
        <w:gridCol w:w="960"/>
        <w:gridCol w:w="960"/>
        <w:gridCol w:w="960"/>
        <w:gridCol w:w="960"/>
      </w:tblGrid>
      <w:tr w:rsidR="00F8409E" w:rsidRPr="00862BA2" w14:paraId="51EA4385" w14:textId="77777777" w:rsidTr="00862BA2">
        <w:trPr>
          <w:trHeight w:val="255"/>
        </w:trPr>
        <w:tc>
          <w:tcPr>
            <w:tcW w:w="960" w:type="dxa"/>
            <w:noWrap/>
            <w:vAlign w:val="center"/>
          </w:tcPr>
          <w:p w14:paraId="5525DB33" w14:textId="21806E89" w:rsidR="00F8409E" w:rsidRPr="00862BA2" w:rsidRDefault="00F8409E" w:rsidP="00F8409E">
            <w:pPr>
              <w:jc w:val="center"/>
              <w:rPr>
                <w:szCs w:val="21"/>
              </w:rPr>
            </w:pPr>
            <w:r w:rsidRPr="00862BA2">
              <w:rPr>
                <w:szCs w:val="21"/>
              </w:rPr>
              <w:t>工况</w:t>
            </w:r>
          </w:p>
        </w:tc>
        <w:tc>
          <w:tcPr>
            <w:tcW w:w="960" w:type="dxa"/>
            <w:noWrap/>
            <w:vAlign w:val="center"/>
          </w:tcPr>
          <w:p w14:paraId="28571815" w14:textId="393EFFE2" w:rsidR="00F8409E" w:rsidRPr="00862BA2" w:rsidRDefault="00F8409E" w:rsidP="00F8409E">
            <w:pPr>
              <w:jc w:val="center"/>
              <w:rPr>
                <w:szCs w:val="21"/>
              </w:rPr>
            </w:pPr>
            <w:r>
              <w:rPr>
                <w:rFonts w:hint="eastAsia"/>
                <w:szCs w:val="21"/>
              </w:rPr>
              <w:t>调压室</w:t>
            </w:r>
            <w:r w:rsidR="008A444C">
              <w:rPr>
                <w:rFonts w:hint="eastAsia"/>
                <w:szCs w:val="21"/>
              </w:rPr>
              <w:t>号</w:t>
            </w:r>
          </w:p>
        </w:tc>
        <w:tc>
          <w:tcPr>
            <w:tcW w:w="960" w:type="dxa"/>
            <w:noWrap/>
            <w:vAlign w:val="center"/>
          </w:tcPr>
          <w:p w14:paraId="1384008B" w14:textId="77777777" w:rsidR="00F8409E" w:rsidRPr="00862BA2" w:rsidRDefault="00F8409E" w:rsidP="00F8409E">
            <w:pPr>
              <w:pStyle w:val="af8"/>
              <w:spacing w:before="31" w:after="31"/>
            </w:pPr>
            <w:r w:rsidRPr="00862BA2">
              <w:rPr>
                <w:rFonts w:ascii="宋体" w:eastAsia="宋体" w:hAnsi="宋体" w:cs="宋体" w:hint="eastAsia"/>
              </w:rPr>
              <w:t>初始水位</w:t>
            </w:r>
          </w:p>
          <w:p w14:paraId="3043AE54" w14:textId="4A158127" w:rsidR="00F8409E" w:rsidRPr="00862BA2" w:rsidRDefault="00F8409E" w:rsidP="00F8409E">
            <w:pPr>
              <w:jc w:val="center"/>
              <w:rPr>
                <w:szCs w:val="21"/>
              </w:rPr>
            </w:pPr>
            <w:r w:rsidRPr="00862BA2">
              <w:rPr>
                <w:szCs w:val="21"/>
              </w:rPr>
              <w:t>(m)</w:t>
            </w:r>
          </w:p>
        </w:tc>
        <w:tc>
          <w:tcPr>
            <w:tcW w:w="960" w:type="dxa"/>
            <w:noWrap/>
            <w:vAlign w:val="center"/>
          </w:tcPr>
          <w:p w14:paraId="360898E6" w14:textId="77777777" w:rsidR="00F8409E" w:rsidRPr="00862BA2" w:rsidRDefault="00F8409E" w:rsidP="00F8409E">
            <w:pPr>
              <w:pStyle w:val="af8"/>
              <w:spacing w:before="31" w:after="31"/>
            </w:pPr>
            <w:r w:rsidRPr="00862BA2">
              <w:rPr>
                <w:rFonts w:ascii="宋体" w:eastAsia="宋体" w:hAnsi="宋体" w:cs="宋体" w:hint="eastAsia"/>
              </w:rPr>
              <w:t>最高水位</w:t>
            </w:r>
          </w:p>
          <w:p w14:paraId="2F83980B" w14:textId="02DE8055" w:rsidR="00F8409E" w:rsidRPr="00862BA2" w:rsidRDefault="00F8409E" w:rsidP="00F8409E">
            <w:pPr>
              <w:jc w:val="center"/>
              <w:rPr>
                <w:szCs w:val="21"/>
              </w:rPr>
            </w:pPr>
            <w:r w:rsidRPr="00862BA2">
              <w:rPr>
                <w:szCs w:val="21"/>
              </w:rPr>
              <w:t>(m)</w:t>
            </w:r>
          </w:p>
        </w:tc>
        <w:tc>
          <w:tcPr>
            <w:tcW w:w="960" w:type="dxa"/>
            <w:noWrap/>
            <w:vAlign w:val="center"/>
          </w:tcPr>
          <w:p w14:paraId="2CEDE903" w14:textId="77777777" w:rsidR="00F8409E" w:rsidRPr="00862BA2" w:rsidRDefault="00F8409E" w:rsidP="00F8409E">
            <w:pPr>
              <w:pStyle w:val="af8"/>
              <w:spacing w:before="31" w:after="31"/>
            </w:pPr>
            <w:r w:rsidRPr="00862BA2">
              <w:rPr>
                <w:rFonts w:ascii="宋体" w:eastAsia="宋体" w:hAnsi="宋体" w:cs="宋体" w:hint="eastAsia"/>
              </w:rPr>
              <w:t>最高水位发生时间</w:t>
            </w:r>
          </w:p>
          <w:p w14:paraId="666CBB6E" w14:textId="3E10F168" w:rsidR="00F8409E" w:rsidRPr="00862BA2" w:rsidRDefault="00F8409E" w:rsidP="00F8409E">
            <w:pPr>
              <w:jc w:val="center"/>
              <w:rPr>
                <w:szCs w:val="21"/>
              </w:rPr>
            </w:pPr>
            <w:r w:rsidRPr="00862BA2">
              <w:rPr>
                <w:szCs w:val="21"/>
              </w:rPr>
              <w:t>(s)</w:t>
            </w:r>
          </w:p>
        </w:tc>
        <w:tc>
          <w:tcPr>
            <w:tcW w:w="960" w:type="dxa"/>
            <w:noWrap/>
            <w:vAlign w:val="center"/>
          </w:tcPr>
          <w:p w14:paraId="2B0A010B" w14:textId="77777777" w:rsidR="00F8409E" w:rsidRPr="00862BA2" w:rsidRDefault="00F8409E" w:rsidP="00F8409E">
            <w:pPr>
              <w:pStyle w:val="af8"/>
              <w:spacing w:before="31" w:after="31"/>
            </w:pPr>
            <w:r w:rsidRPr="00862BA2">
              <w:rPr>
                <w:rFonts w:ascii="宋体" w:eastAsia="宋体" w:hAnsi="宋体" w:cs="宋体" w:hint="eastAsia"/>
              </w:rPr>
              <w:t>最低水位</w:t>
            </w:r>
          </w:p>
          <w:p w14:paraId="745F5834" w14:textId="39D6C9CE" w:rsidR="00F8409E" w:rsidRPr="00862BA2" w:rsidRDefault="00F8409E" w:rsidP="00F8409E">
            <w:pPr>
              <w:jc w:val="center"/>
              <w:rPr>
                <w:szCs w:val="21"/>
              </w:rPr>
            </w:pPr>
            <w:r w:rsidRPr="00862BA2">
              <w:rPr>
                <w:szCs w:val="21"/>
              </w:rPr>
              <w:t>(m)</w:t>
            </w:r>
          </w:p>
        </w:tc>
        <w:tc>
          <w:tcPr>
            <w:tcW w:w="960" w:type="dxa"/>
            <w:noWrap/>
            <w:vAlign w:val="center"/>
          </w:tcPr>
          <w:p w14:paraId="0008B044" w14:textId="77777777" w:rsidR="00F8409E" w:rsidRPr="00862BA2" w:rsidRDefault="00F8409E" w:rsidP="00F8409E">
            <w:pPr>
              <w:pStyle w:val="af8"/>
              <w:spacing w:before="31" w:after="31"/>
            </w:pPr>
            <w:r w:rsidRPr="00862BA2">
              <w:rPr>
                <w:rFonts w:ascii="宋体" w:eastAsia="宋体" w:hAnsi="宋体" w:cs="宋体" w:hint="eastAsia"/>
              </w:rPr>
              <w:t>最低涌浪水位发生时间</w:t>
            </w:r>
          </w:p>
          <w:p w14:paraId="08C7BCA7" w14:textId="685EDEAB" w:rsidR="00F8409E" w:rsidRPr="00862BA2" w:rsidRDefault="00F8409E" w:rsidP="00F8409E">
            <w:pPr>
              <w:jc w:val="center"/>
              <w:rPr>
                <w:szCs w:val="21"/>
              </w:rPr>
            </w:pPr>
            <w:r w:rsidRPr="00862BA2">
              <w:rPr>
                <w:szCs w:val="21"/>
              </w:rPr>
              <w:t>(s)</w:t>
            </w:r>
          </w:p>
        </w:tc>
        <w:tc>
          <w:tcPr>
            <w:tcW w:w="960" w:type="dxa"/>
            <w:noWrap/>
            <w:vAlign w:val="center"/>
          </w:tcPr>
          <w:p w14:paraId="1A912848" w14:textId="77777777" w:rsidR="00F8409E" w:rsidRPr="00862BA2" w:rsidRDefault="00F8409E" w:rsidP="00F8409E">
            <w:pPr>
              <w:pStyle w:val="af8"/>
              <w:spacing w:before="31" w:after="31"/>
            </w:pPr>
            <w:r w:rsidRPr="00862BA2">
              <w:rPr>
                <w:rFonts w:ascii="宋体" w:eastAsia="宋体" w:hAnsi="宋体" w:cs="宋体" w:hint="eastAsia"/>
              </w:rPr>
              <w:t>向上最大振幅</w:t>
            </w:r>
          </w:p>
          <w:p w14:paraId="719D0C96" w14:textId="4DC31152" w:rsidR="00F8409E" w:rsidRPr="00862BA2" w:rsidRDefault="00F8409E" w:rsidP="00F8409E">
            <w:pPr>
              <w:jc w:val="center"/>
              <w:rPr>
                <w:szCs w:val="21"/>
              </w:rPr>
            </w:pPr>
            <w:r w:rsidRPr="00862BA2">
              <w:rPr>
                <w:szCs w:val="21"/>
              </w:rPr>
              <w:t>(m)</w:t>
            </w:r>
          </w:p>
        </w:tc>
        <w:tc>
          <w:tcPr>
            <w:tcW w:w="960" w:type="dxa"/>
            <w:noWrap/>
            <w:vAlign w:val="center"/>
          </w:tcPr>
          <w:p w14:paraId="4F7C5559" w14:textId="77777777" w:rsidR="00F8409E" w:rsidRPr="00862BA2" w:rsidRDefault="00F8409E" w:rsidP="00F8409E">
            <w:pPr>
              <w:pStyle w:val="af8"/>
              <w:spacing w:before="31" w:after="31"/>
            </w:pPr>
            <w:r w:rsidRPr="00862BA2">
              <w:rPr>
                <w:rFonts w:ascii="宋体" w:eastAsia="宋体" w:hAnsi="宋体" w:cs="宋体" w:hint="eastAsia"/>
              </w:rPr>
              <w:t>向下最大振幅</w:t>
            </w:r>
          </w:p>
          <w:p w14:paraId="30F8BFFE" w14:textId="6FE31A03" w:rsidR="00F8409E" w:rsidRPr="00862BA2" w:rsidRDefault="00F8409E" w:rsidP="00F8409E">
            <w:pPr>
              <w:jc w:val="center"/>
              <w:rPr>
                <w:szCs w:val="21"/>
              </w:rPr>
            </w:pPr>
            <w:r w:rsidRPr="00862BA2">
              <w:rPr>
                <w:szCs w:val="21"/>
              </w:rPr>
              <w:t>(m)</w:t>
            </w:r>
          </w:p>
        </w:tc>
      </w:tr>
      <w:tr w:rsidR="00D94B65" w:rsidRPr="00862BA2" w14:paraId="234FD1E1" w14:textId="77777777" w:rsidTr="00862BA2">
        <w:trPr>
          <w:trHeight w:val="255"/>
        </w:trPr>
        <w:tc>
          <w:tcPr>
            <w:tcW w:w="960" w:type="dxa"/>
            <w:vMerge w:val="restart"/>
            <w:noWrap/>
            <w:hideMark/>
          </w:tcPr>
          <w:p w14:paraId="57575206" w14:textId="77777777" w:rsidR="00D94B65" w:rsidRPr="00862BA2" w:rsidRDefault="00D94B65" w:rsidP="00862BA2">
            <w:pPr>
              <w:jc w:val="center"/>
              <w:rPr>
                <w:szCs w:val="21"/>
              </w:rPr>
            </w:pPr>
            <w:r w:rsidRPr="00862BA2">
              <w:rPr>
                <w:szCs w:val="21"/>
              </w:rPr>
              <w:t>GR1</w:t>
            </w:r>
          </w:p>
        </w:tc>
        <w:tc>
          <w:tcPr>
            <w:tcW w:w="960" w:type="dxa"/>
            <w:noWrap/>
            <w:hideMark/>
          </w:tcPr>
          <w:p w14:paraId="4BF28B5E" w14:textId="77777777" w:rsidR="00D94B65" w:rsidRPr="00862BA2" w:rsidRDefault="00D94B65" w:rsidP="00862BA2">
            <w:pPr>
              <w:jc w:val="center"/>
              <w:rPr>
                <w:szCs w:val="21"/>
              </w:rPr>
            </w:pPr>
            <w:r w:rsidRPr="00862BA2">
              <w:rPr>
                <w:szCs w:val="21"/>
              </w:rPr>
              <w:t>上游</w:t>
            </w:r>
          </w:p>
        </w:tc>
        <w:tc>
          <w:tcPr>
            <w:tcW w:w="960" w:type="dxa"/>
            <w:noWrap/>
            <w:hideMark/>
          </w:tcPr>
          <w:p w14:paraId="32D97129" w14:textId="77777777" w:rsidR="00D94B65" w:rsidRPr="00862BA2" w:rsidRDefault="00D94B65" w:rsidP="00862BA2">
            <w:pPr>
              <w:jc w:val="center"/>
              <w:rPr>
                <w:szCs w:val="21"/>
              </w:rPr>
            </w:pPr>
            <w:r w:rsidRPr="00862BA2">
              <w:rPr>
                <w:szCs w:val="21"/>
              </w:rPr>
              <w:t>607.16</w:t>
            </w:r>
          </w:p>
        </w:tc>
        <w:tc>
          <w:tcPr>
            <w:tcW w:w="960" w:type="dxa"/>
            <w:noWrap/>
            <w:hideMark/>
          </w:tcPr>
          <w:p w14:paraId="5AD70DD5" w14:textId="77777777" w:rsidR="00D94B65" w:rsidRPr="00862BA2" w:rsidRDefault="00D94B65" w:rsidP="00862BA2">
            <w:pPr>
              <w:jc w:val="center"/>
              <w:rPr>
                <w:szCs w:val="21"/>
              </w:rPr>
            </w:pPr>
            <w:r w:rsidRPr="00862BA2">
              <w:rPr>
                <w:szCs w:val="21"/>
              </w:rPr>
              <w:t>614.57</w:t>
            </w:r>
          </w:p>
        </w:tc>
        <w:tc>
          <w:tcPr>
            <w:tcW w:w="960" w:type="dxa"/>
            <w:noWrap/>
            <w:hideMark/>
          </w:tcPr>
          <w:p w14:paraId="073A795A" w14:textId="77777777" w:rsidR="00D94B65" w:rsidRPr="00862BA2" w:rsidRDefault="00D94B65" w:rsidP="00862BA2">
            <w:pPr>
              <w:jc w:val="center"/>
              <w:rPr>
                <w:szCs w:val="21"/>
              </w:rPr>
            </w:pPr>
            <w:r w:rsidRPr="00862BA2">
              <w:rPr>
                <w:szCs w:val="21"/>
              </w:rPr>
              <w:t>27.74</w:t>
            </w:r>
          </w:p>
        </w:tc>
        <w:tc>
          <w:tcPr>
            <w:tcW w:w="960" w:type="dxa"/>
            <w:noWrap/>
            <w:hideMark/>
          </w:tcPr>
          <w:p w14:paraId="694E246B" w14:textId="77777777" w:rsidR="00D94B65" w:rsidRPr="00862BA2" w:rsidRDefault="00D94B65" w:rsidP="00862BA2">
            <w:pPr>
              <w:jc w:val="center"/>
              <w:rPr>
                <w:szCs w:val="21"/>
              </w:rPr>
            </w:pPr>
            <w:r w:rsidRPr="00862BA2">
              <w:rPr>
                <w:szCs w:val="21"/>
              </w:rPr>
              <w:t>603.97</w:t>
            </w:r>
          </w:p>
        </w:tc>
        <w:tc>
          <w:tcPr>
            <w:tcW w:w="960" w:type="dxa"/>
            <w:noWrap/>
            <w:hideMark/>
          </w:tcPr>
          <w:p w14:paraId="75D81BF2" w14:textId="77777777" w:rsidR="00D94B65" w:rsidRPr="00862BA2" w:rsidRDefault="00D94B65" w:rsidP="00862BA2">
            <w:pPr>
              <w:jc w:val="center"/>
              <w:rPr>
                <w:szCs w:val="21"/>
              </w:rPr>
            </w:pPr>
            <w:r w:rsidRPr="00862BA2">
              <w:rPr>
                <w:szCs w:val="21"/>
              </w:rPr>
              <w:t>74.22</w:t>
            </w:r>
          </w:p>
        </w:tc>
        <w:tc>
          <w:tcPr>
            <w:tcW w:w="960" w:type="dxa"/>
            <w:noWrap/>
            <w:hideMark/>
          </w:tcPr>
          <w:p w14:paraId="7EB51583" w14:textId="77777777" w:rsidR="00D94B65" w:rsidRPr="00862BA2" w:rsidRDefault="00D94B65" w:rsidP="00862BA2">
            <w:pPr>
              <w:jc w:val="center"/>
              <w:rPr>
                <w:szCs w:val="21"/>
              </w:rPr>
            </w:pPr>
            <w:r w:rsidRPr="00862BA2">
              <w:rPr>
                <w:szCs w:val="21"/>
              </w:rPr>
              <w:t>7.41</w:t>
            </w:r>
          </w:p>
        </w:tc>
        <w:tc>
          <w:tcPr>
            <w:tcW w:w="960" w:type="dxa"/>
            <w:noWrap/>
            <w:hideMark/>
          </w:tcPr>
          <w:p w14:paraId="04073383" w14:textId="77777777" w:rsidR="00D94B65" w:rsidRPr="00862BA2" w:rsidRDefault="00D94B65" w:rsidP="00862BA2">
            <w:pPr>
              <w:jc w:val="center"/>
              <w:rPr>
                <w:szCs w:val="21"/>
              </w:rPr>
            </w:pPr>
            <w:r w:rsidRPr="00862BA2">
              <w:rPr>
                <w:szCs w:val="21"/>
              </w:rPr>
              <w:t>3.19</w:t>
            </w:r>
          </w:p>
        </w:tc>
      </w:tr>
      <w:tr w:rsidR="00D94B65" w:rsidRPr="00862BA2" w14:paraId="241967FA" w14:textId="77777777" w:rsidTr="00862BA2">
        <w:trPr>
          <w:trHeight w:val="255"/>
        </w:trPr>
        <w:tc>
          <w:tcPr>
            <w:tcW w:w="960" w:type="dxa"/>
            <w:vMerge/>
            <w:hideMark/>
          </w:tcPr>
          <w:p w14:paraId="48335B70" w14:textId="77777777" w:rsidR="00D94B65" w:rsidRPr="00862BA2" w:rsidRDefault="00D94B65" w:rsidP="00862BA2">
            <w:pPr>
              <w:jc w:val="center"/>
              <w:rPr>
                <w:szCs w:val="21"/>
              </w:rPr>
            </w:pPr>
          </w:p>
        </w:tc>
        <w:tc>
          <w:tcPr>
            <w:tcW w:w="960" w:type="dxa"/>
            <w:noWrap/>
            <w:hideMark/>
          </w:tcPr>
          <w:p w14:paraId="7547A217" w14:textId="77777777" w:rsidR="00D94B65" w:rsidRPr="00862BA2" w:rsidRDefault="00D94B65" w:rsidP="00862BA2">
            <w:pPr>
              <w:jc w:val="center"/>
              <w:rPr>
                <w:szCs w:val="21"/>
              </w:rPr>
            </w:pPr>
            <w:r w:rsidRPr="00862BA2">
              <w:rPr>
                <w:szCs w:val="21"/>
              </w:rPr>
              <w:t>下游</w:t>
            </w:r>
          </w:p>
        </w:tc>
        <w:tc>
          <w:tcPr>
            <w:tcW w:w="960" w:type="dxa"/>
            <w:noWrap/>
            <w:hideMark/>
          </w:tcPr>
          <w:p w14:paraId="5822345B" w14:textId="77777777" w:rsidR="00D94B65" w:rsidRPr="00862BA2" w:rsidRDefault="00D94B65" w:rsidP="00862BA2">
            <w:pPr>
              <w:jc w:val="center"/>
              <w:rPr>
                <w:szCs w:val="21"/>
              </w:rPr>
            </w:pPr>
            <w:r w:rsidRPr="00862BA2">
              <w:rPr>
                <w:szCs w:val="21"/>
              </w:rPr>
              <w:t>109.51</w:t>
            </w:r>
          </w:p>
        </w:tc>
        <w:tc>
          <w:tcPr>
            <w:tcW w:w="960" w:type="dxa"/>
            <w:noWrap/>
            <w:hideMark/>
          </w:tcPr>
          <w:p w14:paraId="333F6565" w14:textId="77777777" w:rsidR="00D94B65" w:rsidRPr="00862BA2" w:rsidRDefault="00D94B65" w:rsidP="00862BA2">
            <w:pPr>
              <w:jc w:val="center"/>
              <w:rPr>
                <w:szCs w:val="21"/>
              </w:rPr>
            </w:pPr>
            <w:r w:rsidRPr="00862BA2">
              <w:rPr>
                <w:szCs w:val="21"/>
              </w:rPr>
              <w:t>114.24</w:t>
            </w:r>
          </w:p>
        </w:tc>
        <w:tc>
          <w:tcPr>
            <w:tcW w:w="960" w:type="dxa"/>
            <w:noWrap/>
            <w:hideMark/>
          </w:tcPr>
          <w:p w14:paraId="2221A178" w14:textId="77777777" w:rsidR="00D94B65" w:rsidRPr="00862BA2" w:rsidRDefault="00D94B65" w:rsidP="00862BA2">
            <w:pPr>
              <w:jc w:val="center"/>
              <w:rPr>
                <w:szCs w:val="21"/>
              </w:rPr>
            </w:pPr>
            <w:r w:rsidRPr="00862BA2">
              <w:rPr>
                <w:szCs w:val="21"/>
              </w:rPr>
              <w:t>94.56</w:t>
            </w:r>
          </w:p>
        </w:tc>
        <w:tc>
          <w:tcPr>
            <w:tcW w:w="960" w:type="dxa"/>
            <w:noWrap/>
            <w:hideMark/>
          </w:tcPr>
          <w:p w14:paraId="7F3C40E5" w14:textId="77777777" w:rsidR="00D94B65" w:rsidRPr="00862BA2" w:rsidRDefault="00D94B65" w:rsidP="00862BA2">
            <w:pPr>
              <w:jc w:val="center"/>
              <w:rPr>
                <w:szCs w:val="21"/>
              </w:rPr>
            </w:pPr>
            <w:r w:rsidRPr="00862BA2">
              <w:rPr>
                <w:szCs w:val="21"/>
              </w:rPr>
              <w:t>100.18</w:t>
            </w:r>
          </w:p>
        </w:tc>
        <w:tc>
          <w:tcPr>
            <w:tcW w:w="960" w:type="dxa"/>
            <w:noWrap/>
            <w:hideMark/>
          </w:tcPr>
          <w:p w14:paraId="45929C42" w14:textId="77777777" w:rsidR="00D94B65" w:rsidRPr="00862BA2" w:rsidRDefault="00D94B65" w:rsidP="00862BA2">
            <w:pPr>
              <w:jc w:val="center"/>
              <w:rPr>
                <w:szCs w:val="21"/>
              </w:rPr>
            </w:pPr>
            <w:r w:rsidRPr="00862BA2">
              <w:rPr>
                <w:szCs w:val="21"/>
              </w:rPr>
              <w:t>37.78</w:t>
            </w:r>
          </w:p>
        </w:tc>
        <w:tc>
          <w:tcPr>
            <w:tcW w:w="960" w:type="dxa"/>
            <w:noWrap/>
            <w:hideMark/>
          </w:tcPr>
          <w:p w14:paraId="24816E9D" w14:textId="77777777" w:rsidR="00D94B65" w:rsidRPr="00862BA2" w:rsidRDefault="00D94B65" w:rsidP="00862BA2">
            <w:pPr>
              <w:jc w:val="center"/>
              <w:rPr>
                <w:szCs w:val="21"/>
              </w:rPr>
            </w:pPr>
            <w:r w:rsidRPr="00862BA2">
              <w:rPr>
                <w:szCs w:val="21"/>
              </w:rPr>
              <w:t>4.73</w:t>
            </w:r>
          </w:p>
        </w:tc>
        <w:tc>
          <w:tcPr>
            <w:tcW w:w="960" w:type="dxa"/>
            <w:noWrap/>
            <w:hideMark/>
          </w:tcPr>
          <w:p w14:paraId="147D4053" w14:textId="77777777" w:rsidR="00D94B65" w:rsidRPr="00862BA2" w:rsidRDefault="00D94B65" w:rsidP="00862BA2">
            <w:pPr>
              <w:jc w:val="center"/>
              <w:rPr>
                <w:szCs w:val="21"/>
              </w:rPr>
            </w:pPr>
            <w:r w:rsidRPr="00862BA2">
              <w:rPr>
                <w:szCs w:val="21"/>
              </w:rPr>
              <w:t>9.33</w:t>
            </w:r>
          </w:p>
        </w:tc>
      </w:tr>
      <w:tr w:rsidR="00D94B65" w:rsidRPr="00862BA2" w14:paraId="2FE8D23A" w14:textId="77777777" w:rsidTr="00862BA2">
        <w:trPr>
          <w:trHeight w:val="255"/>
        </w:trPr>
        <w:tc>
          <w:tcPr>
            <w:tcW w:w="960" w:type="dxa"/>
            <w:vMerge w:val="restart"/>
            <w:noWrap/>
            <w:hideMark/>
          </w:tcPr>
          <w:p w14:paraId="7DB6A1A8" w14:textId="77777777" w:rsidR="00D94B65" w:rsidRPr="00862BA2" w:rsidRDefault="00D94B65" w:rsidP="00862BA2">
            <w:pPr>
              <w:jc w:val="center"/>
              <w:rPr>
                <w:szCs w:val="21"/>
              </w:rPr>
            </w:pPr>
            <w:r w:rsidRPr="00862BA2">
              <w:rPr>
                <w:szCs w:val="21"/>
              </w:rPr>
              <w:t>GR2</w:t>
            </w:r>
          </w:p>
        </w:tc>
        <w:tc>
          <w:tcPr>
            <w:tcW w:w="960" w:type="dxa"/>
            <w:noWrap/>
            <w:hideMark/>
          </w:tcPr>
          <w:p w14:paraId="6264A0F1" w14:textId="77777777" w:rsidR="00D94B65" w:rsidRPr="00862BA2" w:rsidRDefault="00D94B65" w:rsidP="00862BA2">
            <w:pPr>
              <w:jc w:val="center"/>
              <w:rPr>
                <w:szCs w:val="21"/>
              </w:rPr>
            </w:pPr>
            <w:r w:rsidRPr="00862BA2">
              <w:rPr>
                <w:szCs w:val="21"/>
              </w:rPr>
              <w:t>上游</w:t>
            </w:r>
          </w:p>
        </w:tc>
        <w:tc>
          <w:tcPr>
            <w:tcW w:w="960" w:type="dxa"/>
            <w:noWrap/>
            <w:hideMark/>
          </w:tcPr>
          <w:p w14:paraId="497F2194" w14:textId="77777777" w:rsidR="00D94B65" w:rsidRPr="00862BA2" w:rsidRDefault="00D94B65" w:rsidP="00862BA2">
            <w:pPr>
              <w:jc w:val="center"/>
              <w:rPr>
                <w:szCs w:val="21"/>
              </w:rPr>
            </w:pPr>
            <w:r w:rsidRPr="00862BA2">
              <w:rPr>
                <w:szCs w:val="21"/>
              </w:rPr>
              <w:t>607.16</w:t>
            </w:r>
          </w:p>
        </w:tc>
        <w:tc>
          <w:tcPr>
            <w:tcW w:w="960" w:type="dxa"/>
            <w:noWrap/>
            <w:hideMark/>
          </w:tcPr>
          <w:p w14:paraId="2D38176A" w14:textId="77777777" w:rsidR="00D94B65" w:rsidRPr="00862BA2" w:rsidRDefault="00D94B65" w:rsidP="00862BA2">
            <w:pPr>
              <w:jc w:val="center"/>
              <w:rPr>
                <w:szCs w:val="21"/>
              </w:rPr>
            </w:pPr>
            <w:r w:rsidRPr="00862BA2">
              <w:rPr>
                <w:szCs w:val="21"/>
              </w:rPr>
              <w:t>613.51</w:t>
            </w:r>
          </w:p>
        </w:tc>
        <w:tc>
          <w:tcPr>
            <w:tcW w:w="960" w:type="dxa"/>
            <w:noWrap/>
            <w:hideMark/>
          </w:tcPr>
          <w:p w14:paraId="5BE6FF85" w14:textId="77777777" w:rsidR="00D94B65" w:rsidRPr="00862BA2" w:rsidRDefault="00D94B65" w:rsidP="00862BA2">
            <w:pPr>
              <w:jc w:val="center"/>
              <w:rPr>
                <w:szCs w:val="21"/>
              </w:rPr>
            </w:pPr>
            <w:r w:rsidRPr="00862BA2">
              <w:rPr>
                <w:szCs w:val="21"/>
              </w:rPr>
              <w:t>29.38</w:t>
            </w:r>
          </w:p>
        </w:tc>
        <w:tc>
          <w:tcPr>
            <w:tcW w:w="960" w:type="dxa"/>
            <w:noWrap/>
            <w:hideMark/>
          </w:tcPr>
          <w:p w14:paraId="47E56C21" w14:textId="77777777" w:rsidR="00D94B65" w:rsidRPr="00862BA2" w:rsidRDefault="00D94B65" w:rsidP="00862BA2">
            <w:pPr>
              <w:jc w:val="center"/>
              <w:rPr>
                <w:szCs w:val="21"/>
              </w:rPr>
            </w:pPr>
            <w:r w:rsidRPr="00862BA2">
              <w:rPr>
                <w:szCs w:val="21"/>
              </w:rPr>
              <w:t>605.28</w:t>
            </w:r>
          </w:p>
        </w:tc>
        <w:tc>
          <w:tcPr>
            <w:tcW w:w="960" w:type="dxa"/>
            <w:noWrap/>
            <w:hideMark/>
          </w:tcPr>
          <w:p w14:paraId="47720D86" w14:textId="77777777" w:rsidR="00D94B65" w:rsidRPr="00862BA2" w:rsidRDefault="00D94B65" w:rsidP="00862BA2">
            <w:pPr>
              <w:jc w:val="center"/>
              <w:rPr>
                <w:szCs w:val="21"/>
              </w:rPr>
            </w:pPr>
            <w:r w:rsidRPr="00862BA2">
              <w:rPr>
                <w:szCs w:val="21"/>
              </w:rPr>
              <w:t>69.10</w:t>
            </w:r>
          </w:p>
        </w:tc>
        <w:tc>
          <w:tcPr>
            <w:tcW w:w="960" w:type="dxa"/>
            <w:noWrap/>
            <w:hideMark/>
          </w:tcPr>
          <w:p w14:paraId="7D7D97DB" w14:textId="77777777" w:rsidR="00D94B65" w:rsidRPr="00862BA2" w:rsidRDefault="00D94B65" w:rsidP="00862BA2">
            <w:pPr>
              <w:jc w:val="center"/>
              <w:rPr>
                <w:szCs w:val="21"/>
              </w:rPr>
            </w:pPr>
            <w:r w:rsidRPr="00862BA2">
              <w:rPr>
                <w:szCs w:val="21"/>
              </w:rPr>
              <w:t>6.35</w:t>
            </w:r>
          </w:p>
        </w:tc>
        <w:tc>
          <w:tcPr>
            <w:tcW w:w="960" w:type="dxa"/>
            <w:noWrap/>
            <w:hideMark/>
          </w:tcPr>
          <w:p w14:paraId="5637A604" w14:textId="77777777" w:rsidR="00D94B65" w:rsidRPr="00862BA2" w:rsidRDefault="00D94B65" w:rsidP="00862BA2">
            <w:pPr>
              <w:jc w:val="center"/>
              <w:rPr>
                <w:szCs w:val="21"/>
              </w:rPr>
            </w:pPr>
            <w:r w:rsidRPr="00862BA2">
              <w:rPr>
                <w:szCs w:val="21"/>
              </w:rPr>
              <w:t>1.88</w:t>
            </w:r>
          </w:p>
        </w:tc>
      </w:tr>
      <w:tr w:rsidR="00D94B65" w:rsidRPr="00862BA2" w14:paraId="72BDA730" w14:textId="77777777" w:rsidTr="00862BA2">
        <w:trPr>
          <w:trHeight w:val="255"/>
        </w:trPr>
        <w:tc>
          <w:tcPr>
            <w:tcW w:w="960" w:type="dxa"/>
            <w:vMerge/>
            <w:hideMark/>
          </w:tcPr>
          <w:p w14:paraId="11D5CEB2" w14:textId="77777777" w:rsidR="00D94B65" w:rsidRPr="00862BA2" w:rsidRDefault="00D94B65" w:rsidP="00862BA2">
            <w:pPr>
              <w:jc w:val="center"/>
              <w:rPr>
                <w:szCs w:val="21"/>
              </w:rPr>
            </w:pPr>
          </w:p>
        </w:tc>
        <w:tc>
          <w:tcPr>
            <w:tcW w:w="960" w:type="dxa"/>
            <w:noWrap/>
            <w:hideMark/>
          </w:tcPr>
          <w:p w14:paraId="52672B0D" w14:textId="77777777" w:rsidR="00D94B65" w:rsidRPr="00862BA2" w:rsidRDefault="00D94B65" w:rsidP="00862BA2">
            <w:pPr>
              <w:jc w:val="center"/>
              <w:rPr>
                <w:szCs w:val="21"/>
              </w:rPr>
            </w:pPr>
            <w:r w:rsidRPr="00862BA2">
              <w:rPr>
                <w:szCs w:val="21"/>
              </w:rPr>
              <w:t>下游</w:t>
            </w:r>
          </w:p>
        </w:tc>
        <w:tc>
          <w:tcPr>
            <w:tcW w:w="960" w:type="dxa"/>
            <w:noWrap/>
            <w:hideMark/>
          </w:tcPr>
          <w:p w14:paraId="5AEB67E4" w14:textId="77777777" w:rsidR="00D94B65" w:rsidRPr="00862BA2" w:rsidRDefault="00D94B65" w:rsidP="00862BA2">
            <w:pPr>
              <w:jc w:val="center"/>
              <w:rPr>
                <w:szCs w:val="21"/>
              </w:rPr>
            </w:pPr>
            <w:r w:rsidRPr="00862BA2">
              <w:rPr>
                <w:szCs w:val="21"/>
              </w:rPr>
              <w:t>109.51</w:t>
            </w:r>
          </w:p>
        </w:tc>
        <w:tc>
          <w:tcPr>
            <w:tcW w:w="960" w:type="dxa"/>
            <w:noWrap/>
            <w:hideMark/>
          </w:tcPr>
          <w:p w14:paraId="13FD6B53" w14:textId="77777777" w:rsidR="00D94B65" w:rsidRPr="00862BA2" w:rsidRDefault="00D94B65" w:rsidP="00862BA2">
            <w:pPr>
              <w:jc w:val="center"/>
              <w:rPr>
                <w:szCs w:val="21"/>
              </w:rPr>
            </w:pPr>
            <w:r w:rsidRPr="00862BA2">
              <w:rPr>
                <w:szCs w:val="21"/>
              </w:rPr>
              <w:t>113.12</w:t>
            </w:r>
          </w:p>
        </w:tc>
        <w:tc>
          <w:tcPr>
            <w:tcW w:w="960" w:type="dxa"/>
            <w:noWrap/>
            <w:hideMark/>
          </w:tcPr>
          <w:p w14:paraId="7C0B0C4A" w14:textId="77777777" w:rsidR="00D94B65" w:rsidRPr="00862BA2" w:rsidRDefault="00D94B65" w:rsidP="00862BA2">
            <w:pPr>
              <w:jc w:val="center"/>
              <w:rPr>
                <w:szCs w:val="21"/>
              </w:rPr>
            </w:pPr>
            <w:r w:rsidRPr="00862BA2">
              <w:rPr>
                <w:szCs w:val="21"/>
              </w:rPr>
              <w:t>96.49</w:t>
            </w:r>
          </w:p>
        </w:tc>
        <w:tc>
          <w:tcPr>
            <w:tcW w:w="960" w:type="dxa"/>
            <w:noWrap/>
            <w:hideMark/>
          </w:tcPr>
          <w:p w14:paraId="4EE37B7A" w14:textId="77777777" w:rsidR="00D94B65" w:rsidRPr="00862BA2" w:rsidRDefault="00D94B65" w:rsidP="00862BA2">
            <w:pPr>
              <w:jc w:val="center"/>
              <w:rPr>
                <w:szCs w:val="21"/>
              </w:rPr>
            </w:pPr>
            <w:r w:rsidRPr="00862BA2">
              <w:rPr>
                <w:szCs w:val="21"/>
              </w:rPr>
              <w:t>101.49</w:t>
            </w:r>
          </w:p>
        </w:tc>
        <w:tc>
          <w:tcPr>
            <w:tcW w:w="960" w:type="dxa"/>
            <w:noWrap/>
            <w:hideMark/>
          </w:tcPr>
          <w:p w14:paraId="0804D642" w14:textId="77777777" w:rsidR="00D94B65" w:rsidRPr="00862BA2" w:rsidRDefault="00D94B65" w:rsidP="00862BA2">
            <w:pPr>
              <w:jc w:val="center"/>
              <w:rPr>
                <w:szCs w:val="21"/>
              </w:rPr>
            </w:pPr>
            <w:r w:rsidRPr="00862BA2">
              <w:rPr>
                <w:szCs w:val="21"/>
              </w:rPr>
              <w:t>31.97</w:t>
            </w:r>
          </w:p>
        </w:tc>
        <w:tc>
          <w:tcPr>
            <w:tcW w:w="960" w:type="dxa"/>
            <w:noWrap/>
            <w:hideMark/>
          </w:tcPr>
          <w:p w14:paraId="3C9C5AC6" w14:textId="77777777" w:rsidR="00D94B65" w:rsidRPr="00862BA2" w:rsidRDefault="00D94B65" w:rsidP="00862BA2">
            <w:pPr>
              <w:jc w:val="center"/>
              <w:rPr>
                <w:szCs w:val="21"/>
              </w:rPr>
            </w:pPr>
            <w:r w:rsidRPr="00862BA2">
              <w:rPr>
                <w:szCs w:val="21"/>
              </w:rPr>
              <w:t>3.61</w:t>
            </w:r>
          </w:p>
        </w:tc>
        <w:tc>
          <w:tcPr>
            <w:tcW w:w="960" w:type="dxa"/>
            <w:noWrap/>
            <w:hideMark/>
          </w:tcPr>
          <w:p w14:paraId="55532BA1" w14:textId="77777777" w:rsidR="00D94B65" w:rsidRPr="00862BA2" w:rsidRDefault="00D94B65" w:rsidP="00862BA2">
            <w:pPr>
              <w:jc w:val="center"/>
              <w:rPr>
                <w:szCs w:val="21"/>
              </w:rPr>
            </w:pPr>
            <w:r w:rsidRPr="00862BA2">
              <w:rPr>
                <w:szCs w:val="21"/>
              </w:rPr>
              <w:t>8.02</w:t>
            </w:r>
          </w:p>
        </w:tc>
      </w:tr>
      <w:tr w:rsidR="00D94B65" w:rsidRPr="00862BA2" w14:paraId="289B896D" w14:textId="77777777" w:rsidTr="00862BA2">
        <w:trPr>
          <w:trHeight w:val="255"/>
        </w:trPr>
        <w:tc>
          <w:tcPr>
            <w:tcW w:w="960" w:type="dxa"/>
            <w:vMerge w:val="restart"/>
            <w:noWrap/>
            <w:hideMark/>
          </w:tcPr>
          <w:p w14:paraId="70C3C542" w14:textId="77777777" w:rsidR="00D94B65" w:rsidRPr="00862BA2" w:rsidRDefault="00D94B65" w:rsidP="00862BA2">
            <w:pPr>
              <w:jc w:val="center"/>
              <w:rPr>
                <w:szCs w:val="21"/>
              </w:rPr>
            </w:pPr>
            <w:r w:rsidRPr="00862BA2">
              <w:rPr>
                <w:szCs w:val="21"/>
              </w:rPr>
              <w:t>GR3</w:t>
            </w:r>
          </w:p>
        </w:tc>
        <w:tc>
          <w:tcPr>
            <w:tcW w:w="960" w:type="dxa"/>
            <w:noWrap/>
            <w:hideMark/>
          </w:tcPr>
          <w:p w14:paraId="217379AD" w14:textId="77777777" w:rsidR="00D94B65" w:rsidRPr="00862BA2" w:rsidRDefault="00D94B65" w:rsidP="00862BA2">
            <w:pPr>
              <w:jc w:val="center"/>
              <w:rPr>
                <w:szCs w:val="21"/>
              </w:rPr>
            </w:pPr>
            <w:r w:rsidRPr="00862BA2">
              <w:rPr>
                <w:szCs w:val="21"/>
              </w:rPr>
              <w:t>上游</w:t>
            </w:r>
          </w:p>
        </w:tc>
        <w:tc>
          <w:tcPr>
            <w:tcW w:w="960" w:type="dxa"/>
            <w:noWrap/>
            <w:hideMark/>
          </w:tcPr>
          <w:p w14:paraId="660FAFB2" w14:textId="77777777" w:rsidR="00D94B65" w:rsidRPr="00862BA2" w:rsidRDefault="00D94B65" w:rsidP="00862BA2">
            <w:pPr>
              <w:jc w:val="center"/>
              <w:rPr>
                <w:szCs w:val="21"/>
              </w:rPr>
            </w:pPr>
            <w:r w:rsidRPr="00862BA2">
              <w:rPr>
                <w:szCs w:val="21"/>
              </w:rPr>
              <w:t>594.70</w:t>
            </w:r>
          </w:p>
        </w:tc>
        <w:tc>
          <w:tcPr>
            <w:tcW w:w="960" w:type="dxa"/>
            <w:noWrap/>
            <w:hideMark/>
          </w:tcPr>
          <w:p w14:paraId="02D4354E" w14:textId="77777777" w:rsidR="00D94B65" w:rsidRPr="00862BA2" w:rsidRDefault="00D94B65" w:rsidP="00862BA2">
            <w:pPr>
              <w:jc w:val="center"/>
              <w:rPr>
                <w:szCs w:val="21"/>
              </w:rPr>
            </w:pPr>
            <w:r w:rsidRPr="00862BA2">
              <w:rPr>
                <w:szCs w:val="21"/>
              </w:rPr>
              <w:t>602.39</w:t>
            </w:r>
          </w:p>
        </w:tc>
        <w:tc>
          <w:tcPr>
            <w:tcW w:w="960" w:type="dxa"/>
            <w:noWrap/>
            <w:hideMark/>
          </w:tcPr>
          <w:p w14:paraId="220DAB8F" w14:textId="77777777" w:rsidR="00D94B65" w:rsidRPr="00862BA2" w:rsidRDefault="00D94B65" w:rsidP="00862BA2">
            <w:pPr>
              <w:jc w:val="center"/>
              <w:rPr>
                <w:szCs w:val="21"/>
              </w:rPr>
            </w:pPr>
            <w:r w:rsidRPr="00862BA2">
              <w:rPr>
                <w:szCs w:val="21"/>
              </w:rPr>
              <w:t>29.50</w:t>
            </w:r>
          </w:p>
        </w:tc>
        <w:tc>
          <w:tcPr>
            <w:tcW w:w="960" w:type="dxa"/>
            <w:noWrap/>
            <w:hideMark/>
          </w:tcPr>
          <w:p w14:paraId="017B459A" w14:textId="77777777" w:rsidR="00D94B65" w:rsidRPr="00862BA2" w:rsidRDefault="00D94B65" w:rsidP="00862BA2">
            <w:pPr>
              <w:jc w:val="center"/>
              <w:rPr>
                <w:szCs w:val="21"/>
              </w:rPr>
            </w:pPr>
            <w:r w:rsidRPr="00862BA2">
              <w:rPr>
                <w:szCs w:val="21"/>
              </w:rPr>
              <w:t>592.19</w:t>
            </w:r>
          </w:p>
        </w:tc>
        <w:tc>
          <w:tcPr>
            <w:tcW w:w="960" w:type="dxa"/>
            <w:noWrap/>
            <w:hideMark/>
          </w:tcPr>
          <w:p w14:paraId="7129D559" w14:textId="77777777" w:rsidR="00D94B65" w:rsidRPr="00862BA2" w:rsidRDefault="00D94B65" w:rsidP="00862BA2">
            <w:pPr>
              <w:jc w:val="center"/>
              <w:rPr>
                <w:szCs w:val="21"/>
              </w:rPr>
            </w:pPr>
            <w:r w:rsidRPr="00862BA2">
              <w:rPr>
                <w:szCs w:val="21"/>
              </w:rPr>
              <w:t>75.24</w:t>
            </w:r>
          </w:p>
        </w:tc>
        <w:tc>
          <w:tcPr>
            <w:tcW w:w="960" w:type="dxa"/>
            <w:noWrap/>
            <w:hideMark/>
          </w:tcPr>
          <w:p w14:paraId="6CEA9E35" w14:textId="77777777" w:rsidR="00D94B65" w:rsidRPr="00862BA2" w:rsidRDefault="00D94B65" w:rsidP="00862BA2">
            <w:pPr>
              <w:jc w:val="center"/>
              <w:rPr>
                <w:szCs w:val="21"/>
              </w:rPr>
            </w:pPr>
            <w:r w:rsidRPr="00862BA2">
              <w:rPr>
                <w:szCs w:val="21"/>
              </w:rPr>
              <w:t>7.69</w:t>
            </w:r>
          </w:p>
        </w:tc>
        <w:tc>
          <w:tcPr>
            <w:tcW w:w="960" w:type="dxa"/>
            <w:noWrap/>
            <w:hideMark/>
          </w:tcPr>
          <w:p w14:paraId="7FC44BC4" w14:textId="77777777" w:rsidR="00D94B65" w:rsidRPr="00862BA2" w:rsidRDefault="00D94B65" w:rsidP="00862BA2">
            <w:pPr>
              <w:jc w:val="center"/>
              <w:rPr>
                <w:szCs w:val="21"/>
              </w:rPr>
            </w:pPr>
            <w:r w:rsidRPr="00862BA2">
              <w:rPr>
                <w:szCs w:val="21"/>
              </w:rPr>
              <w:t>2.51</w:t>
            </w:r>
          </w:p>
        </w:tc>
      </w:tr>
      <w:tr w:rsidR="00D94B65" w:rsidRPr="00862BA2" w14:paraId="7A78B7CC" w14:textId="77777777" w:rsidTr="00862BA2">
        <w:trPr>
          <w:trHeight w:val="255"/>
        </w:trPr>
        <w:tc>
          <w:tcPr>
            <w:tcW w:w="960" w:type="dxa"/>
            <w:vMerge/>
            <w:hideMark/>
          </w:tcPr>
          <w:p w14:paraId="71F3F1BD" w14:textId="77777777" w:rsidR="00D94B65" w:rsidRPr="00862BA2" w:rsidRDefault="00D94B65" w:rsidP="00862BA2">
            <w:pPr>
              <w:jc w:val="center"/>
              <w:rPr>
                <w:szCs w:val="21"/>
              </w:rPr>
            </w:pPr>
          </w:p>
        </w:tc>
        <w:tc>
          <w:tcPr>
            <w:tcW w:w="960" w:type="dxa"/>
            <w:noWrap/>
            <w:hideMark/>
          </w:tcPr>
          <w:p w14:paraId="368DC304" w14:textId="77777777" w:rsidR="00D94B65" w:rsidRPr="00862BA2" w:rsidRDefault="00D94B65" w:rsidP="00862BA2">
            <w:pPr>
              <w:jc w:val="center"/>
              <w:rPr>
                <w:szCs w:val="21"/>
              </w:rPr>
            </w:pPr>
            <w:r w:rsidRPr="00862BA2">
              <w:rPr>
                <w:szCs w:val="21"/>
              </w:rPr>
              <w:t>下游</w:t>
            </w:r>
          </w:p>
        </w:tc>
        <w:tc>
          <w:tcPr>
            <w:tcW w:w="960" w:type="dxa"/>
            <w:noWrap/>
            <w:hideMark/>
          </w:tcPr>
          <w:p w14:paraId="777F44E5" w14:textId="77777777" w:rsidR="00D94B65" w:rsidRPr="00862BA2" w:rsidRDefault="00D94B65" w:rsidP="00862BA2">
            <w:pPr>
              <w:jc w:val="center"/>
              <w:rPr>
                <w:szCs w:val="21"/>
              </w:rPr>
            </w:pPr>
            <w:r w:rsidRPr="00862BA2">
              <w:rPr>
                <w:szCs w:val="21"/>
              </w:rPr>
              <w:t>125.65</w:t>
            </w:r>
          </w:p>
        </w:tc>
        <w:tc>
          <w:tcPr>
            <w:tcW w:w="960" w:type="dxa"/>
            <w:noWrap/>
            <w:hideMark/>
          </w:tcPr>
          <w:p w14:paraId="6882FA3A" w14:textId="77777777" w:rsidR="00D94B65" w:rsidRPr="00862BA2" w:rsidRDefault="00D94B65" w:rsidP="00862BA2">
            <w:pPr>
              <w:jc w:val="center"/>
              <w:rPr>
                <w:szCs w:val="21"/>
              </w:rPr>
            </w:pPr>
            <w:r w:rsidRPr="00862BA2">
              <w:rPr>
                <w:szCs w:val="21"/>
              </w:rPr>
              <w:t>129.78</w:t>
            </w:r>
          </w:p>
        </w:tc>
        <w:tc>
          <w:tcPr>
            <w:tcW w:w="960" w:type="dxa"/>
            <w:noWrap/>
            <w:hideMark/>
          </w:tcPr>
          <w:p w14:paraId="03C678C9" w14:textId="77777777" w:rsidR="00D94B65" w:rsidRPr="00862BA2" w:rsidRDefault="00D94B65" w:rsidP="00862BA2">
            <w:pPr>
              <w:jc w:val="center"/>
              <w:rPr>
                <w:szCs w:val="21"/>
              </w:rPr>
            </w:pPr>
            <w:r w:rsidRPr="00862BA2">
              <w:rPr>
                <w:szCs w:val="21"/>
              </w:rPr>
              <w:t>96.20</w:t>
            </w:r>
          </w:p>
        </w:tc>
        <w:tc>
          <w:tcPr>
            <w:tcW w:w="960" w:type="dxa"/>
            <w:noWrap/>
            <w:hideMark/>
          </w:tcPr>
          <w:p w14:paraId="70147834" w14:textId="77777777" w:rsidR="00D94B65" w:rsidRPr="00862BA2" w:rsidRDefault="00D94B65" w:rsidP="00862BA2">
            <w:pPr>
              <w:jc w:val="center"/>
              <w:rPr>
                <w:szCs w:val="21"/>
              </w:rPr>
            </w:pPr>
            <w:r w:rsidRPr="00862BA2">
              <w:rPr>
                <w:szCs w:val="21"/>
              </w:rPr>
              <w:t>116.07</w:t>
            </w:r>
          </w:p>
        </w:tc>
        <w:tc>
          <w:tcPr>
            <w:tcW w:w="960" w:type="dxa"/>
            <w:noWrap/>
            <w:hideMark/>
          </w:tcPr>
          <w:p w14:paraId="5C546424" w14:textId="77777777" w:rsidR="00D94B65" w:rsidRPr="00862BA2" w:rsidRDefault="00D94B65" w:rsidP="00862BA2">
            <w:pPr>
              <w:jc w:val="center"/>
              <w:rPr>
                <w:szCs w:val="21"/>
              </w:rPr>
            </w:pPr>
            <w:r w:rsidRPr="00862BA2">
              <w:rPr>
                <w:szCs w:val="21"/>
              </w:rPr>
              <w:t>32.08</w:t>
            </w:r>
          </w:p>
        </w:tc>
        <w:tc>
          <w:tcPr>
            <w:tcW w:w="960" w:type="dxa"/>
            <w:noWrap/>
            <w:hideMark/>
          </w:tcPr>
          <w:p w14:paraId="2C929FA8" w14:textId="77777777" w:rsidR="00D94B65" w:rsidRPr="00862BA2" w:rsidRDefault="00D94B65" w:rsidP="00862BA2">
            <w:pPr>
              <w:jc w:val="center"/>
              <w:rPr>
                <w:szCs w:val="21"/>
              </w:rPr>
            </w:pPr>
            <w:r w:rsidRPr="00862BA2">
              <w:rPr>
                <w:szCs w:val="21"/>
              </w:rPr>
              <w:t>4.13</w:t>
            </w:r>
          </w:p>
        </w:tc>
        <w:tc>
          <w:tcPr>
            <w:tcW w:w="960" w:type="dxa"/>
            <w:noWrap/>
            <w:hideMark/>
          </w:tcPr>
          <w:p w14:paraId="1003BD10" w14:textId="77777777" w:rsidR="00D94B65" w:rsidRPr="00862BA2" w:rsidRDefault="00D94B65" w:rsidP="00862BA2">
            <w:pPr>
              <w:jc w:val="center"/>
              <w:rPr>
                <w:szCs w:val="21"/>
              </w:rPr>
            </w:pPr>
            <w:r w:rsidRPr="00862BA2">
              <w:rPr>
                <w:szCs w:val="21"/>
              </w:rPr>
              <w:t>9.58</w:t>
            </w:r>
          </w:p>
        </w:tc>
      </w:tr>
      <w:tr w:rsidR="00D94B65" w:rsidRPr="00862BA2" w14:paraId="3B2C57ED" w14:textId="77777777" w:rsidTr="00862BA2">
        <w:trPr>
          <w:trHeight w:val="255"/>
        </w:trPr>
        <w:tc>
          <w:tcPr>
            <w:tcW w:w="960" w:type="dxa"/>
            <w:vMerge w:val="restart"/>
            <w:noWrap/>
            <w:hideMark/>
          </w:tcPr>
          <w:p w14:paraId="042FF4AA" w14:textId="77777777" w:rsidR="00D94B65" w:rsidRPr="00862BA2" w:rsidRDefault="00D94B65" w:rsidP="00862BA2">
            <w:pPr>
              <w:jc w:val="center"/>
              <w:rPr>
                <w:szCs w:val="21"/>
              </w:rPr>
            </w:pPr>
            <w:r w:rsidRPr="00862BA2">
              <w:rPr>
                <w:szCs w:val="21"/>
              </w:rPr>
              <w:t>GR4</w:t>
            </w:r>
          </w:p>
        </w:tc>
        <w:tc>
          <w:tcPr>
            <w:tcW w:w="960" w:type="dxa"/>
            <w:noWrap/>
            <w:hideMark/>
          </w:tcPr>
          <w:p w14:paraId="3EC9D26F" w14:textId="77777777" w:rsidR="00D94B65" w:rsidRPr="00862BA2" w:rsidRDefault="00D94B65" w:rsidP="00862BA2">
            <w:pPr>
              <w:jc w:val="center"/>
              <w:rPr>
                <w:szCs w:val="21"/>
              </w:rPr>
            </w:pPr>
            <w:r w:rsidRPr="00862BA2">
              <w:rPr>
                <w:szCs w:val="21"/>
              </w:rPr>
              <w:t>上游</w:t>
            </w:r>
          </w:p>
        </w:tc>
        <w:tc>
          <w:tcPr>
            <w:tcW w:w="960" w:type="dxa"/>
            <w:noWrap/>
            <w:hideMark/>
          </w:tcPr>
          <w:p w14:paraId="5F9ABA66" w14:textId="77777777" w:rsidR="00D94B65" w:rsidRPr="00862BA2" w:rsidRDefault="00D94B65" w:rsidP="00862BA2">
            <w:pPr>
              <w:jc w:val="center"/>
              <w:rPr>
                <w:szCs w:val="21"/>
              </w:rPr>
            </w:pPr>
            <w:r w:rsidRPr="00862BA2">
              <w:rPr>
                <w:szCs w:val="21"/>
              </w:rPr>
              <w:t>594.70</w:t>
            </w:r>
          </w:p>
        </w:tc>
        <w:tc>
          <w:tcPr>
            <w:tcW w:w="960" w:type="dxa"/>
            <w:noWrap/>
            <w:hideMark/>
          </w:tcPr>
          <w:p w14:paraId="4DEDBF3C" w14:textId="77777777" w:rsidR="00D94B65" w:rsidRPr="00862BA2" w:rsidRDefault="00D94B65" w:rsidP="00862BA2">
            <w:pPr>
              <w:jc w:val="center"/>
              <w:rPr>
                <w:szCs w:val="21"/>
              </w:rPr>
            </w:pPr>
            <w:r w:rsidRPr="00862BA2">
              <w:rPr>
                <w:szCs w:val="21"/>
              </w:rPr>
              <w:t>601.36</w:t>
            </w:r>
          </w:p>
        </w:tc>
        <w:tc>
          <w:tcPr>
            <w:tcW w:w="960" w:type="dxa"/>
            <w:noWrap/>
            <w:hideMark/>
          </w:tcPr>
          <w:p w14:paraId="34CE3504" w14:textId="77777777" w:rsidR="00D94B65" w:rsidRPr="00862BA2" w:rsidRDefault="00D94B65" w:rsidP="00862BA2">
            <w:pPr>
              <w:jc w:val="center"/>
              <w:rPr>
                <w:szCs w:val="21"/>
              </w:rPr>
            </w:pPr>
            <w:r w:rsidRPr="00862BA2">
              <w:rPr>
                <w:szCs w:val="21"/>
              </w:rPr>
              <w:t>17.14</w:t>
            </w:r>
          </w:p>
        </w:tc>
        <w:tc>
          <w:tcPr>
            <w:tcW w:w="960" w:type="dxa"/>
            <w:noWrap/>
            <w:hideMark/>
          </w:tcPr>
          <w:p w14:paraId="65D4BA96" w14:textId="77777777" w:rsidR="00D94B65" w:rsidRPr="00862BA2" w:rsidRDefault="00D94B65" w:rsidP="00862BA2">
            <w:pPr>
              <w:jc w:val="center"/>
              <w:rPr>
                <w:szCs w:val="21"/>
              </w:rPr>
            </w:pPr>
            <w:r w:rsidRPr="00862BA2">
              <w:rPr>
                <w:szCs w:val="21"/>
              </w:rPr>
              <w:t>593.41</w:t>
            </w:r>
          </w:p>
        </w:tc>
        <w:tc>
          <w:tcPr>
            <w:tcW w:w="960" w:type="dxa"/>
            <w:noWrap/>
            <w:hideMark/>
          </w:tcPr>
          <w:p w14:paraId="2D06E80E" w14:textId="77777777" w:rsidR="00D94B65" w:rsidRPr="00862BA2" w:rsidRDefault="00D94B65" w:rsidP="00862BA2">
            <w:pPr>
              <w:jc w:val="center"/>
              <w:rPr>
                <w:szCs w:val="21"/>
              </w:rPr>
            </w:pPr>
            <w:r w:rsidRPr="00862BA2">
              <w:rPr>
                <w:szCs w:val="21"/>
              </w:rPr>
              <w:t>67.92</w:t>
            </w:r>
          </w:p>
        </w:tc>
        <w:tc>
          <w:tcPr>
            <w:tcW w:w="960" w:type="dxa"/>
            <w:noWrap/>
            <w:hideMark/>
          </w:tcPr>
          <w:p w14:paraId="7D013993" w14:textId="77777777" w:rsidR="00D94B65" w:rsidRPr="00862BA2" w:rsidRDefault="00D94B65" w:rsidP="00862BA2">
            <w:pPr>
              <w:jc w:val="center"/>
              <w:rPr>
                <w:szCs w:val="21"/>
              </w:rPr>
            </w:pPr>
            <w:r w:rsidRPr="00862BA2">
              <w:rPr>
                <w:szCs w:val="21"/>
              </w:rPr>
              <w:t>6.66</w:t>
            </w:r>
          </w:p>
        </w:tc>
        <w:tc>
          <w:tcPr>
            <w:tcW w:w="960" w:type="dxa"/>
            <w:noWrap/>
            <w:hideMark/>
          </w:tcPr>
          <w:p w14:paraId="330AAA19" w14:textId="77777777" w:rsidR="00D94B65" w:rsidRPr="00862BA2" w:rsidRDefault="00D94B65" w:rsidP="00862BA2">
            <w:pPr>
              <w:jc w:val="center"/>
              <w:rPr>
                <w:szCs w:val="21"/>
              </w:rPr>
            </w:pPr>
            <w:r w:rsidRPr="00862BA2">
              <w:rPr>
                <w:szCs w:val="21"/>
              </w:rPr>
              <w:t>1.29</w:t>
            </w:r>
          </w:p>
        </w:tc>
      </w:tr>
      <w:tr w:rsidR="00D94B65" w:rsidRPr="00862BA2" w14:paraId="4C3F9155" w14:textId="77777777" w:rsidTr="00862BA2">
        <w:trPr>
          <w:trHeight w:val="255"/>
        </w:trPr>
        <w:tc>
          <w:tcPr>
            <w:tcW w:w="960" w:type="dxa"/>
            <w:vMerge/>
            <w:hideMark/>
          </w:tcPr>
          <w:p w14:paraId="2F35E695" w14:textId="77777777" w:rsidR="00D94B65" w:rsidRPr="00862BA2" w:rsidRDefault="00D94B65" w:rsidP="00862BA2">
            <w:pPr>
              <w:jc w:val="center"/>
              <w:rPr>
                <w:szCs w:val="21"/>
              </w:rPr>
            </w:pPr>
          </w:p>
        </w:tc>
        <w:tc>
          <w:tcPr>
            <w:tcW w:w="960" w:type="dxa"/>
            <w:noWrap/>
            <w:hideMark/>
          </w:tcPr>
          <w:p w14:paraId="41DBA08B" w14:textId="77777777" w:rsidR="00D94B65" w:rsidRPr="00862BA2" w:rsidRDefault="00D94B65" w:rsidP="00862BA2">
            <w:pPr>
              <w:jc w:val="center"/>
              <w:rPr>
                <w:szCs w:val="21"/>
              </w:rPr>
            </w:pPr>
            <w:r w:rsidRPr="00862BA2">
              <w:rPr>
                <w:szCs w:val="21"/>
              </w:rPr>
              <w:t>下游</w:t>
            </w:r>
          </w:p>
        </w:tc>
        <w:tc>
          <w:tcPr>
            <w:tcW w:w="960" w:type="dxa"/>
            <w:noWrap/>
            <w:hideMark/>
          </w:tcPr>
          <w:p w14:paraId="21AADA1A" w14:textId="77777777" w:rsidR="00D94B65" w:rsidRPr="00862BA2" w:rsidRDefault="00D94B65" w:rsidP="00862BA2">
            <w:pPr>
              <w:jc w:val="center"/>
              <w:rPr>
                <w:szCs w:val="21"/>
              </w:rPr>
            </w:pPr>
            <w:r w:rsidRPr="00862BA2">
              <w:rPr>
                <w:szCs w:val="21"/>
              </w:rPr>
              <w:t>125.65</w:t>
            </w:r>
          </w:p>
        </w:tc>
        <w:tc>
          <w:tcPr>
            <w:tcW w:w="960" w:type="dxa"/>
            <w:noWrap/>
            <w:hideMark/>
          </w:tcPr>
          <w:p w14:paraId="327DD69C" w14:textId="77777777" w:rsidR="00D94B65" w:rsidRPr="00862BA2" w:rsidRDefault="00D94B65" w:rsidP="00862BA2">
            <w:pPr>
              <w:jc w:val="center"/>
              <w:rPr>
                <w:szCs w:val="21"/>
              </w:rPr>
            </w:pPr>
            <w:r w:rsidRPr="00862BA2">
              <w:rPr>
                <w:szCs w:val="21"/>
              </w:rPr>
              <w:t>128.70</w:t>
            </w:r>
          </w:p>
        </w:tc>
        <w:tc>
          <w:tcPr>
            <w:tcW w:w="960" w:type="dxa"/>
            <w:noWrap/>
            <w:hideMark/>
          </w:tcPr>
          <w:p w14:paraId="209EFD3C" w14:textId="77777777" w:rsidR="00D94B65" w:rsidRPr="00862BA2" w:rsidRDefault="00D94B65" w:rsidP="00862BA2">
            <w:pPr>
              <w:jc w:val="center"/>
              <w:rPr>
                <w:szCs w:val="21"/>
              </w:rPr>
            </w:pPr>
            <w:r w:rsidRPr="00862BA2">
              <w:rPr>
                <w:szCs w:val="21"/>
              </w:rPr>
              <w:t>98.17</w:t>
            </w:r>
          </w:p>
        </w:tc>
        <w:tc>
          <w:tcPr>
            <w:tcW w:w="960" w:type="dxa"/>
            <w:noWrap/>
            <w:hideMark/>
          </w:tcPr>
          <w:p w14:paraId="0E65A31E" w14:textId="77777777" w:rsidR="00D94B65" w:rsidRPr="00862BA2" w:rsidRDefault="00D94B65" w:rsidP="00862BA2">
            <w:pPr>
              <w:jc w:val="center"/>
              <w:rPr>
                <w:szCs w:val="21"/>
              </w:rPr>
            </w:pPr>
            <w:r w:rsidRPr="00862BA2">
              <w:rPr>
                <w:szCs w:val="21"/>
              </w:rPr>
              <w:t>117.14</w:t>
            </w:r>
          </w:p>
        </w:tc>
        <w:tc>
          <w:tcPr>
            <w:tcW w:w="960" w:type="dxa"/>
            <w:noWrap/>
            <w:hideMark/>
          </w:tcPr>
          <w:p w14:paraId="6C2F71D7" w14:textId="77777777" w:rsidR="00D94B65" w:rsidRPr="00862BA2" w:rsidRDefault="00D94B65" w:rsidP="00862BA2">
            <w:pPr>
              <w:jc w:val="center"/>
              <w:rPr>
                <w:szCs w:val="21"/>
              </w:rPr>
            </w:pPr>
            <w:r w:rsidRPr="00862BA2">
              <w:rPr>
                <w:szCs w:val="21"/>
              </w:rPr>
              <w:t>32.99</w:t>
            </w:r>
          </w:p>
        </w:tc>
        <w:tc>
          <w:tcPr>
            <w:tcW w:w="960" w:type="dxa"/>
            <w:noWrap/>
            <w:hideMark/>
          </w:tcPr>
          <w:p w14:paraId="732F2AEE" w14:textId="77777777" w:rsidR="00D94B65" w:rsidRPr="00862BA2" w:rsidRDefault="00D94B65" w:rsidP="00862BA2">
            <w:pPr>
              <w:jc w:val="center"/>
              <w:rPr>
                <w:szCs w:val="21"/>
              </w:rPr>
            </w:pPr>
            <w:r w:rsidRPr="00862BA2">
              <w:rPr>
                <w:szCs w:val="21"/>
              </w:rPr>
              <w:t>3.05</w:t>
            </w:r>
          </w:p>
        </w:tc>
        <w:tc>
          <w:tcPr>
            <w:tcW w:w="960" w:type="dxa"/>
            <w:noWrap/>
            <w:hideMark/>
          </w:tcPr>
          <w:p w14:paraId="738EE6F7" w14:textId="77777777" w:rsidR="00D94B65" w:rsidRPr="00862BA2" w:rsidRDefault="00D94B65" w:rsidP="00862BA2">
            <w:pPr>
              <w:jc w:val="center"/>
              <w:rPr>
                <w:szCs w:val="21"/>
              </w:rPr>
            </w:pPr>
            <w:r w:rsidRPr="00862BA2">
              <w:rPr>
                <w:szCs w:val="21"/>
              </w:rPr>
              <w:t>8.51</w:t>
            </w:r>
          </w:p>
        </w:tc>
      </w:tr>
      <w:tr w:rsidR="00D94B65" w:rsidRPr="00862BA2" w14:paraId="51AB712E" w14:textId="77777777" w:rsidTr="00862BA2">
        <w:trPr>
          <w:trHeight w:val="255"/>
        </w:trPr>
        <w:tc>
          <w:tcPr>
            <w:tcW w:w="960" w:type="dxa"/>
            <w:vMerge w:val="restart"/>
            <w:noWrap/>
            <w:hideMark/>
          </w:tcPr>
          <w:p w14:paraId="3DB7509B" w14:textId="77777777" w:rsidR="00D94B65" w:rsidRPr="00862BA2" w:rsidRDefault="00D94B65" w:rsidP="00862BA2">
            <w:pPr>
              <w:jc w:val="center"/>
              <w:rPr>
                <w:szCs w:val="21"/>
              </w:rPr>
            </w:pPr>
            <w:r w:rsidRPr="00862BA2">
              <w:rPr>
                <w:szCs w:val="21"/>
              </w:rPr>
              <w:t>GR5</w:t>
            </w:r>
          </w:p>
        </w:tc>
        <w:tc>
          <w:tcPr>
            <w:tcW w:w="960" w:type="dxa"/>
            <w:noWrap/>
            <w:hideMark/>
          </w:tcPr>
          <w:p w14:paraId="3C9C2546" w14:textId="77777777" w:rsidR="00D94B65" w:rsidRPr="00862BA2" w:rsidRDefault="00D94B65" w:rsidP="00862BA2">
            <w:pPr>
              <w:jc w:val="center"/>
              <w:rPr>
                <w:szCs w:val="21"/>
              </w:rPr>
            </w:pPr>
            <w:r w:rsidRPr="00862BA2">
              <w:rPr>
                <w:szCs w:val="21"/>
              </w:rPr>
              <w:t>上游</w:t>
            </w:r>
          </w:p>
        </w:tc>
        <w:tc>
          <w:tcPr>
            <w:tcW w:w="960" w:type="dxa"/>
            <w:noWrap/>
            <w:hideMark/>
          </w:tcPr>
          <w:p w14:paraId="4D4EB589" w14:textId="77777777" w:rsidR="00D94B65" w:rsidRPr="00862BA2" w:rsidRDefault="00D94B65" w:rsidP="00862BA2">
            <w:pPr>
              <w:jc w:val="center"/>
              <w:rPr>
                <w:szCs w:val="21"/>
              </w:rPr>
            </w:pPr>
            <w:r w:rsidRPr="00862BA2">
              <w:rPr>
                <w:szCs w:val="21"/>
              </w:rPr>
              <w:t>579.08</w:t>
            </w:r>
          </w:p>
        </w:tc>
        <w:tc>
          <w:tcPr>
            <w:tcW w:w="960" w:type="dxa"/>
            <w:noWrap/>
            <w:hideMark/>
          </w:tcPr>
          <w:p w14:paraId="5F973111" w14:textId="77777777" w:rsidR="00D94B65" w:rsidRPr="00862BA2" w:rsidRDefault="00D94B65" w:rsidP="00862BA2">
            <w:pPr>
              <w:jc w:val="center"/>
              <w:rPr>
                <w:szCs w:val="21"/>
              </w:rPr>
            </w:pPr>
            <w:r w:rsidRPr="00862BA2">
              <w:rPr>
                <w:szCs w:val="21"/>
              </w:rPr>
              <w:t>586.44</w:t>
            </w:r>
          </w:p>
        </w:tc>
        <w:tc>
          <w:tcPr>
            <w:tcW w:w="960" w:type="dxa"/>
            <w:noWrap/>
            <w:hideMark/>
          </w:tcPr>
          <w:p w14:paraId="46425362" w14:textId="77777777" w:rsidR="00D94B65" w:rsidRPr="00862BA2" w:rsidRDefault="00D94B65" w:rsidP="00862BA2">
            <w:pPr>
              <w:jc w:val="center"/>
              <w:rPr>
                <w:szCs w:val="21"/>
              </w:rPr>
            </w:pPr>
            <w:r w:rsidRPr="00862BA2">
              <w:rPr>
                <w:szCs w:val="21"/>
              </w:rPr>
              <w:t>29.86</w:t>
            </w:r>
          </w:p>
        </w:tc>
        <w:tc>
          <w:tcPr>
            <w:tcW w:w="960" w:type="dxa"/>
            <w:noWrap/>
            <w:hideMark/>
          </w:tcPr>
          <w:p w14:paraId="7985BA41" w14:textId="77777777" w:rsidR="00D94B65" w:rsidRPr="00862BA2" w:rsidRDefault="00D94B65" w:rsidP="00862BA2">
            <w:pPr>
              <w:jc w:val="center"/>
              <w:rPr>
                <w:szCs w:val="21"/>
              </w:rPr>
            </w:pPr>
            <w:r w:rsidRPr="00862BA2">
              <w:rPr>
                <w:szCs w:val="21"/>
              </w:rPr>
              <w:t>576.58</w:t>
            </w:r>
          </w:p>
        </w:tc>
        <w:tc>
          <w:tcPr>
            <w:tcW w:w="960" w:type="dxa"/>
            <w:noWrap/>
            <w:hideMark/>
          </w:tcPr>
          <w:p w14:paraId="1A473FC9" w14:textId="77777777" w:rsidR="00D94B65" w:rsidRPr="00862BA2" w:rsidRDefault="00D94B65" w:rsidP="00862BA2">
            <w:pPr>
              <w:jc w:val="center"/>
              <w:rPr>
                <w:szCs w:val="21"/>
              </w:rPr>
            </w:pPr>
            <w:r w:rsidRPr="00862BA2">
              <w:rPr>
                <w:szCs w:val="21"/>
              </w:rPr>
              <w:t>75.14</w:t>
            </w:r>
          </w:p>
        </w:tc>
        <w:tc>
          <w:tcPr>
            <w:tcW w:w="960" w:type="dxa"/>
            <w:noWrap/>
            <w:hideMark/>
          </w:tcPr>
          <w:p w14:paraId="3A66B259" w14:textId="77777777" w:rsidR="00D94B65" w:rsidRPr="00862BA2" w:rsidRDefault="00D94B65" w:rsidP="00862BA2">
            <w:pPr>
              <w:jc w:val="center"/>
              <w:rPr>
                <w:szCs w:val="21"/>
              </w:rPr>
            </w:pPr>
            <w:r w:rsidRPr="00862BA2">
              <w:rPr>
                <w:szCs w:val="21"/>
              </w:rPr>
              <w:t>7.36</w:t>
            </w:r>
          </w:p>
        </w:tc>
        <w:tc>
          <w:tcPr>
            <w:tcW w:w="960" w:type="dxa"/>
            <w:noWrap/>
            <w:hideMark/>
          </w:tcPr>
          <w:p w14:paraId="10D4E03E" w14:textId="77777777" w:rsidR="00D94B65" w:rsidRPr="00862BA2" w:rsidRDefault="00D94B65" w:rsidP="00862BA2">
            <w:pPr>
              <w:jc w:val="center"/>
              <w:rPr>
                <w:szCs w:val="21"/>
              </w:rPr>
            </w:pPr>
            <w:r w:rsidRPr="00862BA2">
              <w:rPr>
                <w:szCs w:val="21"/>
              </w:rPr>
              <w:t>2.50</w:t>
            </w:r>
          </w:p>
        </w:tc>
      </w:tr>
      <w:tr w:rsidR="00D94B65" w:rsidRPr="00862BA2" w14:paraId="0982BA5C" w14:textId="77777777" w:rsidTr="00862BA2">
        <w:trPr>
          <w:trHeight w:val="255"/>
        </w:trPr>
        <w:tc>
          <w:tcPr>
            <w:tcW w:w="960" w:type="dxa"/>
            <w:vMerge/>
            <w:hideMark/>
          </w:tcPr>
          <w:p w14:paraId="3921D691" w14:textId="77777777" w:rsidR="00D94B65" w:rsidRPr="00862BA2" w:rsidRDefault="00D94B65" w:rsidP="00862BA2">
            <w:pPr>
              <w:jc w:val="center"/>
              <w:rPr>
                <w:szCs w:val="21"/>
              </w:rPr>
            </w:pPr>
          </w:p>
        </w:tc>
        <w:tc>
          <w:tcPr>
            <w:tcW w:w="960" w:type="dxa"/>
            <w:noWrap/>
            <w:hideMark/>
          </w:tcPr>
          <w:p w14:paraId="62313EE2" w14:textId="77777777" w:rsidR="00D94B65" w:rsidRPr="00862BA2" w:rsidRDefault="00D94B65" w:rsidP="00862BA2">
            <w:pPr>
              <w:jc w:val="center"/>
              <w:rPr>
                <w:szCs w:val="21"/>
              </w:rPr>
            </w:pPr>
            <w:r w:rsidRPr="00862BA2">
              <w:rPr>
                <w:szCs w:val="21"/>
              </w:rPr>
              <w:t>下游</w:t>
            </w:r>
          </w:p>
        </w:tc>
        <w:tc>
          <w:tcPr>
            <w:tcW w:w="960" w:type="dxa"/>
            <w:noWrap/>
            <w:hideMark/>
          </w:tcPr>
          <w:p w14:paraId="16464583" w14:textId="77777777" w:rsidR="00D94B65" w:rsidRPr="00862BA2" w:rsidRDefault="00D94B65" w:rsidP="00862BA2">
            <w:pPr>
              <w:jc w:val="center"/>
              <w:rPr>
                <w:szCs w:val="21"/>
              </w:rPr>
            </w:pPr>
            <w:r w:rsidRPr="00862BA2">
              <w:rPr>
                <w:szCs w:val="21"/>
              </w:rPr>
              <w:t>135.14</w:t>
            </w:r>
          </w:p>
        </w:tc>
        <w:tc>
          <w:tcPr>
            <w:tcW w:w="960" w:type="dxa"/>
            <w:noWrap/>
            <w:hideMark/>
          </w:tcPr>
          <w:p w14:paraId="20E56B2A" w14:textId="77777777" w:rsidR="00D94B65" w:rsidRPr="00862BA2" w:rsidRDefault="00D94B65" w:rsidP="00862BA2">
            <w:pPr>
              <w:jc w:val="center"/>
              <w:rPr>
                <w:szCs w:val="21"/>
              </w:rPr>
            </w:pPr>
            <w:r w:rsidRPr="00862BA2">
              <w:rPr>
                <w:szCs w:val="21"/>
              </w:rPr>
              <w:t>139.25</w:t>
            </w:r>
          </w:p>
        </w:tc>
        <w:tc>
          <w:tcPr>
            <w:tcW w:w="960" w:type="dxa"/>
            <w:noWrap/>
            <w:hideMark/>
          </w:tcPr>
          <w:p w14:paraId="1C4CE30E" w14:textId="77777777" w:rsidR="00D94B65" w:rsidRPr="00862BA2" w:rsidRDefault="00D94B65" w:rsidP="00862BA2">
            <w:pPr>
              <w:jc w:val="center"/>
              <w:rPr>
                <w:szCs w:val="21"/>
              </w:rPr>
            </w:pPr>
            <w:r w:rsidRPr="00862BA2">
              <w:rPr>
                <w:szCs w:val="21"/>
              </w:rPr>
              <w:t>96.00</w:t>
            </w:r>
          </w:p>
        </w:tc>
        <w:tc>
          <w:tcPr>
            <w:tcW w:w="960" w:type="dxa"/>
            <w:noWrap/>
            <w:hideMark/>
          </w:tcPr>
          <w:p w14:paraId="4CAF5DC9" w14:textId="77777777" w:rsidR="00D94B65" w:rsidRPr="00862BA2" w:rsidRDefault="00D94B65" w:rsidP="00862BA2">
            <w:pPr>
              <w:jc w:val="center"/>
              <w:rPr>
                <w:szCs w:val="21"/>
              </w:rPr>
            </w:pPr>
            <w:r w:rsidRPr="00862BA2">
              <w:rPr>
                <w:szCs w:val="21"/>
              </w:rPr>
              <w:t>125.87</w:t>
            </w:r>
          </w:p>
        </w:tc>
        <w:tc>
          <w:tcPr>
            <w:tcW w:w="960" w:type="dxa"/>
            <w:noWrap/>
            <w:hideMark/>
          </w:tcPr>
          <w:p w14:paraId="7EADCFB7" w14:textId="77777777" w:rsidR="00D94B65" w:rsidRPr="00862BA2" w:rsidRDefault="00D94B65" w:rsidP="00862BA2">
            <w:pPr>
              <w:jc w:val="center"/>
              <w:rPr>
                <w:szCs w:val="21"/>
              </w:rPr>
            </w:pPr>
            <w:r w:rsidRPr="00862BA2">
              <w:rPr>
                <w:szCs w:val="21"/>
              </w:rPr>
              <w:t>32.44</w:t>
            </w:r>
          </w:p>
        </w:tc>
        <w:tc>
          <w:tcPr>
            <w:tcW w:w="960" w:type="dxa"/>
            <w:noWrap/>
            <w:hideMark/>
          </w:tcPr>
          <w:p w14:paraId="6D06AEAA" w14:textId="77777777" w:rsidR="00D94B65" w:rsidRPr="00862BA2" w:rsidRDefault="00D94B65" w:rsidP="00862BA2">
            <w:pPr>
              <w:jc w:val="center"/>
              <w:rPr>
                <w:szCs w:val="21"/>
              </w:rPr>
            </w:pPr>
            <w:r w:rsidRPr="00862BA2">
              <w:rPr>
                <w:szCs w:val="21"/>
              </w:rPr>
              <w:t>4.11</w:t>
            </w:r>
          </w:p>
        </w:tc>
        <w:tc>
          <w:tcPr>
            <w:tcW w:w="960" w:type="dxa"/>
            <w:noWrap/>
            <w:hideMark/>
          </w:tcPr>
          <w:p w14:paraId="3467B475" w14:textId="77777777" w:rsidR="00D94B65" w:rsidRPr="00862BA2" w:rsidRDefault="00D94B65" w:rsidP="00862BA2">
            <w:pPr>
              <w:jc w:val="center"/>
              <w:rPr>
                <w:szCs w:val="21"/>
              </w:rPr>
            </w:pPr>
            <w:r w:rsidRPr="00862BA2">
              <w:rPr>
                <w:szCs w:val="21"/>
              </w:rPr>
              <w:t>9.27</w:t>
            </w:r>
          </w:p>
        </w:tc>
      </w:tr>
      <w:tr w:rsidR="00D94B65" w:rsidRPr="00862BA2" w14:paraId="5CC438F2" w14:textId="77777777" w:rsidTr="00862BA2">
        <w:trPr>
          <w:trHeight w:val="255"/>
        </w:trPr>
        <w:tc>
          <w:tcPr>
            <w:tcW w:w="960" w:type="dxa"/>
            <w:vMerge w:val="restart"/>
            <w:noWrap/>
            <w:hideMark/>
          </w:tcPr>
          <w:p w14:paraId="77340454" w14:textId="77777777" w:rsidR="00D94B65" w:rsidRPr="00862BA2" w:rsidRDefault="00D94B65" w:rsidP="00862BA2">
            <w:pPr>
              <w:jc w:val="center"/>
              <w:rPr>
                <w:szCs w:val="21"/>
              </w:rPr>
            </w:pPr>
            <w:r w:rsidRPr="00862BA2">
              <w:rPr>
                <w:szCs w:val="21"/>
              </w:rPr>
              <w:t>GR6</w:t>
            </w:r>
          </w:p>
        </w:tc>
        <w:tc>
          <w:tcPr>
            <w:tcW w:w="960" w:type="dxa"/>
            <w:noWrap/>
            <w:hideMark/>
          </w:tcPr>
          <w:p w14:paraId="21971177" w14:textId="77777777" w:rsidR="00D94B65" w:rsidRPr="00862BA2" w:rsidRDefault="00D94B65" w:rsidP="00862BA2">
            <w:pPr>
              <w:jc w:val="center"/>
              <w:rPr>
                <w:szCs w:val="21"/>
              </w:rPr>
            </w:pPr>
            <w:r w:rsidRPr="00862BA2">
              <w:rPr>
                <w:szCs w:val="21"/>
              </w:rPr>
              <w:t>上游</w:t>
            </w:r>
          </w:p>
        </w:tc>
        <w:tc>
          <w:tcPr>
            <w:tcW w:w="960" w:type="dxa"/>
            <w:noWrap/>
            <w:hideMark/>
          </w:tcPr>
          <w:p w14:paraId="3B85BAF4" w14:textId="77777777" w:rsidR="00D94B65" w:rsidRPr="00862BA2" w:rsidRDefault="00D94B65" w:rsidP="00862BA2">
            <w:pPr>
              <w:jc w:val="center"/>
              <w:rPr>
                <w:szCs w:val="21"/>
              </w:rPr>
            </w:pPr>
            <w:r w:rsidRPr="00862BA2">
              <w:rPr>
                <w:szCs w:val="21"/>
              </w:rPr>
              <w:t>579.08</w:t>
            </w:r>
          </w:p>
        </w:tc>
        <w:tc>
          <w:tcPr>
            <w:tcW w:w="960" w:type="dxa"/>
            <w:noWrap/>
            <w:hideMark/>
          </w:tcPr>
          <w:p w14:paraId="1461E960" w14:textId="77777777" w:rsidR="00D94B65" w:rsidRPr="00862BA2" w:rsidRDefault="00D94B65" w:rsidP="00862BA2">
            <w:pPr>
              <w:jc w:val="center"/>
              <w:rPr>
                <w:szCs w:val="21"/>
              </w:rPr>
            </w:pPr>
            <w:r w:rsidRPr="00862BA2">
              <w:rPr>
                <w:szCs w:val="21"/>
              </w:rPr>
              <w:t>585.61</w:t>
            </w:r>
          </w:p>
        </w:tc>
        <w:tc>
          <w:tcPr>
            <w:tcW w:w="960" w:type="dxa"/>
            <w:noWrap/>
            <w:hideMark/>
          </w:tcPr>
          <w:p w14:paraId="0B42CD56" w14:textId="77777777" w:rsidR="00D94B65" w:rsidRPr="00862BA2" w:rsidRDefault="00D94B65" w:rsidP="00862BA2">
            <w:pPr>
              <w:jc w:val="center"/>
              <w:rPr>
                <w:szCs w:val="21"/>
              </w:rPr>
            </w:pPr>
            <w:r w:rsidRPr="00862BA2">
              <w:rPr>
                <w:szCs w:val="21"/>
              </w:rPr>
              <w:t>17.28</w:t>
            </w:r>
          </w:p>
        </w:tc>
        <w:tc>
          <w:tcPr>
            <w:tcW w:w="960" w:type="dxa"/>
            <w:noWrap/>
            <w:hideMark/>
          </w:tcPr>
          <w:p w14:paraId="1CCC1E55" w14:textId="77777777" w:rsidR="00D94B65" w:rsidRPr="00862BA2" w:rsidRDefault="00D94B65" w:rsidP="00862BA2">
            <w:pPr>
              <w:jc w:val="center"/>
              <w:rPr>
                <w:szCs w:val="21"/>
              </w:rPr>
            </w:pPr>
            <w:r w:rsidRPr="00862BA2">
              <w:rPr>
                <w:szCs w:val="21"/>
              </w:rPr>
              <w:t>577.77</w:t>
            </w:r>
          </w:p>
        </w:tc>
        <w:tc>
          <w:tcPr>
            <w:tcW w:w="960" w:type="dxa"/>
            <w:noWrap/>
            <w:hideMark/>
          </w:tcPr>
          <w:p w14:paraId="5DB45E4C" w14:textId="77777777" w:rsidR="00D94B65" w:rsidRPr="00862BA2" w:rsidRDefault="00D94B65" w:rsidP="00862BA2">
            <w:pPr>
              <w:jc w:val="center"/>
              <w:rPr>
                <w:szCs w:val="21"/>
              </w:rPr>
            </w:pPr>
            <w:r w:rsidRPr="00862BA2">
              <w:rPr>
                <w:szCs w:val="21"/>
              </w:rPr>
              <w:t>67.86</w:t>
            </w:r>
          </w:p>
        </w:tc>
        <w:tc>
          <w:tcPr>
            <w:tcW w:w="960" w:type="dxa"/>
            <w:noWrap/>
            <w:hideMark/>
          </w:tcPr>
          <w:p w14:paraId="6B926505" w14:textId="77777777" w:rsidR="00D94B65" w:rsidRPr="00862BA2" w:rsidRDefault="00D94B65" w:rsidP="00862BA2">
            <w:pPr>
              <w:jc w:val="center"/>
              <w:rPr>
                <w:szCs w:val="21"/>
              </w:rPr>
            </w:pPr>
            <w:r w:rsidRPr="00862BA2">
              <w:rPr>
                <w:szCs w:val="21"/>
              </w:rPr>
              <w:t>6.53</w:t>
            </w:r>
          </w:p>
        </w:tc>
        <w:tc>
          <w:tcPr>
            <w:tcW w:w="960" w:type="dxa"/>
            <w:noWrap/>
            <w:hideMark/>
          </w:tcPr>
          <w:p w14:paraId="6A3A61BB" w14:textId="77777777" w:rsidR="00D94B65" w:rsidRPr="00862BA2" w:rsidRDefault="00D94B65" w:rsidP="00862BA2">
            <w:pPr>
              <w:jc w:val="center"/>
              <w:rPr>
                <w:szCs w:val="21"/>
              </w:rPr>
            </w:pPr>
            <w:r w:rsidRPr="00862BA2">
              <w:rPr>
                <w:szCs w:val="21"/>
              </w:rPr>
              <w:t>1.31</w:t>
            </w:r>
          </w:p>
        </w:tc>
      </w:tr>
      <w:tr w:rsidR="00D94B65" w:rsidRPr="00862BA2" w14:paraId="0E6D7149" w14:textId="77777777" w:rsidTr="00862BA2">
        <w:trPr>
          <w:trHeight w:val="255"/>
        </w:trPr>
        <w:tc>
          <w:tcPr>
            <w:tcW w:w="960" w:type="dxa"/>
            <w:vMerge/>
            <w:hideMark/>
          </w:tcPr>
          <w:p w14:paraId="6EC978F9" w14:textId="77777777" w:rsidR="00D94B65" w:rsidRPr="00862BA2" w:rsidRDefault="00D94B65" w:rsidP="00862BA2">
            <w:pPr>
              <w:jc w:val="center"/>
              <w:rPr>
                <w:szCs w:val="21"/>
              </w:rPr>
            </w:pPr>
          </w:p>
        </w:tc>
        <w:tc>
          <w:tcPr>
            <w:tcW w:w="960" w:type="dxa"/>
            <w:noWrap/>
            <w:hideMark/>
          </w:tcPr>
          <w:p w14:paraId="4232D939" w14:textId="77777777" w:rsidR="00D94B65" w:rsidRPr="00862BA2" w:rsidRDefault="00D94B65" w:rsidP="00862BA2">
            <w:pPr>
              <w:jc w:val="center"/>
              <w:rPr>
                <w:szCs w:val="21"/>
              </w:rPr>
            </w:pPr>
            <w:r w:rsidRPr="00862BA2">
              <w:rPr>
                <w:szCs w:val="21"/>
              </w:rPr>
              <w:t>下游</w:t>
            </w:r>
          </w:p>
        </w:tc>
        <w:tc>
          <w:tcPr>
            <w:tcW w:w="960" w:type="dxa"/>
            <w:noWrap/>
            <w:hideMark/>
          </w:tcPr>
          <w:p w14:paraId="33C447C9" w14:textId="77777777" w:rsidR="00D94B65" w:rsidRPr="00862BA2" w:rsidRDefault="00D94B65" w:rsidP="00862BA2">
            <w:pPr>
              <w:jc w:val="center"/>
              <w:rPr>
                <w:szCs w:val="21"/>
              </w:rPr>
            </w:pPr>
            <w:r w:rsidRPr="00862BA2">
              <w:rPr>
                <w:szCs w:val="21"/>
              </w:rPr>
              <w:t>135.14</w:t>
            </w:r>
          </w:p>
        </w:tc>
        <w:tc>
          <w:tcPr>
            <w:tcW w:w="960" w:type="dxa"/>
            <w:noWrap/>
            <w:hideMark/>
          </w:tcPr>
          <w:p w14:paraId="0C02A8F6" w14:textId="77777777" w:rsidR="00D94B65" w:rsidRPr="00862BA2" w:rsidRDefault="00D94B65" w:rsidP="00862BA2">
            <w:pPr>
              <w:jc w:val="center"/>
              <w:rPr>
                <w:szCs w:val="21"/>
              </w:rPr>
            </w:pPr>
            <w:r w:rsidRPr="00862BA2">
              <w:rPr>
                <w:szCs w:val="21"/>
              </w:rPr>
              <w:t>137.99</w:t>
            </w:r>
          </w:p>
        </w:tc>
        <w:tc>
          <w:tcPr>
            <w:tcW w:w="960" w:type="dxa"/>
            <w:noWrap/>
            <w:hideMark/>
          </w:tcPr>
          <w:p w14:paraId="5D18AF05" w14:textId="77777777" w:rsidR="00D94B65" w:rsidRPr="00862BA2" w:rsidRDefault="00D94B65" w:rsidP="00862BA2">
            <w:pPr>
              <w:jc w:val="center"/>
              <w:rPr>
                <w:szCs w:val="21"/>
              </w:rPr>
            </w:pPr>
            <w:r w:rsidRPr="00862BA2">
              <w:rPr>
                <w:szCs w:val="21"/>
              </w:rPr>
              <w:t>96.60</w:t>
            </w:r>
          </w:p>
        </w:tc>
        <w:tc>
          <w:tcPr>
            <w:tcW w:w="960" w:type="dxa"/>
            <w:noWrap/>
            <w:hideMark/>
          </w:tcPr>
          <w:p w14:paraId="16FF41DD" w14:textId="77777777" w:rsidR="00D94B65" w:rsidRPr="00862BA2" w:rsidRDefault="00D94B65" w:rsidP="00862BA2">
            <w:pPr>
              <w:jc w:val="center"/>
              <w:rPr>
                <w:szCs w:val="21"/>
              </w:rPr>
            </w:pPr>
            <w:r w:rsidRPr="00862BA2">
              <w:rPr>
                <w:szCs w:val="21"/>
              </w:rPr>
              <w:t>126.95</w:t>
            </w:r>
          </w:p>
        </w:tc>
        <w:tc>
          <w:tcPr>
            <w:tcW w:w="960" w:type="dxa"/>
            <w:noWrap/>
            <w:hideMark/>
          </w:tcPr>
          <w:p w14:paraId="598E761A" w14:textId="77777777" w:rsidR="00D94B65" w:rsidRPr="00862BA2" w:rsidRDefault="00D94B65" w:rsidP="00862BA2">
            <w:pPr>
              <w:jc w:val="center"/>
              <w:rPr>
                <w:szCs w:val="21"/>
              </w:rPr>
            </w:pPr>
            <w:r w:rsidRPr="00862BA2">
              <w:rPr>
                <w:szCs w:val="21"/>
              </w:rPr>
              <w:t>33.46</w:t>
            </w:r>
          </w:p>
        </w:tc>
        <w:tc>
          <w:tcPr>
            <w:tcW w:w="960" w:type="dxa"/>
            <w:noWrap/>
            <w:hideMark/>
          </w:tcPr>
          <w:p w14:paraId="4955B3D6" w14:textId="77777777" w:rsidR="00D94B65" w:rsidRPr="00862BA2" w:rsidRDefault="00D94B65" w:rsidP="00862BA2">
            <w:pPr>
              <w:jc w:val="center"/>
              <w:rPr>
                <w:szCs w:val="21"/>
              </w:rPr>
            </w:pPr>
            <w:r w:rsidRPr="00862BA2">
              <w:rPr>
                <w:szCs w:val="21"/>
              </w:rPr>
              <w:t>2.85</w:t>
            </w:r>
          </w:p>
        </w:tc>
        <w:tc>
          <w:tcPr>
            <w:tcW w:w="960" w:type="dxa"/>
            <w:noWrap/>
            <w:hideMark/>
          </w:tcPr>
          <w:p w14:paraId="77E10443" w14:textId="77777777" w:rsidR="00D94B65" w:rsidRPr="00862BA2" w:rsidRDefault="00D94B65" w:rsidP="00862BA2">
            <w:pPr>
              <w:jc w:val="center"/>
              <w:rPr>
                <w:szCs w:val="21"/>
              </w:rPr>
            </w:pPr>
            <w:r w:rsidRPr="00862BA2">
              <w:rPr>
                <w:szCs w:val="21"/>
              </w:rPr>
              <w:t>8.19</w:t>
            </w:r>
          </w:p>
        </w:tc>
      </w:tr>
      <w:tr w:rsidR="00D94B65" w:rsidRPr="00862BA2" w14:paraId="6A0791EE" w14:textId="77777777" w:rsidTr="00862BA2">
        <w:trPr>
          <w:trHeight w:val="255"/>
        </w:trPr>
        <w:tc>
          <w:tcPr>
            <w:tcW w:w="960" w:type="dxa"/>
            <w:vMerge w:val="restart"/>
            <w:noWrap/>
            <w:hideMark/>
          </w:tcPr>
          <w:p w14:paraId="179FA336" w14:textId="77777777" w:rsidR="00D94B65" w:rsidRPr="00862BA2" w:rsidRDefault="00D94B65" w:rsidP="00862BA2">
            <w:pPr>
              <w:jc w:val="center"/>
              <w:rPr>
                <w:szCs w:val="21"/>
              </w:rPr>
            </w:pPr>
            <w:r w:rsidRPr="00862BA2">
              <w:rPr>
                <w:szCs w:val="21"/>
              </w:rPr>
              <w:t>GR7</w:t>
            </w:r>
          </w:p>
        </w:tc>
        <w:tc>
          <w:tcPr>
            <w:tcW w:w="960" w:type="dxa"/>
            <w:noWrap/>
            <w:hideMark/>
          </w:tcPr>
          <w:p w14:paraId="6245101A" w14:textId="77777777" w:rsidR="00D94B65" w:rsidRPr="00862BA2" w:rsidRDefault="00D94B65" w:rsidP="00862BA2">
            <w:pPr>
              <w:jc w:val="center"/>
              <w:rPr>
                <w:szCs w:val="21"/>
              </w:rPr>
            </w:pPr>
            <w:r w:rsidRPr="00862BA2">
              <w:rPr>
                <w:szCs w:val="21"/>
              </w:rPr>
              <w:t>上游</w:t>
            </w:r>
          </w:p>
        </w:tc>
        <w:tc>
          <w:tcPr>
            <w:tcW w:w="960" w:type="dxa"/>
            <w:noWrap/>
            <w:hideMark/>
          </w:tcPr>
          <w:p w14:paraId="0E87AC36" w14:textId="77777777" w:rsidR="00D94B65" w:rsidRPr="00862BA2" w:rsidRDefault="00D94B65" w:rsidP="00862BA2">
            <w:pPr>
              <w:jc w:val="center"/>
              <w:rPr>
                <w:szCs w:val="21"/>
              </w:rPr>
            </w:pPr>
            <w:r w:rsidRPr="00862BA2">
              <w:rPr>
                <w:szCs w:val="21"/>
              </w:rPr>
              <w:t>607.16</w:t>
            </w:r>
          </w:p>
        </w:tc>
        <w:tc>
          <w:tcPr>
            <w:tcW w:w="960" w:type="dxa"/>
            <w:noWrap/>
            <w:hideMark/>
          </w:tcPr>
          <w:p w14:paraId="05E64347" w14:textId="77777777" w:rsidR="00D94B65" w:rsidRPr="00862BA2" w:rsidRDefault="00D94B65" w:rsidP="00862BA2">
            <w:pPr>
              <w:jc w:val="center"/>
              <w:rPr>
                <w:szCs w:val="21"/>
              </w:rPr>
            </w:pPr>
            <w:r w:rsidRPr="00862BA2">
              <w:rPr>
                <w:szCs w:val="21"/>
              </w:rPr>
              <w:t>611.23</w:t>
            </w:r>
          </w:p>
        </w:tc>
        <w:tc>
          <w:tcPr>
            <w:tcW w:w="960" w:type="dxa"/>
            <w:noWrap/>
            <w:hideMark/>
          </w:tcPr>
          <w:p w14:paraId="6DAF9BFC" w14:textId="77777777" w:rsidR="00D94B65" w:rsidRPr="00862BA2" w:rsidRDefault="00D94B65" w:rsidP="00862BA2">
            <w:pPr>
              <w:jc w:val="center"/>
              <w:rPr>
                <w:szCs w:val="21"/>
              </w:rPr>
            </w:pPr>
            <w:r w:rsidRPr="00862BA2">
              <w:rPr>
                <w:szCs w:val="21"/>
              </w:rPr>
              <w:t>27.04</w:t>
            </w:r>
          </w:p>
        </w:tc>
        <w:tc>
          <w:tcPr>
            <w:tcW w:w="960" w:type="dxa"/>
            <w:noWrap/>
            <w:hideMark/>
          </w:tcPr>
          <w:p w14:paraId="04FFFE4C" w14:textId="77777777" w:rsidR="00D94B65" w:rsidRPr="00862BA2" w:rsidRDefault="00D94B65" w:rsidP="00862BA2">
            <w:pPr>
              <w:jc w:val="center"/>
              <w:rPr>
                <w:szCs w:val="21"/>
              </w:rPr>
            </w:pPr>
            <w:r w:rsidRPr="00862BA2">
              <w:rPr>
                <w:szCs w:val="21"/>
              </w:rPr>
              <w:t>605.39</w:t>
            </w:r>
          </w:p>
        </w:tc>
        <w:tc>
          <w:tcPr>
            <w:tcW w:w="960" w:type="dxa"/>
            <w:noWrap/>
            <w:hideMark/>
          </w:tcPr>
          <w:p w14:paraId="6BCB64E0" w14:textId="77777777" w:rsidR="00D94B65" w:rsidRPr="00862BA2" w:rsidRDefault="00D94B65" w:rsidP="00862BA2">
            <w:pPr>
              <w:jc w:val="center"/>
              <w:rPr>
                <w:szCs w:val="21"/>
              </w:rPr>
            </w:pPr>
            <w:r w:rsidRPr="00862BA2">
              <w:rPr>
                <w:szCs w:val="21"/>
              </w:rPr>
              <w:t>75.58</w:t>
            </w:r>
          </w:p>
        </w:tc>
        <w:tc>
          <w:tcPr>
            <w:tcW w:w="960" w:type="dxa"/>
            <w:noWrap/>
            <w:hideMark/>
          </w:tcPr>
          <w:p w14:paraId="74E9D936" w14:textId="77777777" w:rsidR="00D94B65" w:rsidRPr="00862BA2" w:rsidRDefault="00D94B65" w:rsidP="00862BA2">
            <w:pPr>
              <w:jc w:val="center"/>
              <w:rPr>
                <w:szCs w:val="21"/>
              </w:rPr>
            </w:pPr>
            <w:r w:rsidRPr="00862BA2">
              <w:rPr>
                <w:szCs w:val="21"/>
              </w:rPr>
              <w:t>4.07</w:t>
            </w:r>
          </w:p>
        </w:tc>
        <w:tc>
          <w:tcPr>
            <w:tcW w:w="960" w:type="dxa"/>
            <w:noWrap/>
            <w:hideMark/>
          </w:tcPr>
          <w:p w14:paraId="4A3EE5ED" w14:textId="77777777" w:rsidR="00D94B65" w:rsidRPr="00862BA2" w:rsidRDefault="00D94B65" w:rsidP="00862BA2">
            <w:pPr>
              <w:jc w:val="center"/>
              <w:rPr>
                <w:szCs w:val="21"/>
              </w:rPr>
            </w:pPr>
            <w:r w:rsidRPr="00862BA2">
              <w:rPr>
                <w:szCs w:val="21"/>
              </w:rPr>
              <w:t>1.77</w:t>
            </w:r>
          </w:p>
        </w:tc>
      </w:tr>
      <w:tr w:rsidR="00D94B65" w:rsidRPr="00862BA2" w14:paraId="183CF3BA" w14:textId="77777777" w:rsidTr="00862BA2">
        <w:trPr>
          <w:trHeight w:val="255"/>
        </w:trPr>
        <w:tc>
          <w:tcPr>
            <w:tcW w:w="960" w:type="dxa"/>
            <w:vMerge/>
            <w:hideMark/>
          </w:tcPr>
          <w:p w14:paraId="3F7659B0" w14:textId="77777777" w:rsidR="00D94B65" w:rsidRPr="00862BA2" w:rsidRDefault="00D94B65" w:rsidP="00862BA2">
            <w:pPr>
              <w:jc w:val="center"/>
              <w:rPr>
                <w:szCs w:val="21"/>
              </w:rPr>
            </w:pPr>
          </w:p>
        </w:tc>
        <w:tc>
          <w:tcPr>
            <w:tcW w:w="960" w:type="dxa"/>
            <w:noWrap/>
            <w:hideMark/>
          </w:tcPr>
          <w:p w14:paraId="3A5B82F0" w14:textId="77777777" w:rsidR="00D94B65" w:rsidRPr="00862BA2" w:rsidRDefault="00D94B65" w:rsidP="00862BA2">
            <w:pPr>
              <w:jc w:val="center"/>
              <w:rPr>
                <w:szCs w:val="21"/>
              </w:rPr>
            </w:pPr>
            <w:r w:rsidRPr="00862BA2">
              <w:rPr>
                <w:szCs w:val="21"/>
              </w:rPr>
              <w:t>下游</w:t>
            </w:r>
          </w:p>
        </w:tc>
        <w:tc>
          <w:tcPr>
            <w:tcW w:w="960" w:type="dxa"/>
            <w:noWrap/>
            <w:hideMark/>
          </w:tcPr>
          <w:p w14:paraId="63BB0E65" w14:textId="77777777" w:rsidR="00D94B65" w:rsidRPr="00862BA2" w:rsidRDefault="00D94B65" w:rsidP="00862BA2">
            <w:pPr>
              <w:jc w:val="center"/>
              <w:rPr>
                <w:szCs w:val="21"/>
              </w:rPr>
            </w:pPr>
            <w:r w:rsidRPr="00862BA2">
              <w:rPr>
                <w:szCs w:val="21"/>
              </w:rPr>
              <w:t>109.51</w:t>
            </w:r>
          </w:p>
        </w:tc>
        <w:tc>
          <w:tcPr>
            <w:tcW w:w="960" w:type="dxa"/>
            <w:noWrap/>
            <w:hideMark/>
          </w:tcPr>
          <w:p w14:paraId="1A243766" w14:textId="77777777" w:rsidR="00D94B65" w:rsidRPr="00862BA2" w:rsidRDefault="00D94B65" w:rsidP="00862BA2">
            <w:pPr>
              <w:jc w:val="center"/>
              <w:rPr>
                <w:szCs w:val="21"/>
              </w:rPr>
            </w:pPr>
            <w:r w:rsidRPr="00862BA2">
              <w:rPr>
                <w:szCs w:val="21"/>
              </w:rPr>
              <w:t>111.60</w:t>
            </w:r>
          </w:p>
        </w:tc>
        <w:tc>
          <w:tcPr>
            <w:tcW w:w="960" w:type="dxa"/>
            <w:noWrap/>
            <w:hideMark/>
          </w:tcPr>
          <w:p w14:paraId="7A6DFD72" w14:textId="77777777" w:rsidR="00D94B65" w:rsidRPr="00862BA2" w:rsidRDefault="00D94B65" w:rsidP="00862BA2">
            <w:pPr>
              <w:jc w:val="center"/>
              <w:rPr>
                <w:szCs w:val="21"/>
              </w:rPr>
            </w:pPr>
            <w:r w:rsidRPr="00862BA2">
              <w:rPr>
                <w:szCs w:val="21"/>
              </w:rPr>
              <w:t>97.02</w:t>
            </w:r>
          </w:p>
        </w:tc>
        <w:tc>
          <w:tcPr>
            <w:tcW w:w="960" w:type="dxa"/>
            <w:noWrap/>
            <w:hideMark/>
          </w:tcPr>
          <w:p w14:paraId="68A103DC" w14:textId="77777777" w:rsidR="00D94B65" w:rsidRPr="00862BA2" w:rsidRDefault="00D94B65" w:rsidP="00862BA2">
            <w:pPr>
              <w:jc w:val="center"/>
              <w:rPr>
                <w:szCs w:val="21"/>
              </w:rPr>
            </w:pPr>
            <w:r w:rsidRPr="00862BA2">
              <w:rPr>
                <w:szCs w:val="21"/>
              </w:rPr>
              <w:t>104.70</w:t>
            </w:r>
          </w:p>
        </w:tc>
        <w:tc>
          <w:tcPr>
            <w:tcW w:w="960" w:type="dxa"/>
            <w:noWrap/>
            <w:hideMark/>
          </w:tcPr>
          <w:p w14:paraId="041DFC19" w14:textId="77777777" w:rsidR="00D94B65" w:rsidRPr="00862BA2" w:rsidRDefault="00D94B65" w:rsidP="00862BA2">
            <w:pPr>
              <w:jc w:val="center"/>
              <w:rPr>
                <w:szCs w:val="21"/>
              </w:rPr>
            </w:pPr>
            <w:r w:rsidRPr="00862BA2">
              <w:rPr>
                <w:szCs w:val="21"/>
              </w:rPr>
              <w:t>39.92</w:t>
            </w:r>
          </w:p>
        </w:tc>
        <w:tc>
          <w:tcPr>
            <w:tcW w:w="960" w:type="dxa"/>
            <w:noWrap/>
            <w:hideMark/>
          </w:tcPr>
          <w:p w14:paraId="0D5CF126" w14:textId="77777777" w:rsidR="00D94B65" w:rsidRPr="00862BA2" w:rsidRDefault="00D94B65" w:rsidP="00862BA2">
            <w:pPr>
              <w:jc w:val="center"/>
              <w:rPr>
                <w:szCs w:val="21"/>
              </w:rPr>
            </w:pPr>
            <w:r w:rsidRPr="00862BA2">
              <w:rPr>
                <w:szCs w:val="21"/>
              </w:rPr>
              <w:t>2.09</w:t>
            </w:r>
          </w:p>
        </w:tc>
        <w:tc>
          <w:tcPr>
            <w:tcW w:w="960" w:type="dxa"/>
            <w:noWrap/>
            <w:hideMark/>
          </w:tcPr>
          <w:p w14:paraId="419BFCC5" w14:textId="77777777" w:rsidR="00D94B65" w:rsidRPr="00862BA2" w:rsidRDefault="00D94B65" w:rsidP="00862BA2">
            <w:pPr>
              <w:jc w:val="center"/>
              <w:rPr>
                <w:szCs w:val="21"/>
              </w:rPr>
            </w:pPr>
            <w:r w:rsidRPr="00862BA2">
              <w:rPr>
                <w:szCs w:val="21"/>
              </w:rPr>
              <w:t>4.81</w:t>
            </w:r>
          </w:p>
        </w:tc>
      </w:tr>
      <w:tr w:rsidR="00D94B65" w:rsidRPr="00862BA2" w14:paraId="3E17282D" w14:textId="77777777" w:rsidTr="00862BA2">
        <w:trPr>
          <w:trHeight w:val="255"/>
        </w:trPr>
        <w:tc>
          <w:tcPr>
            <w:tcW w:w="960" w:type="dxa"/>
            <w:vMerge w:val="restart"/>
            <w:noWrap/>
            <w:hideMark/>
          </w:tcPr>
          <w:p w14:paraId="755ED818" w14:textId="77777777" w:rsidR="00D94B65" w:rsidRPr="00862BA2" w:rsidRDefault="00D94B65" w:rsidP="00862BA2">
            <w:pPr>
              <w:jc w:val="center"/>
              <w:rPr>
                <w:szCs w:val="21"/>
              </w:rPr>
            </w:pPr>
            <w:r w:rsidRPr="00862BA2">
              <w:rPr>
                <w:szCs w:val="21"/>
              </w:rPr>
              <w:t>GR8</w:t>
            </w:r>
          </w:p>
        </w:tc>
        <w:tc>
          <w:tcPr>
            <w:tcW w:w="960" w:type="dxa"/>
            <w:noWrap/>
            <w:hideMark/>
          </w:tcPr>
          <w:p w14:paraId="52951365" w14:textId="77777777" w:rsidR="00D94B65" w:rsidRPr="00862BA2" w:rsidRDefault="00D94B65" w:rsidP="00862BA2">
            <w:pPr>
              <w:jc w:val="center"/>
              <w:rPr>
                <w:szCs w:val="21"/>
              </w:rPr>
            </w:pPr>
            <w:r w:rsidRPr="00862BA2">
              <w:rPr>
                <w:szCs w:val="21"/>
              </w:rPr>
              <w:t>上游</w:t>
            </w:r>
          </w:p>
        </w:tc>
        <w:tc>
          <w:tcPr>
            <w:tcW w:w="960" w:type="dxa"/>
            <w:noWrap/>
            <w:hideMark/>
          </w:tcPr>
          <w:p w14:paraId="3C15DB24" w14:textId="77777777" w:rsidR="00D94B65" w:rsidRPr="00862BA2" w:rsidRDefault="00D94B65" w:rsidP="00862BA2">
            <w:pPr>
              <w:jc w:val="center"/>
              <w:rPr>
                <w:szCs w:val="21"/>
              </w:rPr>
            </w:pPr>
            <w:r w:rsidRPr="00862BA2">
              <w:rPr>
                <w:szCs w:val="21"/>
              </w:rPr>
              <w:t>607.16</w:t>
            </w:r>
          </w:p>
        </w:tc>
        <w:tc>
          <w:tcPr>
            <w:tcW w:w="960" w:type="dxa"/>
            <w:noWrap/>
            <w:hideMark/>
          </w:tcPr>
          <w:p w14:paraId="2D84B890" w14:textId="77777777" w:rsidR="00D94B65" w:rsidRPr="00862BA2" w:rsidRDefault="00D94B65" w:rsidP="00862BA2">
            <w:pPr>
              <w:jc w:val="center"/>
              <w:rPr>
                <w:szCs w:val="21"/>
              </w:rPr>
            </w:pPr>
            <w:r w:rsidRPr="00862BA2">
              <w:rPr>
                <w:szCs w:val="21"/>
              </w:rPr>
              <w:t>610.02</w:t>
            </w:r>
          </w:p>
        </w:tc>
        <w:tc>
          <w:tcPr>
            <w:tcW w:w="960" w:type="dxa"/>
            <w:noWrap/>
            <w:hideMark/>
          </w:tcPr>
          <w:p w14:paraId="57A946E6" w14:textId="77777777" w:rsidR="00D94B65" w:rsidRPr="00862BA2" w:rsidRDefault="00D94B65" w:rsidP="00862BA2">
            <w:pPr>
              <w:jc w:val="center"/>
              <w:rPr>
                <w:szCs w:val="21"/>
              </w:rPr>
            </w:pPr>
            <w:r w:rsidRPr="00862BA2">
              <w:rPr>
                <w:szCs w:val="21"/>
              </w:rPr>
              <w:t>28.82</w:t>
            </w:r>
          </w:p>
        </w:tc>
        <w:tc>
          <w:tcPr>
            <w:tcW w:w="960" w:type="dxa"/>
            <w:noWrap/>
            <w:hideMark/>
          </w:tcPr>
          <w:p w14:paraId="1411D68D" w14:textId="77777777" w:rsidR="00D94B65" w:rsidRPr="00862BA2" w:rsidRDefault="00D94B65" w:rsidP="00862BA2">
            <w:pPr>
              <w:jc w:val="center"/>
              <w:rPr>
                <w:szCs w:val="21"/>
              </w:rPr>
            </w:pPr>
            <w:r w:rsidRPr="00862BA2">
              <w:rPr>
                <w:szCs w:val="21"/>
              </w:rPr>
              <w:t>606.75</w:t>
            </w:r>
          </w:p>
        </w:tc>
        <w:tc>
          <w:tcPr>
            <w:tcW w:w="960" w:type="dxa"/>
            <w:noWrap/>
            <w:hideMark/>
          </w:tcPr>
          <w:p w14:paraId="0B608F68" w14:textId="77777777" w:rsidR="00D94B65" w:rsidRPr="00862BA2" w:rsidRDefault="00D94B65" w:rsidP="00862BA2">
            <w:pPr>
              <w:jc w:val="center"/>
              <w:rPr>
                <w:szCs w:val="21"/>
              </w:rPr>
            </w:pPr>
            <w:r w:rsidRPr="00862BA2">
              <w:rPr>
                <w:szCs w:val="21"/>
              </w:rPr>
              <w:t>60.60</w:t>
            </w:r>
          </w:p>
        </w:tc>
        <w:tc>
          <w:tcPr>
            <w:tcW w:w="960" w:type="dxa"/>
            <w:noWrap/>
            <w:hideMark/>
          </w:tcPr>
          <w:p w14:paraId="126A3465" w14:textId="77777777" w:rsidR="00D94B65" w:rsidRPr="00862BA2" w:rsidRDefault="00D94B65" w:rsidP="00862BA2">
            <w:pPr>
              <w:jc w:val="center"/>
              <w:rPr>
                <w:szCs w:val="21"/>
              </w:rPr>
            </w:pPr>
            <w:r w:rsidRPr="00862BA2">
              <w:rPr>
                <w:szCs w:val="21"/>
              </w:rPr>
              <w:t>2.86</w:t>
            </w:r>
          </w:p>
        </w:tc>
        <w:tc>
          <w:tcPr>
            <w:tcW w:w="960" w:type="dxa"/>
            <w:noWrap/>
            <w:hideMark/>
          </w:tcPr>
          <w:p w14:paraId="0F68AF3B" w14:textId="77777777" w:rsidR="00D94B65" w:rsidRPr="00862BA2" w:rsidRDefault="00D94B65" w:rsidP="00862BA2">
            <w:pPr>
              <w:jc w:val="center"/>
              <w:rPr>
                <w:szCs w:val="21"/>
              </w:rPr>
            </w:pPr>
            <w:r w:rsidRPr="00862BA2">
              <w:rPr>
                <w:szCs w:val="21"/>
              </w:rPr>
              <w:t>0.41</w:t>
            </w:r>
          </w:p>
        </w:tc>
      </w:tr>
      <w:tr w:rsidR="00D94B65" w:rsidRPr="00862BA2" w14:paraId="11555C3F" w14:textId="77777777" w:rsidTr="00862BA2">
        <w:trPr>
          <w:trHeight w:val="255"/>
        </w:trPr>
        <w:tc>
          <w:tcPr>
            <w:tcW w:w="960" w:type="dxa"/>
            <w:vMerge/>
            <w:hideMark/>
          </w:tcPr>
          <w:p w14:paraId="196D139A" w14:textId="77777777" w:rsidR="00D94B65" w:rsidRPr="00862BA2" w:rsidRDefault="00D94B65" w:rsidP="00862BA2">
            <w:pPr>
              <w:jc w:val="center"/>
              <w:rPr>
                <w:szCs w:val="21"/>
              </w:rPr>
            </w:pPr>
          </w:p>
        </w:tc>
        <w:tc>
          <w:tcPr>
            <w:tcW w:w="960" w:type="dxa"/>
            <w:noWrap/>
            <w:hideMark/>
          </w:tcPr>
          <w:p w14:paraId="0895B8D7" w14:textId="77777777" w:rsidR="00D94B65" w:rsidRPr="00862BA2" w:rsidRDefault="00D94B65" w:rsidP="00862BA2">
            <w:pPr>
              <w:jc w:val="center"/>
              <w:rPr>
                <w:szCs w:val="21"/>
              </w:rPr>
            </w:pPr>
            <w:r w:rsidRPr="00862BA2">
              <w:rPr>
                <w:szCs w:val="21"/>
              </w:rPr>
              <w:t>下游</w:t>
            </w:r>
          </w:p>
        </w:tc>
        <w:tc>
          <w:tcPr>
            <w:tcW w:w="960" w:type="dxa"/>
            <w:noWrap/>
            <w:hideMark/>
          </w:tcPr>
          <w:p w14:paraId="72E0C4ED" w14:textId="77777777" w:rsidR="00D94B65" w:rsidRPr="00862BA2" w:rsidRDefault="00D94B65" w:rsidP="00862BA2">
            <w:pPr>
              <w:jc w:val="center"/>
              <w:rPr>
                <w:szCs w:val="21"/>
              </w:rPr>
            </w:pPr>
            <w:r w:rsidRPr="00862BA2">
              <w:rPr>
                <w:szCs w:val="21"/>
              </w:rPr>
              <w:t>109.51</w:t>
            </w:r>
          </w:p>
        </w:tc>
        <w:tc>
          <w:tcPr>
            <w:tcW w:w="960" w:type="dxa"/>
            <w:noWrap/>
            <w:hideMark/>
          </w:tcPr>
          <w:p w14:paraId="33EFBA79" w14:textId="77777777" w:rsidR="00D94B65" w:rsidRPr="00862BA2" w:rsidRDefault="00D94B65" w:rsidP="00862BA2">
            <w:pPr>
              <w:jc w:val="center"/>
              <w:rPr>
                <w:szCs w:val="21"/>
              </w:rPr>
            </w:pPr>
            <w:r w:rsidRPr="00862BA2">
              <w:rPr>
                <w:szCs w:val="21"/>
              </w:rPr>
              <w:t>110.16</w:t>
            </w:r>
          </w:p>
        </w:tc>
        <w:tc>
          <w:tcPr>
            <w:tcW w:w="960" w:type="dxa"/>
            <w:noWrap/>
            <w:hideMark/>
          </w:tcPr>
          <w:p w14:paraId="0ED18FE6" w14:textId="77777777" w:rsidR="00D94B65" w:rsidRPr="00862BA2" w:rsidRDefault="00D94B65" w:rsidP="00862BA2">
            <w:pPr>
              <w:jc w:val="center"/>
              <w:rPr>
                <w:szCs w:val="21"/>
              </w:rPr>
            </w:pPr>
            <w:r w:rsidRPr="00862BA2">
              <w:rPr>
                <w:szCs w:val="21"/>
              </w:rPr>
              <w:t>102.00</w:t>
            </w:r>
          </w:p>
        </w:tc>
        <w:tc>
          <w:tcPr>
            <w:tcW w:w="960" w:type="dxa"/>
            <w:noWrap/>
            <w:hideMark/>
          </w:tcPr>
          <w:p w14:paraId="188A192A" w14:textId="77777777" w:rsidR="00D94B65" w:rsidRPr="00862BA2" w:rsidRDefault="00D94B65" w:rsidP="00862BA2">
            <w:pPr>
              <w:jc w:val="center"/>
              <w:rPr>
                <w:szCs w:val="21"/>
              </w:rPr>
            </w:pPr>
            <w:r w:rsidRPr="00862BA2">
              <w:rPr>
                <w:szCs w:val="21"/>
              </w:rPr>
              <w:t>106.33</w:t>
            </w:r>
          </w:p>
        </w:tc>
        <w:tc>
          <w:tcPr>
            <w:tcW w:w="960" w:type="dxa"/>
            <w:noWrap/>
            <w:hideMark/>
          </w:tcPr>
          <w:p w14:paraId="04F412FD" w14:textId="77777777" w:rsidR="00D94B65" w:rsidRPr="00862BA2" w:rsidRDefault="00D94B65" w:rsidP="00862BA2">
            <w:pPr>
              <w:jc w:val="center"/>
              <w:rPr>
                <w:szCs w:val="21"/>
              </w:rPr>
            </w:pPr>
            <w:r w:rsidRPr="00862BA2">
              <w:rPr>
                <w:szCs w:val="21"/>
              </w:rPr>
              <w:t>30.58</w:t>
            </w:r>
          </w:p>
        </w:tc>
        <w:tc>
          <w:tcPr>
            <w:tcW w:w="960" w:type="dxa"/>
            <w:noWrap/>
            <w:hideMark/>
          </w:tcPr>
          <w:p w14:paraId="22892644" w14:textId="77777777" w:rsidR="00D94B65" w:rsidRPr="00862BA2" w:rsidRDefault="00D94B65" w:rsidP="00862BA2">
            <w:pPr>
              <w:jc w:val="center"/>
              <w:rPr>
                <w:szCs w:val="21"/>
              </w:rPr>
            </w:pPr>
            <w:r w:rsidRPr="00862BA2">
              <w:rPr>
                <w:szCs w:val="21"/>
              </w:rPr>
              <w:t>0.65</w:t>
            </w:r>
          </w:p>
        </w:tc>
        <w:tc>
          <w:tcPr>
            <w:tcW w:w="960" w:type="dxa"/>
            <w:noWrap/>
            <w:hideMark/>
          </w:tcPr>
          <w:p w14:paraId="028DB495" w14:textId="77777777" w:rsidR="00D94B65" w:rsidRPr="00862BA2" w:rsidRDefault="00D94B65" w:rsidP="00862BA2">
            <w:pPr>
              <w:jc w:val="center"/>
              <w:rPr>
                <w:szCs w:val="21"/>
              </w:rPr>
            </w:pPr>
            <w:r w:rsidRPr="00862BA2">
              <w:rPr>
                <w:szCs w:val="21"/>
              </w:rPr>
              <w:t>3.18</w:t>
            </w:r>
          </w:p>
        </w:tc>
      </w:tr>
      <w:tr w:rsidR="00D94B65" w:rsidRPr="00862BA2" w14:paraId="1224BBF5" w14:textId="77777777" w:rsidTr="00862BA2">
        <w:trPr>
          <w:trHeight w:val="255"/>
        </w:trPr>
        <w:tc>
          <w:tcPr>
            <w:tcW w:w="960" w:type="dxa"/>
            <w:vMerge w:val="restart"/>
            <w:noWrap/>
            <w:hideMark/>
          </w:tcPr>
          <w:p w14:paraId="12C0A57F" w14:textId="77777777" w:rsidR="00D94B65" w:rsidRPr="00862BA2" w:rsidRDefault="00D94B65" w:rsidP="00862BA2">
            <w:pPr>
              <w:jc w:val="center"/>
              <w:rPr>
                <w:szCs w:val="21"/>
              </w:rPr>
            </w:pPr>
            <w:r w:rsidRPr="00862BA2">
              <w:rPr>
                <w:szCs w:val="21"/>
              </w:rPr>
              <w:t>GR9</w:t>
            </w:r>
          </w:p>
        </w:tc>
        <w:tc>
          <w:tcPr>
            <w:tcW w:w="960" w:type="dxa"/>
            <w:noWrap/>
            <w:hideMark/>
          </w:tcPr>
          <w:p w14:paraId="0399C3FE" w14:textId="77777777" w:rsidR="00D94B65" w:rsidRPr="00862BA2" w:rsidRDefault="00D94B65" w:rsidP="00862BA2">
            <w:pPr>
              <w:jc w:val="center"/>
              <w:rPr>
                <w:szCs w:val="21"/>
              </w:rPr>
            </w:pPr>
            <w:r w:rsidRPr="00862BA2">
              <w:rPr>
                <w:szCs w:val="21"/>
              </w:rPr>
              <w:t>上游</w:t>
            </w:r>
          </w:p>
        </w:tc>
        <w:tc>
          <w:tcPr>
            <w:tcW w:w="960" w:type="dxa"/>
            <w:noWrap/>
            <w:hideMark/>
          </w:tcPr>
          <w:p w14:paraId="3D00AC5C" w14:textId="77777777" w:rsidR="00D94B65" w:rsidRPr="00862BA2" w:rsidRDefault="00D94B65" w:rsidP="00862BA2">
            <w:pPr>
              <w:jc w:val="center"/>
              <w:rPr>
                <w:szCs w:val="21"/>
              </w:rPr>
            </w:pPr>
            <w:r w:rsidRPr="00862BA2">
              <w:rPr>
                <w:szCs w:val="21"/>
              </w:rPr>
              <w:t>594.70</w:t>
            </w:r>
          </w:p>
        </w:tc>
        <w:tc>
          <w:tcPr>
            <w:tcW w:w="960" w:type="dxa"/>
            <w:noWrap/>
            <w:hideMark/>
          </w:tcPr>
          <w:p w14:paraId="5DE10B07" w14:textId="77777777" w:rsidR="00D94B65" w:rsidRPr="00862BA2" w:rsidRDefault="00D94B65" w:rsidP="00862BA2">
            <w:pPr>
              <w:jc w:val="center"/>
              <w:rPr>
                <w:szCs w:val="21"/>
              </w:rPr>
            </w:pPr>
            <w:r w:rsidRPr="00862BA2">
              <w:rPr>
                <w:szCs w:val="21"/>
              </w:rPr>
              <w:t>598.99</w:t>
            </w:r>
          </w:p>
        </w:tc>
        <w:tc>
          <w:tcPr>
            <w:tcW w:w="960" w:type="dxa"/>
            <w:noWrap/>
            <w:hideMark/>
          </w:tcPr>
          <w:p w14:paraId="1D7101EF" w14:textId="77777777" w:rsidR="00D94B65" w:rsidRPr="00862BA2" w:rsidRDefault="00D94B65" w:rsidP="00862BA2">
            <w:pPr>
              <w:jc w:val="center"/>
              <w:rPr>
                <w:szCs w:val="21"/>
              </w:rPr>
            </w:pPr>
            <w:r w:rsidRPr="00862BA2">
              <w:rPr>
                <w:szCs w:val="21"/>
              </w:rPr>
              <w:t>28.16</w:t>
            </w:r>
          </w:p>
        </w:tc>
        <w:tc>
          <w:tcPr>
            <w:tcW w:w="960" w:type="dxa"/>
            <w:noWrap/>
            <w:hideMark/>
          </w:tcPr>
          <w:p w14:paraId="1363E101" w14:textId="77777777" w:rsidR="00D94B65" w:rsidRPr="00862BA2" w:rsidRDefault="00D94B65" w:rsidP="00862BA2">
            <w:pPr>
              <w:jc w:val="center"/>
              <w:rPr>
                <w:szCs w:val="21"/>
              </w:rPr>
            </w:pPr>
            <w:r w:rsidRPr="00862BA2">
              <w:rPr>
                <w:szCs w:val="21"/>
              </w:rPr>
              <w:t>593.30</w:t>
            </w:r>
          </w:p>
        </w:tc>
        <w:tc>
          <w:tcPr>
            <w:tcW w:w="960" w:type="dxa"/>
            <w:noWrap/>
            <w:hideMark/>
          </w:tcPr>
          <w:p w14:paraId="79BB9929" w14:textId="77777777" w:rsidR="00D94B65" w:rsidRPr="00862BA2" w:rsidRDefault="00D94B65" w:rsidP="00862BA2">
            <w:pPr>
              <w:jc w:val="center"/>
              <w:rPr>
                <w:szCs w:val="21"/>
              </w:rPr>
            </w:pPr>
            <w:r w:rsidRPr="00862BA2">
              <w:rPr>
                <w:szCs w:val="21"/>
              </w:rPr>
              <w:t>75.98</w:t>
            </w:r>
          </w:p>
        </w:tc>
        <w:tc>
          <w:tcPr>
            <w:tcW w:w="960" w:type="dxa"/>
            <w:noWrap/>
            <w:hideMark/>
          </w:tcPr>
          <w:p w14:paraId="2CEFA3C5" w14:textId="77777777" w:rsidR="00D94B65" w:rsidRPr="00862BA2" w:rsidRDefault="00D94B65" w:rsidP="00862BA2">
            <w:pPr>
              <w:jc w:val="center"/>
              <w:rPr>
                <w:szCs w:val="21"/>
              </w:rPr>
            </w:pPr>
            <w:r w:rsidRPr="00862BA2">
              <w:rPr>
                <w:szCs w:val="21"/>
              </w:rPr>
              <w:t>4.29</w:t>
            </w:r>
          </w:p>
        </w:tc>
        <w:tc>
          <w:tcPr>
            <w:tcW w:w="960" w:type="dxa"/>
            <w:noWrap/>
            <w:hideMark/>
          </w:tcPr>
          <w:p w14:paraId="006A895F" w14:textId="77777777" w:rsidR="00D94B65" w:rsidRPr="00862BA2" w:rsidRDefault="00D94B65" w:rsidP="00862BA2">
            <w:pPr>
              <w:jc w:val="center"/>
              <w:rPr>
                <w:szCs w:val="21"/>
              </w:rPr>
            </w:pPr>
            <w:r w:rsidRPr="00862BA2">
              <w:rPr>
                <w:szCs w:val="21"/>
              </w:rPr>
              <w:t>1.40</w:t>
            </w:r>
          </w:p>
        </w:tc>
      </w:tr>
      <w:tr w:rsidR="00D94B65" w:rsidRPr="00862BA2" w14:paraId="0D9B2D39" w14:textId="77777777" w:rsidTr="00862BA2">
        <w:trPr>
          <w:trHeight w:val="255"/>
        </w:trPr>
        <w:tc>
          <w:tcPr>
            <w:tcW w:w="960" w:type="dxa"/>
            <w:vMerge/>
            <w:hideMark/>
          </w:tcPr>
          <w:p w14:paraId="264B738F" w14:textId="77777777" w:rsidR="00D94B65" w:rsidRPr="00862BA2" w:rsidRDefault="00D94B65" w:rsidP="00862BA2">
            <w:pPr>
              <w:jc w:val="center"/>
              <w:rPr>
                <w:szCs w:val="21"/>
              </w:rPr>
            </w:pPr>
          </w:p>
        </w:tc>
        <w:tc>
          <w:tcPr>
            <w:tcW w:w="960" w:type="dxa"/>
            <w:noWrap/>
            <w:hideMark/>
          </w:tcPr>
          <w:p w14:paraId="379CF3DA" w14:textId="77777777" w:rsidR="00D94B65" w:rsidRPr="00862BA2" w:rsidRDefault="00D94B65" w:rsidP="00862BA2">
            <w:pPr>
              <w:jc w:val="center"/>
              <w:rPr>
                <w:szCs w:val="21"/>
              </w:rPr>
            </w:pPr>
            <w:r w:rsidRPr="00862BA2">
              <w:rPr>
                <w:szCs w:val="21"/>
              </w:rPr>
              <w:t>下游</w:t>
            </w:r>
          </w:p>
        </w:tc>
        <w:tc>
          <w:tcPr>
            <w:tcW w:w="960" w:type="dxa"/>
            <w:noWrap/>
            <w:hideMark/>
          </w:tcPr>
          <w:p w14:paraId="1B43CB8D" w14:textId="77777777" w:rsidR="00D94B65" w:rsidRPr="00862BA2" w:rsidRDefault="00D94B65" w:rsidP="00862BA2">
            <w:pPr>
              <w:jc w:val="center"/>
              <w:rPr>
                <w:szCs w:val="21"/>
              </w:rPr>
            </w:pPr>
            <w:r w:rsidRPr="00862BA2">
              <w:rPr>
                <w:szCs w:val="21"/>
              </w:rPr>
              <w:t>125.65</w:t>
            </w:r>
          </w:p>
        </w:tc>
        <w:tc>
          <w:tcPr>
            <w:tcW w:w="960" w:type="dxa"/>
            <w:noWrap/>
            <w:hideMark/>
          </w:tcPr>
          <w:p w14:paraId="12E497D3" w14:textId="77777777" w:rsidR="00D94B65" w:rsidRPr="00862BA2" w:rsidRDefault="00D94B65" w:rsidP="00862BA2">
            <w:pPr>
              <w:jc w:val="center"/>
              <w:rPr>
                <w:szCs w:val="21"/>
              </w:rPr>
            </w:pPr>
            <w:r w:rsidRPr="00862BA2">
              <w:rPr>
                <w:szCs w:val="21"/>
              </w:rPr>
              <w:t>127.38</w:t>
            </w:r>
          </w:p>
        </w:tc>
        <w:tc>
          <w:tcPr>
            <w:tcW w:w="960" w:type="dxa"/>
            <w:noWrap/>
            <w:hideMark/>
          </w:tcPr>
          <w:p w14:paraId="66A12496" w14:textId="77777777" w:rsidR="00D94B65" w:rsidRPr="00862BA2" w:rsidRDefault="00D94B65" w:rsidP="00862BA2">
            <w:pPr>
              <w:jc w:val="center"/>
              <w:rPr>
                <w:szCs w:val="21"/>
              </w:rPr>
            </w:pPr>
            <w:r w:rsidRPr="00862BA2">
              <w:rPr>
                <w:szCs w:val="21"/>
              </w:rPr>
              <w:t>98.20</w:t>
            </w:r>
          </w:p>
        </w:tc>
        <w:tc>
          <w:tcPr>
            <w:tcW w:w="960" w:type="dxa"/>
            <w:noWrap/>
            <w:hideMark/>
          </w:tcPr>
          <w:p w14:paraId="4F056B67" w14:textId="77777777" w:rsidR="00D94B65" w:rsidRPr="00862BA2" w:rsidRDefault="00D94B65" w:rsidP="00862BA2">
            <w:pPr>
              <w:jc w:val="center"/>
              <w:rPr>
                <w:szCs w:val="21"/>
              </w:rPr>
            </w:pPr>
            <w:r w:rsidRPr="00862BA2">
              <w:rPr>
                <w:szCs w:val="21"/>
              </w:rPr>
              <w:t>120.86</w:t>
            </w:r>
          </w:p>
        </w:tc>
        <w:tc>
          <w:tcPr>
            <w:tcW w:w="960" w:type="dxa"/>
            <w:noWrap/>
            <w:hideMark/>
          </w:tcPr>
          <w:p w14:paraId="1DF63140" w14:textId="77777777" w:rsidR="00D94B65" w:rsidRPr="00862BA2" w:rsidRDefault="00D94B65" w:rsidP="00862BA2">
            <w:pPr>
              <w:jc w:val="center"/>
              <w:rPr>
                <w:szCs w:val="21"/>
              </w:rPr>
            </w:pPr>
            <w:r w:rsidRPr="00862BA2">
              <w:rPr>
                <w:szCs w:val="21"/>
              </w:rPr>
              <w:t>39.70</w:t>
            </w:r>
          </w:p>
        </w:tc>
        <w:tc>
          <w:tcPr>
            <w:tcW w:w="960" w:type="dxa"/>
            <w:noWrap/>
            <w:hideMark/>
          </w:tcPr>
          <w:p w14:paraId="08CC2E22" w14:textId="77777777" w:rsidR="00D94B65" w:rsidRPr="00862BA2" w:rsidRDefault="00D94B65" w:rsidP="00862BA2">
            <w:pPr>
              <w:jc w:val="center"/>
              <w:rPr>
                <w:szCs w:val="21"/>
              </w:rPr>
            </w:pPr>
            <w:r w:rsidRPr="00862BA2">
              <w:rPr>
                <w:szCs w:val="21"/>
              </w:rPr>
              <w:t>1.73</w:t>
            </w:r>
          </w:p>
        </w:tc>
        <w:tc>
          <w:tcPr>
            <w:tcW w:w="960" w:type="dxa"/>
            <w:noWrap/>
            <w:hideMark/>
          </w:tcPr>
          <w:p w14:paraId="1C128594" w14:textId="77777777" w:rsidR="00D94B65" w:rsidRPr="00862BA2" w:rsidRDefault="00D94B65" w:rsidP="00862BA2">
            <w:pPr>
              <w:jc w:val="center"/>
              <w:rPr>
                <w:szCs w:val="21"/>
              </w:rPr>
            </w:pPr>
            <w:r w:rsidRPr="00862BA2">
              <w:rPr>
                <w:szCs w:val="21"/>
              </w:rPr>
              <w:t>4.79</w:t>
            </w:r>
          </w:p>
        </w:tc>
      </w:tr>
      <w:tr w:rsidR="00D94B65" w:rsidRPr="00862BA2" w14:paraId="21703503" w14:textId="77777777" w:rsidTr="00862BA2">
        <w:trPr>
          <w:trHeight w:val="255"/>
        </w:trPr>
        <w:tc>
          <w:tcPr>
            <w:tcW w:w="960" w:type="dxa"/>
            <w:vMerge w:val="restart"/>
            <w:noWrap/>
            <w:hideMark/>
          </w:tcPr>
          <w:p w14:paraId="1522AEDD" w14:textId="77777777" w:rsidR="00D94B65" w:rsidRPr="00862BA2" w:rsidRDefault="00D94B65" w:rsidP="00862BA2">
            <w:pPr>
              <w:jc w:val="center"/>
              <w:rPr>
                <w:szCs w:val="21"/>
              </w:rPr>
            </w:pPr>
            <w:r w:rsidRPr="00862BA2">
              <w:rPr>
                <w:szCs w:val="21"/>
              </w:rPr>
              <w:t>GR10</w:t>
            </w:r>
          </w:p>
        </w:tc>
        <w:tc>
          <w:tcPr>
            <w:tcW w:w="960" w:type="dxa"/>
            <w:noWrap/>
            <w:hideMark/>
          </w:tcPr>
          <w:p w14:paraId="6E9B0EE0" w14:textId="77777777" w:rsidR="00D94B65" w:rsidRPr="00862BA2" w:rsidRDefault="00D94B65" w:rsidP="00862BA2">
            <w:pPr>
              <w:jc w:val="center"/>
              <w:rPr>
                <w:szCs w:val="21"/>
              </w:rPr>
            </w:pPr>
            <w:r w:rsidRPr="00862BA2">
              <w:rPr>
                <w:szCs w:val="21"/>
              </w:rPr>
              <w:t>上游</w:t>
            </w:r>
          </w:p>
        </w:tc>
        <w:tc>
          <w:tcPr>
            <w:tcW w:w="960" w:type="dxa"/>
            <w:noWrap/>
            <w:hideMark/>
          </w:tcPr>
          <w:p w14:paraId="4D96A93A" w14:textId="77777777" w:rsidR="00D94B65" w:rsidRPr="00862BA2" w:rsidRDefault="00D94B65" w:rsidP="00862BA2">
            <w:pPr>
              <w:jc w:val="center"/>
              <w:rPr>
                <w:szCs w:val="21"/>
              </w:rPr>
            </w:pPr>
            <w:r w:rsidRPr="00862BA2">
              <w:rPr>
                <w:szCs w:val="21"/>
              </w:rPr>
              <w:t>594.70</w:t>
            </w:r>
          </w:p>
        </w:tc>
        <w:tc>
          <w:tcPr>
            <w:tcW w:w="960" w:type="dxa"/>
            <w:noWrap/>
            <w:hideMark/>
          </w:tcPr>
          <w:p w14:paraId="27E6E7AB" w14:textId="77777777" w:rsidR="00D94B65" w:rsidRPr="00862BA2" w:rsidRDefault="00D94B65" w:rsidP="00862BA2">
            <w:pPr>
              <w:jc w:val="center"/>
              <w:rPr>
                <w:szCs w:val="21"/>
              </w:rPr>
            </w:pPr>
            <w:r w:rsidRPr="00862BA2">
              <w:rPr>
                <w:szCs w:val="21"/>
              </w:rPr>
              <w:t>597.78</w:t>
            </w:r>
          </w:p>
        </w:tc>
        <w:tc>
          <w:tcPr>
            <w:tcW w:w="960" w:type="dxa"/>
            <w:noWrap/>
            <w:hideMark/>
          </w:tcPr>
          <w:p w14:paraId="60525D8A" w14:textId="77777777" w:rsidR="00D94B65" w:rsidRPr="00862BA2" w:rsidRDefault="00D94B65" w:rsidP="00862BA2">
            <w:pPr>
              <w:jc w:val="center"/>
              <w:rPr>
                <w:szCs w:val="21"/>
              </w:rPr>
            </w:pPr>
            <w:r w:rsidRPr="00862BA2">
              <w:rPr>
                <w:szCs w:val="21"/>
              </w:rPr>
              <w:t>30.38</w:t>
            </w:r>
          </w:p>
        </w:tc>
        <w:tc>
          <w:tcPr>
            <w:tcW w:w="960" w:type="dxa"/>
            <w:noWrap/>
            <w:hideMark/>
          </w:tcPr>
          <w:p w14:paraId="52DB6FD7" w14:textId="77777777" w:rsidR="00D94B65" w:rsidRPr="00862BA2" w:rsidRDefault="00D94B65" w:rsidP="00862BA2">
            <w:pPr>
              <w:jc w:val="center"/>
              <w:rPr>
                <w:szCs w:val="21"/>
              </w:rPr>
            </w:pPr>
            <w:r w:rsidRPr="00862BA2">
              <w:rPr>
                <w:szCs w:val="21"/>
              </w:rPr>
              <w:t>594.28</w:t>
            </w:r>
          </w:p>
        </w:tc>
        <w:tc>
          <w:tcPr>
            <w:tcW w:w="960" w:type="dxa"/>
            <w:noWrap/>
            <w:hideMark/>
          </w:tcPr>
          <w:p w14:paraId="475E7CD9" w14:textId="77777777" w:rsidR="00D94B65" w:rsidRPr="00862BA2" w:rsidRDefault="00D94B65" w:rsidP="00862BA2">
            <w:pPr>
              <w:jc w:val="center"/>
              <w:rPr>
                <w:szCs w:val="21"/>
              </w:rPr>
            </w:pPr>
            <w:r w:rsidRPr="00862BA2">
              <w:rPr>
                <w:szCs w:val="21"/>
              </w:rPr>
              <w:t>60.04</w:t>
            </w:r>
          </w:p>
        </w:tc>
        <w:tc>
          <w:tcPr>
            <w:tcW w:w="960" w:type="dxa"/>
            <w:noWrap/>
            <w:hideMark/>
          </w:tcPr>
          <w:p w14:paraId="0EE86056" w14:textId="77777777" w:rsidR="00D94B65" w:rsidRPr="00862BA2" w:rsidRDefault="00D94B65" w:rsidP="00862BA2">
            <w:pPr>
              <w:jc w:val="center"/>
              <w:rPr>
                <w:szCs w:val="21"/>
              </w:rPr>
            </w:pPr>
            <w:r w:rsidRPr="00862BA2">
              <w:rPr>
                <w:szCs w:val="21"/>
              </w:rPr>
              <w:t>3.08</w:t>
            </w:r>
          </w:p>
        </w:tc>
        <w:tc>
          <w:tcPr>
            <w:tcW w:w="960" w:type="dxa"/>
            <w:noWrap/>
            <w:hideMark/>
          </w:tcPr>
          <w:p w14:paraId="03C46C02" w14:textId="77777777" w:rsidR="00D94B65" w:rsidRPr="00862BA2" w:rsidRDefault="00D94B65" w:rsidP="00862BA2">
            <w:pPr>
              <w:jc w:val="center"/>
              <w:rPr>
                <w:szCs w:val="21"/>
              </w:rPr>
            </w:pPr>
            <w:r w:rsidRPr="00862BA2">
              <w:rPr>
                <w:szCs w:val="21"/>
              </w:rPr>
              <w:t>0.42</w:t>
            </w:r>
          </w:p>
        </w:tc>
      </w:tr>
      <w:tr w:rsidR="00D94B65" w:rsidRPr="00862BA2" w14:paraId="1CD63A7C" w14:textId="77777777" w:rsidTr="00862BA2">
        <w:trPr>
          <w:trHeight w:val="255"/>
        </w:trPr>
        <w:tc>
          <w:tcPr>
            <w:tcW w:w="960" w:type="dxa"/>
            <w:vMerge/>
            <w:hideMark/>
          </w:tcPr>
          <w:p w14:paraId="68AE74FA" w14:textId="77777777" w:rsidR="00D94B65" w:rsidRPr="00862BA2" w:rsidRDefault="00D94B65" w:rsidP="00862BA2">
            <w:pPr>
              <w:jc w:val="center"/>
              <w:rPr>
                <w:szCs w:val="21"/>
              </w:rPr>
            </w:pPr>
          </w:p>
        </w:tc>
        <w:tc>
          <w:tcPr>
            <w:tcW w:w="960" w:type="dxa"/>
            <w:noWrap/>
            <w:hideMark/>
          </w:tcPr>
          <w:p w14:paraId="07CA8034" w14:textId="77777777" w:rsidR="00D94B65" w:rsidRPr="00862BA2" w:rsidRDefault="00D94B65" w:rsidP="00862BA2">
            <w:pPr>
              <w:jc w:val="center"/>
              <w:rPr>
                <w:szCs w:val="21"/>
              </w:rPr>
            </w:pPr>
            <w:r w:rsidRPr="00862BA2">
              <w:rPr>
                <w:szCs w:val="21"/>
              </w:rPr>
              <w:t>下游</w:t>
            </w:r>
          </w:p>
        </w:tc>
        <w:tc>
          <w:tcPr>
            <w:tcW w:w="960" w:type="dxa"/>
            <w:noWrap/>
            <w:hideMark/>
          </w:tcPr>
          <w:p w14:paraId="7EA4F526" w14:textId="77777777" w:rsidR="00D94B65" w:rsidRPr="00862BA2" w:rsidRDefault="00D94B65" w:rsidP="00862BA2">
            <w:pPr>
              <w:jc w:val="center"/>
              <w:rPr>
                <w:szCs w:val="21"/>
              </w:rPr>
            </w:pPr>
            <w:r w:rsidRPr="00862BA2">
              <w:rPr>
                <w:szCs w:val="21"/>
              </w:rPr>
              <w:t>125.65</w:t>
            </w:r>
          </w:p>
        </w:tc>
        <w:tc>
          <w:tcPr>
            <w:tcW w:w="960" w:type="dxa"/>
            <w:noWrap/>
            <w:hideMark/>
          </w:tcPr>
          <w:p w14:paraId="195D9DBB" w14:textId="77777777" w:rsidR="00D94B65" w:rsidRPr="00862BA2" w:rsidRDefault="00D94B65" w:rsidP="00862BA2">
            <w:pPr>
              <w:jc w:val="center"/>
              <w:rPr>
                <w:szCs w:val="21"/>
              </w:rPr>
            </w:pPr>
            <w:r w:rsidRPr="00862BA2">
              <w:rPr>
                <w:szCs w:val="21"/>
              </w:rPr>
              <w:t>126.31</w:t>
            </w:r>
          </w:p>
        </w:tc>
        <w:tc>
          <w:tcPr>
            <w:tcW w:w="960" w:type="dxa"/>
            <w:noWrap/>
            <w:hideMark/>
          </w:tcPr>
          <w:p w14:paraId="3778CA34" w14:textId="77777777" w:rsidR="00D94B65" w:rsidRPr="00862BA2" w:rsidRDefault="00D94B65" w:rsidP="00862BA2">
            <w:pPr>
              <w:jc w:val="center"/>
              <w:rPr>
                <w:szCs w:val="21"/>
              </w:rPr>
            </w:pPr>
            <w:r w:rsidRPr="00862BA2">
              <w:rPr>
                <w:szCs w:val="21"/>
              </w:rPr>
              <w:t>104.66</w:t>
            </w:r>
          </w:p>
        </w:tc>
        <w:tc>
          <w:tcPr>
            <w:tcW w:w="960" w:type="dxa"/>
            <w:noWrap/>
            <w:hideMark/>
          </w:tcPr>
          <w:p w14:paraId="2FF1FA5E" w14:textId="77777777" w:rsidR="00D94B65" w:rsidRPr="00862BA2" w:rsidRDefault="00D94B65" w:rsidP="00862BA2">
            <w:pPr>
              <w:jc w:val="center"/>
              <w:rPr>
                <w:szCs w:val="21"/>
              </w:rPr>
            </w:pPr>
            <w:r w:rsidRPr="00862BA2">
              <w:rPr>
                <w:szCs w:val="21"/>
              </w:rPr>
              <w:t>122.04</w:t>
            </w:r>
          </w:p>
        </w:tc>
        <w:tc>
          <w:tcPr>
            <w:tcW w:w="960" w:type="dxa"/>
            <w:noWrap/>
            <w:hideMark/>
          </w:tcPr>
          <w:p w14:paraId="711EBAF1" w14:textId="77777777" w:rsidR="00D94B65" w:rsidRPr="00862BA2" w:rsidRDefault="00D94B65" w:rsidP="00862BA2">
            <w:pPr>
              <w:jc w:val="center"/>
              <w:rPr>
                <w:szCs w:val="21"/>
              </w:rPr>
            </w:pPr>
            <w:r w:rsidRPr="00862BA2">
              <w:rPr>
                <w:szCs w:val="21"/>
              </w:rPr>
              <w:t>31.78</w:t>
            </w:r>
          </w:p>
        </w:tc>
        <w:tc>
          <w:tcPr>
            <w:tcW w:w="960" w:type="dxa"/>
            <w:noWrap/>
            <w:hideMark/>
          </w:tcPr>
          <w:p w14:paraId="42F6A4BD" w14:textId="77777777" w:rsidR="00D94B65" w:rsidRPr="00862BA2" w:rsidRDefault="00D94B65" w:rsidP="00862BA2">
            <w:pPr>
              <w:jc w:val="center"/>
              <w:rPr>
                <w:szCs w:val="21"/>
              </w:rPr>
            </w:pPr>
            <w:r w:rsidRPr="00862BA2">
              <w:rPr>
                <w:szCs w:val="21"/>
              </w:rPr>
              <w:t>0.66</w:t>
            </w:r>
          </w:p>
        </w:tc>
        <w:tc>
          <w:tcPr>
            <w:tcW w:w="960" w:type="dxa"/>
            <w:noWrap/>
            <w:hideMark/>
          </w:tcPr>
          <w:p w14:paraId="0B1AC3CD" w14:textId="77777777" w:rsidR="00D94B65" w:rsidRPr="00862BA2" w:rsidRDefault="00D94B65" w:rsidP="00862BA2">
            <w:pPr>
              <w:jc w:val="center"/>
              <w:rPr>
                <w:szCs w:val="21"/>
              </w:rPr>
            </w:pPr>
            <w:r w:rsidRPr="00862BA2">
              <w:rPr>
                <w:szCs w:val="21"/>
              </w:rPr>
              <w:t>3.61</w:t>
            </w:r>
          </w:p>
        </w:tc>
      </w:tr>
      <w:tr w:rsidR="00D94B65" w:rsidRPr="00862BA2" w14:paraId="39AF1FD0" w14:textId="77777777" w:rsidTr="00862BA2">
        <w:trPr>
          <w:trHeight w:val="255"/>
        </w:trPr>
        <w:tc>
          <w:tcPr>
            <w:tcW w:w="960" w:type="dxa"/>
            <w:vMerge w:val="restart"/>
            <w:noWrap/>
            <w:hideMark/>
          </w:tcPr>
          <w:p w14:paraId="618E6490" w14:textId="77777777" w:rsidR="00D94B65" w:rsidRPr="00862BA2" w:rsidRDefault="00D94B65" w:rsidP="00862BA2">
            <w:pPr>
              <w:jc w:val="center"/>
              <w:rPr>
                <w:szCs w:val="21"/>
              </w:rPr>
            </w:pPr>
            <w:r w:rsidRPr="00862BA2">
              <w:rPr>
                <w:szCs w:val="21"/>
              </w:rPr>
              <w:t>GR11</w:t>
            </w:r>
          </w:p>
        </w:tc>
        <w:tc>
          <w:tcPr>
            <w:tcW w:w="960" w:type="dxa"/>
            <w:noWrap/>
            <w:hideMark/>
          </w:tcPr>
          <w:p w14:paraId="2EB4C706" w14:textId="77777777" w:rsidR="00D94B65" w:rsidRPr="00862BA2" w:rsidRDefault="00D94B65" w:rsidP="00862BA2">
            <w:pPr>
              <w:jc w:val="center"/>
              <w:rPr>
                <w:szCs w:val="21"/>
              </w:rPr>
            </w:pPr>
            <w:r w:rsidRPr="00862BA2">
              <w:rPr>
                <w:szCs w:val="21"/>
              </w:rPr>
              <w:t>上游</w:t>
            </w:r>
          </w:p>
        </w:tc>
        <w:tc>
          <w:tcPr>
            <w:tcW w:w="960" w:type="dxa"/>
            <w:noWrap/>
            <w:hideMark/>
          </w:tcPr>
          <w:p w14:paraId="6843FB6E" w14:textId="77777777" w:rsidR="00D94B65" w:rsidRPr="00862BA2" w:rsidRDefault="00D94B65" w:rsidP="00862BA2">
            <w:pPr>
              <w:jc w:val="center"/>
              <w:rPr>
                <w:szCs w:val="21"/>
              </w:rPr>
            </w:pPr>
            <w:r w:rsidRPr="00862BA2">
              <w:rPr>
                <w:szCs w:val="21"/>
              </w:rPr>
              <w:t>579.08</w:t>
            </w:r>
          </w:p>
        </w:tc>
        <w:tc>
          <w:tcPr>
            <w:tcW w:w="960" w:type="dxa"/>
            <w:noWrap/>
            <w:hideMark/>
          </w:tcPr>
          <w:p w14:paraId="1311AB64" w14:textId="77777777" w:rsidR="00D94B65" w:rsidRPr="00862BA2" w:rsidRDefault="00D94B65" w:rsidP="00862BA2">
            <w:pPr>
              <w:jc w:val="center"/>
              <w:rPr>
                <w:szCs w:val="21"/>
              </w:rPr>
            </w:pPr>
            <w:r w:rsidRPr="00862BA2">
              <w:rPr>
                <w:szCs w:val="21"/>
              </w:rPr>
              <w:t>583.17</w:t>
            </w:r>
          </w:p>
        </w:tc>
        <w:tc>
          <w:tcPr>
            <w:tcW w:w="960" w:type="dxa"/>
            <w:noWrap/>
            <w:hideMark/>
          </w:tcPr>
          <w:p w14:paraId="27E8DB8B" w14:textId="77777777" w:rsidR="00D94B65" w:rsidRPr="00862BA2" w:rsidRDefault="00D94B65" w:rsidP="00862BA2">
            <w:pPr>
              <w:jc w:val="center"/>
              <w:rPr>
                <w:szCs w:val="21"/>
              </w:rPr>
            </w:pPr>
            <w:r w:rsidRPr="00862BA2">
              <w:rPr>
                <w:szCs w:val="21"/>
              </w:rPr>
              <w:t>28.56</w:t>
            </w:r>
          </w:p>
        </w:tc>
        <w:tc>
          <w:tcPr>
            <w:tcW w:w="960" w:type="dxa"/>
            <w:noWrap/>
            <w:hideMark/>
          </w:tcPr>
          <w:p w14:paraId="2B3B3086" w14:textId="77777777" w:rsidR="00D94B65" w:rsidRPr="00862BA2" w:rsidRDefault="00D94B65" w:rsidP="00862BA2">
            <w:pPr>
              <w:jc w:val="center"/>
              <w:rPr>
                <w:szCs w:val="21"/>
              </w:rPr>
            </w:pPr>
            <w:r w:rsidRPr="00862BA2">
              <w:rPr>
                <w:szCs w:val="21"/>
              </w:rPr>
              <w:t>577.72</w:t>
            </w:r>
          </w:p>
        </w:tc>
        <w:tc>
          <w:tcPr>
            <w:tcW w:w="960" w:type="dxa"/>
            <w:noWrap/>
            <w:hideMark/>
          </w:tcPr>
          <w:p w14:paraId="18C15408" w14:textId="77777777" w:rsidR="00D94B65" w:rsidRPr="00862BA2" w:rsidRDefault="00D94B65" w:rsidP="00862BA2">
            <w:pPr>
              <w:jc w:val="center"/>
              <w:rPr>
                <w:szCs w:val="21"/>
              </w:rPr>
            </w:pPr>
            <w:r w:rsidRPr="00862BA2">
              <w:rPr>
                <w:szCs w:val="21"/>
              </w:rPr>
              <w:t>75.92</w:t>
            </w:r>
          </w:p>
        </w:tc>
        <w:tc>
          <w:tcPr>
            <w:tcW w:w="960" w:type="dxa"/>
            <w:noWrap/>
            <w:hideMark/>
          </w:tcPr>
          <w:p w14:paraId="4BC17818" w14:textId="77777777" w:rsidR="00D94B65" w:rsidRPr="00862BA2" w:rsidRDefault="00D94B65" w:rsidP="00862BA2">
            <w:pPr>
              <w:jc w:val="center"/>
              <w:rPr>
                <w:szCs w:val="21"/>
              </w:rPr>
            </w:pPr>
            <w:r w:rsidRPr="00862BA2">
              <w:rPr>
                <w:szCs w:val="21"/>
              </w:rPr>
              <w:t>4.09</w:t>
            </w:r>
          </w:p>
        </w:tc>
        <w:tc>
          <w:tcPr>
            <w:tcW w:w="960" w:type="dxa"/>
            <w:noWrap/>
            <w:hideMark/>
          </w:tcPr>
          <w:p w14:paraId="58290B9B" w14:textId="77777777" w:rsidR="00D94B65" w:rsidRPr="00862BA2" w:rsidRDefault="00D94B65" w:rsidP="00862BA2">
            <w:pPr>
              <w:jc w:val="center"/>
              <w:rPr>
                <w:szCs w:val="21"/>
              </w:rPr>
            </w:pPr>
            <w:r w:rsidRPr="00862BA2">
              <w:rPr>
                <w:szCs w:val="21"/>
              </w:rPr>
              <w:t>1.36</w:t>
            </w:r>
          </w:p>
        </w:tc>
      </w:tr>
      <w:tr w:rsidR="00D94B65" w:rsidRPr="00862BA2" w14:paraId="1E14F976" w14:textId="77777777" w:rsidTr="00862BA2">
        <w:trPr>
          <w:trHeight w:val="255"/>
        </w:trPr>
        <w:tc>
          <w:tcPr>
            <w:tcW w:w="960" w:type="dxa"/>
            <w:vMerge/>
            <w:hideMark/>
          </w:tcPr>
          <w:p w14:paraId="0E6434A0" w14:textId="77777777" w:rsidR="00D94B65" w:rsidRPr="00862BA2" w:rsidRDefault="00D94B65" w:rsidP="00862BA2">
            <w:pPr>
              <w:jc w:val="center"/>
              <w:rPr>
                <w:szCs w:val="21"/>
              </w:rPr>
            </w:pPr>
          </w:p>
        </w:tc>
        <w:tc>
          <w:tcPr>
            <w:tcW w:w="960" w:type="dxa"/>
            <w:noWrap/>
            <w:hideMark/>
          </w:tcPr>
          <w:p w14:paraId="35438B3C" w14:textId="77777777" w:rsidR="00D94B65" w:rsidRPr="00862BA2" w:rsidRDefault="00D94B65" w:rsidP="00862BA2">
            <w:pPr>
              <w:jc w:val="center"/>
              <w:rPr>
                <w:szCs w:val="21"/>
              </w:rPr>
            </w:pPr>
            <w:r w:rsidRPr="00862BA2">
              <w:rPr>
                <w:szCs w:val="21"/>
              </w:rPr>
              <w:t>下游</w:t>
            </w:r>
          </w:p>
        </w:tc>
        <w:tc>
          <w:tcPr>
            <w:tcW w:w="960" w:type="dxa"/>
            <w:noWrap/>
            <w:hideMark/>
          </w:tcPr>
          <w:p w14:paraId="7B413D9B" w14:textId="77777777" w:rsidR="00D94B65" w:rsidRPr="00862BA2" w:rsidRDefault="00D94B65" w:rsidP="00862BA2">
            <w:pPr>
              <w:jc w:val="center"/>
              <w:rPr>
                <w:szCs w:val="21"/>
              </w:rPr>
            </w:pPr>
            <w:r w:rsidRPr="00862BA2">
              <w:rPr>
                <w:szCs w:val="21"/>
              </w:rPr>
              <w:t>135.14</w:t>
            </w:r>
          </w:p>
        </w:tc>
        <w:tc>
          <w:tcPr>
            <w:tcW w:w="960" w:type="dxa"/>
            <w:noWrap/>
            <w:hideMark/>
          </w:tcPr>
          <w:p w14:paraId="10E56816" w14:textId="77777777" w:rsidR="00D94B65" w:rsidRPr="00862BA2" w:rsidRDefault="00D94B65" w:rsidP="00862BA2">
            <w:pPr>
              <w:jc w:val="center"/>
              <w:rPr>
                <w:szCs w:val="21"/>
              </w:rPr>
            </w:pPr>
            <w:r w:rsidRPr="00862BA2">
              <w:rPr>
                <w:szCs w:val="21"/>
              </w:rPr>
              <w:t>136.85</w:t>
            </w:r>
          </w:p>
        </w:tc>
        <w:tc>
          <w:tcPr>
            <w:tcW w:w="960" w:type="dxa"/>
            <w:noWrap/>
            <w:hideMark/>
          </w:tcPr>
          <w:p w14:paraId="4BD6C25F" w14:textId="77777777" w:rsidR="00D94B65" w:rsidRPr="00862BA2" w:rsidRDefault="00D94B65" w:rsidP="00862BA2">
            <w:pPr>
              <w:jc w:val="center"/>
              <w:rPr>
                <w:szCs w:val="21"/>
              </w:rPr>
            </w:pPr>
            <w:r w:rsidRPr="00862BA2">
              <w:rPr>
                <w:szCs w:val="21"/>
              </w:rPr>
              <w:t>98.12</w:t>
            </w:r>
          </w:p>
        </w:tc>
        <w:tc>
          <w:tcPr>
            <w:tcW w:w="960" w:type="dxa"/>
            <w:noWrap/>
            <w:hideMark/>
          </w:tcPr>
          <w:p w14:paraId="08EBA110" w14:textId="77777777" w:rsidR="00D94B65" w:rsidRPr="00862BA2" w:rsidRDefault="00D94B65" w:rsidP="00862BA2">
            <w:pPr>
              <w:jc w:val="center"/>
              <w:rPr>
                <w:szCs w:val="21"/>
              </w:rPr>
            </w:pPr>
            <w:r w:rsidRPr="00862BA2">
              <w:rPr>
                <w:szCs w:val="21"/>
              </w:rPr>
              <w:t>130.61</w:t>
            </w:r>
          </w:p>
        </w:tc>
        <w:tc>
          <w:tcPr>
            <w:tcW w:w="960" w:type="dxa"/>
            <w:noWrap/>
            <w:hideMark/>
          </w:tcPr>
          <w:p w14:paraId="528EA187" w14:textId="77777777" w:rsidR="00D94B65" w:rsidRPr="00862BA2" w:rsidRDefault="00D94B65" w:rsidP="00862BA2">
            <w:pPr>
              <w:jc w:val="center"/>
              <w:rPr>
                <w:szCs w:val="21"/>
              </w:rPr>
            </w:pPr>
            <w:r w:rsidRPr="00862BA2">
              <w:rPr>
                <w:szCs w:val="21"/>
              </w:rPr>
              <w:t>39.64</w:t>
            </w:r>
          </w:p>
        </w:tc>
        <w:tc>
          <w:tcPr>
            <w:tcW w:w="960" w:type="dxa"/>
            <w:noWrap/>
            <w:hideMark/>
          </w:tcPr>
          <w:p w14:paraId="44D79328" w14:textId="77777777" w:rsidR="00D94B65" w:rsidRPr="00862BA2" w:rsidRDefault="00D94B65" w:rsidP="00862BA2">
            <w:pPr>
              <w:jc w:val="center"/>
              <w:rPr>
                <w:szCs w:val="21"/>
              </w:rPr>
            </w:pPr>
            <w:r w:rsidRPr="00862BA2">
              <w:rPr>
                <w:szCs w:val="21"/>
              </w:rPr>
              <w:t>1.71</w:t>
            </w:r>
          </w:p>
        </w:tc>
        <w:tc>
          <w:tcPr>
            <w:tcW w:w="960" w:type="dxa"/>
            <w:noWrap/>
            <w:hideMark/>
          </w:tcPr>
          <w:p w14:paraId="1D353A94" w14:textId="77777777" w:rsidR="00D94B65" w:rsidRPr="00862BA2" w:rsidRDefault="00D94B65" w:rsidP="00862BA2">
            <w:pPr>
              <w:jc w:val="center"/>
              <w:rPr>
                <w:szCs w:val="21"/>
              </w:rPr>
            </w:pPr>
            <w:r w:rsidRPr="00862BA2">
              <w:rPr>
                <w:szCs w:val="21"/>
              </w:rPr>
              <w:t>4.53</w:t>
            </w:r>
          </w:p>
        </w:tc>
      </w:tr>
      <w:tr w:rsidR="00D94B65" w:rsidRPr="00862BA2" w14:paraId="0A94C4DB" w14:textId="77777777" w:rsidTr="00862BA2">
        <w:trPr>
          <w:trHeight w:val="255"/>
        </w:trPr>
        <w:tc>
          <w:tcPr>
            <w:tcW w:w="960" w:type="dxa"/>
            <w:vMerge w:val="restart"/>
            <w:noWrap/>
            <w:hideMark/>
          </w:tcPr>
          <w:p w14:paraId="25B2F877" w14:textId="77777777" w:rsidR="00D94B65" w:rsidRPr="00862BA2" w:rsidRDefault="00D94B65" w:rsidP="00862BA2">
            <w:pPr>
              <w:jc w:val="center"/>
              <w:rPr>
                <w:szCs w:val="21"/>
              </w:rPr>
            </w:pPr>
            <w:r w:rsidRPr="00862BA2">
              <w:rPr>
                <w:szCs w:val="21"/>
              </w:rPr>
              <w:t>GR12</w:t>
            </w:r>
          </w:p>
        </w:tc>
        <w:tc>
          <w:tcPr>
            <w:tcW w:w="960" w:type="dxa"/>
            <w:noWrap/>
            <w:hideMark/>
          </w:tcPr>
          <w:p w14:paraId="5DF2A37A" w14:textId="77777777" w:rsidR="00D94B65" w:rsidRPr="00862BA2" w:rsidRDefault="00D94B65" w:rsidP="00862BA2">
            <w:pPr>
              <w:jc w:val="center"/>
              <w:rPr>
                <w:szCs w:val="21"/>
              </w:rPr>
            </w:pPr>
            <w:r w:rsidRPr="00862BA2">
              <w:rPr>
                <w:szCs w:val="21"/>
              </w:rPr>
              <w:t>上游</w:t>
            </w:r>
          </w:p>
        </w:tc>
        <w:tc>
          <w:tcPr>
            <w:tcW w:w="960" w:type="dxa"/>
            <w:noWrap/>
            <w:hideMark/>
          </w:tcPr>
          <w:p w14:paraId="40766CA4" w14:textId="77777777" w:rsidR="00D94B65" w:rsidRPr="00862BA2" w:rsidRDefault="00D94B65" w:rsidP="00862BA2">
            <w:pPr>
              <w:jc w:val="center"/>
              <w:rPr>
                <w:szCs w:val="21"/>
              </w:rPr>
            </w:pPr>
            <w:r w:rsidRPr="00862BA2">
              <w:rPr>
                <w:szCs w:val="21"/>
              </w:rPr>
              <w:t>579.08</w:t>
            </w:r>
          </w:p>
        </w:tc>
        <w:tc>
          <w:tcPr>
            <w:tcW w:w="960" w:type="dxa"/>
            <w:noWrap/>
            <w:hideMark/>
          </w:tcPr>
          <w:p w14:paraId="1A32A9F2" w14:textId="77777777" w:rsidR="00D94B65" w:rsidRPr="00862BA2" w:rsidRDefault="00D94B65" w:rsidP="00862BA2">
            <w:pPr>
              <w:jc w:val="center"/>
              <w:rPr>
                <w:szCs w:val="21"/>
              </w:rPr>
            </w:pPr>
            <w:r w:rsidRPr="00862BA2">
              <w:rPr>
                <w:szCs w:val="21"/>
              </w:rPr>
              <w:t>581.99</w:t>
            </w:r>
          </w:p>
        </w:tc>
        <w:tc>
          <w:tcPr>
            <w:tcW w:w="960" w:type="dxa"/>
            <w:noWrap/>
            <w:hideMark/>
          </w:tcPr>
          <w:p w14:paraId="24AE5EA4" w14:textId="77777777" w:rsidR="00D94B65" w:rsidRPr="00862BA2" w:rsidRDefault="00D94B65" w:rsidP="00862BA2">
            <w:pPr>
              <w:jc w:val="center"/>
              <w:rPr>
                <w:szCs w:val="21"/>
              </w:rPr>
            </w:pPr>
            <w:r w:rsidRPr="00862BA2">
              <w:rPr>
                <w:szCs w:val="21"/>
              </w:rPr>
              <w:t>16.50</w:t>
            </w:r>
          </w:p>
        </w:tc>
        <w:tc>
          <w:tcPr>
            <w:tcW w:w="960" w:type="dxa"/>
            <w:noWrap/>
            <w:hideMark/>
          </w:tcPr>
          <w:p w14:paraId="5071761F" w14:textId="77777777" w:rsidR="00D94B65" w:rsidRPr="00862BA2" w:rsidRDefault="00D94B65" w:rsidP="00862BA2">
            <w:pPr>
              <w:jc w:val="center"/>
              <w:rPr>
                <w:szCs w:val="21"/>
              </w:rPr>
            </w:pPr>
            <w:r w:rsidRPr="00862BA2">
              <w:rPr>
                <w:szCs w:val="21"/>
              </w:rPr>
              <w:t>578.64</w:t>
            </w:r>
          </w:p>
        </w:tc>
        <w:tc>
          <w:tcPr>
            <w:tcW w:w="960" w:type="dxa"/>
            <w:noWrap/>
            <w:hideMark/>
          </w:tcPr>
          <w:p w14:paraId="2BCD541C" w14:textId="77777777" w:rsidR="00D94B65" w:rsidRPr="00862BA2" w:rsidRDefault="00D94B65" w:rsidP="00862BA2">
            <w:pPr>
              <w:jc w:val="center"/>
              <w:rPr>
                <w:szCs w:val="21"/>
              </w:rPr>
            </w:pPr>
            <w:r w:rsidRPr="00862BA2">
              <w:rPr>
                <w:szCs w:val="21"/>
              </w:rPr>
              <w:t>59.60</w:t>
            </w:r>
          </w:p>
        </w:tc>
        <w:tc>
          <w:tcPr>
            <w:tcW w:w="960" w:type="dxa"/>
            <w:noWrap/>
            <w:hideMark/>
          </w:tcPr>
          <w:p w14:paraId="7F208FA2" w14:textId="77777777" w:rsidR="00D94B65" w:rsidRPr="00862BA2" w:rsidRDefault="00D94B65" w:rsidP="00862BA2">
            <w:pPr>
              <w:jc w:val="center"/>
              <w:rPr>
                <w:szCs w:val="21"/>
              </w:rPr>
            </w:pPr>
            <w:r w:rsidRPr="00862BA2">
              <w:rPr>
                <w:szCs w:val="21"/>
              </w:rPr>
              <w:t>2.91</w:t>
            </w:r>
          </w:p>
        </w:tc>
        <w:tc>
          <w:tcPr>
            <w:tcW w:w="960" w:type="dxa"/>
            <w:noWrap/>
            <w:hideMark/>
          </w:tcPr>
          <w:p w14:paraId="1F333569" w14:textId="77777777" w:rsidR="00D94B65" w:rsidRPr="00862BA2" w:rsidRDefault="00D94B65" w:rsidP="00862BA2">
            <w:pPr>
              <w:jc w:val="center"/>
              <w:rPr>
                <w:szCs w:val="21"/>
              </w:rPr>
            </w:pPr>
            <w:r w:rsidRPr="00862BA2">
              <w:rPr>
                <w:szCs w:val="21"/>
              </w:rPr>
              <w:t>0.44</w:t>
            </w:r>
          </w:p>
        </w:tc>
      </w:tr>
      <w:tr w:rsidR="00D94B65" w:rsidRPr="00862BA2" w14:paraId="36D688B6" w14:textId="77777777" w:rsidTr="00862BA2">
        <w:trPr>
          <w:trHeight w:val="255"/>
        </w:trPr>
        <w:tc>
          <w:tcPr>
            <w:tcW w:w="960" w:type="dxa"/>
            <w:vMerge/>
            <w:hideMark/>
          </w:tcPr>
          <w:p w14:paraId="0850B285" w14:textId="77777777" w:rsidR="00D94B65" w:rsidRPr="00862BA2" w:rsidRDefault="00D94B65" w:rsidP="00862BA2">
            <w:pPr>
              <w:jc w:val="center"/>
              <w:rPr>
                <w:szCs w:val="21"/>
              </w:rPr>
            </w:pPr>
          </w:p>
        </w:tc>
        <w:tc>
          <w:tcPr>
            <w:tcW w:w="960" w:type="dxa"/>
            <w:noWrap/>
            <w:hideMark/>
          </w:tcPr>
          <w:p w14:paraId="1ADD4B32" w14:textId="77777777" w:rsidR="00D94B65" w:rsidRPr="00862BA2" w:rsidRDefault="00D94B65" w:rsidP="00862BA2">
            <w:pPr>
              <w:jc w:val="center"/>
              <w:rPr>
                <w:szCs w:val="21"/>
              </w:rPr>
            </w:pPr>
            <w:r w:rsidRPr="00862BA2">
              <w:rPr>
                <w:szCs w:val="21"/>
              </w:rPr>
              <w:t>下游</w:t>
            </w:r>
          </w:p>
        </w:tc>
        <w:tc>
          <w:tcPr>
            <w:tcW w:w="960" w:type="dxa"/>
            <w:noWrap/>
            <w:hideMark/>
          </w:tcPr>
          <w:p w14:paraId="369A7D74" w14:textId="77777777" w:rsidR="00D94B65" w:rsidRPr="00862BA2" w:rsidRDefault="00D94B65" w:rsidP="00862BA2">
            <w:pPr>
              <w:jc w:val="center"/>
              <w:rPr>
                <w:szCs w:val="21"/>
              </w:rPr>
            </w:pPr>
            <w:r w:rsidRPr="00862BA2">
              <w:rPr>
                <w:szCs w:val="21"/>
              </w:rPr>
              <w:t>135.14</w:t>
            </w:r>
          </w:p>
        </w:tc>
        <w:tc>
          <w:tcPr>
            <w:tcW w:w="960" w:type="dxa"/>
            <w:noWrap/>
            <w:hideMark/>
          </w:tcPr>
          <w:p w14:paraId="5FCB9F22" w14:textId="77777777" w:rsidR="00D94B65" w:rsidRPr="00862BA2" w:rsidRDefault="00D94B65" w:rsidP="00862BA2">
            <w:pPr>
              <w:jc w:val="center"/>
              <w:rPr>
                <w:szCs w:val="21"/>
              </w:rPr>
            </w:pPr>
            <w:r w:rsidRPr="00862BA2">
              <w:rPr>
                <w:szCs w:val="21"/>
              </w:rPr>
              <w:t>135.73</w:t>
            </w:r>
          </w:p>
        </w:tc>
        <w:tc>
          <w:tcPr>
            <w:tcW w:w="960" w:type="dxa"/>
            <w:noWrap/>
            <w:hideMark/>
          </w:tcPr>
          <w:p w14:paraId="21A4CCF2" w14:textId="77777777" w:rsidR="00D94B65" w:rsidRPr="00862BA2" w:rsidRDefault="00D94B65" w:rsidP="00862BA2">
            <w:pPr>
              <w:jc w:val="center"/>
              <w:rPr>
                <w:szCs w:val="21"/>
              </w:rPr>
            </w:pPr>
            <w:r w:rsidRPr="00862BA2">
              <w:rPr>
                <w:szCs w:val="21"/>
              </w:rPr>
              <w:t>103.46</w:t>
            </w:r>
          </w:p>
        </w:tc>
        <w:tc>
          <w:tcPr>
            <w:tcW w:w="960" w:type="dxa"/>
            <w:noWrap/>
            <w:hideMark/>
          </w:tcPr>
          <w:p w14:paraId="4A57217A" w14:textId="77777777" w:rsidR="00D94B65" w:rsidRPr="00862BA2" w:rsidRDefault="00D94B65" w:rsidP="00862BA2">
            <w:pPr>
              <w:jc w:val="center"/>
              <w:rPr>
                <w:szCs w:val="21"/>
              </w:rPr>
            </w:pPr>
            <w:r w:rsidRPr="00862BA2">
              <w:rPr>
                <w:szCs w:val="21"/>
              </w:rPr>
              <w:t>131.72</w:t>
            </w:r>
          </w:p>
        </w:tc>
        <w:tc>
          <w:tcPr>
            <w:tcW w:w="960" w:type="dxa"/>
            <w:noWrap/>
            <w:hideMark/>
          </w:tcPr>
          <w:p w14:paraId="0BAC1CB1" w14:textId="77777777" w:rsidR="00D94B65" w:rsidRPr="00862BA2" w:rsidRDefault="00D94B65" w:rsidP="00862BA2">
            <w:pPr>
              <w:jc w:val="center"/>
              <w:rPr>
                <w:szCs w:val="21"/>
              </w:rPr>
            </w:pPr>
            <w:r w:rsidRPr="00862BA2">
              <w:rPr>
                <w:szCs w:val="21"/>
              </w:rPr>
              <w:t>32.34</w:t>
            </w:r>
          </w:p>
        </w:tc>
        <w:tc>
          <w:tcPr>
            <w:tcW w:w="960" w:type="dxa"/>
            <w:noWrap/>
            <w:hideMark/>
          </w:tcPr>
          <w:p w14:paraId="64D55DD5" w14:textId="77777777" w:rsidR="00D94B65" w:rsidRPr="00862BA2" w:rsidRDefault="00D94B65" w:rsidP="00862BA2">
            <w:pPr>
              <w:jc w:val="center"/>
              <w:rPr>
                <w:szCs w:val="21"/>
              </w:rPr>
            </w:pPr>
            <w:r w:rsidRPr="00862BA2">
              <w:rPr>
                <w:szCs w:val="21"/>
              </w:rPr>
              <w:t>0.59</w:t>
            </w:r>
          </w:p>
        </w:tc>
        <w:tc>
          <w:tcPr>
            <w:tcW w:w="960" w:type="dxa"/>
            <w:noWrap/>
            <w:hideMark/>
          </w:tcPr>
          <w:p w14:paraId="687DA2AC" w14:textId="77777777" w:rsidR="00D94B65" w:rsidRPr="00862BA2" w:rsidRDefault="00D94B65" w:rsidP="00862BA2">
            <w:pPr>
              <w:jc w:val="center"/>
              <w:rPr>
                <w:szCs w:val="21"/>
              </w:rPr>
            </w:pPr>
            <w:r w:rsidRPr="00862BA2">
              <w:rPr>
                <w:szCs w:val="21"/>
              </w:rPr>
              <w:t>3.42</w:t>
            </w:r>
          </w:p>
        </w:tc>
      </w:tr>
      <w:tr w:rsidR="00D94B65" w:rsidRPr="00862BA2" w14:paraId="4D83010F" w14:textId="77777777" w:rsidTr="00862BA2">
        <w:trPr>
          <w:trHeight w:val="255"/>
        </w:trPr>
        <w:tc>
          <w:tcPr>
            <w:tcW w:w="960" w:type="dxa"/>
            <w:vMerge w:val="restart"/>
            <w:noWrap/>
            <w:hideMark/>
          </w:tcPr>
          <w:p w14:paraId="5F477AFE" w14:textId="77777777" w:rsidR="00D94B65" w:rsidRPr="00862BA2" w:rsidRDefault="00D94B65" w:rsidP="00862BA2">
            <w:pPr>
              <w:jc w:val="center"/>
              <w:rPr>
                <w:szCs w:val="21"/>
              </w:rPr>
            </w:pPr>
            <w:r w:rsidRPr="00862BA2">
              <w:rPr>
                <w:szCs w:val="21"/>
              </w:rPr>
              <w:t>GR13</w:t>
            </w:r>
          </w:p>
        </w:tc>
        <w:tc>
          <w:tcPr>
            <w:tcW w:w="960" w:type="dxa"/>
            <w:noWrap/>
            <w:hideMark/>
          </w:tcPr>
          <w:p w14:paraId="54464A0C" w14:textId="77777777" w:rsidR="00D94B65" w:rsidRPr="00862BA2" w:rsidRDefault="00D94B65" w:rsidP="00862BA2">
            <w:pPr>
              <w:jc w:val="center"/>
              <w:rPr>
                <w:szCs w:val="21"/>
              </w:rPr>
            </w:pPr>
            <w:r w:rsidRPr="00862BA2">
              <w:rPr>
                <w:szCs w:val="21"/>
              </w:rPr>
              <w:t>上游</w:t>
            </w:r>
          </w:p>
        </w:tc>
        <w:tc>
          <w:tcPr>
            <w:tcW w:w="960" w:type="dxa"/>
            <w:noWrap/>
            <w:hideMark/>
          </w:tcPr>
          <w:p w14:paraId="27939E27" w14:textId="77777777" w:rsidR="00D94B65" w:rsidRPr="00862BA2" w:rsidRDefault="00D94B65" w:rsidP="00862BA2">
            <w:pPr>
              <w:jc w:val="center"/>
              <w:rPr>
                <w:szCs w:val="21"/>
              </w:rPr>
            </w:pPr>
            <w:r w:rsidRPr="00862BA2">
              <w:rPr>
                <w:szCs w:val="21"/>
              </w:rPr>
              <w:t>607.57</w:t>
            </w:r>
          </w:p>
        </w:tc>
        <w:tc>
          <w:tcPr>
            <w:tcW w:w="960" w:type="dxa"/>
            <w:noWrap/>
            <w:hideMark/>
          </w:tcPr>
          <w:p w14:paraId="6527184E" w14:textId="77777777" w:rsidR="00D94B65" w:rsidRPr="00862BA2" w:rsidRDefault="00D94B65" w:rsidP="00862BA2">
            <w:pPr>
              <w:jc w:val="center"/>
              <w:rPr>
                <w:szCs w:val="21"/>
              </w:rPr>
            </w:pPr>
            <w:r w:rsidRPr="00862BA2">
              <w:rPr>
                <w:szCs w:val="21"/>
              </w:rPr>
              <w:t>609.59</w:t>
            </w:r>
          </w:p>
        </w:tc>
        <w:tc>
          <w:tcPr>
            <w:tcW w:w="960" w:type="dxa"/>
            <w:noWrap/>
            <w:hideMark/>
          </w:tcPr>
          <w:p w14:paraId="27DC55E2" w14:textId="77777777" w:rsidR="00D94B65" w:rsidRPr="00862BA2" w:rsidRDefault="00D94B65" w:rsidP="00862BA2">
            <w:pPr>
              <w:jc w:val="center"/>
              <w:rPr>
                <w:szCs w:val="21"/>
              </w:rPr>
            </w:pPr>
            <w:r w:rsidRPr="00862BA2">
              <w:rPr>
                <w:szCs w:val="21"/>
              </w:rPr>
              <w:t>78.42</w:t>
            </w:r>
          </w:p>
        </w:tc>
        <w:tc>
          <w:tcPr>
            <w:tcW w:w="960" w:type="dxa"/>
            <w:noWrap/>
            <w:hideMark/>
          </w:tcPr>
          <w:p w14:paraId="4AD78802" w14:textId="77777777" w:rsidR="00D94B65" w:rsidRPr="00862BA2" w:rsidRDefault="00D94B65" w:rsidP="00862BA2">
            <w:pPr>
              <w:jc w:val="center"/>
              <w:rPr>
                <w:szCs w:val="21"/>
              </w:rPr>
            </w:pPr>
            <w:r w:rsidRPr="00862BA2">
              <w:rPr>
                <w:szCs w:val="21"/>
              </w:rPr>
              <w:t>603.48</w:t>
            </w:r>
          </w:p>
        </w:tc>
        <w:tc>
          <w:tcPr>
            <w:tcW w:w="960" w:type="dxa"/>
            <w:noWrap/>
            <w:hideMark/>
          </w:tcPr>
          <w:p w14:paraId="49898473" w14:textId="77777777" w:rsidR="00D94B65" w:rsidRPr="00862BA2" w:rsidRDefault="00D94B65" w:rsidP="00862BA2">
            <w:pPr>
              <w:jc w:val="center"/>
              <w:rPr>
                <w:szCs w:val="21"/>
              </w:rPr>
            </w:pPr>
            <w:r w:rsidRPr="00862BA2">
              <w:rPr>
                <w:szCs w:val="21"/>
              </w:rPr>
              <w:t>35.30</w:t>
            </w:r>
          </w:p>
        </w:tc>
        <w:tc>
          <w:tcPr>
            <w:tcW w:w="960" w:type="dxa"/>
            <w:noWrap/>
            <w:hideMark/>
          </w:tcPr>
          <w:p w14:paraId="3BAB13CF" w14:textId="77777777" w:rsidR="00D94B65" w:rsidRPr="00862BA2" w:rsidRDefault="00D94B65" w:rsidP="00862BA2">
            <w:pPr>
              <w:jc w:val="center"/>
              <w:rPr>
                <w:szCs w:val="21"/>
              </w:rPr>
            </w:pPr>
            <w:r w:rsidRPr="00862BA2">
              <w:rPr>
                <w:szCs w:val="21"/>
              </w:rPr>
              <w:t>2.02</w:t>
            </w:r>
          </w:p>
        </w:tc>
        <w:tc>
          <w:tcPr>
            <w:tcW w:w="960" w:type="dxa"/>
            <w:noWrap/>
            <w:hideMark/>
          </w:tcPr>
          <w:p w14:paraId="2D23B27C" w14:textId="77777777" w:rsidR="00D94B65" w:rsidRPr="00862BA2" w:rsidRDefault="00D94B65" w:rsidP="00862BA2">
            <w:pPr>
              <w:jc w:val="center"/>
              <w:rPr>
                <w:szCs w:val="21"/>
              </w:rPr>
            </w:pPr>
            <w:r w:rsidRPr="00862BA2">
              <w:rPr>
                <w:szCs w:val="21"/>
              </w:rPr>
              <w:t>4.09</w:t>
            </w:r>
          </w:p>
        </w:tc>
      </w:tr>
      <w:tr w:rsidR="00D94B65" w:rsidRPr="00862BA2" w14:paraId="6ABAF9F6" w14:textId="77777777" w:rsidTr="00862BA2">
        <w:trPr>
          <w:trHeight w:val="255"/>
        </w:trPr>
        <w:tc>
          <w:tcPr>
            <w:tcW w:w="960" w:type="dxa"/>
            <w:vMerge/>
            <w:hideMark/>
          </w:tcPr>
          <w:p w14:paraId="35CC7743" w14:textId="77777777" w:rsidR="00D94B65" w:rsidRPr="00862BA2" w:rsidRDefault="00D94B65" w:rsidP="00862BA2">
            <w:pPr>
              <w:jc w:val="center"/>
              <w:rPr>
                <w:szCs w:val="21"/>
              </w:rPr>
            </w:pPr>
          </w:p>
        </w:tc>
        <w:tc>
          <w:tcPr>
            <w:tcW w:w="960" w:type="dxa"/>
            <w:noWrap/>
            <w:hideMark/>
          </w:tcPr>
          <w:p w14:paraId="000824E1" w14:textId="77777777" w:rsidR="00D94B65" w:rsidRPr="00862BA2" w:rsidRDefault="00D94B65" w:rsidP="00862BA2">
            <w:pPr>
              <w:jc w:val="center"/>
              <w:rPr>
                <w:szCs w:val="21"/>
              </w:rPr>
            </w:pPr>
            <w:r w:rsidRPr="00862BA2">
              <w:rPr>
                <w:szCs w:val="21"/>
              </w:rPr>
              <w:t>下游</w:t>
            </w:r>
          </w:p>
        </w:tc>
        <w:tc>
          <w:tcPr>
            <w:tcW w:w="960" w:type="dxa"/>
            <w:noWrap/>
            <w:hideMark/>
          </w:tcPr>
          <w:p w14:paraId="537B6F8E" w14:textId="77777777" w:rsidR="00D94B65" w:rsidRPr="00862BA2" w:rsidRDefault="00D94B65" w:rsidP="00862BA2">
            <w:pPr>
              <w:jc w:val="center"/>
              <w:rPr>
                <w:szCs w:val="21"/>
              </w:rPr>
            </w:pPr>
            <w:r w:rsidRPr="00862BA2">
              <w:rPr>
                <w:szCs w:val="21"/>
              </w:rPr>
              <w:t>108.78</w:t>
            </w:r>
          </w:p>
        </w:tc>
        <w:tc>
          <w:tcPr>
            <w:tcW w:w="960" w:type="dxa"/>
            <w:noWrap/>
            <w:hideMark/>
          </w:tcPr>
          <w:p w14:paraId="41736DAF" w14:textId="77777777" w:rsidR="00D94B65" w:rsidRPr="00862BA2" w:rsidRDefault="00D94B65" w:rsidP="00862BA2">
            <w:pPr>
              <w:jc w:val="center"/>
              <w:rPr>
                <w:szCs w:val="21"/>
              </w:rPr>
            </w:pPr>
            <w:r w:rsidRPr="00862BA2">
              <w:rPr>
                <w:szCs w:val="21"/>
              </w:rPr>
              <w:t>113.57</w:t>
            </w:r>
          </w:p>
        </w:tc>
        <w:tc>
          <w:tcPr>
            <w:tcW w:w="960" w:type="dxa"/>
            <w:noWrap/>
            <w:hideMark/>
          </w:tcPr>
          <w:p w14:paraId="0443A48D" w14:textId="77777777" w:rsidR="00D94B65" w:rsidRPr="00862BA2" w:rsidRDefault="00D94B65" w:rsidP="00862BA2">
            <w:pPr>
              <w:jc w:val="center"/>
              <w:rPr>
                <w:szCs w:val="21"/>
              </w:rPr>
            </w:pPr>
            <w:r w:rsidRPr="00862BA2">
              <w:rPr>
                <w:szCs w:val="21"/>
              </w:rPr>
              <w:t>42.48</w:t>
            </w:r>
          </w:p>
        </w:tc>
        <w:tc>
          <w:tcPr>
            <w:tcW w:w="960" w:type="dxa"/>
            <w:noWrap/>
            <w:hideMark/>
          </w:tcPr>
          <w:p w14:paraId="320C5DC3" w14:textId="77777777" w:rsidR="00D94B65" w:rsidRPr="00862BA2" w:rsidRDefault="00D94B65" w:rsidP="00862BA2">
            <w:pPr>
              <w:jc w:val="center"/>
              <w:rPr>
                <w:szCs w:val="21"/>
              </w:rPr>
            </w:pPr>
            <w:r w:rsidRPr="00862BA2">
              <w:rPr>
                <w:szCs w:val="21"/>
              </w:rPr>
              <w:t>106.82</w:t>
            </w:r>
          </w:p>
        </w:tc>
        <w:tc>
          <w:tcPr>
            <w:tcW w:w="960" w:type="dxa"/>
            <w:noWrap/>
            <w:hideMark/>
          </w:tcPr>
          <w:p w14:paraId="1F75BF95" w14:textId="77777777" w:rsidR="00D94B65" w:rsidRPr="00862BA2" w:rsidRDefault="00D94B65" w:rsidP="00862BA2">
            <w:pPr>
              <w:jc w:val="center"/>
              <w:rPr>
                <w:szCs w:val="21"/>
              </w:rPr>
            </w:pPr>
            <w:r w:rsidRPr="00862BA2">
              <w:rPr>
                <w:szCs w:val="21"/>
              </w:rPr>
              <w:t>100.02</w:t>
            </w:r>
          </w:p>
        </w:tc>
        <w:tc>
          <w:tcPr>
            <w:tcW w:w="960" w:type="dxa"/>
            <w:noWrap/>
            <w:hideMark/>
          </w:tcPr>
          <w:p w14:paraId="03438462" w14:textId="77777777" w:rsidR="00D94B65" w:rsidRPr="00862BA2" w:rsidRDefault="00D94B65" w:rsidP="00862BA2">
            <w:pPr>
              <w:jc w:val="center"/>
              <w:rPr>
                <w:szCs w:val="21"/>
              </w:rPr>
            </w:pPr>
            <w:r w:rsidRPr="00862BA2">
              <w:rPr>
                <w:szCs w:val="21"/>
              </w:rPr>
              <w:t>4.79</w:t>
            </w:r>
          </w:p>
        </w:tc>
        <w:tc>
          <w:tcPr>
            <w:tcW w:w="960" w:type="dxa"/>
            <w:noWrap/>
            <w:hideMark/>
          </w:tcPr>
          <w:p w14:paraId="503A617E" w14:textId="77777777" w:rsidR="00D94B65" w:rsidRPr="00862BA2" w:rsidRDefault="00D94B65" w:rsidP="00862BA2">
            <w:pPr>
              <w:jc w:val="center"/>
              <w:rPr>
                <w:szCs w:val="21"/>
              </w:rPr>
            </w:pPr>
            <w:r w:rsidRPr="00862BA2">
              <w:rPr>
                <w:szCs w:val="21"/>
              </w:rPr>
              <w:t>1.96</w:t>
            </w:r>
          </w:p>
        </w:tc>
      </w:tr>
      <w:tr w:rsidR="00D94B65" w:rsidRPr="00862BA2" w14:paraId="2753B0B3" w14:textId="77777777" w:rsidTr="00862BA2">
        <w:trPr>
          <w:trHeight w:val="255"/>
        </w:trPr>
        <w:tc>
          <w:tcPr>
            <w:tcW w:w="960" w:type="dxa"/>
            <w:vMerge w:val="restart"/>
            <w:noWrap/>
            <w:hideMark/>
          </w:tcPr>
          <w:p w14:paraId="22144562" w14:textId="77777777" w:rsidR="00D94B65" w:rsidRPr="00862BA2" w:rsidRDefault="00D94B65" w:rsidP="00862BA2">
            <w:pPr>
              <w:jc w:val="center"/>
              <w:rPr>
                <w:szCs w:val="21"/>
              </w:rPr>
            </w:pPr>
            <w:r w:rsidRPr="00862BA2">
              <w:rPr>
                <w:szCs w:val="21"/>
              </w:rPr>
              <w:t>GR14</w:t>
            </w:r>
          </w:p>
        </w:tc>
        <w:tc>
          <w:tcPr>
            <w:tcW w:w="960" w:type="dxa"/>
            <w:noWrap/>
            <w:hideMark/>
          </w:tcPr>
          <w:p w14:paraId="7EB69378" w14:textId="77777777" w:rsidR="00D94B65" w:rsidRPr="00862BA2" w:rsidRDefault="00D94B65" w:rsidP="00862BA2">
            <w:pPr>
              <w:jc w:val="center"/>
              <w:rPr>
                <w:szCs w:val="21"/>
              </w:rPr>
            </w:pPr>
            <w:r w:rsidRPr="00862BA2">
              <w:rPr>
                <w:szCs w:val="21"/>
              </w:rPr>
              <w:t>上游</w:t>
            </w:r>
          </w:p>
        </w:tc>
        <w:tc>
          <w:tcPr>
            <w:tcW w:w="960" w:type="dxa"/>
            <w:noWrap/>
            <w:hideMark/>
          </w:tcPr>
          <w:p w14:paraId="3D445EC0" w14:textId="77777777" w:rsidR="00D94B65" w:rsidRPr="00862BA2" w:rsidRDefault="00D94B65" w:rsidP="00862BA2">
            <w:pPr>
              <w:jc w:val="center"/>
              <w:rPr>
                <w:szCs w:val="21"/>
              </w:rPr>
            </w:pPr>
            <w:r w:rsidRPr="00862BA2">
              <w:rPr>
                <w:szCs w:val="21"/>
              </w:rPr>
              <w:t>595.18</w:t>
            </w:r>
          </w:p>
        </w:tc>
        <w:tc>
          <w:tcPr>
            <w:tcW w:w="960" w:type="dxa"/>
            <w:noWrap/>
            <w:hideMark/>
          </w:tcPr>
          <w:p w14:paraId="02F3C4D8" w14:textId="77777777" w:rsidR="00D94B65" w:rsidRPr="00862BA2" w:rsidRDefault="00D94B65" w:rsidP="00862BA2">
            <w:pPr>
              <w:jc w:val="center"/>
              <w:rPr>
                <w:szCs w:val="21"/>
              </w:rPr>
            </w:pPr>
            <w:r w:rsidRPr="00862BA2">
              <w:rPr>
                <w:szCs w:val="21"/>
              </w:rPr>
              <w:t>597.02</w:t>
            </w:r>
          </w:p>
        </w:tc>
        <w:tc>
          <w:tcPr>
            <w:tcW w:w="960" w:type="dxa"/>
            <w:noWrap/>
            <w:hideMark/>
          </w:tcPr>
          <w:p w14:paraId="5CD344D2" w14:textId="77777777" w:rsidR="00D94B65" w:rsidRPr="00862BA2" w:rsidRDefault="00D94B65" w:rsidP="00862BA2">
            <w:pPr>
              <w:jc w:val="center"/>
              <w:rPr>
                <w:szCs w:val="21"/>
              </w:rPr>
            </w:pPr>
            <w:r w:rsidRPr="00862BA2">
              <w:rPr>
                <w:szCs w:val="21"/>
              </w:rPr>
              <w:t>79.14</w:t>
            </w:r>
          </w:p>
        </w:tc>
        <w:tc>
          <w:tcPr>
            <w:tcW w:w="960" w:type="dxa"/>
            <w:noWrap/>
            <w:hideMark/>
          </w:tcPr>
          <w:p w14:paraId="30040888" w14:textId="77777777" w:rsidR="00D94B65" w:rsidRPr="00862BA2" w:rsidRDefault="00D94B65" w:rsidP="00862BA2">
            <w:pPr>
              <w:jc w:val="center"/>
              <w:rPr>
                <w:szCs w:val="21"/>
              </w:rPr>
            </w:pPr>
            <w:r w:rsidRPr="00862BA2">
              <w:rPr>
                <w:szCs w:val="21"/>
              </w:rPr>
              <w:t>591.16</w:t>
            </w:r>
          </w:p>
        </w:tc>
        <w:tc>
          <w:tcPr>
            <w:tcW w:w="960" w:type="dxa"/>
            <w:noWrap/>
            <w:hideMark/>
          </w:tcPr>
          <w:p w14:paraId="25C80487" w14:textId="77777777" w:rsidR="00D94B65" w:rsidRPr="00862BA2" w:rsidRDefault="00D94B65" w:rsidP="00862BA2">
            <w:pPr>
              <w:jc w:val="center"/>
              <w:rPr>
                <w:szCs w:val="21"/>
              </w:rPr>
            </w:pPr>
            <w:r w:rsidRPr="00862BA2">
              <w:rPr>
                <w:szCs w:val="21"/>
              </w:rPr>
              <w:t>35.88</w:t>
            </w:r>
          </w:p>
        </w:tc>
        <w:tc>
          <w:tcPr>
            <w:tcW w:w="960" w:type="dxa"/>
            <w:noWrap/>
            <w:hideMark/>
          </w:tcPr>
          <w:p w14:paraId="05626E96" w14:textId="77777777" w:rsidR="00D94B65" w:rsidRPr="00862BA2" w:rsidRDefault="00D94B65" w:rsidP="00862BA2">
            <w:pPr>
              <w:jc w:val="center"/>
              <w:rPr>
                <w:szCs w:val="21"/>
              </w:rPr>
            </w:pPr>
            <w:r w:rsidRPr="00862BA2">
              <w:rPr>
                <w:szCs w:val="21"/>
              </w:rPr>
              <w:t>1.84</w:t>
            </w:r>
          </w:p>
        </w:tc>
        <w:tc>
          <w:tcPr>
            <w:tcW w:w="960" w:type="dxa"/>
            <w:noWrap/>
            <w:hideMark/>
          </w:tcPr>
          <w:p w14:paraId="2C39252B" w14:textId="77777777" w:rsidR="00D94B65" w:rsidRPr="00862BA2" w:rsidRDefault="00D94B65" w:rsidP="00862BA2">
            <w:pPr>
              <w:jc w:val="center"/>
              <w:rPr>
                <w:szCs w:val="21"/>
              </w:rPr>
            </w:pPr>
            <w:r w:rsidRPr="00862BA2">
              <w:rPr>
                <w:szCs w:val="21"/>
              </w:rPr>
              <w:t>4.02</w:t>
            </w:r>
          </w:p>
        </w:tc>
      </w:tr>
      <w:tr w:rsidR="00D94B65" w:rsidRPr="00862BA2" w14:paraId="32E41F98" w14:textId="77777777" w:rsidTr="00862BA2">
        <w:trPr>
          <w:trHeight w:val="255"/>
        </w:trPr>
        <w:tc>
          <w:tcPr>
            <w:tcW w:w="960" w:type="dxa"/>
            <w:vMerge/>
            <w:hideMark/>
          </w:tcPr>
          <w:p w14:paraId="50AE80D8" w14:textId="77777777" w:rsidR="00D94B65" w:rsidRPr="00862BA2" w:rsidRDefault="00D94B65" w:rsidP="00862BA2">
            <w:pPr>
              <w:jc w:val="center"/>
              <w:rPr>
                <w:szCs w:val="21"/>
              </w:rPr>
            </w:pPr>
          </w:p>
        </w:tc>
        <w:tc>
          <w:tcPr>
            <w:tcW w:w="960" w:type="dxa"/>
            <w:noWrap/>
            <w:hideMark/>
          </w:tcPr>
          <w:p w14:paraId="5191B2B0" w14:textId="77777777" w:rsidR="00D94B65" w:rsidRPr="00862BA2" w:rsidRDefault="00D94B65" w:rsidP="00862BA2">
            <w:pPr>
              <w:jc w:val="center"/>
              <w:rPr>
                <w:szCs w:val="21"/>
              </w:rPr>
            </w:pPr>
            <w:r w:rsidRPr="00862BA2">
              <w:rPr>
                <w:szCs w:val="21"/>
              </w:rPr>
              <w:t>下游</w:t>
            </w:r>
          </w:p>
        </w:tc>
        <w:tc>
          <w:tcPr>
            <w:tcW w:w="960" w:type="dxa"/>
            <w:noWrap/>
            <w:hideMark/>
          </w:tcPr>
          <w:p w14:paraId="5D80EA12" w14:textId="77777777" w:rsidR="00D94B65" w:rsidRPr="00862BA2" w:rsidRDefault="00D94B65" w:rsidP="00862BA2">
            <w:pPr>
              <w:jc w:val="center"/>
              <w:rPr>
                <w:szCs w:val="21"/>
              </w:rPr>
            </w:pPr>
            <w:r w:rsidRPr="00862BA2">
              <w:rPr>
                <w:szCs w:val="21"/>
              </w:rPr>
              <w:t>124.80</w:t>
            </w:r>
          </w:p>
        </w:tc>
        <w:tc>
          <w:tcPr>
            <w:tcW w:w="960" w:type="dxa"/>
            <w:noWrap/>
            <w:hideMark/>
          </w:tcPr>
          <w:p w14:paraId="35A0901A" w14:textId="77777777" w:rsidR="00D94B65" w:rsidRPr="00862BA2" w:rsidRDefault="00D94B65" w:rsidP="00862BA2">
            <w:pPr>
              <w:jc w:val="center"/>
              <w:rPr>
                <w:szCs w:val="21"/>
              </w:rPr>
            </w:pPr>
            <w:r w:rsidRPr="00862BA2">
              <w:rPr>
                <w:szCs w:val="21"/>
              </w:rPr>
              <w:t>129.66</w:t>
            </w:r>
          </w:p>
        </w:tc>
        <w:tc>
          <w:tcPr>
            <w:tcW w:w="960" w:type="dxa"/>
            <w:noWrap/>
            <w:hideMark/>
          </w:tcPr>
          <w:p w14:paraId="6BC50DEF" w14:textId="77777777" w:rsidR="00D94B65" w:rsidRPr="00862BA2" w:rsidRDefault="00D94B65" w:rsidP="00862BA2">
            <w:pPr>
              <w:jc w:val="center"/>
              <w:rPr>
                <w:szCs w:val="21"/>
              </w:rPr>
            </w:pPr>
            <w:r w:rsidRPr="00862BA2">
              <w:rPr>
                <w:szCs w:val="21"/>
              </w:rPr>
              <w:t>43.50</w:t>
            </w:r>
          </w:p>
        </w:tc>
        <w:tc>
          <w:tcPr>
            <w:tcW w:w="960" w:type="dxa"/>
            <w:noWrap/>
            <w:hideMark/>
          </w:tcPr>
          <w:p w14:paraId="01B47786" w14:textId="77777777" w:rsidR="00D94B65" w:rsidRPr="00862BA2" w:rsidRDefault="00D94B65" w:rsidP="00862BA2">
            <w:pPr>
              <w:jc w:val="center"/>
              <w:rPr>
                <w:szCs w:val="21"/>
              </w:rPr>
            </w:pPr>
            <w:r w:rsidRPr="00862BA2">
              <w:rPr>
                <w:szCs w:val="21"/>
              </w:rPr>
              <w:t>123.08</w:t>
            </w:r>
          </w:p>
        </w:tc>
        <w:tc>
          <w:tcPr>
            <w:tcW w:w="960" w:type="dxa"/>
            <w:noWrap/>
            <w:hideMark/>
          </w:tcPr>
          <w:p w14:paraId="035A002A" w14:textId="77777777" w:rsidR="00D94B65" w:rsidRPr="00862BA2" w:rsidRDefault="00D94B65" w:rsidP="00862BA2">
            <w:pPr>
              <w:jc w:val="center"/>
              <w:rPr>
                <w:szCs w:val="21"/>
              </w:rPr>
            </w:pPr>
            <w:r w:rsidRPr="00862BA2">
              <w:rPr>
                <w:szCs w:val="21"/>
              </w:rPr>
              <w:t>101.06</w:t>
            </w:r>
          </w:p>
        </w:tc>
        <w:tc>
          <w:tcPr>
            <w:tcW w:w="960" w:type="dxa"/>
            <w:noWrap/>
            <w:hideMark/>
          </w:tcPr>
          <w:p w14:paraId="2EC4EC61" w14:textId="77777777" w:rsidR="00D94B65" w:rsidRPr="00862BA2" w:rsidRDefault="00D94B65" w:rsidP="00862BA2">
            <w:pPr>
              <w:jc w:val="center"/>
              <w:rPr>
                <w:szCs w:val="21"/>
              </w:rPr>
            </w:pPr>
            <w:r w:rsidRPr="00862BA2">
              <w:rPr>
                <w:szCs w:val="21"/>
              </w:rPr>
              <w:t>4.86</w:t>
            </w:r>
          </w:p>
        </w:tc>
        <w:tc>
          <w:tcPr>
            <w:tcW w:w="960" w:type="dxa"/>
            <w:noWrap/>
            <w:hideMark/>
          </w:tcPr>
          <w:p w14:paraId="53AD1AA5" w14:textId="77777777" w:rsidR="00D94B65" w:rsidRPr="00862BA2" w:rsidRDefault="00D94B65" w:rsidP="00862BA2">
            <w:pPr>
              <w:jc w:val="center"/>
              <w:rPr>
                <w:szCs w:val="21"/>
              </w:rPr>
            </w:pPr>
            <w:r w:rsidRPr="00862BA2">
              <w:rPr>
                <w:szCs w:val="21"/>
              </w:rPr>
              <w:t>1.72</w:t>
            </w:r>
          </w:p>
        </w:tc>
      </w:tr>
      <w:tr w:rsidR="00D94B65" w:rsidRPr="00862BA2" w14:paraId="580EB6BD" w14:textId="77777777" w:rsidTr="00862BA2">
        <w:trPr>
          <w:trHeight w:val="255"/>
        </w:trPr>
        <w:tc>
          <w:tcPr>
            <w:tcW w:w="960" w:type="dxa"/>
            <w:vMerge w:val="restart"/>
            <w:noWrap/>
            <w:hideMark/>
          </w:tcPr>
          <w:p w14:paraId="749CDEBC" w14:textId="77777777" w:rsidR="00D94B65" w:rsidRPr="00862BA2" w:rsidRDefault="00D94B65" w:rsidP="00862BA2">
            <w:pPr>
              <w:jc w:val="center"/>
              <w:rPr>
                <w:szCs w:val="21"/>
              </w:rPr>
            </w:pPr>
            <w:r w:rsidRPr="00862BA2">
              <w:rPr>
                <w:szCs w:val="21"/>
              </w:rPr>
              <w:t>GR15</w:t>
            </w:r>
          </w:p>
        </w:tc>
        <w:tc>
          <w:tcPr>
            <w:tcW w:w="960" w:type="dxa"/>
            <w:noWrap/>
            <w:hideMark/>
          </w:tcPr>
          <w:p w14:paraId="4119CE4E" w14:textId="77777777" w:rsidR="00D94B65" w:rsidRPr="00862BA2" w:rsidRDefault="00D94B65" w:rsidP="00862BA2">
            <w:pPr>
              <w:jc w:val="center"/>
              <w:rPr>
                <w:szCs w:val="21"/>
              </w:rPr>
            </w:pPr>
            <w:r w:rsidRPr="00862BA2">
              <w:rPr>
                <w:szCs w:val="21"/>
              </w:rPr>
              <w:t>上游</w:t>
            </w:r>
          </w:p>
        </w:tc>
        <w:tc>
          <w:tcPr>
            <w:tcW w:w="960" w:type="dxa"/>
            <w:noWrap/>
            <w:hideMark/>
          </w:tcPr>
          <w:p w14:paraId="160C517E" w14:textId="77777777" w:rsidR="00D94B65" w:rsidRPr="00862BA2" w:rsidRDefault="00D94B65" w:rsidP="00862BA2">
            <w:pPr>
              <w:jc w:val="center"/>
              <w:rPr>
                <w:szCs w:val="21"/>
              </w:rPr>
            </w:pPr>
            <w:r w:rsidRPr="00862BA2">
              <w:rPr>
                <w:szCs w:val="21"/>
              </w:rPr>
              <w:t>579.51</w:t>
            </w:r>
          </w:p>
        </w:tc>
        <w:tc>
          <w:tcPr>
            <w:tcW w:w="960" w:type="dxa"/>
            <w:noWrap/>
            <w:hideMark/>
          </w:tcPr>
          <w:p w14:paraId="719F095D" w14:textId="77777777" w:rsidR="00D94B65" w:rsidRPr="00862BA2" w:rsidRDefault="00D94B65" w:rsidP="00862BA2">
            <w:pPr>
              <w:jc w:val="center"/>
              <w:rPr>
                <w:szCs w:val="21"/>
              </w:rPr>
            </w:pPr>
            <w:r w:rsidRPr="00862BA2">
              <w:rPr>
                <w:szCs w:val="21"/>
              </w:rPr>
              <w:t>581.34</w:t>
            </w:r>
          </w:p>
        </w:tc>
        <w:tc>
          <w:tcPr>
            <w:tcW w:w="960" w:type="dxa"/>
            <w:noWrap/>
            <w:hideMark/>
          </w:tcPr>
          <w:p w14:paraId="7D3736A2" w14:textId="77777777" w:rsidR="00D94B65" w:rsidRPr="00862BA2" w:rsidRDefault="00D94B65" w:rsidP="00862BA2">
            <w:pPr>
              <w:jc w:val="center"/>
              <w:rPr>
                <w:szCs w:val="21"/>
              </w:rPr>
            </w:pPr>
            <w:r w:rsidRPr="00862BA2">
              <w:rPr>
                <w:szCs w:val="21"/>
              </w:rPr>
              <w:t>78.12</w:t>
            </w:r>
          </w:p>
        </w:tc>
        <w:tc>
          <w:tcPr>
            <w:tcW w:w="960" w:type="dxa"/>
            <w:noWrap/>
            <w:hideMark/>
          </w:tcPr>
          <w:p w14:paraId="4A37DCD0" w14:textId="77777777" w:rsidR="00D94B65" w:rsidRPr="00862BA2" w:rsidRDefault="00D94B65" w:rsidP="00862BA2">
            <w:pPr>
              <w:jc w:val="center"/>
              <w:rPr>
                <w:szCs w:val="21"/>
              </w:rPr>
            </w:pPr>
            <w:r w:rsidRPr="00862BA2">
              <w:rPr>
                <w:szCs w:val="21"/>
              </w:rPr>
              <w:t>575.61</w:t>
            </w:r>
          </w:p>
        </w:tc>
        <w:tc>
          <w:tcPr>
            <w:tcW w:w="960" w:type="dxa"/>
            <w:noWrap/>
            <w:hideMark/>
          </w:tcPr>
          <w:p w14:paraId="5C1EEA0F" w14:textId="77777777" w:rsidR="00D94B65" w:rsidRPr="00862BA2" w:rsidRDefault="00D94B65" w:rsidP="00862BA2">
            <w:pPr>
              <w:jc w:val="center"/>
              <w:rPr>
                <w:szCs w:val="21"/>
              </w:rPr>
            </w:pPr>
            <w:r w:rsidRPr="00862BA2">
              <w:rPr>
                <w:szCs w:val="21"/>
              </w:rPr>
              <w:t>34.98</w:t>
            </w:r>
          </w:p>
        </w:tc>
        <w:tc>
          <w:tcPr>
            <w:tcW w:w="960" w:type="dxa"/>
            <w:noWrap/>
            <w:hideMark/>
          </w:tcPr>
          <w:p w14:paraId="29061AC4" w14:textId="77777777" w:rsidR="00D94B65" w:rsidRPr="00862BA2" w:rsidRDefault="00D94B65" w:rsidP="00862BA2">
            <w:pPr>
              <w:jc w:val="center"/>
              <w:rPr>
                <w:szCs w:val="21"/>
              </w:rPr>
            </w:pPr>
            <w:r w:rsidRPr="00862BA2">
              <w:rPr>
                <w:szCs w:val="21"/>
              </w:rPr>
              <w:t>1.83</w:t>
            </w:r>
          </w:p>
        </w:tc>
        <w:tc>
          <w:tcPr>
            <w:tcW w:w="960" w:type="dxa"/>
            <w:noWrap/>
            <w:hideMark/>
          </w:tcPr>
          <w:p w14:paraId="6A3D9875" w14:textId="77777777" w:rsidR="00D94B65" w:rsidRPr="00862BA2" w:rsidRDefault="00D94B65" w:rsidP="00862BA2">
            <w:pPr>
              <w:jc w:val="center"/>
              <w:rPr>
                <w:szCs w:val="21"/>
              </w:rPr>
            </w:pPr>
            <w:r w:rsidRPr="00862BA2">
              <w:rPr>
                <w:szCs w:val="21"/>
              </w:rPr>
              <w:t>3.90</w:t>
            </w:r>
          </w:p>
        </w:tc>
      </w:tr>
      <w:tr w:rsidR="00D94B65" w:rsidRPr="00862BA2" w14:paraId="730A9D92" w14:textId="77777777" w:rsidTr="00862BA2">
        <w:trPr>
          <w:trHeight w:val="255"/>
        </w:trPr>
        <w:tc>
          <w:tcPr>
            <w:tcW w:w="960" w:type="dxa"/>
            <w:vMerge/>
            <w:hideMark/>
          </w:tcPr>
          <w:p w14:paraId="478562A0" w14:textId="77777777" w:rsidR="00D94B65" w:rsidRPr="00862BA2" w:rsidRDefault="00D94B65" w:rsidP="00862BA2">
            <w:pPr>
              <w:jc w:val="center"/>
              <w:rPr>
                <w:szCs w:val="21"/>
              </w:rPr>
            </w:pPr>
          </w:p>
        </w:tc>
        <w:tc>
          <w:tcPr>
            <w:tcW w:w="960" w:type="dxa"/>
            <w:noWrap/>
            <w:hideMark/>
          </w:tcPr>
          <w:p w14:paraId="63257887" w14:textId="77777777" w:rsidR="00D94B65" w:rsidRPr="00862BA2" w:rsidRDefault="00D94B65" w:rsidP="00862BA2">
            <w:pPr>
              <w:jc w:val="center"/>
              <w:rPr>
                <w:szCs w:val="21"/>
              </w:rPr>
            </w:pPr>
            <w:r w:rsidRPr="00862BA2">
              <w:rPr>
                <w:szCs w:val="21"/>
              </w:rPr>
              <w:t>下游</w:t>
            </w:r>
          </w:p>
        </w:tc>
        <w:tc>
          <w:tcPr>
            <w:tcW w:w="960" w:type="dxa"/>
            <w:noWrap/>
            <w:hideMark/>
          </w:tcPr>
          <w:p w14:paraId="2F8DBC2B" w14:textId="77777777" w:rsidR="00D94B65" w:rsidRPr="00862BA2" w:rsidRDefault="00D94B65" w:rsidP="00862BA2">
            <w:pPr>
              <w:jc w:val="center"/>
              <w:rPr>
                <w:szCs w:val="21"/>
              </w:rPr>
            </w:pPr>
            <w:r w:rsidRPr="00862BA2">
              <w:rPr>
                <w:szCs w:val="21"/>
              </w:rPr>
              <w:t>134.38</w:t>
            </w:r>
          </w:p>
        </w:tc>
        <w:tc>
          <w:tcPr>
            <w:tcW w:w="960" w:type="dxa"/>
            <w:noWrap/>
            <w:hideMark/>
          </w:tcPr>
          <w:p w14:paraId="6B789163" w14:textId="77777777" w:rsidR="00D94B65" w:rsidRPr="00862BA2" w:rsidRDefault="00D94B65" w:rsidP="00862BA2">
            <w:pPr>
              <w:jc w:val="center"/>
              <w:rPr>
                <w:szCs w:val="21"/>
              </w:rPr>
            </w:pPr>
            <w:r w:rsidRPr="00862BA2">
              <w:rPr>
                <w:szCs w:val="21"/>
              </w:rPr>
              <w:t>139.04</w:t>
            </w:r>
          </w:p>
        </w:tc>
        <w:tc>
          <w:tcPr>
            <w:tcW w:w="960" w:type="dxa"/>
            <w:noWrap/>
            <w:hideMark/>
          </w:tcPr>
          <w:p w14:paraId="0B6E8605" w14:textId="77777777" w:rsidR="00D94B65" w:rsidRPr="00862BA2" w:rsidRDefault="00D94B65" w:rsidP="00862BA2">
            <w:pPr>
              <w:jc w:val="center"/>
              <w:rPr>
                <w:szCs w:val="21"/>
              </w:rPr>
            </w:pPr>
            <w:r w:rsidRPr="00862BA2">
              <w:rPr>
                <w:szCs w:val="21"/>
              </w:rPr>
              <w:t>42.40</w:t>
            </w:r>
          </w:p>
        </w:tc>
        <w:tc>
          <w:tcPr>
            <w:tcW w:w="960" w:type="dxa"/>
            <w:noWrap/>
            <w:hideMark/>
          </w:tcPr>
          <w:p w14:paraId="2A181575" w14:textId="77777777" w:rsidR="00D94B65" w:rsidRPr="00862BA2" w:rsidRDefault="00D94B65" w:rsidP="00862BA2">
            <w:pPr>
              <w:jc w:val="center"/>
              <w:rPr>
                <w:szCs w:val="21"/>
              </w:rPr>
            </w:pPr>
            <w:r w:rsidRPr="00862BA2">
              <w:rPr>
                <w:szCs w:val="21"/>
              </w:rPr>
              <w:t>132.66</w:t>
            </w:r>
          </w:p>
        </w:tc>
        <w:tc>
          <w:tcPr>
            <w:tcW w:w="960" w:type="dxa"/>
            <w:noWrap/>
            <w:hideMark/>
          </w:tcPr>
          <w:p w14:paraId="78FBE059" w14:textId="77777777" w:rsidR="00D94B65" w:rsidRPr="00862BA2" w:rsidRDefault="00D94B65" w:rsidP="00862BA2">
            <w:pPr>
              <w:jc w:val="center"/>
              <w:rPr>
                <w:szCs w:val="21"/>
              </w:rPr>
            </w:pPr>
            <w:r w:rsidRPr="00862BA2">
              <w:rPr>
                <w:szCs w:val="21"/>
              </w:rPr>
              <w:t>99.98</w:t>
            </w:r>
          </w:p>
        </w:tc>
        <w:tc>
          <w:tcPr>
            <w:tcW w:w="960" w:type="dxa"/>
            <w:noWrap/>
            <w:hideMark/>
          </w:tcPr>
          <w:p w14:paraId="71DAB508" w14:textId="77777777" w:rsidR="00D94B65" w:rsidRPr="00862BA2" w:rsidRDefault="00D94B65" w:rsidP="00862BA2">
            <w:pPr>
              <w:jc w:val="center"/>
              <w:rPr>
                <w:szCs w:val="21"/>
              </w:rPr>
            </w:pPr>
            <w:r w:rsidRPr="00862BA2">
              <w:rPr>
                <w:szCs w:val="21"/>
              </w:rPr>
              <w:t>4.66</w:t>
            </w:r>
          </w:p>
        </w:tc>
        <w:tc>
          <w:tcPr>
            <w:tcW w:w="960" w:type="dxa"/>
            <w:noWrap/>
            <w:hideMark/>
          </w:tcPr>
          <w:p w14:paraId="6E5FFA1A" w14:textId="77777777" w:rsidR="00D94B65" w:rsidRPr="00862BA2" w:rsidRDefault="00D94B65" w:rsidP="00862BA2">
            <w:pPr>
              <w:jc w:val="center"/>
              <w:rPr>
                <w:szCs w:val="21"/>
              </w:rPr>
            </w:pPr>
            <w:r w:rsidRPr="00862BA2">
              <w:rPr>
                <w:szCs w:val="21"/>
              </w:rPr>
              <w:t>1.72</w:t>
            </w:r>
          </w:p>
        </w:tc>
      </w:tr>
      <w:tr w:rsidR="00D94B65" w:rsidRPr="00862BA2" w14:paraId="257B5123" w14:textId="77777777" w:rsidTr="00862BA2">
        <w:trPr>
          <w:trHeight w:val="255"/>
        </w:trPr>
        <w:tc>
          <w:tcPr>
            <w:tcW w:w="960" w:type="dxa"/>
            <w:vMerge w:val="restart"/>
            <w:noWrap/>
            <w:hideMark/>
          </w:tcPr>
          <w:p w14:paraId="794BDA0E" w14:textId="77777777" w:rsidR="00D94B65" w:rsidRPr="00862BA2" w:rsidRDefault="00D94B65" w:rsidP="00862BA2">
            <w:pPr>
              <w:jc w:val="center"/>
              <w:rPr>
                <w:szCs w:val="21"/>
              </w:rPr>
            </w:pPr>
            <w:r w:rsidRPr="00862BA2">
              <w:rPr>
                <w:szCs w:val="21"/>
              </w:rPr>
              <w:t>GR16</w:t>
            </w:r>
          </w:p>
        </w:tc>
        <w:tc>
          <w:tcPr>
            <w:tcW w:w="960" w:type="dxa"/>
            <w:noWrap/>
            <w:hideMark/>
          </w:tcPr>
          <w:p w14:paraId="6DF93A34" w14:textId="77777777" w:rsidR="00D94B65" w:rsidRPr="00862BA2" w:rsidRDefault="00D94B65" w:rsidP="00862BA2">
            <w:pPr>
              <w:jc w:val="center"/>
              <w:rPr>
                <w:szCs w:val="21"/>
              </w:rPr>
            </w:pPr>
            <w:r w:rsidRPr="00862BA2">
              <w:rPr>
                <w:szCs w:val="21"/>
              </w:rPr>
              <w:t>上游</w:t>
            </w:r>
          </w:p>
        </w:tc>
        <w:tc>
          <w:tcPr>
            <w:tcW w:w="960" w:type="dxa"/>
            <w:noWrap/>
            <w:hideMark/>
          </w:tcPr>
          <w:p w14:paraId="0D3AC51F" w14:textId="77777777" w:rsidR="00D94B65" w:rsidRPr="00862BA2" w:rsidRDefault="00D94B65" w:rsidP="00862BA2">
            <w:pPr>
              <w:jc w:val="center"/>
              <w:rPr>
                <w:szCs w:val="21"/>
              </w:rPr>
            </w:pPr>
            <w:r w:rsidRPr="00862BA2">
              <w:rPr>
                <w:szCs w:val="21"/>
              </w:rPr>
              <w:t>607.84</w:t>
            </w:r>
          </w:p>
        </w:tc>
        <w:tc>
          <w:tcPr>
            <w:tcW w:w="960" w:type="dxa"/>
            <w:noWrap/>
            <w:hideMark/>
          </w:tcPr>
          <w:p w14:paraId="22A8DCDA" w14:textId="77777777" w:rsidR="00D94B65" w:rsidRPr="00862BA2" w:rsidRDefault="00D94B65" w:rsidP="00862BA2">
            <w:pPr>
              <w:jc w:val="center"/>
              <w:rPr>
                <w:szCs w:val="21"/>
              </w:rPr>
            </w:pPr>
            <w:r w:rsidRPr="00862BA2">
              <w:rPr>
                <w:szCs w:val="21"/>
              </w:rPr>
              <w:t>610.89</w:t>
            </w:r>
          </w:p>
        </w:tc>
        <w:tc>
          <w:tcPr>
            <w:tcW w:w="960" w:type="dxa"/>
            <w:noWrap/>
            <w:hideMark/>
          </w:tcPr>
          <w:p w14:paraId="432D5F94" w14:textId="77777777" w:rsidR="00D94B65" w:rsidRPr="00862BA2" w:rsidRDefault="00D94B65" w:rsidP="00862BA2">
            <w:pPr>
              <w:jc w:val="center"/>
              <w:rPr>
                <w:szCs w:val="21"/>
              </w:rPr>
            </w:pPr>
            <w:r w:rsidRPr="00862BA2">
              <w:rPr>
                <w:szCs w:val="21"/>
              </w:rPr>
              <w:t>79.54</w:t>
            </w:r>
          </w:p>
        </w:tc>
        <w:tc>
          <w:tcPr>
            <w:tcW w:w="960" w:type="dxa"/>
            <w:noWrap/>
            <w:hideMark/>
          </w:tcPr>
          <w:p w14:paraId="3EB87613" w14:textId="77777777" w:rsidR="00D94B65" w:rsidRPr="00862BA2" w:rsidRDefault="00D94B65" w:rsidP="00862BA2">
            <w:pPr>
              <w:jc w:val="center"/>
              <w:rPr>
                <w:szCs w:val="21"/>
              </w:rPr>
            </w:pPr>
            <w:r w:rsidRPr="00862BA2">
              <w:rPr>
                <w:szCs w:val="21"/>
              </w:rPr>
              <w:t>600.46</w:t>
            </w:r>
          </w:p>
        </w:tc>
        <w:tc>
          <w:tcPr>
            <w:tcW w:w="960" w:type="dxa"/>
            <w:noWrap/>
            <w:hideMark/>
          </w:tcPr>
          <w:p w14:paraId="4596916A" w14:textId="77777777" w:rsidR="00D94B65" w:rsidRPr="00862BA2" w:rsidRDefault="00D94B65" w:rsidP="00862BA2">
            <w:pPr>
              <w:jc w:val="center"/>
              <w:rPr>
                <w:szCs w:val="21"/>
              </w:rPr>
            </w:pPr>
            <w:r w:rsidRPr="00862BA2">
              <w:rPr>
                <w:szCs w:val="21"/>
              </w:rPr>
              <w:t>36.00</w:t>
            </w:r>
          </w:p>
        </w:tc>
        <w:tc>
          <w:tcPr>
            <w:tcW w:w="960" w:type="dxa"/>
            <w:noWrap/>
            <w:hideMark/>
          </w:tcPr>
          <w:p w14:paraId="3C557988" w14:textId="77777777" w:rsidR="00D94B65" w:rsidRPr="00862BA2" w:rsidRDefault="00D94B65" w:rsidP="00862BA2">
            <w:pPr>
              <w:jc w:val="center"/>
              <w:rPr>
                <w:szCs w:val="21"/>
              </w:rPr>
            </w:pPr>
            <w:r w:rsidRPr="00862BA2">
              <w:rPr>
                <w:szCs w:val="21"/>
              </w:rPr>
              <w:t>3.05</w:t>
            </w:r>
          </w:p>
        </w:tc>
        <w:tc>
          <w:tcPr>
            <w:tcW w:w="960" w:type="dxa"/>
            <w:noWrap/>
            <w:hideMark/>
          </w:tcPr>
          <w:p w14:paraId="36243112" w14:textId="77777777" w:rsidR="00D94B65" w:rsidRPr="00862BA2" w:rsidRDefault="00D94B65" w:rsidP="00862BA2">
            <w:pPr>
              <w:jc w:val="center"/>
              <w:rPr>
                <w:szCs w:val="21"/>
              </w:rPr>
            </w:pPr>
            <w:r w:rsidRPr="00862BA2">
              <w:rPr>
                <w:szCs w:val="21"/>
              </w:rPr>
              <w:t>7.38</w:t>
            </w:r>
          </w:p>
        </w:tc>
      </w:tr>
      <w:tr w:rsidR="00D94B65" w:rsidRPr="00862BA2" w14:paraId="65EBD7F7" w14:textId="77777777" w:rsidTr="00862BA2">
        <w:trPr>
          <w:trHeight w:val="255"/>
        </w:trPr>
        <w:tc>
          <w:tcPr>
            <w:tcW w:w="960" w:type="dxa"/>
            <w:vMerge/>
            <w:hideMark/>
          </w:tcPr>
          <w:p w14:paraId="06E47E24" w14:textId="77777777" w:rsidR="00D94B65" w:rsidRPr="00862BA2" w:rsidRDefault="00D94B65" w:rsidP="00862BA2">
            <w:pPr>
              <w:jc w:val="center"/>
              <w:rPr>
                <w:szCs w:val="21"/>
              </w:rPr>
            </w:pPr>
          </w:p>
        </w:tc>
        <w:tc>
          <w:tcPr>
            <w:tcW w:w="960" w:type="dxa"/>
            <w:noWrap/>
            <w:hideMark/>
          </w:tcPr>
          <w:p w14:paraId="06C7D711" w14:textId="77777777" w:rsidR="00D94B65" w:rsidRPr="00862BA2" w:rsidRDefault="00D94B65" w:rsidP="00862BA2">
            <w:pPr>
              <w:jc w:val="center"/>
              <w:rPr>
                <w:szCs w:val="21"/>
              </w:rPr>
            </w:pPr>
            <w:r w:rsidRPr="00862BA2">
              <w:rPr>
                <w:szCs w:val="21"/>
              </w:rPr>
              <w:t>下游</w:t>
            </w:r>
          </w:p>
        </w:tc>
        <w:tc>
          <w:tcPr>
            <w:tcW w:w="960" w:type="dxa"/>
            <w:noWrap/>
            <w:hideMark/>
          </w:tcPr>
          <w:p w14:paraId="3B924C31" w14:textId="77777777" w:rsidR="00D94B65" w:rsidRPr="00862BA2" w:rsidRDefault="00D94B65" w:rsidP="00862BA2">
            <w:pPr>
              <w:jc w:val="center"/>
              <w:rPr>
                <w:szCs w:val="21"/>
              </w:rPr>
            </w:pPr>
            <w:r w:rsidRPr="00862BA2">
              <w:rPr>
                <w:szCs w:val="21"/>
              </w:rPr>
              <w:t>108.28</w:t>
            </w:r>
          </w:p>
        </w:tc>
        <w:tc>
          <w:tcPr>
            <w:tcW w:w="960" w:type="dxa"/>
            <w:noWrap/>
            <w:hideMark/>
          </w:tcPr>
          <w:p w14:paraId="7681C34C" w14:textId="77777777" w:rsidR="00D94B65" w:rsidRPr="00862BA2" w:rsidRDefault="00D94B65" w:rsidP="00862BA2">
            <w:pPr>
              <w:jc w:val="center"/>
              <w:rPr>
                <w:szCs w:val="21"/>
              </w:rPr>
            </w:pPr>
            <w:r w:rsidRPr="00862BA2">
              <w:rPr>
                <w:szCs w:val="21"/>
              </w:rPr>
              <w:t>117.02</w:t>
            </w:r>
          </w:p>
        </w:tc>
        <w:tc>
          <w:tcPr>
            <w:tcW w:w="960" w:type="dxa"/>
            <w:noWrap/>
            <w:hideMark/>
          </w:tcPr>
          <w:p w14:paraId="6B2E3018" w14:textId="77777777" w:rsidR="00D94B65" w:rsidRPr="00862BA2" w:rsidRDefault="00D94B65" w:rsidP="00862BA2">
            <w:pPr>
              <w:jc w:val="center"/>
              <w:rPr>
                <w:szCs w:val="21"/>
              </w:rPr>
            </w:pPr>
            <w:r w:rsidRPr="00862BA2">
              <w:rPr>
                <w:szCs w:val="21"/>
              </w:rPr>
              <w:t>43.02</w:t>
            </w:r>
          </w:p>
        </w:tc>
        <w:tc>
          <w:tcPr>
            <w:tcW w:w="960" w:type="dxa"/>
            <w:noWrap/>
            <w:hideMark/>
          </w:tcPr>
          <w:p w14:paraId="65F801BA" w14:textId="77777777" w:rsidR="00D94B65" w:rsidRPr="00862BA2" w:rsidRDefault="00D94B65" w:rsidP="00862BA2">
            <w:pPr>
              <w:jc w:val="center"/>
              <w:rPr>
                <w:szCs w:val="21"/>
              </w:rPr>
            </w:pPr>
            <w:r w:rsidRPr="00862BA2">
              <w:rPr>
                <w:szCs w:val="21"/>
              </w:rPr>
              <w:t>105.10</w:t>
            </w:r>
          </w:p>
        </w:tc>
        <w:tc>
          <w:tcPr>
            <w:tcW w:w="960" w:type="dxa"/>
            <w:noWrap/>
            <w:hideMark/>
          </w:tcPr>
          <w:p w14:paraId="766723E5" w14:textId="77777777" w:rsidR="00D94B65" w:rsidRPr="00862BA2" w:rsidRDefault="00D94B65" w:rsidP="00862BA2">
            <w:pPr>
              <w:jc w:val="center"/>
              <w:rPr>
                <w:szCs w:val="21"/>
              </w:rPr>
            </w:pPr>
            <w:r w:rsidRPr="00862BA2">
              <w:rPr>
                <w:szCs w:val="21"/>
              </w:rPr>
              <w:t>100.62</w:t>
            </w:r>
          </w:p>
        </w:tc>
        <w:tc>
          <w:tcPr>
            <w:tcW w:w="960" w:type="dxa"/>
            <w:noWrap/>
            <w:hideMark/>
          </w:tcPr>
          <w:p w14:paraId="6DD8F489" w14:textId="77777777" w:rsidR="00D94B65" w:rsidRPr="00862BA2" w:rsidRDefault="00D94B65" w:rsidP="00862BA2">
            <w:pPr>
              <w:jc w:val="center"/>
              <w:rPr>
                <w:szCs w:val="21"/>
              </w:rPr>
            </w:pPr>
            <w:r w:rsidRPr="00862BA2">
              <w:rPr>
                <w:szCs w:val="21"/>
              </w:rPr>
              <w:t>8.74</w:t>
            </w:r>
          </w:p>
        </w:tc>
        <w:tc>
          <w:tcPr>
            <w:tcW w:w="960" w:type="dxa"/>
            <w:noWrap/>
            <w:hideMark/>
          </w:tcPr>
          <w:p w14:paraId="372A1EC9" w14:textId="77777777" w:rsidR="00D94B65" w:rsidRPr="00862BA2" w:rsidRDefault="00D94B65" w:rsidP="00862BA2">
            <w:pPr>
              <w:jc w:val="center"/>
              <w:rPr>
                <w:szCs w:val="21"/>
              </w:rPr>
            </w:pPr>
            <w:r w:rsidRPr="00862BA2">
              <w:rPr>
                <w:szCs w:val="21"/>
              </w:rPr>
              <w:t>3.18</w:t>
            </w:r>
          </w:p>
        </w:tc>
      </w:tr>
      <w:tr w:rsidR="00D94B65" w:rsidRPr="00862BA2" w14:paraId="0F188A82" w14:textId="77777777" w:rsidTr="00862BA2">
        <w:trPr>
          <w:trHeight w:val="255"/>
        </w:trPr>
        <w:tc>
          <w:tcPr>
            <w:tcW w:w="960" w:type="dxa"/>
            <w:vMerge w:val="restart"/>
            <w:noWrap/>
            <w:hideMark/>
          </w:tcPr>
          <w:p w14:paraId="23C8FB7E" w14:textId="77777777" w:rsidR="00D94B65" w:rsidRPr="00862BA2" w:rsidRDefault="00D94B65" w:rsidP="00862BA2">
            <w:pPr>
              <w:jc w:val="center"/>
              <w:rPr>
                <w:szCs w:val="21"/>
              </w:rPr>
            </w:pPr>
            <w:r w:rsidRPr="00862BA2">
              <w:rPr>
                <w:szCs w:val="21"/>
              </w:rPr>
              <w:t>GR17</w:t>
            </w:r>
          </w:p>
        </w:tc>
        <w:tc>
          <w:tcPr>
            <w:tcW w:w="960" w:type="dxa"/>
            <w:noWrap/>
            <w:hideMark/>
          </w:tcPr>
          <w:p w14:paraId="7064E5AA" w14:textId="77777777" w:rsidR="00D94B65" w:rsidRPr="00862BA2" w:rsidRDefault="00D94B65" w:rsidP="00862BA2">
            <w:pPr>
              <w:jc w:val="center"/>
              <w:rPr>
                <w:szCs w:val="21"/>
              </w:rPr>
            </w:pPr>
            <w:r w:rsidRPr="00862BA2">
              <w:rPr>
                <w:szCs w:val="21"/>
              </w:rPr>
              <w:t>上游</w:t>
            </w:r>
          </w:p>
        </w:tc>
        <w:tc>
          <w:tcPr>
            <w:tcW w:w="960" w:type="dxa"/>
            <w:noWrap/>
            <w:hideMark/>
          </w:tcPr>
          <w:p w14:paraId="69CBA33E" w14:textId="77777777" w:rsidR="00D94B65" w:rsidRPr="00862BA2" w:rsidRDefault="00D94B65" w:rsidP="00862BA2">
            <w:pPr>
              <w:jc w:val="center"/>
              <w:rPr>
                <w:szCs w:val="21"/>
              </w:rPr>
            </w:pPr>
            <w:r w:rsidRPr="00862BA2">
              <w:rPr>
                <w:szCs w:val="21"/>
              </w:rPr>
              <w:t>595.49</w:t>
            </w:r>
          </w:p>
        </w:tc>
        <w:tc>
          <w:tcPr>
            <w:tcW w:w="960" w:type="dxa"/>
            <w:noWrap/>
            <w:hideMark/>
          </w:tcPr>
          <w:p w14:paraId="44425E5C" w14:textId="77777777" w:rsidR="00D94B65" w:rsidRPr="00862BA2" w:rsidRDefault="00D94B65" w:rsidP="00862BA2">
            <w:pPr>
              <w:jc w:val="center"/>
              <w:rPr>
                <w:szCs w:val="21"/>
              </w:rPr>
            </w:pPr>
            <w:r w:rsidRPr="00862BA2">
              <w:rPr>
                <w:szCs w:val="21"/>
              </w:rPr>
              <w:t>598.29</w:t>
            </w:r>
          </w:p>
        </w:tc>
        <w:tc>
          <w:tcPr>
            <w:tcW w:w="960" w:type="dxa"/>
            <w:noWrap/>
            <w:hideMark/>
          </w:tcPr>
          <w:p w14:paraId="412ACB49" w14:textId="77777777" w:rsidR="00D94B65" w:rsidRPr="00862BA2" w:rsidRDefault="00D94B65" w:rsidP="00862BA2">
            <w:pPr>
              <w:jc w:val="center"/>
              <w:rPr>
                <w:szCs w:val="21"/>
              </w:rPr>
            </w:pPr>
            <w:r w:rsidRPr="00862BA2">
              <w:rPr>
                <w:szCs w:val="21"/>
              </w:rPr>
              <w:t>80.28</w:t>
            </w:r>
          </w:p>
        </w:tc>
        <w:tc>
          <w:tcPr>
            <w:tcW w:w="960" w:type="dxa"/>
            <w:noWrap/>
            <w:hideMark/>
          </w:tcPr>
          <w:p w14:paraId="21C57D86" w14:textId="77777777" w:rsidR="00D94B65" w:rsidRPr="00862BA2" w:rsidRDefault="00D94B65" w:rsidP="00862BA2">
            <w:pPr>
              <w:jc w:val="center"/>
              <w:rPr>
                <w:szCs w:val="21"/>
              </w:rPr>
            </w:pPr>
            <w:r w:rsidRPr="00862BA2">
              <w:rPr>
                <w:szCs w:val="21"/>
              </w:rPr>
              <w:t>588.26</w:t>
            </w:r>
          </w:p>
        </w:tc>
        <w:tc>
          <w:tcPr>
            <w:tcW w:w="960" w:type="dxa"/>
            <w:noWrap/>
            <w:hideMark/>
          </w:tcPr>
          <w:p w14:paraId="306D3487" w14:textId="77777777" w:rsidR="00D94B65" w:rsidRPr="00862BA2" w:rsidRDefault="00D94B65" w:rsidP="00862BA2">
            <w:pPr>
              <w:jc w:val="center"/>
              <w:rPr>
                <w:szCs w:val="21"/>
              </w:rPr>
            </w:pPr>
            <w:r w:rsidRPr="00862BA2">
              <w:rPr>
                <w:szCs w:val="21"/>
              </w:rPr>
              <w:t>37.00</w:t>
            </w:r>
          </w:p>
        </w:tc>
        <w:tc>
          <w:tcPr>
            <w:tcW w:w="960" w:type="dxa"/>
            <w:noWrap/>
            <w:hideMark/>
          </w:tcPr>
          <w:p w14:paraId="6884F762" w14:textId="77777777" w:rsidR="00D94B65" w:rsidRPr="00862BA2" w:rsidRDefault="00D94B65" w:rsidP="00862BA2">
            <w:pPr>
              <w:jc w:val="center"/>
              <w:rPr>
                <w:szCs w:val="21"/>
              </w:rPr>
            </w:pPr>
            <w:r w:rsidRPr="00862BA2">
              <w:rPr>
                <w:szCs w:val="21"/>
              </w:rPr>
              <w:t>2.80</w:t>
            </w:r>
          </w:p>
        </w:tc>
        <w:tc>
          <w:tcPr>
            <w:tcW w:w="960" w:type="dxa"/>
            <w:noWrap/>
            <w:hideMark/>
          </w:tcPr>
          <w:p w14:paraId="50134A5C" w14:textId="77777777" w:rsidR="00D94B65" w:rsidRPr="00862BA2" w:rsidRDefault="00D94B65" w:rsidP="00862BA2">
            <w:pPr>
              <w:jc w:val="center"/>
              <w:rPr>
                <w:szCs w:val="21"/>
              </w:rPr>
            </w:pPr>
            <w:r w:rsidRPr="00862BA2">
              <w:rPr>
                <w:szCs w:val="21"/>
              </w:rPr>
              <w:t>7.23</w:t>
            </w:r>
          </w:p>
        </w:tc>
      </w:tr>
      <w:tr w:rsidR="00D94B65" w:rsidRPr="00862BA2" w14:paraId="1102E2C0" w14:textId="77777777" w:rsidTr="00862BA2">
        <w:trPr>
          <w:trHeight w:val="255"/>
        </w:trPr>
        <w:tc>
          <w:tcPr>
            <w:tcW w:w="960" w:type="dxa"/>
            <w:vMerge/>
            <w:hideMark/>
          </w:tcPr>
          <w:p w14:paraId="3B8663F6" w14:textId="77777777" w:rsidR="00D94B65" w:rsidRPr="00862BA2" w:rsidRDefault="00D94B65" w:rsidP="00862BA2">
            <w:pPr>
              <w:jc w:val="center"/>
              <w:rPr>
                <w:szCs w:val="21"/>
              </w:rPr>
            </w:pPr>
          </w:p>
        </w:tc>
        <w:tc>
          <w:tcPr>
            <w:tcW w:w="960" w:type="dxa"/>
            <w:noWrap/>
            <w:hideMark/>
          </w:tcPr>
          <w:p w14:paraId="2DB599D4" w14:textId="77777777" w:rsidR="00D94B65" w:rsidRPr="00862BA2" w:rsidRDefault="00D94B65" w:rsidP="00862BA2">
            <w:pPr>
              <w:jc w:val="center"/>
              <w:rPr>
                <w:szCs w:val="21"/>
              </w:rPr>
            </w:pPr>
            <w:r w:rsidRPr="00862BA2">
              <w:rPr>
                <w:szCs w:val="21"/>
              </w:rPr>
              <w:t>下游</w:t>
            </w:r>
          </w:p>
        </w:tc>
        <w:tc>
          <w:tcPr>
            <w:tcW w:w="960" w:type="dxa"/>
            <w:noWrap/>
            <w:hideMark/>
          </w:tcPr>
          <w:p w14:paraId="2ADB1C1B" w14:textId="77777777" w:rsidR="00D94B65" w:rsidRPr="00862BA2" w:rsidRDefault="00D94B65" w:rsidP="00862BA2">
            <w:pPr>
              <w:jc w:val="center"/>
              <w:rPr>
                <w:szCs w:val="21"/>
              </w:rPr>
            </w:pPr>
            <w:r w:rsidRPr="00862BA2">
              <w:rPr>
                <w:szCs w:val="21"/>
              </w:rPr>
              <w:t>124.23</w:t>
            </w:r>
          </w:p>
        </w:tc>
        <w:tc>
          <w:tcPr>
            <w:tcW w:w="960" w:type="dxa"/>
            <w:noWrap/>
            <w:hideMark/>
          </w:tcPr>
          <w:p w14:paraId="32D1F33A" w14:textId="77777777" w:rsidR="00D94B65" w:rsidRPr="00862BA2" w:rsidRDefault="00D94B65" w:rsidP="00862BA2">
            <w:pPr>
              <w:jc w:val="center"/>
              <w:rPr>
                <w:szCs w:val="21"/>
              </w:rPr>
            </w:pPr>
            <w:r w:rsidRPr="00862BA2">
              <w:rPr>
                <w:szCs w:val="21"/>
              </w:rPr>
              <w:t>133.07</w:t>
            </w:r>
          </w:p>
        </w:tc>
        <w:tc>
          <w:tcPr>
            <w:tcW w:w="960" w:type="dxa"/>
            <w:noWrap/>
            <w:hideMark/>
          </w:tcPr>
          <w:p w14:paraId="3B6CD37C" w14:textId="77777777" w:rsidR="00D94B65" w:rsidRPr="00862BA2" w:rsidRDefault="00D94B65" w:rsidP="00862BA2">
            <w:pPr>
              <w:jc w:val="center"/>
              <w:rPr>
                <w:szCs w:val="21"/>
              </w:rPr>
            </w:pPr>
            <w:r w:rsidRPr="00862BA2">
              <w:rPr>
                <w:szCs w:val="21"/>
              </w:rPr>
              <w:t>43.96</w:t>
            </w:r>
          </w:p>
        </w:tc>
        <w:tc>
          <w:tcPr>
            <w:tcW w:w="960" w:type="dxa"/>
            <w:noWrap/>
            <w:hideMark/>
          </w:tcPr>
          <w:p w14:paraId="58FA0699" w14:textId="77777777" w:rsidR="00D94B65" w:rsidRPr="00862BA2" w:rsidRDefault="00D94B65" w:rsidP="00862BA2">
            <w:pPr>
              <w:jc w:val="center"/>
              <w:rPr>
                <w:szCs w:val="21"/>
              </w:rPr>
            </w:pPr>
            <w:r w:rsidRPr="00862BA2">
              <w:rPr>
                <w:szCs w:val="21"/>
              </w:rPr>
              <w:t>121.38</w:t>
            </w:r>
          </w:p>
        </w:tc>
        <w:tc>
          <w:tcPr>
            <w:tcW w:w="960" w:type="dxa"/>
            <w:noWrap/>
            <w:hideMark/>
          </w:tcPr>
          <w:p w14:paraId="0ADC1186" w14:textId="77777777" w:rsidR="00D94B65" w:rsidRPr="00862BA2" w:rsidRDefault="00D94B65" w:rsidP="00862BA2">
            <w:pPr>
              <w:jc w:val="center"/>
              <w:rPr>
                <w:szCs w:val="21"/>
              </w:rPr>
            </w:pPr>
            <w:r w:rsidRPr="00862BA2">
              <w:rPr>
                <w:szCs w:val="21"/>
              </w:rPr>
              <w:t>101.58</w:t>
            </w:r>
          </w:p>
        </w:tc>
        <w:tc>
          <w:tcPr>
            <w:tcW w:w="960" w:type="dxa"/>
            <w:noWrap/>
            <w:hideMark/>
          </w:tcPr>
          <w:p w14:paraId="3798F169" w14:textId="77777777" w:rsidR="00D94B65" w:rsidRPr="00862BA2" w:rsidRDefault="00D94B65" w:rsidP="00862BA2">
            <w:pPr>
              <w:jc w:val="center"/>
              <w:rPr>
                <w:szCs w:val="21"/>
              </w:rPr>
            </w:pPr>
            <w:r w:rsidRPr="00862BA2">
              <w:rPr>
                <w:szCs w:val="21"/>
              </w:rPr>
              <w:t>8.84</w:t>
            </w:r>
          </w:p>
        </w:tc>
        <w:tc>
          <w:tcPr>
            <w:tcW w:w="960" w:type="dxa"/>
            <w:noWrap/>
            <w:hideMark/>
          </w:tcPr>
          <w:p w14:paraId="017217AC" w14:textId="77777777" w:rsidR="00D94B65" w:rsidRPr="00862BA2" w:rsidRDefault="00D94B65" w:rsidP="00862BA2">
            <w:pPr>
              <w:jc w:val="center"/>
              <w:rPr>
                <w:szCs w:val="21"/>
              </w:rPr>
            </w:pPr>
            <w:r w:rsidRPr="00862BA2">
              <w:rPr>
                <w:szCs w:val="21"/>
              </w:rPr>
              <w:t>2.85</w:t>
            </w:r>
          </w:p>
        </w:tc>
      </w:tr>
      <w:tr w:rsidR="00D94B65" w:rsidRPr="00862BA2" w14:paraId="0125BF4C" w14:textId="77777777" w:rsidTr="00862BA2">
        <w:trPr>
          <w:trHeight w:val="255"/>
        </w:trPr>
        <w:tc>
          <w:tcPr>
            <w:tcW w:w="960" w:type="dxa"/>
            <w:vMerge w:val="restart"/>
            <w:noWrap/>
            <w:hideMark/>
          </w:tcPr>
          <w:p w14:paraId="36C19B3F" w14:textId="77777777" w:rsidR="00D94B65" w:rsidRPr="00862BA2" w:rsidRDefault="00D94B65" w:rsidP="00862BA2">
            <w:pPr>
              <w:jc w:val="center"/>
              <w:rPr>
                <w:szCs w:val="21"/>
              </w:rPr>
            </w:pPr>
            <w:r w:rsidRPr="00862BA2">
              <w:rPr>
                <w:szCs w:val="21"/>
              </w:rPr>
              <w:t>GR18</w:t>
            </w:r>
          </w:p>
        </w:tc>
        <w:tc>
          <w:tcPr>
            <w:tcW w:w="960" w:type="dxa"/>
            <w:noWrap/>
            <w:hideMark/>
          </w:tcPr>
          <w:p w14:paraId="3C6D8768" w14:textId="77777777" w:rsidR="00D94B65" w:rsidRPr="00862BA2" w:rsidRDefault="00D94B65" w:rsidP="00862BA2">
            <w:pPr>
              <w:jc w:val="center"/>
              <w:rPr>
                <w:szCs w:val="21"/>
              </w:rPr>
            </w:pPr>
            <w:r w:rsidRPr="00862BA2">
              <w:rPr>
                <w:szCs w:val="21"/>
              </w:rPr>
              <w:t>上游</w:t>
            </w:r>
          </w:p>
        </w:tc>
        <w:tc>
          <w:tcPr>
            <w:tcW w:w="960" w:type="dxa"/>
            <w:noWrap/>
            <w:hideMark/>
          </w:tcPr>
          <w:p w14:paraId="50F075E6" w14:textId="77777777" w:rsidR="00D94B65" w:rsidRPr="00862BA2" w:rsidRDefault="00D94B65" w:rsidP="00862BA2">
            <w:pPr>
              <w:jc w:val="center"/>
              <w:rPr>
                <w:szCs w:val="21"/>
              </w:rPr>
            </w:pPr>
            <w:r w:rsidRPr="00862BA2">
              <w:rPr>
                <w:szCs w:val="21"/>
              </w:rPr>
              <w:t>579.80</w:t>
            </w:r>
          </w:p>
        </w:tc>
        <w:tc>
          <w:tcPr>
            <w:tcW w:w="960" w:type="dxa"/>
            <w:noWrap/>
            <w:hideMark/>
          </w:tcPr>
          <w:p w14:paraId="33E7DF95" w14:textId="77777777" w:rsidR="00D94B65" w:rsidRPr="00862BA2" w:rsidRDefault="00D94B65" w:rsidP="00862BA2">
            <w:pPr>
              <w:jc w:val="center"/>
              <w:rPr>
                <w:szCs w:val="21"/>
              </w:rPr>
            </w:pPr>
            <w:r w:rsidRPr="00862BA2">
              <w:rPr>
                <w:szCs w:val="21"/>
              </w:rPr>
              <w:t>582.57</w:t>
            </w:r>
          </w:p>
        </w:tc>
        <w:tc>
          <w:tcPr>
            <w:tcW w:w="960" w:type="dxa"/>
            <w:noWrap/>
            <w:hideMark/>
          </w:tcPr>
          <w:p w14:paraId="6179279A" w14:textId="77777777" w:rsidR="00D94B65" w:rsidRPr="00862BA2" w:rsidRDefault="00D94B65" w:rsidP="00862BA2">
            <w:pPr>
              <w:jc w:val="center"/>
              <w:rPr>
                <w:szCs w:val="21"/>
              </w:rPr>
            </w:pPr>
            <w:r w:rsidRPr="00862BA2">
              <w:rPr>
                <w:szCs w:val="21"/>
              </w:rPr>
              <w:t>79.26</w:t>
            </w:r>
          </w:p>
        </w:tc>
        <w:tc>
          <w:tcPr>
            <w:tcW w:w="960" w:type="dxa"/>
            <w:noWrap/>
            <w:hideMark/>
          </w:tcPr>
          <w:p w14:paraId="7FF11BEE" w14:textId="77777777" w:rsidR="00D94B65" w:rsidRPr="00862BA2" w:rsidRDefault="00D94B65" w:rsidP="00862BA2">
            <w:pPr>
              <w:jc w:val="center"/>
              <w:rPr>
                <w:szCs w:val="21"/>
              </w:rPr>
            </w:pPr>
            <w:r w:rsidRPr="00862BA2">
              <w:rPr>
                <w:szCs w:val="21"/>
              </w:rPr>
              <w:t>572.87</w:t>
            </w:r>
          </w:p>
        </w:tc>
        <w:tc>
          <w:tcPr>
            <w:tcW w:w="960" w:type="dxa"/>
            <w:noWrap/>
            <w:hideMark/>
          </w:tcPr>
          <w:p w14:paraId="5FC96342" w14:textId="77777777" w:rsidR="00D94B65" w:rsidRPr="00862BA2" w:rsidRDefault="00D94B65" w:rsidP="00862BA2">
            <w:pPr>
              <w:jc w:val="center"/>
              <w:rPr>
                <w:szCs w:val="21"/>
              </w:rPr>
            </w:pPr>
            <w:r w:rsidRPr="00862BA2">
              <w:rPr>
                <w:szCs w:val="21"/>
              </w:rPr>
              <w:t>35.82</w:t>
            </w:r>
          </w:p>
        </w:tc>
        <w:tc>
          <w:tcPr>
            <w:tcW w:w="960" w:type="dxa"/>
            <w:noWrap/>
            <w:hideMark/>
          </w:tcPr>
          <w:p w14:paraId="4BF1C719" w14:textId="77777777" w:rsidR="00D94B65" w:rsidRPr="00862BA2" w:rsidRDefault="00D94B65" w:rsidP="00862BA2">
            <w:pPr>
              <w:jc w:val="center"/>
              <w:rPr>
                <w:szCs w:val="21"/>
              </w:rPr>
            </w:pPr>
            <w:r w:rsidRPr="00862BA2">
              <w:rPr>
                <w:szCs w:val="21"/>
              </w:rPr>
              <w:t>2.77</w:t>
            </w:r>
          </w:p>
        </w:tc>
        <w:tc>
          <w:tcPr>
            <w:tcW w:w="960" w:type="dxa"/>
            <w:noWrap/>
            <w:hideMark/>
          </w:tcPr>
          <w:p w14:paraId="156FE80C" w14:textId="77777777" w:rsidR="00D94B65" w:rsidRPr="00862BA2" w:rsidRDefault="00D94B65" w:rsidP="00862BA2">
            <w:pPr>
              <w:jc w:val="center"/>
              <w:rPr>
                <w:szCs w:val="21"/>
              </w:rPr>
            </w:pPr>
            <w:r w:rsidRPr="00862BA2">
              <w:rPr>
                <w:szCs w:val="21"/>
              </w:rPr>
              <w:t>6.93</w:t>
            </w:r>
          </w:p>
        </w:tc>
      </w:tr>
      <w:tr w:rsidR="00D94B65" w:rsidRPr="00862BA2" w14:paraId="6260909A" w14:textId="77777777" w:rsidTr="00862BA2">
        <w:trPr>
          <w:trHeight w:val="255"/>
        </w:trPr>
        <w:tc>
          <w:tcPr>
            <w:tcW w:w="960" w:type="dxa"/>
            <w:vMerge/>
            <w:hideMark/>
          </w:tcPr>
          <w:p w14:paraId="20287D29" w14:textId="77777777" w:rsidR="00D94B65" w:rsidRPr="00862BA2" w:rsidRDefault="00D94B65" w:rsidP="00862BA2">
            <w:pPr>
              <w:jc w:val="center"/>
              <w:rPr>
                <w:szCs w:val="21"/>
              </w:rPr>
            </w:pPr>
          </w:p>
        </w:tc>
        <w:tc>
          <w:tcPr>
            <w:tcW w:w="960" w:type="dxa"/>
            <w:noWrap/>
            <w:hideMark/>
          </w:tcPr>
          <w:p w14:paraId="4C564A5D" w14:textId="77777777" w:rsidR="00D94B65" w:rsidRPr="00862BA2" w:rsidRDefault="00D94B65" w:rsidP="00862BA2">
            <w:pPr>
              <w:jc w:val="center"/>
              <w:rPr>
                <w:szCs w:val="21"/>
              </w:rPr>
            </w:pPr>
            <w:r w:rsidRPr="00862BA2">
              <w:rPr>
                <w:szCs w:val="21"/>
              </w:rPr>
              <w:t>下游</w:t>
            </w:r>
          </w:p>
        </w:tc>
        <w:tc>
          <w:tcPr>
            <w:tcW w:w="960" w:type="dxa"/>
            <w:noWrap/>
            <w:hideMark/>
          </w:tcPr>
          <w:p w14:paraId="256FA72B" w14:textId="4DD4C727" w:rsidR="00D94B65" w:rsidRPr="00862BA2" w:rsidRDefault="008A444C" w:rsidP="00862BA2">
            <w:pPr>
              <w:jc w:val="center"/>
              <w:rPr>
                <w:szCs w:val="21"/>
              </w:rPr>
            </w:pPr>
            <w:r w:rsidRPr="008A444C">
              <w:rPr>
                <w:szCs w:val="21"/>
              </w:rPr>
              <w:t>133.86</w:t>
            </w:r>
          </w:p>
        </w:tc>
        <w:tc>
          <w:tcPr>
            <w:tcW w:w="960" w:type="dxa"/>
            <w:noWrap/>
            <w:hideMark/>
          </w:tcPr>
          <w:p w14:paraId="476CE274" w14:textId="77777777" w:rsidR="00D94B65" w:rsidRPr="00862BA2" w:rsidRDefault="00D94B65" w:rsidP="00862BA2">
            <w:pPr>
              <w:jc w:val="center"/>
              <w:rPr>
                <w:szCs w:val="21"/>
              </w:rPr>
            </w:pPr>
            <w:r w:rsidRPr="00862BA2">
              <w:rPr>
                <w:szCs w:val="21"/>
              </w:rPr>
              <w:t>142.24</w:t>
            </w:r>
          </w:p>
        </w:tc>
        <w:tc>
          <w:tcPr>
            <w:tcW w:w="960" w:type="dxa"/>
            <w:noWrap/>
            <w:hideMark/>
          </w:tcPr>
          <w:p w14:paraId="37386112" w14:textId="77777777" w:rsidR="00D94B65" w:rsidRPr="00862BA2" w:rsidRDefault="00D94B65" w:rsidP="00862BA2">
            <w:pPr>
              <w:jc w:val="center"/>
              <w:rPr>
                <w:szCs w:val="21"/>
              </w:rPr>
            </w:pPr>
            <w:r w:rsidRPr="00862BA2">
              <w:rPr>
                <w:szCs w:val="21"/>
              </w:rPr>
              <w:t>43.02</w:t>
            </w:r>
          </w:p>
        </w:tc>
        <w:tc>
          <w:tcPr>
            <w:tcW w:w="960" w:type="dxa"/>
            <w:noWrap/>
            <w:hideMark/>
          </w:tcPr>
          <w:p w14:paraId="08F0BCB8" w14:textId="77777777" w:rsidR="00D94B65" w:rsidRPr="00862BA2" w:rsidRDefault="00D94B65" w:rsidP="00862BA2">
            <w:pPr>
              <w:jc w:val="center"/>
              <w:rPr>
                <w:szCs w:val="21"/>
              </w:rPr>
            </w:pPr>
            <w:r w:rsidRPr="00862BA2">
              <w:rPr>
                <w:szCs w:val="21"/>
              </w:rPr>
              <w:t>131.03</w:t>
            </w:r>
          </w:p>
        </w:tc>
        <w:tc>
          <w:tcPr>
            <w:tcW w:w="960" w:type="dxa"/>
            <w:noWrap/>
            <w:hideMark/>
          </w:tcPr>
          <w:p w14:paraId="168495C5" w14:textId="77777777" w:rsidR="00D94B65" w:rsidRPr="00862BA2" w:rsidRDefault="00D94B65" w:rsidP="00862BA2">
            <w:pPr>
              <w:jc w:val="center"/>
              <w:rPr>
                <w:szCs w:val="21"/>
              </w:rPr>
            </w:pPr>
            <w:r w:rsidRPr="00862BA2">
              <w:rPr>
                <w:szCs w:val="21"/>
              </w:rPr>
              <w:t>100.60</w:t>
            </w:r>
          </w:p>
        </w:tc>
        <w:tc>
          <w:tcPr>
            <w:tcW w:w="960" w:type="dxa"/>
            <w:noWrap/>
            <w:hideMark/>
          </w:tcPr>
          <w:p w14:paraId="77725F82" w14:textId="77777777" w:rsidR="00D94B65" w:rsidRPr="00862BA2" w:rsidRDefault="00D94B65" w:rsidP="00862BA2">
            <w:pPr>
              <w:jc w:val="center"/>
              <w:rPr>
                <w:szCs w:val="21"/>
              </w:rPr>
            </w:pPr>
            <w:r w:rsidRPr="00862BA2">
              <w:rPr>
                <w:szCs w:val="21"/>
              </w:rPr>
              <w:t>8.38</w:t>
            </w:r>
          </w:p>
        </w:tc>
        <w:tc>
          <w:tcPr>
            <w:tcW w:w="960" w:type="dxa"/>
            <w:noWrap/>
            <w:hideMark/>
          </w:tcPr>
          <w:p w14:paraId="79C70039" w14:textId="77777777" w:rsidR="00D94B65" w:rsidRPr="00862BA2" w:rsidRDefault="00D94B65" w:rsidP="00862BA2">
            <w:pPr>
              <w:jc w:val="center"/>
              <w:rPr>
                <w:szCs w:val="21"/>
              </w:rPr>
            </w:pPr>
            <w:r w:rsidRPr="00862BA2">
              <w:rPr>
                <w:szCs w:val="21"/>
              </w:rPr>
              <w:t>2.83</w:t>
            </w:r>
          </w:p>
        </w:tc>
      </w:tr>
    </w:tbl>
    <w:p w14:paraId="3A064D6F" w14:textId="77777777" w:rsidR="00D94B65" w:rsidRDefault="00D94B65" w:rsidP="009477BE">
      <w:pPr>
        <w:spacing w:line="360" w:lineRule="auto"/>
        <w:jc w:val="center"/>
        <w:rPr>
          <w:b/>
        </w:rPr>
      </w:pPr>
    </w:p>
    <w:p w14:paraId="2C1CCBB2" w14:textId="77777777" w:rsidR="00D94B65" w:rsidRPr="00D94B65" w:rsidRDefault="00D94B65" w:rsidP="009477BE">
      <w:pPr>
        <w:spacing w:line="360" w:lineRule="auto"/>
        <w:jc w:val="center"/>
      </w:pPr>
    </w:p>
    <w:p w14:paraId="61D1095C"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bookmarkStart w:id="153" w:name="_Toc368572851"/>
      <w:bookmarkStart w:id="154" w:name="_Toc517106299"/>
      <w:r w:rsidRPr="009477BE">
        <w:rPr>
          <w:rFonts w:ascii="宋体" w:hAnsi="宋体" w:hint="eastAsia"/>
          <w:b/>
          <w:bCs/>
          <w:spacing w:val="10"/>
          <w:sz w:val="24"/>
          <w:szCs w:val="28"/>
        </w:rPr>
        <w:t>水力干扰过渡过程计算分析</w:t>
      </w:r>
      <w:bookmarkEnd w:id="153"/>
      <w:bookmarkEnd w:id="154"/>
    </w:p>
    <w:p w14:paraId="2B60FA65" w14:textId="77777777" w:rsidR="009477BE" w:rsidRPr="009477BE" w:rsidRDefault="009477BE" w:rsidP="009477BE">
      <w:pPr>
        <w:spacing w:line="360" w:lineRule="auto"/>
        <w:ind w:firstLineChars="200" w:firstLine="480"/>
        <w:rPr>
          <w:sz w:val="24"/>
          <w:lang w:val="zh-CN"/>
        </w:rPr>
      </w:pPr>
      <w:r w:rsidRPr="009477BE">
        <w:rPr>
          <w:sz w:val="24"/>
          <w:lang w:val="zh-CN"/>
        </w:rPr>
        <w:t xml:space="preserve">(1) </w:t>
      </w:r>
      <w:r w:rsidRPr="009477BE">
        <w:rPr>
          <w:rFonts w:hAnsi="宋体"/>
          <w:sz w:val="24"/>
          <w:lang w:val="zh-CN"/>
        </w:rPr>
        <w:t>由参与频率调节条件下的水力干扰计算结果</w:t>
      </w:r>
      <w:r w:rsidRPr="009477BE">
        <w:rPr>
          <w:sz w:val="24"/>
          <w:lang w:val="zh-CN"/>
        </w:rPr>
        <w:t>(</w:t>
      </w:r>
      <w:r w:rsidRPr="009477BE">
        <w:rPr>
          <w:sz w:val="24"/>
          <w:lang w:val="zh-CN"/>
        </w:rPr>
        <w:t>表</w:t>
      </w:r>
      <w:r w:rsidRPr="009477BE">
        <w:rPr>
          <w:rFonts w:hint="eastAsia"/>
          <w:sz w:val="24"/>
          <w:lang w:val="zh-CN"/>
        </w:rPr>
        <w:t>7</w:t>
      </w:r>
      <w:r w:rsidRPr="009477BE">
        <w:rPr>
          <w:sz w:val="24"/>
          <w:lang w:val="zh-CN"/>
        </w:rPr>
        <w:t>-</w:t>
      </w:r>
      <w:r w:rsidRPr="009477BE">
        <w:rPr>
          <w:rFonts w:hint="eastAsia"/>
          <w:sz w:val="24"/>
          <w:lang w:val="zh-CN"/>
        </w:rPr>
        <w:t>2</w:t>
      </w:r>
      <w:r w:rsidRPr="009477BE">
        <w:rPr>
          <w:sz w:val="24"/>
          <w:lang w:val="zh-CN"/>
        </w:rPr>
        <w:t>～</w:t>
      </w:r>
      <w:r w:rsidRPr="009477BE">
        <w:rPr>
          <w:rFonts w:hint="eastAsia"/>
          <w:sz w:val="24"/>
          <w:lang w:val="zh-CN"/>
        </w:rPr>
        <w:t>7</w:t>
      </w:r>
      <w:r w:rsidRPr="009477BE">
        <w:rPr>
          <w:sz w:val="24"/>
          <w:lang w:val="zh-CN"/>
        </w:rPr>
        <w:t>-</w:t>
      </w:r>
      <w:r w:rsidRPr="009477BE">
        <w:rPr>
          <w:rFonts w:hint="eastAsia"/>
          <w:sz w:val="24"/>
          <w:lang w:val="zh-CN"/>
        </w:rPr>
        <w:t>3</w:t>
      </w:r>
      <w:r w:rsidRPr="009477BE">
        <w:rPr>
          <w:sz w:val="24"/>
          <w:lang w:val="zh-CN"/>
        </w:rPr>
        <w:t>)</w:t>
      </w:r>
      <w:r w:rsidRPr="009477BE">
        <w:rPr>
          <w:sz w:val="24"/>
          <w:lang w:val="zh-CN"/>
        </w:rPr>
        <w:t>分</w:t>
      </w:r>
      <w:r w:rsidRPr="009477BE">
        <w:rPr>
          <w:rFonts w:hAnsi="宋体"/>
          <w:sz w:val="24"/>
          <w:lang w:val="zh-CN"/>
        </w:rPr>
        <w:t>析可知：</w:t>
      </w:r>
    </w:p>
    <w:p w14:paraId="4272C4B7" w14:textId="19512746" w:rsidR="009477BE" w:rsidRDefault="008A444C" w:rsidP="009477BE">
      <w:pPr>
        <w:spacing w:line="360" w:lineRule="auto"/>
        <w:ind w:firstLineChars="200" w:firstLine="480"/>
        <w:rPr>
          <w:rFonts w:hAnsi="宋体"/>
          <w:sz w:val="24"/>
          <w:lang w:val="zh-CN"/>
        </w:rPr>
      </w:pPr>
      <w:r>
        <w:rPr>
          <w:rFonts w:hAnsi="宋体" w:hint="eastAsia"/>
          <w:sz w:val="24"/>
          <w:lang w:val="zh-CN"/>
        </w:rPr>
        <w:t>1)</w:t>
      </w:r>
      <w:r w:rsidR="009477BE" w:rsidRPr="009477BE">
        <w:rPr>
          <w:rFonts w:hAnsi="宋体"/>
          <w:sz w:val="24"/>
          <w:lang w:val="zh-CN"/>
        </w:rPr>
        <w:t>水力干扰调速器参与频率调节的条件下，各工况下转速进入</w:t>
      </w:r>
      <w:r w:rsidR="009477BE" w:rsidRPr="009477BE">
        <w:rPr>
          <w:sz w:val="24"/>
          <w:lang w:val="zh-CN"/>
        </w:rPr>
        <w:t>±0.</w:t>
      </w:r>
      <w:r w:rsidR="009477BE" w:rsidRPr="009477BE">
        <w:rPr>
          <w:rFonts w:hint="eastAsia"/>
          <w:sz w:val="24"/>
          <w:lang w:val="zh-CN"/>
        </w:rPr>
        <w:t>2</w:t>
      </w:r>
      <w:r w:rsidR="009477BE" w:rsidRPr="009477BE">
        <w:rPr>
          <w:rFonts w:hAnsi="宋体"/>
          <w:sz w:val="24"/>
          <w:lang w:val="zh-CN"/>
        </w:rPr>
        <w:t>％带宽最大调节时间为</w:t>
      </w:r>
      <w:r w:rsidR="00862BA2">
        <w:rPr>
          <w:sz w:val="24"/>
        </w:rPr>
        <w:t>136.4</w:t>
      </w:r>
      <w:r w:rsidR="009477BE" w:rsidRPr="009477BE">
        <w:rPr>
          <w:rFonts w:hint="eastAsia"/>
          <w:sz w:val="24"/>
        </w:rPr>
        <w:t>0</w:t>
      </w:r>
      <w:r w:rsidR="009477BE" w:rsidRPr="009477BE">
        <w:rPr>
          <w:rFonts w:hint="eastAsia"/>
          <w:sz w:val="24"/>
          <w:lang w:val="zh-CN"/>
        </w:rPr>
        <w:t>s</w:t>
      </w:r>
      <w:r w:rsidR="009477BE" w:rsidRPr="009477BE">
        <w:rPr>
          <w:rFonts w:hAnsi="宋体"/>
          <w:sz w:val="24"/>
          <w:lang w:val="zh-CN"/>
        </w:rPr>
        <w:t>左右，振荡次数</w:t>
      </w:r>
      <w:r w:rsidR="009477BE" w:rsidRPr="009477BE">
        <w:rPr>
          <w:rFonts w:hAnsi="宋体" w:hint="eastAsia"/>
          <w:sz w:val="24"/>
          <w:lang w:val="zh-CN"/>
        </w:rPr>
        <w:t>最多</w:t>
      </w:r>
      <w:r w:rsidR="009477BE" w:rsidRPr="009477BE">
        <w:rPr>
          <w:rFonts w:hAnsi="宋体"/>
          <w:sz w:val="24"/>
          <w:lang w:val="zh-CN"/>
        </w:rPr>
        <w:t>达</w:t>
      </w:r>
      <w:r w:rsidR="00862BA2">
        <w:rPr>
          <w:rFonts w:hAnsi="宋体" w:hint="eastAsia"/>
          <w:sz w:val="24"/>
          <w:lang w:val="zh-CN"/>
        </w:rPr>
        <w:t>7</w:t>
      </w:r>
      <w:r w:rsidR="009477BE" w:rsidRPr="009477BE">
        <w:rPr>
          <w:rFonts w:hAnsi="宋体" w:hint="eastAsia"/>
          <w:sz w:val="24"/>
          <w:lang w:val="zh-CN"/>
        </w:rPr>
        <w:t>.5</w:t>
      </w:r>
      <w:r w:rsidR="009477BE" w:rsidRPr="009477BE">
        <w:rPr>
          <w:rFonts w:hAnsi="宋体"/>
          <w:sz w:val="24"/>
          <w:lang w:val="zh-CN"/>
        </w:rPr>
        <w:t>次，转速波动是衰减的。因此，同一水力单元部分机组甩负荷时，不会造成事故进一步扩大，导致运行机组随之甩负荷。</w:t>
      </w:r>
    </w:p>
    <w:p w14:paraId="09E6860F" w14:textId="497AE20E" w:rsidR="008A444C" w:rsidRPr="008A444C" w:rsidRDefault="008A444C" w:rsidP="008A444C">
      <w:pPr>
        <w:spacing w:line="360" w:lineRule="auto"/>
        <w:ind w:firstLineChars="200" w:firstLine="480"/>
        <w:rPr>
          <w:rFonts w:hAnsi="宋体"/>
          <w:sz w:val="24"/>
          <w:lang w:val="zh-CN"/>
        </w:rPr>
      </w:pPr>
      <w:r w:rsidRPr="0087108D">
        <w:rPr>
          <w:rFonts w:hAnsi="宋体"/>
          <w:sz w:val="24"/>
          <w:lang w:val="zh-CN"/>
        </w:rPr>
        <w:t>2)</w:t>
      </w:r>
      <w:r w:rsidRPr="0087108D">
        <w:rPr>
          <w:rFonts w:hAnsi="宋体" w:hint="eastAsia"/>
          <w:sz w:val="24"/>
          <w:lang w:val="zh-CN"/>
        </w:rPr>
        <w:t>额定水头</w:t>
      </w:r>
      <w:r w:rsidRPr="0087108D">
        <w:rPr>
          <w:rFonts w:hAnsi="宋体"/>
          <w:sz w:val="24"/>
          <w:lang w:val="zh-CN"/>
        </w:rPr>
        <w:t>工况</w:t>
      </w:r>
      <w:r>
        <w:rPr>
          <w:rFonts w:hAnsi="宋体" w:hint="eastAsia"/>
          <w:sz w:val="24"/>
          <w:lang w:val="zh-CN"/>
        </w:rPr>
        <w:t>GR3</w:t>
      </w:r>
      <w:r w:rsidRPr="0087108D">
        <w:rPr>
          <w:rFonts w:hAnsi="宋体" w:hint="eastAsia"/>
          <w:sz w:val="24"/>
          <w:lang w:val="zh-CN"/>
        </w:rPr>
        <w:t>，</w:t>
      </w:r>
      <w:r w:rsidR="00D8045D">
        <w:rPr>
          <w:rFonts w:hAnsi="宋体" w:hint="eastAsia"/>
          <w:sz w:val="24"/>
          <w:lang w:val="zh-CN"/>
        </w:rPr>
        <w:t>6</w:t>
      </w:r>
      <w:r w:rsidRPr="0087108D">
        <w:rPr>
          <w:rFonts w:hAnsi="宋体"/>
          <w:sz w:val="24"/>
          <w:lang w:val="zh-CN"/>
        </w:rPr>
        <w:t>号机最大超出力为</w:t>
      </w:r>
      <w:r w:rsidRPr="008A444C">
        <w:rPr>
          <w:rFonts w:hAnsi="宋体"/>
          <w:sz w:val="24"/>
          <w:lang w:val="zh-CN"/>
        </w:rPr>
        <w:t>49.94</w:t>
      </w:r>
      <w:r w:rsidRPr="0087108D">
        <w:rPr>
          <w:rFonts w:hAnsi="宋体"/>
          <w:sz w:val="24"/>
          <w:lang w:val="zh-CN"/>
        </w:rPr>
        <w:t>MW</w:t>
      </w:r>
      <w:r w:rsidRPr="0087108D">
        <w:rPr>
          <w:rFonts w:hAnsi="宋体"/>
          <w:sz w:val="24"/>
          <w:lang w:val="zh-CN"/>
        </w:rPr>
        <w:t>，超出力幅度为</w:t>
      </w:r>
      <w:r w:rsidRPr="008A444C">
        <w:rPr>
          <w:rFonts w:hAnsi="宋体"/>
          <w:sz w:val="24"/>
          <w:lang w:val="zh-CN"/>
        </w:rPr>
        <w:t>16.31</w:t>
      </w:r>
      <w:r w:rsidRPr="0087108D">
        <w:rPr>
          <w:rFonts w:hAnsi="宋体"/>
          <w:sz w:val="24"/>
          <w:lang w:val="zh-CN"/>
        </w:rPr>
        <w:t>%</w:t>
      </w:r>
      <w:r w:rsidRPr="0087108D">
        <w:rPr>
          <w:rFonts w:hAnsi="宋体" w:hint="eastAsia"/>
          <w:sz w:val="24"/>
          <w:lang w:val="zh-CN"/>
        </w:rPr>
        <w:t>，进入</w:t>
      </w:r>
      <w:r w:rsidRPr="0087108D">
        <w:rPr>
          <w:rFonts w:hAnsi="宋体" w:hint="eastAsia"/>
          <w:sz w:val="24"/>
          <w:lang w:val="zh-CN"/>
        </w:rPr>
        <w:t>110%</w:t>
      </w:r>
      <w:r w:rsidRPr="0087108D">
        <w:rPr>
          <w:rFonts w:hAnsi="宋体" w:hint="eastAsia"/>
          <w:sz w:val="24"/>
          <w:lang w:val="zh-CN"/>
        </w:rPr>
        <w:t>出力限制线的时间为</w:t>
      </w:r>
      <w:r w:rsidRPr="008A444C">
        <w:rPr>
          <w:rFonts w:hAnsi="宋体"/>
          <w:sz w:val="24"/>
          <w:lang w:val="zh-CN"/>
        </w:rPr>
        <w:t>35.20</w:t>
      </w:r>
      <w:r w:rsidRPr="0087108D">
        <w:rPr>
          <w:rFonts w:hAnsi="宋体" w:hint="eastAsia"/>
          <w:sz w:val="24"/>
          <w:lang w:val="zh-CN"/>
        </w:rPr>
        <w:t>s</w:t>
      </w:r>
      <w:r w:rsidRPr="0087108D">
        <w:rPr>
          <w:rFonts w:hAnsi="宋体" w:hint="eastAsia"/>
          <w:sz w:val="24"/>
          <w:lang w:val="zh-CN"/>
        </w:rPr>
        <w:t>，如图</w:t>
      </w:r>
      <w:r>
        <w:rPr>
          <w:rFonts w:hAnsi="宋体" w:hint="eastAsia"/>
          <w:sz w:val="24"/>
          <w:lang w:val="zh-CN"/>
        </w:rPr>
        <w:t>7</w:t>
      </w:r>
      <w:r w:rsidRPr="0087108D">
        <w:rPr>
          <w:rFonts w:hAnsi="宋体" w:hint="eastAsia"/>
          <w:sz w:val="24"/>
          <w:lang w:val="zh-CN"/>
        </w:rPr>
        <w:t>.1-</w:t>
      </w:r>
      <w:r w:rsidRPr="0087108D">
        <w:rPr>
          <w:rFonts w:hAnsi="宋体" w:hint="eastAsia"/>
          <w:sz w:val="24"/>
          <w:lang w:val="zh-CN"/>
        </w:rPr>
        <w:t>图</w:t>
      </w:r>
      <w:r>
        <w:rPr>
          <w:rFonts w:hAnsi="宋体" w:hint="eastAsia"/>
          <w:sz w:val="24"/>
          <w:lang w:val="zh-CN"/>
        </w:rPr>
        <w:t>7</w:t>
      </w:r>
      <w:r w:rsidRPr="0087108D">
        <w:rPr>
          <w:rFonts w:hAnsi="宋体" w:hint="eastAsia"/>
          <w:sz w:val="24"/>
          <w:lang w:val="zh-CN"/>
        </w:rPr>
        <w:t>.</w:t>
      </w:r>
      <w:r>
        <w:rPr>
          <w:rFonts w:hAnsi="宋体" w:hint="eastAsia"/>
          <w:sz w:val="24"/>
          <w:lang w:val="zh-CN"/>
        </w:rPr>
        <w:t>5</w:t>
      </w:r>
      <w:r w:rsidRPr="0087108D">
        <w:rPr>
          <w:rFonts w:hAnsi="宋体" w:hint="eastAsia"/>
          <w:sz w:val="24"/>
          <w:lang w:val="zh-CN"/>
        </w:rPr>
        <w:t>所示</w:t>
      </w:r>
      <w:r w:rsidRPr="0087108D">
        <w:rPr>
          <w:rFonts w:hAnsi="宋体"/>
          <w:sz w:val="24"/>
          <w:lang w:val="zh-CN"/>
        </w:rPr>
        <w:t>。</w:t>
      </w:r>
    </w:p>
    <w:p w14:paraId="15E2EDFB" w14:textId="0EF03609" w:rsidR="009477BE" w:rsidRDefault="009477BE" w:rsidP="009477BE">
      <w:pPr>
        <w:spacing w:line="360" w:lineRule="auto"/>
        <w:ind w:firstLineChars="200" w:firstLine="480"/>
        <w:rPr>
          <w:rFonts w:hAnsi="宋体"/>
          <w:sz w:val="24"/>
          <w:lang w:val="zh-CN"/>
        </w:rPr>
      </w:pPr>
      <w:r w:rsidRPr="009477BE">
        <w:rPr>
          <w:sz w:val="24"/>
          <w:lang w:val="zh-CN"/>
        </w:rPr>
        <w:t xml:space="preserve">(2) </w:t>
      </w:r>
      <w:r w:rsidRPr="009477BE">
        <w:rPr>
          <w:rFonts w:hAnsi="宋体"/>
          <w:sz w:val="24"/>
          <w:lang w:val="zh-CN"/>
        </w:rPr>
        <w:t>由参与功率调节条件下的水力干扰计算结果</w:t>
      </w:r>
      <w:r w:rsidRPr="009477BE">
        <w:rPr>
          <w:sz w:val="24"/>
          <w:lang w:val="zh-CN"/>
        </w:rPr>
        <w:t>(</w:t>
      </w:r>
      <w:r w:rsidRPr="009477BE">
        <w:rPr>
          <w:rFonts w:hAnsi="宋体"/>
          <w:sz w:val="24"/>
          <w:lang w:val="zh-CN"/>
        </w:rPr>
        <w:t>表</w:t>
      </w:r>
      <w:r w:rsidRPr="009477BE">
        <w:rPr>
          <w:rFonts w:hint="eastAsia"/>
          <w:sz w:val="24"/>
          <w:lang w:val="zh-CN"/>
        </w:rPr>
        <w:t>7</w:t>
      </w:r>
      <w:r w:rsidRPr="009477BE">
        <w:rPr>
          <w:sz w:val="24"/>
          <w:lang w:val="zh-CN"/>
        </w:rPr>
        <w:t>-</w:t>
      </w:r>
      <w:r w:rsidRPr="009477BE">
        <w:rPr>
          <w:rFonts w:hint="eastAsia"/>
          <w:sz w:val="24"/>
          <w:lang w:val="zh-CN"/>
        </w:rPr>
        <w:t>4</w:t>
      </w:r>
      <w:r w:rsidRPr="009477BE">
        <w:rPr>
          <w:rFonts w:hAnsi="宋体"/>
          <w:sz w:val="24"/>
          <w:lang w:val="zh-CN"/>
        </w:rPr>
        <w:t>～</w:t>
      </w:r>
      <w:r w:rsidRPr="009477BE">
        <w:rPr>
          <w:rFonts w:hint="eastAsia"/>
          <w:sz w:val="24"/>
          <w:lang w:val="zh-CN"/>
        </w:rPr>
        <w:t>7</w:t>
      </w:r>
      <w:r w:rsidRPr="009477BE">
        <w:rPr>
          <w:sz w:val="24"/>
          <w:lang w:val="zh-CN"/>
        </w:rPr>
        <w:t>-</w:t>
      </w:r>
      <w:r w:rsidRPr="009477BE">
        <w:rPr>
          <w:rFonts w:hint="eastAsia"/>
          <w:sz w:val="24"/>
          <w:lang w:val="zh-CN"/>
        </w:rPr>
        <w:t>5</w:t>
      </w:r>
      <w:r w:rsidRPr="009477BE">
        <w:rPr>
          <w:sz w:val="24"/>
          <w:lang w:val="zh-CN"/>
        </w:rPr>
        <w:t>)</w:t>
      </w:r>
      <w:r w:rsidRPr="009477BE">
        <w:rPr>
          <w:rFonts w:hAnsi="宋体"/>
          <w:sz w:val="24"/>
          <w:lang w:val="zh-CN"/>
        </w:rPr>
        <w:t>分析可知：</w:t>
      </w:r>
      <w:r w:rsidRPr="009477BE">
        <w:rPr>
          <w:rFonts w:hint="eastAsia"/>
          <w:sz w:val="24"/>
          <w:lang w:val="zh-CN"/>
        </w:rPr>
        <w:t>额定水头</w:t>
      </w:r>
      <w:r w:rsidRPr="009477BE">
        <w:rPr>
          <w:rFonts w:hAnsi="宋体"/>
          <w:sz w:val="24"/>
          <w:lang w:val="zh-CN"/>
        </w:rPr>
        <w:t>工况</w:t>
      </w:r>
      <w:r w:rsidR="00B16060">
        <w:rPr>
          <w:rFonts w:hAnsi="宋体" w:hint="eastAsia"/>
          <w:sz w:val="24"/>
          <w:lang w:val="zh-CN"/>
        </w:rPr>
        <w:t>GR3</w:t>
      </w:r>
      <w:r w:rsidRPr="009477BE">
        <w:rPr>
          <w:rFonts w:hint="eastAsia"/>
          <w:sz w:val="24"/>
          <w:lang w:val="zh-CN"/>
        </w:rPr>
        <w:t>，</w:t>
      </w:r>
      <w:r w:rsidR="00B16060">
        <w:rPr>
          <w:rFonts w:hint="eastAsia"/>
          <w:sz w:val="24"/>
          <w:lang w:val="zh-CN"/>
        </w:rPr>
        <w:t>6</w:t>
      </w:r>
      <w:r w:rsidRPr="009477BE">
        <w:rPr>
          <w:rFonts w:hAnsi="宋体"/>
          <w:sz w:val="24"/>
          <w:lang w:val="zh-CN"/>
        </w:rPr>
        <w:t>号机最大超出力为</w:t>
      </w:r>
      <w:r w:rsidR="00B16060" w:rsidRPr="00B16060">
        <w:rPr>
          <w:rFonts w:hAnsi="宋体"/>
          <w:sz w:val="24"/>
          <w:lang w:val="zh-CN"/>
        </w:rPr>
        <w:t>73.81</w:t>
      </w:r>
      <w:r w:rsidRPr="009477BE">
        <w:rPr>
          <w:sz w:val="24"/>
          <w:lang w:val="zh-CN"/>
        </w:rPr>
        <w:t>MW</w:t>
      </w:r>
      <w:r w:rsidRPr="009477BE">
        <w:rPr>
          <w:rFonts w:hAnsi="宋体"/>
          <w:sz w:val="24"/>
          <w:lang w:val="zh-CN"/>
        </w:rPr>
        <w:t>，超出力幅度为</w:t>
      </w:r>
      <w:r w:rsidR="00B16060" w:rsidRPr="00B16060">
        <w:rPr>
          <w:sz w:val="24"/>
          <w:lang w:val="zh-CN"/>
        </w:rPr>
        <w:t>24.11</w:t>
      </w:r>
      <w:r w:rsidRPr="009477BE">
        <w:rPr>
          <w:sz w:val="24"/>
          <w:lang w:val="zh-CN"/>
        </w:rPr>
        <w:t>%</w:t>
      </w:r>
      <w:r w:rsidRPr="009477BE">
        <w:rPr>
          <w:rFonts w:hint="eastAsia"/>
          <w:sz w:val="24"/>
          <w:lang w:val="zh-CN"/>
        </w:rPr>
        <w:t>，进入</w:t>
      </w:r>
      <w:r w:rsidRPr="009477BE">
        <w:rPr>
          <w:rFonts w:hint="eastAsia"/>
          <w:sz w:val="24"/>
          <w:lang w:val="zh-CN"/>
        </w:rPr>
        <w:t>110%</w:t>
      </w:r>
      <w:r w:rsidRPr="009477BE">
        <w:rPr>
          <w:rFonts w:hint="eastAsia"/>
          <w:sz w:val="24"/>
          <w:lang w:val="zh-CN"/>
        </w:rPr>
        <w:t>出力限制线的时间为</w:t>
      </w:r>
      <w:r w:rsidR="00F56773" w:rsidRPr="00F56773">
        <w:rPr>
          <w:sz w:val="24"/>
          <w:lang w:val="zh-CN"/>
        </w:rPr>
        <w:t>37.60</w:t>
      </w:r>
      <w:r w:rsidRPr="009477BE">
        <w:rPr>
          <w:rFonts w:hint="eastAsia"/>
          <w:sz w:val="24"/>
          <w:lang w:val="zh-CN"/>
        </w:rPr>
        <w:t>s</w:t>
      </w:r>
      <w:r w:rsidRPr="009477BE">
        <w:rPr>
          <w:rFonts w:hint="eastAsia"/>
          <w:sz w:val="24"/>
          <w:lang w:val="zh-CN"/>
        </w:rPr>
        <w:t>，如图</w:t>
      </w:r>
      <w:r w:rsidR="00C20FBF">
        <w:rPr>
          <w:rFonts w:hint="eastAsia"/>
          <w:sz w:val="24"/>
          <w:lang w:val="zh-CN"/>
        </w:rPr>
        <w:t>7.1</w:t>
      </w:r>
      <w:r w:rsidRPr="009477BE">
        <w:rPr>
          <w:rFonts w:hint="eastAsia"/>
          <w:sz w:val="24"/>
          <w:lang w:val="zh-CN"/>
        </w:rPr>
        <w:t>-</w:t>
      </w:r>
      <w:r w:rsidRPr="009477BE">
        <w:rPr>
          <w:rFonts w:hint="eastAsia"/>
          <w:sz w:val="24"/>
          <w:lang w:val="zh-CN"/>
        </w:rPr>
        <w:t>图</w:t>
      </w:r>
      <w:r w:rsidR="00C20FBF">
        <w:rPr>
          <w:rFonts w:hint="eastAsia"/>
          <w:sz w:val="24"/>
          <w:lang w:val="zh-CN"/>
        </w:rPr>
        <w:t>7</w:t>
      </w:r>
      <w:r w:rsidR="008A444C">
        <w:rPr>
          <w:rFonts w:hint="eastAsia"/>
          <w:sz w:val="24"/>
          <w:lang w:val="zh-CN"/>
        </w:rPr>
        <w:t>.5</w:t>
      </w:r>
      <w:r w:rsidRPr="009477BE">
        <w:rPr>
          <w:rFonts w:hint="eastAsia"/>
          <w:sz w:val="24"/>
          <w:lang w:val="zh-CN"/>
        </w:rPr>
        <w:t>所示</w:t>
      </w:r>
      <w:r w:rsidRPr="009477BE">
        <w:rPr>
          <w:rFonts w:hAnsi="宋体"/>
          <w:sz w:val="24"/>
          <w:lang w:val="zh-CN"/>
        </w:rPr>
        <w:t>。</w:t>
      </w:r>
    </w:p>
    <w:tbl>
      <w:tblPr>
        <w:tblStyle w:val="af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80540" w14:paraId="34E1EB0B" w14:textId="77777777" w:rsidTr="005213D9">
        <w:trPr>
          <w:jc w:val="center"/>
        </w:trPr>
        <w:tc>
          <w:tcPr>
            <w:tcW w:w="4814" w:type="dxa"/>
          </w:tcPr>
          <w:p w14:paraId="2907D67C" w14:textId="77777777" w:rsidR="00280540" w:rsidRDefault="00280540" w:rsidP="009477BE">
            <w:pPr>
              <w:spacing w:line="360" w:lineRule="auto"/>
              <w:rPr>
                <w:sz w:val="24"/>
                <w:lang w:val="zh-CN"/>
              </w:rPr>
            </w:pPr>
            <w:r>
              <w:rPr>
                <w:noProof/>
              </w:rPr>
              <w:drawing>
                <wp:inline distT="0" distB="0" distL="0" distR="0" wp14:anchorId="3DC4B9B7" wp14:editId="3F15794C">
                  <wp:extent cx="2811780" cy="210484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0"/>
                          <a:srcRect b="2532"/>
                          <a:stretch/>
                        </pic:blipFill>
                        <pic:spPr bwMode="auto">
                          <a:xfrm>
                            <a:off x="0" y="0"/>
                            <a:ext cx="2812408" cy="2105315"/>
                          </a:xfrm>
                          <a:prstGeom prst="rect">
                            <a:avLst/>
                          </a:prstGeom>
                          <a:ln>
                            <a:noFill/>
                          </a:ln>
                          <a:extLst>
                            <a:ext uri="{53640926-AAD7-44D8-BBD7-CCE9431645EC}">
                              <a14:shadowObscured xmlns:a14="http://schemas.microsoft.com/office/drawing/2010/main"/>
                            </a:ext>
                          </a:extLst>
                        </pic:spPr>
                      </pic:pic>
                    </a:graphicData>
                  </a:graphic>
                </wp:inline>
              </w:drawing>
            </w:r>
          </w:p>
          <w:p w14:paraId="06FF041C" w14:textId="1EDD3907" w:rsidR="00280540" w:rsidRDefault="00280540"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Theme="minorEastAsia" w:eastAsiaTheme="minorEastAsia" w:hAnsiTheme="minorEastAsia" w:hint="eastAsia"/>
                <w:sz w:val="18"/>
                <w:szCs w:val="18"/>
              </w:rPr>
              <w:t>6</w:t>
            </w:r>
            <w:r w:rsidRPr="009477BE">
              <w:rPr>
                <w:rFonts w:ascii="Symbol" w:eastAsia="Symbol" w:hAnsi="Symbol"/>
                <w:sz w:val="18"/>
                <w:szCs w:val="18"/>
              </w:rPr>
              <w:t></w:t>
            </w:r>
            <w:r w:rsidRPr="009477BE">
              <w:rPr>
                <w:rFonts w:asciiTheme="minorEastAsia" w:eastAsiaTheme="minorEastAsia" w:hAnsiTheme="minorEastAsia" w:hint="eastAsia"/>
                <w:sz w:val="18"/>
                <w:szCs w:val="18"/>
              </w:rPr>
              <w:t>机导叶开度</w:t>
            </w:r>
            <w:r w:rsidRPr="009477BE">
              <w:rPr>
                <w:rFonts w:ascii="Symbol" w:eastAsia="Symbol" w:hAnsi="Symbol"/>
                <w:sz w:val="18"/>
                <w:szCs w:val="18"/>
              </w:rPr>
              <w:t>变化过程线</w:t>
            </w:r>
          </w:p>
        </w:tc>
        <w:tc>
          <w:tcPr>
            <w:tcW w:w="4814" w:type="dxa"/>
          </w:tcPr>
          <w:p w14:paraId="6F1A75AF" w14:textId="77777777" w:rsidR="00280540" w:rsidRDefault="00280540" w:rsidP="009477BE">
            <w:pPr>
              <w:spacing w:line="360" w:lineRule="auto"/>
              <w:rPr>
                <w:sz w:val="24"/>
                <w:lang w:val="zh-CN"/>
              </w:rPr>
            </w:pPr>
            <w:r>
              <w:rPr>
                <w:noProof/>
              </w:rPr>
              <w:drawing>
                <wp:inline distT="0" distB="0" distL="0" distR="0" wp14:anchorId="750EEF19" wp14:editId="58F779C8">
                  <wp:extent cx="2634477"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634477" cy="2160000"/>
                          </a:xfrm>
                          <a:prstGeom prst="rect">
                            <a:avLst/>
                          </a:prstGeom>
                        </pic:spPr>
                      </pic:pic>
                    </a:graphicData>
                  </a:graphic>
                </wp:inline>
              </w:drawing>
            </w:r>
          </w:p>
          <w:p w14:paraId="004D69D6" w14:textId="0BC7CD59" w:rsidR="00280540" w:rsidRDefault="00280540"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Pr>
                <w:rFonts w:ascii="Symbol" w:eastAsia="Symbol" w:hAnsi="Symbol"/>
                <w:sz w:val="18"/>
                <w:szCs w:val="18"/>
              </w:rPr>
              <w:t></w:t>
            </w:r>
            <w:r>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Theme="minorEastAsia" w:eastAsiaTheme="minorEastAsia" w:hAnsiTheme="minorEastAsia" w:hint="eastAsia"/>
                <w:sz w:val="18"/>
                <w:szCs w:val="18"/>
              </w:rPr>
              <w:t>6</w:t>
            </w:r>
            <w:r w:rsidRPr="009477BE">
              <w:rPr>
                <w:rFonts w:ascii="Symbol" w:eastAsia="Symbol" w:hAnsi="Symbol"/>
                <w:sz w:val="18"/>
                <w:szCs w:val="18"/>
              </w:rPr>
              <w:t></w:t>
            </w:r>
            <w:r w:rsidRPr="009477BE">
              <w:rPr>
                <w:rFonts w:asciiTheme="minorEastAsia" w:eastAsiaTheme="minorEastAsia" w:hAnsiTheme="minorEastAsia" w:hint="eastAsia"/>
                <w:sz w:val="18"/>
                <w:szCs w:val="18"/>
              </w:rPr>
              <w:t>机</w:t>
            </w:r>
            <w:r w:rsidRPr="009477BE">
              <w:rPr>
                <w:rFonts w:ascii="Symbol" w:eastAsia="Symbol" w:hAnsi="Symbol"/>
                <w:sz w:val="18"/>
                <w:szCs w:val="18"/>
              </w:rPr>
              <w:t>组</w:t>
            </w:r>
            <w:r w:rsidRPr="009477BE">
              <w:rPr>
                <w:rFonts w:asciiTheme="minorEastAsia" w:eastAsiaTheme="minorEastAsia" w:hAnsiTheme="minorEastAsia" w:hint="eastAsia"/>
                <w:sz w:val="18"/>
                <w:szCs w:val="18"/>
              </w:rPr>
              <w:t>出力</w:t>
            </w:r>
            <w:r w:rsidRPr="009477BE">
              <w:rPr>
                <w:rFonts w:ascii="Symbol" w:eastAsia="Symbol" w:hAnsi="Symbol"/>
                <w:sz w:val="18"/>
                <w:szCs w:val="18"/>
              </w:rPr>
              <w:t>变化过程线</w:t>
            </w:r>
          </w:p>
        </w:tc>
      </w:tr>
      <w:tr w:rsidR="00280540" w14:paraId="3029E818" w14:textId="77777777" w:rsidTr="005213D9">
        <w:trPr>
          <w:jc w:val="center"/>
        </w:trPr>
        <w:tc>
          <w:tcPr>
            <w:tcW w:w="4814" w:type="dxa"/>
          </w:tcPr>
          <w:p w14:paraId="5AAD861E" w14:textId="77777777" w:rsidR="00280540" w:rsidRDefault="00280540" w:rsidP="009477BE">
            <w:pPr>
              <w:spacing w:line="360" w:lineRule="auto"/>
              <w:rPr>
                <w:sz w:val="24"/>
                <w:lang w:val="zh-CN"/>
              </w:rPr>
            </w:pPr>
            <w:r>
              <w:rPr>
                <w:noProof/>
              </w:rPr>
              <w:drawing>
                <wp:inline distT="0" distB="0" distL="0" distR="0" wp14:anchorId="51F4687D" wp14:editId="583A516F">
                  <wp:extent cx="2670617"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l="2557" t="215"/>
                          <a:stretch/>
                        </pic:blipFill>
                        <pic:spPr bwMode="auto">
                          <a:xfrm>
                            <a:off x="0" y="0"/>
                            <a:ext cx="2670617" cy="2160000"/>
                          </a:xfrm>
                          <a:prstGeom prst="rect">
                            <a:avLst/>
                          </a:prstGeom>
                          <a:ln>
                            <a:noFill/>
                          </a:ln>
                          <a:extLst>
                            <a:ext uri="{53640926-AAD7-44D8-BBD7-CCE9431645EC}">
                              <a14:shadowObscured xmlns:a14="http://schemas.microsoft.com/office/drawing/2010/main"/>
                            </a:ext>
                          </a:extLst>
                        </pic:spPr>
                      </pic:pic>
                    </a:graphicData>
                  </a:graphic>
                </wp:inline>
              </w:drawing>
            </w:r>
          </w:p>
          <w:p w14:paraId="5A02D698" w14:textId="15DBD652" w:rsidR="00280540" w:rsidRDefault="00280540"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Pr>
                <w:rFonts w:ascii="Symbol" w:eastAsia="Symbol" w:hAnsi="Symbol"/>
                <w:sz w:val="18"/>
                <w:szCs w:val="18"/>
              </w:rPr>
              <w:t></w:t>
            </w:r>
            <w:r>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sidR="005213D9">
              <w:rPr>
                <w:rFonts w:ascii="Symbol" w:hAnsi="Symbol"/>
                <w:sz w:val="18"/>
                <w:szCs w:val="18"/>
              </w:rPr>
              <w:t></w:t>
            </w:r>
            <w:r w:rsidRPr="009477BE">
              <w:rPr>
                <w:rFonts w:ascii="Symbol" w:eastAsia="Symbol" w:hAnsi="Symbol"/>
                <w:sz w:val="18"/>
                <w:szCs w:val="18"/>
              </w:rPr>
              <w:t></w:t>
            </w:r>
            <w:r>
              <w:rPr>
                <w:rFonts w:asciiTheme="minorEastAsia" w:eastAsiaTheme="minorEastAsia" w:hAnsiTheme="minorEastAsia" w:hint="eastAsia"/>
                <w:sz w:val="18"/>
                <w:szCs w:val="18"/>
              </w:rPr>
              <w:t>6</w:t>
            </w:r>
            <w:r w:rsidRPr="009477BE">
              <w:rPr>
                <w:rFonts w:ascii="Symbol" w:eastAsia="Symbol" w:hAnsi="Symbol"/>
                <w:sz w:val="18"/>
                <w:szCs w:val="18"/>
              </w:rPr>
              <w:t></w:t>
            </w:r>
            <w:r w:rsidRPr="009477BE">
              <w:rPr>
                <w:rFonts w:asciiTheme="minorEastAsia" w:eastAsiaTheme="minorEastAsia" w:hAnsiTheme="minorEastAsia" w:hint="eastAsia"/>
                <w:sz w:val="18"/>
                <w:szCs w:val="18"/>
              </w:rPr>
              <w:t>机</w:t>
            </w:r>
            <w:r w:rsidRPr="009477BE">
              <w:rPr>
                <w:rFonts w:ascii="Symbol"/>
                <w:sz w:val="18"/>
                <w:szCs w:val="18"/>
              </w:rPr>
              <w:t>组</w:t>
            </w:r>
            <w:r w:rsidRPr="009477BE">
              <w:rPr>
                <w:rFonts w:ascii="Symbol" w:eastAsia="Symbol"/>
                <w:sz w:val="18"/>
                <w:szCs w:val="18"/>
              </w:rPr>
              <w:t>转速波动变化图</w:t>
            </w:r>
          </w:p>
        </w:tc>
        <w:tc>
          <w:tcPr>
            <w:tcW w:w="4814" w:type="dxa"/>
          </w:tcPr>
          <w:p w14:paraId="473451AE" w14:textId="77777777" w:rsidR="00280540" w:rsidRDefault="005213D9" w:rsidP="009477BE">
            <w:pPr>
              <w:spacing w:line="360" w:lineRule="auto"/>
              <w:rPr>
                <w:sz w:val="24"/>
                <w:lang w:val="zh-CN"/>
              </w:rPr>
            </w:pPr>
            <w:r>
              <w:rPr>
                <w:noProof/>
              </w:rPr>
              <w:drawing>
                <wp:inline distT="0" distB="0" distL="0" distR="0" wp14:anchorId="1516D066" wp14:editId="78C9E0CF">
                  <wp:extent cx="2735693" cy="2160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735693" cy="2160000"/>
                          </a:xfrm>
                          <a:prstGeom prst="rect">
                            <a:avLst/>
                          </a:prstGeom>
                        </pic:spPr>
                      </pic:pic>
                    </a:graphicData>
                  </a:graphic>
                </wp:inline>
              </w:drawing>
            </w:r>
          </w:p>
          <w:p w14:paraId="39EF6607" w14:textId="26B2573C" w:rsidR="005213D9" w:rsidRDefault="005213D9"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Pr>
                <w:rFonts w:ascii="Symbol" w:eastAsia="Symbol" w:hAnsi="Symbol"/>
                <w:sz w:val="18"/>
                <w:szCs w:val="18"/>
              </w:rPr>
              <w:t></w:t>
            </w:r>
            <w:r>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Symbol" w:eastAsia="Symbol" w:hAnsi="Symbol"/>
                <w:sz w:val="18"/>
                <w:szCs w:val="18"/>
              </w:rPr>
              <w:t>上游</w:t>
            </w:r>
            <w:r w:rsidRPr="009477BE">
              <w:rPr>
                <w:rFonts w:ascii="Symbol" w:eastAsia="Symbol" w:hAnsi="Symbol"/>
                <w:sz w:val="18"/>
                <w:szCs w:val="18"/>
              </w:rPr>
              <w:t>调压室水位变化过程线</w:t>
            </w:r>
          </w:p>
        </w:tc>
      </w:tr>
      <w:tr w:rsidR="005213D9" w14:paraId="59DED6E3" w14:textId="77777777" w:rsidTr="005213D9">
        <w:trPr>
          <w:jc w:val="center"/>
        </w:trPr>
        <w:tc>
          <w:tcPr>
            <w:tcW w:w="4814" w:type="dxa"/>
          </w:tcPr>
          <w:p w14:paraId="3979D8A4" w14:textId="77777777" w:rsidR="005213D9" w:rsidRDefault="005213D9" w:rsidP="009477BE">
            <w:pPr>
              <w:spacing w:line="360" w:lineRule="auto"/>
              <w:rPr>
                <w:noProof/>
              </w:rPr>
            </w:pPr>
            <w:r>
              <w:rPr>
                <w:noProof/>
              </w:rPr>
              <w:lastRenderedPageBreak/>
              <w:drawing>
                <wp:inline distT="0" distB="0" distL="0" distR="0" wp14:anchorId="6ABD99ED" wp14:editId="3328A620">
                  <wp:extent cx="2700000" cy="2304119"/>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2700000" cy="2304119"/>
                          </a:xfrm>
                          <a:prstGeom prst="rect">
                            <a:avLst/>
                          </a:prstGeom>
                        </pic:spPr>
                      </pic:pic>
                    </a:graphicData>
                  </a:graphic>
                </wp:inline>
              </w:drawing>
            </w:r>
          </w:p>
          <w:p w14:paraId="5D81F45D" w14:textId="11A034AA" w:rsidR="005213D9" w:rsidRDefault="005213D9" w:rsidP="005213D9">
            <w:pPr>
              <w:spacing w:line="360" w:lineRule="auto"/>
              <w:jc w:val="center"/>
              <w:rPr>
                <w:noProof/>
              </w:rPr>
            </w:pPr>
            <w:r w:rsidRPr="009477BE">
              <w:rPr>
                <w:rFonts w:ascii="Symbol" w:eastAsia="Symbol" w:hAnsi="Symbol"/>
                <w:sz w:val="18"/>
                <w:szCs w:val="18"/>
              </w:rPr>
              <w:t>图</w:t>
            </w:r>
            <w:r w:rsidR="008A444C">
              <w:rPr>
                <w:rFonts w:ascii="Symbol" w:eastAsia="Symbol" w:hAnsi="Symbol"/>
                <w:sz w:val="18"/>
                <w:szCs w:val="18"/>
              </w:rPr>
              <w:t></w:t>
            </w:r>
            <w:r w:rsidR="008A444C">
              <w:rPr>
                <w:rFonts w:ascii="Symbol" w:eastAsia="Symbol" w:hAnsi="Symbol"/>
                <w:sz w:val="18"/>
                <w:szCs w:val="18"/>
              </w:rPr>
              <w:t></w:t>
            </w:r>
            <w:r w:rsidR="008A444C">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Symbol" w:eastAsia="Symbol" w:hAnsi="Symbol"/>
                <w:sz w:val="18"/>
                <w:szCs w:val="18"/>
              </w:rPr>
              <w:t>尾水</w:t>
            </w:r>
            <w:r w:rsidRPr="009477BE">
              <w:rPr>
                <w:rFonts w:ascii="Symbol" w:eastAsia="Symbol" w:hAnsi="Symbol"/>
                <w:sz w:val="18"/>
                <w:szCs w:val="18"/>
              </w:rPr>
              <w:t>调压室水位变化过程线</w:t>
            </w:r>
          </w:p>
        </w:tc>
        <w:tc>
          <w:tcPr>
            <w:tcW w:w="4814" w:type="dxa"/>
          </w:tcPr>
          <w:p w14:paraId="5D888839" w14:textId="77777777" w:rsidR="005213D9" w:rsidRDefault="005213D9" w:rsidP="009477BE">
            <w:pPr>
              <w:spacing w:line="360" w:lineRule="auto"/>
              <w:rPr>
                <w:noProof/>
              </w:rPr>
            </w:pPr>
          </w:p>
        </w:tc>
      </w:tr>
    </w:tbl>
    <w:p w14:paraId="42FA173D" w14:textId="77777777" w:rsidR="00280540" w:rsidRPr="009477BE" w:rsidRDefault="00280540" w:rsidP="009477BE">
      <w:pPr>
        <w:spacing w:line="360" w:lineRule="auto"/>
        <w:ind w:firstLineChars="200" w:firstLine="480"/>
        <w:rPr>
          <w:sz w:val="24"/>
          <w:lang w:val="zh-CN"/>
        </w:rPr>
      </w:pPr>
    </w:p>
    <w:tbl>
      <w:tblPr>
        <w:tblW w:w="9638" w:type="dxa"/>
        <w:jc w:val="center"/>
        <w:tblLook w:val="0000" w:firstRow="0" w:lastRow="0" w:firstColumn="0" w:lastColumn="0" w:noHBand="0" w:noVBand="0"/>
      </w:tblPr>
      <w:tblGrid>
        <w:gridCol w:w="5954"/>
        <w:gridCol w:w="3684"/>
      </w:tblGrid>
      <w:tr w:rsidR="005213D9" w:rsidRPr="009477BE" w14:paraId="5E11B0A3" w14:textId="77777777" w:rsidTr="00280540">
        <w:trPr>
          <w:trHeight w:val="4263"/>
          <w:jc w:val="center"/>
        </w:trPr>
        <w:tc>
          <w:tcPr>
            <w:tcW w:w="5954" w:type="dxa"/>
            <w:shd w:val="clear" w:color="auto" w:fill="auto"/>
            <w:noWrap/>
            <w:vAlign w:val="center"/>
          </w:tcPr>
          <w:p w14:paraId="01D96E65" w14:textId="3AF088C8" w:rsidR="009477BE" w:rsidRPr="009477BE" w:rsidRDefault="009477BE" w:rsidP="00280540">
            <w:pPr>
              <w:widowControl/>
              <w:jc w:val="center"/>
              <w:rPr>
                <w:rFonts w:ascii="Symbol" w:eastAsia="Symbol" w:hAnsi="Symbol" w:cs="宋体"/>
                <w:kern w:val="0"/>
                <w:sz w:val="18"/>
                <w:szCs w:val="18"/>
              </w:rPr>
            </w:pPr>
          </w:p>
        </w:tc>
        <w:tc>
          <w:tcPr>
            <w:tcW w:w="3684" w:type="dxa"/>
            <w:shd w:val="clear" w:color="auto" w:fill="auto"/>
            <w:noWrap/>
            <w:vAlign w:val="center"/>
          </w:tcPr>
          <w:p w14:paraId="21E15F4C" w14:textId="0749F2B4" w:rsidR="009477BE" w:rsidRPr="009477BE" w:rsidRDefault="009477BE" w:rsidP="009477BE">
            <w:pPr>
              <w:widowControl/>
              <w:jc w:val="center"/>
              <w:rPr>
                <w:rFonts w:ascii="Symbol" w:eastAsia="Symbol" w:hAnsi="Symbol" w:cs="宋体"/>
                <w:kern w:val="0"/>
                <w:sz w:val="18"/>
                <w:szCs w:val="18"/>
              </w:rPr>
            </w:pPr>
          </w:p>
        </w:tc>
      </w:tr>
      <w:tr w:rsidR="005213D9" w:rsidRPr="009477BE" w14:paraId="03B17CCB" w14:textId="77777777" w:rsidTr="00280540">
        <w:trPr>
          <w:trHeight w:val="285"/>
          <w:jc w:val="center"/>
        </w:trPr>
        <w:tc>
          <w:tcPr>
            <w:tcW w:w="5954" w:type="dxa"/>
            <w:shd w:val="clear" w:color="auto" w:fill="auto"/>
            <w:noWrap/>
            <w:vAlign w:val="center"/>
          </w:tcPr>
          <w:p w14:paraId="6E6C487D" w14:textId="5DF7BA75" w:rsidR="00280540" w:rsidRDefault="00280540" w:rsidP="009477BE">
            <w:pPr>
              <w:widowControl/>
              <w:jc w:val="center"/>
              <w:rPr>
                <w:noProof/>
              </w:rPr>
            </w:pPr>
          </w:p>
        </w:tc>
        <w:tc>
          <w:tcPr>
            <w:tcW w:w="3684" w:type="dxa"/>
            <w:shd w:val="clear" w:color="auto" w:fill="auto"/>
            <w:noWrap/>
            <w:vAlign w:val="center"/>
          </w:tcPr>
          <w:p w14:paraId="4B25C989" w14:textId="77777777" w:rsidR="00280540" w:rsidRDefault="00280540" w:rsidP="009477BE">
            <w:pPr>
              <w:widowControl/>
              <w:jc w:val="center"/>
              <w:rPr>
                <w:noProof/>
              </w:rPr>
            </w:pPr>
          </w:p>
        </w:tc>
      </w:tr>
      <w:tr w:rsidR="005213D9" w:rsidRPr="009477BE" w14:paraId="52006E36" w14:textId="77777777" w:rsidTr="00280540">
        <w:trPr>
          <w:trHeight w:val="3540"/>
          <w:jc w:val="center"/>
        </w:trPr>
        <w:tc>
          <w:tcPr>
            <w:tcW w:w="5954" w:type="dxa"/>
            <w:shd w:val="clear" w:color="auto" w:fill="auto"/>
            <w:noWrap/>
            <w:vAlign w:val="center"/>
          </w:tcPr>
          <w:p w14:paraId="67B248BC" w14:textId="38BC2CA2" w:rsidR="009477BE" w:rsidRPr="009477BE" w:rsidRDefault="009477BE" w:rsidP="009477BE">
            <w:pPr>
              <w:widowControl/>
              <w:jc w:val="center"/>
              <w:rPr>
                <w:rFonts w:ascii="宋体" w:hAnsi="宋体" w:cs="宋体"/>
                <w:noProof/>
                <w:kern w:val="0"/>
                <w:sz w:val="24"/>
              </w:rPr>
            </w:pPr>
          </w:p>
          <w:p w14:paraId="3D9D473D" w14:textId="4814A292" w:rsidR="009477BE" w:rsidRPr="009477BE" w:rsidRDefault="009477BE" w:rsidP="009477BE">
            <w:pPr>
              <w:jc w:val="center"/>
              <w:rPr>
                <w:rFonts w:ascii="Symbol" w:eastAsia="Symbol"/>
                <w:sz w:val="18"/>
                <w:szCs w:val="18"/>
              </w:rPr>
            </w:pPr>
          </w:p>
        </w:tc>
        <w:tc>
          <w:tcPr>
            <w:tcW w:w="3684" w:type="dxa"/>
            <w:shd w:val="clear" w:color="auto" w:fill="auto"/>
            <w:noWrap/>
            <w:vAlign w:val="center"/>
          </w:tcPr>
          <w:p w14:paraId="55C2BB10" w14:textId="73C24AE0" w:rsidR="009477BE" w:rsidRPr="009477BE" w:rsidRDefault="009477BE" w:rsidP="009477BE">
            <w:pPr>
              <w:widowControl/>
              <w:jc w:val="center"/>
              <w:rPr>
                <w:rFonts w:ascii="宋体" w:hAnsi="宋体" w:cs="宋体"/>
                <w:noProof/>
                <w:kern w:val="0"/>
                <w:sz w:val="24"/>
              </w:rPr>
            </w:pPr>
          </w:p>
          <w:p w14:paraId="2A8F2EBA" w14:textId="2BA72B49" w:rsidR="009477BE" w:rsidRPr="009477BE" w:rsidRDefault="009477BE" w:rsidP="009477BE">
            <w:pPr>
              <w:widowControl/>
              <w:jc w:val="center"/>
              <w:rPr>
                <w:rFonts w:ascii="Symbol" w:eastAsia="Symbol" w:hAnsi="Symbol"/>
                <w:sz w:val="18"/>
                <w:szCs w:val="18"/>
              </w:rPr>
            </w:pPr>
          </w:p>
        </w:tc>
      </w:tr>
    </w:tbl>
    <w:p w14:paraId="7590E2E2" w14:textId="77777777" w:rsidR="009477BE" w:rsidRPr="009477BE" w:rsidRDefault="009477BE" w:rsidP="009477BE">
      <w:pPr>
        <w:spacing w:line="360" w:lineRule="auto"/>
        <w:ind w:firstLineChars="200" w:firstLine="420"/>
        <w:sectPr w:rsidR="009477BE" w:rsidRPr="009477BE" w:rsidSect="00382DCE">
          <w:pgSz w:w="11906" w:h="16838"/>
          <w:pgMar w:top="1134" w:right="1134" w:bottom="1134" w:left="1134" w:header="851" w:footer="992" w:gutter="0"/>
          <w:cols w:space="425"/>
          <w:docGrid w:type="lines" w:linePitch="312"/>
        </w:sectPr>
      </w:pPr>
    </w:p>
    <w:p w14:paraId="525CED10" w14:textId="77777777" w:rsidR="009477BE" w:rsidRPr="009477BE" w:rsidRDefault="009477BE" w:rsidP="009477BE">
      <w:pPr>
        <w:keepNext/>
        <w:keepLines/>
        <w:snapToGrid w:val="0"/>
        <w:spacing w:beforeLines="50" w:before="156"/>
        <w:ind w:left="432"/>
        <w:jc w:val="left"/>
        <w:outlineLvl w:val="0"/>
        <w:rPr>
          <w:rFonts w:eastAsia="黑体"/>
          <w:kern w:val="44"/>
          <w:sz w:val="32"/>
          <w:szCs w:val="32"/>
        </w:rPr>
      </w:pPr>
      <w:bookmarkStart w:id="155" w:name="_Toc517106300"/>
      <w:r w:rsidRPr="009477BE">
        <w:rPr>
          <w:rFonts w:eastAsia="黑体" w:hint="eastAsia"/>
          <w:kern w:val="44"/>
          <w:sz w:val="32"/>
          <w:szCs w:val="32"/>
        </w:rPr>
        <w:lastRenderedPageBreak/>
        <w:t xml:space="preserve">8 </w:t>
      </w:r>
      <w:r w:rsidRPr="009477BE">
        <w:rPr>
          <w:rFonts w:eastAsia="黑体" w:hint="eastAsia"/>
          <w:kern w:val="44"/>
          <w:sz w:val="32"/>
          <w:szCs w:val="32"/>
        </w:rPr>
        <w:t>结论</w:t>
      </w:r>
      <w:bookmarkEnd w:id="155"/>
    </w:p>
    <w:p w14:paraId="51FF6D7B"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针对推荐方案，采用宜兴水泵水轮机特性曲线的过渡过程计算结果如下：</w:t>
      </w:r>
    </w:p>
    <w:p w14:paraId="4F17EC63"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w:t>
      </w:r>
      <w:r w:rsidRPr="009477BE">
        <w:rPr>
          <w:rFonts w:hint="eastAsia"/>
          <w:sz w:val="24"/>
          <w:lang w:val="zh-CN"/>
        </w:rPr>
        <w:t>1</w:t>
      </w:r>
      <w:r w:rsidRPr="009477BE">
        <w:rPr>
          <w:rFonts w:hint="eastAsia"/>
          <w:sz w:val="24"/>
          <w:lang w:val="zh-CN"/>
        </w:rPr>
        <w:t>）大波动过渡过程计算结果</w:t>
      </w:r>
    </w:p>
    <w:p w14:paraId="16ADB89D" w14:textId="694EA6B3" w:rsidR="0085581E" w:rsidRPr="003C6EC1" w:rsidRDefault="0085581E" w:rsidP="0085581E">
      <w:pPr>
        <w:pStyle w:val="a0"/>
        <w:ind w:firstLineChars="0"/>
        <w:jc w:val="left"/>
        <w:rPr>
          <w:rFonts w:hAnsi="Times New Roman"/>
        </w:rPr>
      </w:pPr>
      <w:r w:rsidRPr="002444ED">
        <w:rPr>
          <w:rFonts w:hAnsi="Times New Roman"/>
        </w:rPr>
        <w:t>1</w:t>
      </w:r>
      <w:r>
        <w:rPr>
          <w:rFonts w:hAnsi="Times New Roman"/>
        </w:rPr>
        <w:t>）</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控制工况是</w:t>
      </w:r>
      <w:r>
        <w:rPr>
          <w:rFonts w:hAnsi="Times New Roman" w:hint="eastAsia"/>
        </w:rPr>
        <w:t>设计</w:t>
      </w:r>
      <w:r w:rsidRPr="00551D97">
        <w:rPr>
          <w:rFonts w:hAnsi="Times New Roman" w:hint="eastAsia"/>
        </w:rPr>
        <w:t>工况</w:t>
      </w:r>
      <w:r>
        <w:rPr>
          <w:rFonts w:hAnsi="Times New Roman" w:hint="eastAsia"/>
        </w:rPr>
        <w:t>SJT8</w:t>
      </w:r>
      <w:r>
        <w:rPr>
          <w:rFonts w:hAnsi="Times New Roman" w:hint="eastAsia"/>
        </w:rPr>
        <w:t>和</w:t>
      </w:r>
      <w:r w:rsidRPr="00551D97">
        <w:rPr>
          <w:rFonts w:hAnsi="Times New Roman" w:hint="eastAsia"/>
        </w:rPr>
        <w:t>校核工况</w:t>
      </w:r>
      <w:r>
        <w:rPr>
          <w:rFonts w:hAnsi="Times New Roman"/>
        </w:rPr>
        <w:t>JHT8</w:t>
      </w:r>
      <w:r w:rsidRPr="00551D97">
        <w:rPr>
          <w:rFonts w:hAnsi="Times New Roman" w:hint="eastAsia"/>
        </w:rPr>
        <w:t>。</w:t>
      </w:r>
      <w:r>
        <w:rPr>
          <w:rFonts w:hAnsi="Times New Roman" w:hint="eastAsia"/>
        </w:rPr>
        <w:t>设计</w:t>
      </w:r>
      <w:r w:rsidRPr="00551D97">
        <w:rPr>
          <w:rFonts w:hAnsi="Times New Roman"/>
        </w:rPr>
        <w:t>工况</w:t>
      </w:r>
      <w:r>
        <w:rPr>
          <w:rFonts w:hAnsi="Times New Roman" w:hint="eastAsia"/>
        </w:rPr>
        <w:t>SJT8</w:t>
      </w:r>
      <w:r>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修正值</w:t>
      </w:r>
      <w:r>
        <w:rPr>
          <w:rFonts w:hAnsi="Times New Roman"/>
        </w:rPr>
        <w:t>752.84</w:t>
      </w:r>
      <w:r w:rsidRPr="00551D97">
        <w:rPr>
          <w:rFonts w:hAnsi="Times New Roman" w:hint="eastAsia"/>
        </w:rPr>
        <w:t>m</w:t>
      </w:r>
      <w:r w:rsidRPr="00551D97">
        <w:rPr>
          <w:rFonts w:hAnsi="Times New Roman" w:hint="eastAsia"/>
        </w:rPr>
        <w:t>；校核工况</w:t>
      </w:r>
      <w:r w:rsidRPr="00A1176B">
        <w:rPr>
          <w:rFonts w:hAnsi="Times New Roman"/>
        </w:rPr>
        <w:t>JHT8</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修正值</w:t>
      </w:r>
      <w:r>
        <w:rPr>
          <w:rFonts w:hAnsi="Times New Roman"/>
        </w:rPr>
        <w:t>751.76</w:t>
      </w:r>
      <w:r w:rsidRPr="00551D97">
        <w:rPr>
          <w:rFonts w:hAnsi="Times New Roman" w:hint="eastAsia"/>
        </w:rPr>
        <w:t>m</w:t>
      </w:r>
      <w:r>
        <w:rPr>
          <w:rFonts w:hAnsi="Times New Roman" w:hint="eastAsia"/>
        </w:rPr>
        <w:t>。以上两种控制工况均满足控制标准</w:t>
      </w:r>
      <w:r>
        <w:rPr>
          <w:rFonts w:hAnsi="Times New Roman"/>
        </w:rPr>
        <w:t>800</w:t>
      </w:r>
      <w:r>
        <w:rPr>
          <w:rFonts w:hAnsi="Times New Roman" w:hint="eastAsia"/>
        </w:rPr>
        <w:t>.00m</w:t>
      </w:r>
      <w:r w:rsidRPr="003C6EC1">
        <w:rPr>
          <w:rFonts w:hAnsi="Times New Roman" w:hint="eastAsia"/>
        </w:rPr>
        <w:t>。</w:t>
      </w:r>
    </w:p>
    <w:p w14:paraId="21901330" w14:textId="5E652523" w:rsidR="0085581E" w:rsidRPr="003C6EC1" w:rsidRDefault="0085581E" w:rsidP="0085581E">
      <w:pPr>
        <w:pStyle w:val="a0"/>
        <w:rPr>
          <w:rFonts w:hAnsi="Times New Roman"/>
        </w:rPr>
      </w:pPr>
      <w:r w:rsidRPr="003C6EC1">
        <w:rPr>
          <w:rFonts w:hAnsi="Times New Roman" w:hint="eastAsia"/>
        </w:rPr>
        <w:t>2</w:t>
      </w:r>
      <w:r w:rsidRPr="003C6EC1">
        <w:rPr>
          <w:rFonts w:hAnsi="Times New Roman"/>
        </w:rPr>
        <w:t>）尾水管</w:t>
      </w:r>
      <w:r>
        <w:rPr>
          <w:rFonts w:hAnsi="Times New Roman" w:hint="eastAsia"/>
        </w:rPr>
        <w:t>进口</w:t>
      </w:r>
      <w:r w:rsidRPr="003C6EC1">
        <w:rPr>
          <w:rFonts w:hAnsi="Times New Roman"/>
        </w:rPr>
        <w:t>最小动水压力发生在</w:t>
      </w:r>
      <w:r>
        <w:rPr>
          <w:rFonts w:hAnsi="Times New Roman" w:hint="eastAsia"/>
        </w:rPr>
        <w:t>设计</w:t>
      </w:r>
      <w:r w:rsidRPr="003C6EC1">
        <w:rPr>
          <w:rFonts w:hAnsi="Times New Roman" w:hint="eastAsia"/>
        </w:rPr>
        <w:t>工况</w:t>
      </w:r>
      <w:r>
        <w:rPr>
          <w:rFonts w:hAnsi="Times New Roman" w:hint="eastAsia"/>
        </w:rPr>
        <w:t>SJP4</w:t>
      </w:r>
      <w:r>
        <w:rPr>
          <w:rFonts w:hAnsi="Times New Roman" w:hint="eastAsia"/>
        </w:rPr>
        <w:t>和</w:t>
      </w:r>
      <w:r w:rsidRPr="003C6EC1">
        <w:rPr>
          <w:rFonts w:hAnsi="Times New Roman" w:hint="eastAsia"/>
        </w:rPr>
        <w:t>校核工况</w:t>
      </w:r>
      <w:r>
        <w:rPr>
          <w:rFonts w:hAnsi="Times New Roman" w:hint="eastAsia"/>
        </w:rPr>
        <w:t>JHT13</w:t>
      </w:r>
      <w:r>
        <w:rPr>
          <w:rFonts w:hAnsi="Times New Roman" w:hint="eastAsia"/>
        </w:rPr>
        <w:t>（</w:t>
      </w:r>
      <w:r>
        <w:rPr>
          <w:rFonts w:hAnsi="Times New Roman" w:hint="eastAsia"/>
        </w:rPr>
        <w:t>4.0s</w:t>
      </w:r>
      <w:r>
        <w:rPr>
          <w:rFonts w:hAnsi="Times New Roman" w:hint="eastAsia"/>
        </w:rPr>
        <w:t>）</w:t>
      </w:r>
      <w:r w:rsidRPr="003C6EC1">
        <w:rPr>
          <w:rFonts w:hAnsi="Times New Roman" w:hint="eastAsia"/>
        </w:rPr>
        <w:t>。</w:t>
      </w:r>
      <w:r>
        <w:rPr>
          <w:rFonts w:hAnsi="Times New Roman" w:hint="eastAsia"/>
        </w:rPr>
        <w:t>设计</w:t>
      </w:r>
      <w:r w:rsidRPr="003C6EC1">
        <w:rPr>
          <w:rFonts w:hAnsi="Times New Roman"/>
        </w:rPr>
        <w:t>工况</w:t>
      </w:r>
      <w:r>
        <w:rPr>
          <w:rFonts w:hAnsi="Times New Roman" w:hint="eastAsia"/>
        </w:rPr>
        <w:t>SJP4</w:t>
      </w:r>
      <w:r w:rsidRPr="003C6EC1">
        <w:rPr>
          <w:rFonts w:hAnsi="Times New Roman"/>
        </w:rPr>
        <w:t>的尾水管</w:t>
      </w:r>
      <w:r>
        <w:rPr>
          <w:rFonts w:hAnsi="Times New Roman" w:hint="eastAsia"/>
        </w:rPr>
        <w:t>最小</w:t>
      </w:r>
      <w:r w:rsidRPr="003C6EC1">
        <w:rPr>
          <w:rFonts w:hAnsi="Times New Roman"/>
        </w:rPr>
        <w:t>压力值</w:t>
      </w:r>
      <w:r w:rsidRPr="003C6EC1">
        <w:rPr>
          <w:rFonts w:hAnsi="Times New Roman" w:hint="eastAsia"/>
        </w:rPr>
        <w:t>修正值</w:t>
      </w:r>
      <w:r>
        <w:rPr>
          <w:rFonts w:hAnsi="Times New Roman"/>
        </w:rPr>
        <w:t>19.43</w:t>
      </w:r>
      <w:r w:rsidRPr="00551D97">
        <w:rPr>
          <w:rFonts w:hAnsi="Times New Roman" w:hint="eastAsia"/>
        </w:rPr>
        <w:t>m</w:t>
      </w:r>
      <w:r w:rsidRPr="003C6EC1">
        <w:rPr>
          <w:rFonts w:hAnsi="Times New Roman" w:hint="eastAsia"/>
        </w:rPr>
        <w:t>；校核</w:t>
      </w:r>
      <w:r w:rsidRPr="003C6EC1">
        <w:rPr>
          <w:rFonts w:hAnsi="Times New Roman"/>
        </w:rPr>
        <w:t>工况</w:t>
      </w:r>
      <w:r>
        <w:rPr>
          <w:rFonts w:hAnsi="Times New Roman" w:hint="eastAsia"/>
        </w:rPr>
        <w:t>JHT13</w:t>
      </w:r>
      <w:r>
        <w:rPr>
          <w:rFonts w:hAnsi="Times New Roman" w:hint="eastAsia"/>
        </w:rPr>
        <w:t>（</w:t>
      </w:r>
      <w:r>
        <w:rPr>
          <w:rFonts w:hAnsi="Times New Roman" w:hint="eastAsia"/>
        </w:rPr>
        <w:t>4.0s</w:t>
      </w:r>
      <w:r>
        <w:rPr>
          <w:rFonts w:hAnsi="Times New Roman" w:hint="eastAsia"/>
        </w:rPr>
        <w:t>）</w:t>
      </w:r>
      <w:r w:rsidRPr="003C6EC1">
        <w:rPr>
          <w:rFonts w:hAnsi="Times New Roman"/>
        </w:rPr>
        <w:t>的尾水管</w:t>
      </w:r>
      <w:r>
        <w:rPr>
          <w:rFonts w:hAnsi="Times New Roman" w:hint="eastAsia"/>
        </w:rPr>
        <w:t>最小</w:t>
      </w:r>
      <w:r w:rsidRPr="003C6EC1">
        <w:rPr>
          <w:rFonts w:hAnsi="Times New Roman"/>
        </w:rPr>
        <w:t>压力</w:t>
      </w:r>
      <w:r w:rsidRPr="003C6EC1">
        <w:rPr>
          <w:rFonts w:hAnsi="Times New Roman" w:hint="eastAsia"/>
        </w:rPr>
        <w:t>修正值</w:t>
      </w:r>
      <w:r>
        <w:rPr>
          <w:rFonts w:hAnsi="Times New Roman"/>
        </w:rPr>
        <w:t>2.44</w:t>
      </w:r>
      <w:r w:rsidRPr="00551D97">
        <w:rPr>
          <w:rFonts w:hAnsi="Times New Roman" w:hint="eastAsia"/>
        </w:rPr>
        <w:t>m</w:t>
      </w:r>
      <w:r w:rsidRPr="003C6EC1">
        <w:rPr>
          <w:rFonts w:hAnsi="Times New Roman"/>
        </w:rPr>
        <w:t>。</w:t>
      </w:r>
      <w:r w:rsidRPr="00552981">
        <w:rPr>
          <w:rFonts w:hAnsi="Times New Roman" w:hint="eastAsia"/>
        </w:rPr>
        <w:t>以上两种控制工况均</w:t>
      </w:r>
      <w:r w:rsidRPr="00D104BA">
        <w:rPr>
          <w:rFonts w:hAnsi="Times New Roman" w:hint="eastAsia"/>
        </w:rPr>
        <w:t>满足</w:t>
      </w:r>
      <w:r>
        <w:rPr>
          <w:rFonts w:hAnsi="Times New Roman" w:hint="eastAsia"/>
        </w:rPr>
        <w:t>2</w:t>
      </w:r>
      <w:r>
        <w:rPr>
          <w:rFonts w:hAnsi="Times New Roman"/>
        </w:rPr>
        <w:t>m</w:t>
      </w:r>
      <w:r>
        <w:rPr>
          <w:rFonts w:hAnsi="Times New Roman" w:hint="eastAsia"/>
        </w:rPr>
        <w:t>正压的控制要求</w:t>
      </w:r>
      <w:r>
        <w:rPr>
          <w:rFonts w:hAnsi="Times New Roman"/>
        </w:rPr>
        <w:t>。</w:t>
      </w:r>
    </w:p>
    <w:p w14:paraId="2F3CDC19" w14:textId="65E35C9F" w:rsidR="0085581E" w:rsidRDefault="0085581E" w:rsidP="0085581E">
      <w:pPr>
        <w:pStyle w:val="a0"/>
        <w:rPr>
          <w:rFonts w:hAnsi="Times New Roman"/>
        </w:rPr>
      </w:pPr>
      <w:r w:rsidRPr="00551D97">
        <w:rPr>
          <w:rFonts w:hAnsi="Times New Roman" w:hint="eastAsia"/>
        </w:rPr>
        <w:t>3</w:t>
      </w:r>
      <w:r w:rsidRPr="00551D97">
        <w:rPr>
          <w:rFonts w:hAnsi="Times New Roman" w:hint="eastAsia"/>
        </w:rPr>
        <w:t>）转速最高上升率</w:t>
      </w:r>
      <w:r w:rsidRPr="003C6EC1">
        <w:rPr>
          <w:rFonts w:hAnsi="Times New Roman"/>
        </w:rPr>
        <w:t>发生在</w:t>
      </w:r>
      <w:r>
        <w:rPr>
          <w:rFonts w:hAnsi="Times New Roman" w:hint="eastAsia"/>
        </w:rPr>
        <w:t>设计</w:t>
      </w:r>
      <w:r w:rsidRPr="003C6EC1">
        <w:rPr>
          <w:rFonts w:hAnsi="Times New Roman" w:hint="eastAsia"/>
        </w:rPr>
        <w:t>工况</w:t>
      </w:r>
      <w:r>
        <w:rPr>
          <w:rFonts w:hAnsi="Times New Roman" w:hint="eastAsia"/>
        </w:rPr>
        <w:t>SJ</w:t>
      </w:r>
      <w:r>
        <w:rPr>
          <w:rFonts w:hAnsi="Times New Roman"/>
        </w:rPr>
        <w:t>T</w:t>
      </w:r>
      <w:r>
        <w:rPr>
          <w:rFonts w:hAnsi="Times New Roman" w:hint="eastAsia"/>
        </w:rPr>
        <w:t>2</w:t>
      </w:r>
      <w:r>
        <w:rPr>
          <w:rFonts w:hAnsi="Times New Roman" w:hint="eastAsia"/>
        </w:rPr>
        <w:t>和</w:t>
      </w:r>
      <w:r w:rsidRPr="003C6EC1">
        <w:rPr>
          <w:rFonts w:hAnsi="Times New Roman" w:hint="eastAsia"/>
        </w:rPr>
        <w:t>校核工况</w:t>
      </w:r>
      <w:r>
        <w:rPr>
          <w:rFonts w:hAnsi="Times New Roman" w:hint="eastAsia"/>
        </w:rPr>
        <w:t>JHT2</w:t>
      </w:r>
      <w:r w:rsidRPr="00551D97">
        <w:rPr>
          <w:rFonts w:hAnsi="Times New Roman" w:hint="eastAsia"/>
        </w:rPr>
        <w:t>，</w:t>
      </w:r>
      <w:r>
        <w:rPr>
          <w:rFonts w:hAnsi="Times New Roman" w:hint="eastAsia"/>
        </w:rPr>
        <w:t>设计</w:t>
      </w:r>
      <w:r w:rsidRPr="003C6EC1">
        <w:rPr>
          <w:rFonts w:hAnsi="Times New Roman"/>
        </w:rPr>
        <w:t>工况</w:t>
      </w:r>
      <w:r>
        <w:rPr>
          <w:rFonts w:hAnsi="Times New Roman" w:hint="eastAsia"/>
        </w:rPr>
        <w:t>SJT2</w:t>
      </w:r>
      <w:r w:rsidRPr="003C6EC1">
        <w:rPr>
          <w:rFonts w:hAnsi="Times New Roman"/>
        </w:rPr>
        <w:t>的</w:t>
      </w:r>
      <w:r>
        <w:rPr>
          <w:rFonts w:hAnsi="Times New Roman" w:hint="eastAsia"/>
        </w:rPr>
        <w:t>机组最大转速</w:t>
      </w:r>
      <w:r>
        <w:rPr>
          <w:rFonts w:hAnsi="Times New Roman"/>
        </w:rPr>
        <w:t>595.45</w:t>
      </w:r>
      <w:r>
        <w:rPr>
          <w:rFonts w:hAnsi="Times New Roman" w:hint="eastAsia"/>
        </w:rPr>
        <w:t>rpm</w:t>
      </w:r>
      <w:r w:rsidRPr="003C6EC1">
        <w:rPr>
          <w:rFonts w:hAnsi="Times New Roman" w:hint="eastAsia"/>
        </w:rPr>
        <w:t>；校核</w:t>
      </w:r>
      <w:r w:rsidRPr="003C6EC1">
        <w:rPr>
          <w:rFonts w:hAnsi="Times New Roman"/>
        </w:rPr>
        <w:t>工况</w:t>
      </w:r>
      <w:r>
        <w:rPr>
          <w:rFonts w:hAnsi="Times New Roman" w:hint="eastAsia"/>
        </w:rPr>
        <w:t>JHT2</w:t>
      </w:r>
      <w:r w:rsidRPr="003C6EC1">
        <w:rPr>
          <w:rFonts w:hAnsi="Times New Roman"/>
        </w:rPr>
        <w:t>的</w:t>
      </w:r>
      <w:r>
        <w:rPr>
          <w:rFonts w:hAnsi="Times New Roman" w:hint="eastAsia"/>
        </w:rPr>
        <w:t>机组最大转速</w:t>
      </w:r>
      <w:r>
        <w:rPr>
          <w:rFonts w:hAnsi="Times New Roman"/>
        </w:rPr>
        <w:t>603.41</w:t>
      </w:r>
      <w:r>
        <w:rPr>
          <w:rFonts w:hAnsi="Times New Roman" w:hint="eastAsia"/>
        </w:rPr>
        <w:t>rpm</w:t>
      </w:r>
      <w:r w:rsidRPr="003C6EC1">
        <w:rPr>
          <w:rFonts w:hAnsi="Times New Roman"/>
        </w:rPr>
        <w:t>。</w:t>
      </w:r>
      <w:r w:rsidRPr="00D104BA">
        <w:rPr>
          <w:rFonts w:hAnsi="Times New Roman" w:hint="eastAsia"/>
        </w:rPr>
        <w:t>以上两种控制工况均满足控制标准</w:t>
      </w:r>
      <w:r>
        <w:rPr>
          <w:rFonts w:hAnsi="Times New Roman"/>
        </w:rPr>
        <w:t>621.5rpm</w:t>
      </w:r>
      <w:r w:rsidRPr="00D104BA">
        <w:rPr>
          <w:rFonts w:hAnsi="Times New Roman" w:hint="eastAsia"/>
        </w:rPr>
        <w:t>。</w:t>
      </w:r>
    </w:p>
    <w:p w14:paraId="4CD485BF" w14:textId="381056EC" w:rsidR="0085581E" w:rsidRDefault="0085581E" w:rsidP="0085581E">
      <w:pPr>
        <w:pStyle w:val="a0"/>
      </w:pPr>
      <w:r w:rsidRPr="00551D97">
        <w:rPr>
          <w:rFonts w:hAnsi="Times New Roman" w:hint="eastAsia"/>
        </w:rPr>
        <w:t>4</w:t>
      </w:r>
      <w:r w:rsidRPr="00551D97">
        <w:rPr>
          <w:rFonts w:hAnsi="Times New Roman"/>
        </w:rPr>
        <w:t>）</w:t>
      </w:r>
      <w:r w:rsidRPr="00AF4AA1">
        <w:rPr>
          <w:rFonts w:hAnsi="Times New Roman" w:hint="eastAsia"/>
        </w:rPr>
        <w:t>上游进出水口闸门井</w:t>
      </w:r>
      <w:r w:rsidRPr="00AF4AA1">
        <w:rPr>
          <w:rFonts w:hAnsi="Times New Roman"/>
        </w:rPr>
        <w:t>最高涌浪水位</w:t>
      </w:r>
      <w:r>
        <w:rPr>
          <w:rFonts w:hAnsi="Times New Roman" w:hint="eastAsia"/>
        </w:rPr>
        <w:t>出现在</w:t>
      </w:r>
      <w:r w:rsidRPr="00AF4AA1">
        <w:rPr>
          <w:rFonts w:hAnsi="Times New Roman"/>
        </w:rPr>
        <w:t>控制工况</w:t>
      </w:r>
      <w:r>
        <w:rPr>
          <w:rFonts w:hAnsi="Times New Roman" w:hint="eastAsia"/>
        </w:rPr>
        <w:t>SJ</w:t>
      </w:r>
      <w:r>
        <w:rPr>
          <w:kern w:val="0"/>
          <w:szCs w:val="21"/>
        </w:rPr>
        <w:t>J8</w:t>
      </w:r>
      <w:r w:rsidRPr="00AF4AA1">
        <w:t>，</w:t>
      </w:r>
      <w:r w:rsidRPr="00AF4AA1">
        <w:rPr>
          <w:rFonts w:hint="eastAsia"/>
        </w:rPr>
        <w:t>极值为</w:t>
      </w:r>
      <w:r>
        <w:t>613.03</w:t>
      </w:r>
      <w:r w:rsidRPr="00AF4AA1">
        <w:rPr>
          <w:rFonts w:hint="eastAsia"/>
        </w:rPr>
        <w:t>m</w:t>
      </w:r>
      <w:r>
        <w:rPr>
          <w:rFonts w:hint="eastAsia"/>
        </w:rPr>
        <w:t>，高</w:t>
      </w:r>
      <w:r w:rsidRPr="00AF4AA1">
        <w:rPr>
          <w:rFonts w:hint="eastAsia"/>
        </w:rPr>
        <w:t>于启闭机操作平台高程（</w:t>
      </w:r>
      <w:r>
        <w:t>615</w:t>
      </w:r>
      <w:r w:rsidRPr="00AF4AA1">
        <w:rPr>
          <w:rFonts w:hint="eastAsia"/>
        </w:rPr>
        <w:t>.00m</w:t>
      </w:r>
      <w:r w:rsidRPr="00AF4AA1">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w:t>
      </w:r>
      <w:r>
        <w:rPr>
          <w:rFonts w:hAnsi="Times New Roman" w:hint="eastAsia"/>
        </w:rPr>
        <w:t>出现在</w:t>
      </w:r>
      <w:r w:rsidRPr="00551D97">
        <w:rPr>
          <w:rFonts w:hAnsi="Times New Roman"/>
        </w:rPr>
        <w:t>工况</w:t>
      </w:r>
      <w:r>
        <w:rPr>
          <w:rFonts w:hAnsi="Times New Roman"/>
        </w:rPr>
        <w:t>JHP5</w:t>
      </w:r>
      <w:r w:rsidRPr="00551D97">
        <w:t>，</w:t>
      </w:r>
      <w:r>
        <w:rPr>
          <w:rFonts w:hint="eastAsia"/>
        </w:rPr>
        <w:t>极值为</w:t>
      </w:r>
      <w:r>
        <w:t>569.35</w:t>
      </w:r>
      <w:r>
        <w:rPr>
          <w:rFonts w:hint="eastAsia"/>
        </w:rPr>
        <w:t>m</w:t>
      </w:r>
      <w:r>
        <w:rPr>
          <w:rFonts w:hint="eastAsia"/>
        </w:rPr>
        <w:t>，高于闸门井底部高程（</w:t>
      </w:r>
      <w:r>
        <w:t>561.6</w:t>
      </w:r>
      <w:r>
        <w:rPr>
          <w:rFonts w:hint="eastAsia"/>
        </w:rPr>
        <w:t>m</w:t>
      </w:r>
      <w:r>
        <w:rPr>
          <w:rFonts w:hint="eastAsia"/>
        </w:rPr>
        <w:t>）。</w:t>
      </w:r>
    </w:p>
    <w:p w14:paraId="101BC1FD" w14:textId="411404FE" w:rsidR="0085581E" w:rsidRPr="00551D97" w:rsidRDefault="0085581E" w:rsidP="0085581E">
      <w:pPr>
        <w:pStyle w:val="a0"/>
        <w:rPr>
          <w:rFonts w:hAnsi="Times New Roman"/>
        </w:rPr>
      </w:pPr>
      <w:r w:rsidRPr="00551D97">
        <w:rPr>
          <w:rFonts w:hAnsi="Times New Roman" w:hint="eastAsia"/>
        </w:rPr>
        <w:t>5</w:t>
      </w:r>
      <w:r w:rsidRPr="00551D97">
        <w:rPr>
          <w:rFonts w:hAnsi="Times New Roman"/>
        </w:rPr>
        <w:t>）</w:t>
      </w:r>
      <w:r>
        <w:rPr>
          <w:rFonts w:hAnsi="Times New Roman" w:hint="eastAsia"/>
        </w:rPr>
        <w:t>上游调压室</w:t>
      </w:r>
      <w:r w:rsidRPr="00551D97">
        <w:rPr>
          <w:rFonts w:hAnsi="Times New Roman"/>
        </w:rPr>
        <w:t>最高涌浪水位</w:t>
      </w:r>
      <w:r>
        <w:rPr>
          <w:rFonts w:hAnsi="Times New Roman" w:hint="eastAsia"/>
        </w:rPr>
        <w:t>出现在</w:t>
      </w:r>
      <w:r w:rsidRPr="00551D97">
        <w:rPr>
          <w:rFonts w:hAnsi="Times New Roman"/>
        </w:rPr>
        <w:t>工况</w:t>
      </w:r>
      <w:r>
        <w:rPr>
          <w:rFonts w:hint="eastAsia"/>
          <w:kern w:val="0"/>
          <w:szCs w:val="21"/>
        </w:rPr>
        <w:t>JHT8</w:t>
      </w:r>
      <w:r w:rsidRPr="00551D97">
        <w:t>，</w:t>
      </w:r>
      <w:r>
        <w:rPr>
          <w:rFonts w:hint="eastAsia"/>
        </w:rPr>
        <w:t>极值为</w:t>
      </w:r>
      <w:r>
        <w:t>619.03</w:t>
      </w:r>
      <w:r>
        <w:rPr>
          <w:rFonts w:hint="eastAsia"/>
        </w:rPr>
        <w:t>m</w:t>
      </w:r>
      <w:r>
        <w:rPr>
          <w:rFonts w:hint="eastAsia"/>
        </w:rPr>
        <w:t>，低于调压室顶部高程（</w:t>
      </w:r>
      <w:r>
        <w:t>622.0</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Pr>
          <w:rFonts w:hint="eastAsia"/>
        </w:rPr>
        <w:t>JHP5</w:t>
      </w:r>
      <w:r w:rsidRPr="00551D97">
        <w:t>，</w:t>
      </w:r>
      <w:r>
        <w:rPr>
          <w:rFonts w:hint="eastAsia"/>
        </w:rPr>
        <w:t>极值为</w:t>
      </w:r>
      <w:r>
        <w:t>558.38</w:t>
      </w:r>
      <w:r>
        <w:rPr>
          <w:rFonts w:hint="eastAsia"/>
        </w:rPr>
        <w:t>m</w:t>
      </w:r>
      <w:r>
        <w:rPr>
          <w:rFonts w:hint="eastAsia"/>
        </w:rPr>
        <w:t>，高于调压室底部高程（</w:t>
      </w:r>
      <w:r>
        <w:t>543.4</w:t>
      </w:r>
      <w:r>
        <w:rPr>
          <w:rFonts w:hint="eastAsia"/>
        </w:rPr>
        <w:t>m</w:t>
      </w:r>
      <w:r>
        <w:rPr>
          <w:rFonts w:hint="eastAsia"/>
        </w:rPr>
        <w:t>）。</w:t>
      </w:r>
    </w:p>
    <w:p w14:paraId="13EDB2F9" w14:textId="70853375" w:rsidR="0085581E" w:rsidRDefault="0085581E" w:rsidP="0085581E">
      <w:pPr>
        <w:pStyle w:val="a0"/>
      </w:pPr>
      <w:r>
        <w:rPr>
          <w:rFonts w:hAnsi="Times New Roman" w:hint="eastAsia"/>
        </w:rPr>
        <w:t>6</w:t>
      </w:r>
      <w:r w:rsidRPr="00551D97">
        <w:rPr>
          <w:rFonts w:hAnsi="Times New Roman"/>
        </w:rPr>
        <w:t>）</w:t>
      </w:r>
      <w:r>
        <w:rPr>
          <w:rFonts w:hAnsi="Times New Roman" w:hint="eastAsia"/>
        </w:rPr>
        <w:t>尾水调压室</w:t>
      </w:r>
      <w:r w:rsidRPr="00551D97">
        <w:rPr>
          <w:rFonts w:hAnsi="Times New Roman"/>
        </w:rPr>
        <w:t>最高涌浪水位</w:t>
      </w:r>
      <w:r>
        <w:rPr>
          <w:rFonts w:hAnsi="Times New Roman" w:hint="eastAsia"/>
        </w:rPr>
        <w:t>出现在</w:t>
      </w:r>
      <w:r w:rsidRPr="00551D97">
        <w:rPr>
          <w:rFonts w:hAnsi="Times New Roman"/>
        </w:rPr>
        <w:t>工况</w:t>
      </w:r>
      <w:r>
        <w:rPr>
          <w:rFonts w:hint="eastAsia"/>
          <w:kern w:val="0"/>
          <w:szCs w:val="21"/>
        </w:rPr>
        <w:t>JHP5</w:t>
      </w:r>
      <w:r w:rsidRPr="00551D97">
        <w:t>，</w:t>
      </w:r>
      <w:r>
        <w:rPr>
          <w:rFonts w:hint="eastAsia"/>
        </w:rPr>
        <w:t>极值为</w:t>
      </w:r>
      <w:r>
        <w:t>149.86</w:t>
      </w:r>
      <w:r>
        <w:rPr>
          <w:rFonts w:hint="eastAsia"/>
        </w:rPr>
        <w:t>m</w:t>
      </w:r>
      <w:r>
        <w:rPr>
          <w:rFonts w:hint="eastAsia"/>
        </w:rPr>
        <w:t>，低于调压室顶部高程（</w:t>
      </w:r>
      <w:r>
        <w:t>153.5</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t>SJT8</w:t>
      </w:r>
      <w:r w:rsidRPr="00551D97">
        <w:t>，</w:t>
      </w:r>
      <w:r>
        <w:rPr>
          <w:rFonts w:hint="eastAsia"/>
        </w:rPr>
        <w:t>极值为</w:t>
      </w:r>
      <w:r>
        <w:t>96.28</w:t>
      </w:r>
      <w:r>
        <w:rPr>
          <w:rFonts w:hint="eastAsia"/>
        </w:rPr>
        <w:t>m</w:t>
      </w:r>
      <w:r>
        <w:rPr>
          <w:rFonts w:hint="eastAsia"/>
        </w:rPr>
        <w:t>，高于调压室底部高程（</w:t>
      </w:r>
      <w:r>
        <w:t>90</w:t>
      </w:r>
      <w:r>
        <w:rPr>
          <w:rFonts w:hint="eastAsia"/>
        </w:rPr>
        <w:t>m</w:t>
      </w:r>
      <w:r>
        <w:rPr>
          <w:rFonts w:hint="eastAsia"/>
        </w:rPr>
        <w:t>）。</w:t>
      </w:r>
    </w:p>
    <w:p w14:paraId="20F7A671" w14:textId="57B9086D" w:rsidR="0085581E" w:rsidRDefault="0085581E" w:rsidP="0085581E">
      <w:pPr>
        <w:pStyle w:val="a0"/>
      </w:pPr>
      <w:r>
        <w:rPr>
          <w:rFonts w:hAnsi="Times New Roman" w:hint="eastAsia"/>
        </w:rPr>
        <w:t>7</w:t>
      </w:r>
      <w:r w:rsidRPr="00551D97">
        <w:rPr>
          <w:rFonts w:hAnsi="Times New Roman"/>
        </w:rPr>
        <w:t>）</w:t>
      </w:r>
      <w:r>
        <w:rPr>
          <w:rFonts w:hAnsi="Times New Roman" w:hint="eastAsia"/>
        </w:rPr>
        <w:t>下游进出水口闸门井</w:t>
      </w:r>
      <w:r w:rsidRPr="00551D97">
        <w:rPr>
          <w:rFonts w:hAnsi="Times New Roman"/>
        </w:rPr>
        <w:t>最高涌浪水位的控制工况</w:t>
      </w:r>
      <w:r w:rsidRPr="00551D97">
        <w:rPr>
          <w:rFonts w:hAnsi="Times New Roman" w:hint="eastAsia"/>
        </w:rPr>
        <w:t>为</w:t>
      </w:r>
      <w:r>
        <w:rPr>
          <w:rFonts w:hint="eastAsia"/>
          <w:kern w:val="0"/>
          <w:szCs w:val="21"/>
        </w:rPr>
        <w:t>SJP6</w:t>
      </w:r>
      <w:r w:rsidRPr="00551D97">
        <w:t>，</w:t>
      </w:r>
      <w:r>
        <w:rPr>
          <w:rFonts w:hint="eastAsia"/>
        </w:rPr>
        <w:t>极值为</w:t>
      </w:r>
      <w:r>
        <w:t>137.95</w:t>
      </w:r>
      <w:r>
        <w:rPr>
          <w:rFonts w:hint="eastAsia"/>
        </w:rPr>
        <w:t>m</w:t>
      </w:r>
      <w:r>
        <w:rPr>
          <w:rFonts w:hint="eastAsia"/>
        </w:rPr>
        <w:t>，低于启闭机操作平台高程（</w:t>
      </w:r>
      <w:r>
        <w:rPr>
          <w:rFonts w:hint="eastAsia"/>
        </w:rPr>
        <w:t>1</w:t>
      </w:r>
      <w:r>
        <w:t>38</w:t>
      </w:r>
      <w:r>
        <w:rPr>
          <w:rFonts w:hint="eastAsia"/>
        </w:rPr>
        <w:t>.00m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sidRPr="00015D9D">
        <w:t>JHT8</w:t>
      </w:r>
      <w:r w:rsidRPr="00551D97">
        <w:t>，</w:t>
      </w:r>
      <w:r>
        <w:rPr>
          <w:rFonts w:hint="eastAsia"/>
        </w:rPr>
        <w:t>极值为</w:t>
      </w:r>
      <w:r>
        <w:t>106.14</w:t>
      </w:r>
      <w:r>
        <w:rPr>
          <w:rFonts w:hint="eastAsia"/>
        </w:rPr>
        <w:t>m</w:t>
      </w:r>
      <w:r>
        <w:rPr>
          <w:rFonts w:hint="eastAsia"/>
        </w:rPr>
        <w:t>，高于闸门底部高程（</w:t>
      </w:r>
      <w:r>
        <w:t>94.3</w:t>
      </w:r>
      <w:r>
        <w:rPr>
          <w:rFonts w:hint="eastAsia"/>
        </w:rPr>
        <w:t>m</w:t>
      </w:r>
      <w:r>
        <w:rPr>
          <w:rFonts w:hint="eastAsia"/>
        </w:rPr>
        <w:t>）</w:t>
      </w:r>
      <w:r>
        <w:rPr>
          <w:rFonts w:hint="eastAsia"/>
        </w:rPr>
        <w:t>m</w:t>
      </w:r>
      <w:r>
        <w:rPr>
          <w:rFonts w:hint="eastAsia"/>
        </w:rPr>
        <w:t>。</w:t>
      </w:r>
    </w:p>
    <w:p w14:paraId="384C396F" w14:textId="5F44234D" w:rsidR="002007D1" w:rsidRPr="002007D1" w:rsidRDefault="002007D1" w:rsidP="002007D1">
      <w:pPr>
        <w:spacing w:line="360" w:lineRule="auto"/>
        <w:ind w:firstLineChars="200" w:firstLine="480"/>
        <w:rPr>
          <w:sz w:val="24"/>
        </w:rPr>
      </w:pPr>
      <w:r w:rsidRPr="002007D1">
        <w:rPr>
          <w:rFonts w:hint="eastAsia"/>
          <w:sz w:val="24"/>
        </w:rPr>
        <w:t>8</w:t>
      </w:r>
      <w:r w:rsidRPr="002007D1">
        <w:rPr>
          <w:rFonts w:hint="eastAsia"/>
          <w:sz w:val="24"/>
        </w:rPr>
        <w:t>）</w:t>
      </w:r>
      <w:r w:rsidRPr="00F22F86">
        <w:rPr>
          <w:sz w:val="24"/>
        </w:rPr>
        <w:t>4#</w:t>
      </w:r>
      <w:r w:rsidRPr="00F22F86">
        <w:rPr>
          <w:sz w:val="24"/>
        </w:rPr>
        <w:t>机组上游段最小压力</w:t>
      </w:r>
      <w:r w:rsidRPr="00F22F86">
        <w:rPr>
          <w:rFonts w:hint="eastAsia"/>
          <w:sz w:val="24"/>
        </w:rPr>
        <w:t>发生在上游进、出水口转折处（距上游进、出水口</w:t>
      </w:r>
      <w:r w:rsidRPr="00F22F86">
        <w:rPr>
          <w:rFonts w:hint="eastAsia"/>
          <w:sz w:val="24"/>
        </w:rPr>
        <w:t>5</w:t>
      </w:r>
      <w:r w:rsidRPr="00F22F86">
        <w:rPr>
          <w:sz w:val="24"/>
        </w:rPr>
        <w:t>5.21m</w:t>
      </w:r>
      <w:r w:rsidRPr="00F22F86">
        <w:rPr>
          <w:rFonts w:hint="eastAsia"/>
          <w:sz w:val="24"/>
        </w:rPr>
        <w:t>），</w:t>
      </w:r>
      <w:r w:rsidRPr="00F22F86">
        <w:rPr>
          <w:sz w:val="24"/>
        </w:rPr>
        <w:t>最小压力值为</w:t>
      </w:r>
      <w:r w:rsidRPr="00F22F86">
        <w:rPr>
          <w:sz w:val="24"/>
        </w:rPr>
        <w:t>8.032m</w:t>
      </w:r>
      <w:r w:rsidRPr="00F22F86">
        <w:rPr>
          <w:sz w:val="24"/>
        </w:rPr>
        <w:t>，相应管道顶部压力值为</w:t>
      </w:r>
      <w:r w:rsidRPr="00F22F86">
        <w:rPr>
          <w:sz w:val="24"/>
        </w:rPr>
        <w:t>4.032m</w:t>
      </w:r>
      <w:r w:rsidRPr="00F22F86">
        <w:rPr>
          <w:sz w:val="24"/>
        </w:rPr>
        <w:t>，满足</w:t>
      </w:r>
      <w:r w:rsidRPr="00F22F86">
        <w:rPr>
          <w:sz w:val="24"/>
        </w:rPr>
        <w:t>2m</w:t>
      </w:r>
      <w:r w:rsidRPr="00F22F86">
        <w:rPr>
          <w:sz w:val="24"/>
        </w:rPr>
        <w:t>正压的要求</w:t>
      </w:r>
      <w:r w:rsidRPr="00F22F86">
        <w:rPr>
          <w:rFonts w:hint="eastAsia"/>
          <w:sz w:val="24"/>
        </w:rPr>
        <w:t>。</w:t>
      </w:r>
      <w:r w:rsidRPr="00F22F86">
        <w:rPr>
          <w:color w:val="000000"/>
          <w:sz w:val="24"/>
        </w:rPr>
        <w:t>下游侧最小压力</w:t>
      </w:r>
      <w:r w:rsidRPr="00F22F86">
        <w:rPr>
          <w:rFonts w:hint="eastAsia"/>
          <w:color w:val="000000"/>
          <w:sz w:val="24"/>
        </w:rPr>
        <w:t>发生在</w:t>
      </w:r>
      <w:r w:rsidRPr="00F22F86">
        <w:rPr>
          <w:rFonts w:hint="eastAsia"/>
          <w:sz w:val="24"/>
        </w:rPr>
        <w:t>进、出水口转折处（距上游进、出水口</w:t>
      </w:r>
      <w:r w:rsidRPr="00F22F86">
        <w:rPr>
          <w:rFonts w:hint="eastAsia"/>
          <w:sz w:val="24"/>
        </w:rPr>
        <w:t>5</w:t>
      </w:r>
      <w:r w:rsidRPr="00F22F86">
        <w:rPr>
          <w:sz w:val="24"/>
        </w:rPr>
        <w:t>5.21m</w:t>
      </w:r>
      <w:r w:rsidRPr="00F22F86">
        <w:rPr>
          <w:rFonts w:hint="eastAsia"/>
          <w:sz w:val="24"/>
        </w:rPr>
        <w:t>），</w:t>
      </w:r>
      <w:r w:rsidRPr="00F22F86">
        <w:rPr>
          <w:rFonts w:hint="eastAsia"/>
          <w:color w:val="000000"/>
          <w:sz w:val="24"/>
        </w:rPr>
        <w:t>最小压力值</w:t>
      </w:r>
      <w:r w:rsidRPr="00F22F86">
        <w:rPr>
          <w:color w:val="000000"/>
          <w:sz w:val="24"/>
        </w:rPr>
        <w:t>为</w:t>
      </w:r>
      <w:r w:rsidRPr="00F22F86">
        <w:rPr>
          <w:color w:val="000000"/>
          <w:sz w:val="24"/>
        </w:rPr>
        <w:t>9.665m</w:t>
      </w:r>
      <w:r w:rsidRPr="00F22F86">
        <w:rPr>
          <w:color w:val="000000"/>
          <w:sz w:val="24"/>
        </w:rPr>
        <w:t>，</w:t>
      </w:r>
      <w:r w:rsidRPr="00F22F86">
        <w:rPr>
          <w:sz w:val="24"/>
        </w:rPr>
        <w:t>相应管道顶部压力值为</w:t>
      </w:r>
      <w:r w:rsidRPr="00F22F86">
        <w:rPr>
          <w:sz w:val="24"/>
        </w:rPr>
        <w:t>4.665m</w:t>
      </w:r>
      <w:r w:rsidRPr="00F22F86">
        <w:rPr>
          <w:color w:val="000000"/>
          <w:sz w:val="24"/>
        </w:rPr>
        <w:t>，满足</w:t>
      </w:r>
      <w:r w:rsidRPr="00F22F86">
        <w:rPr>
          <w:color w:val="000000"/>
          <w:sz w:val="24"/>
        </w:rPr>
        <w:t>2m</w:t>
      </w:r>
      <w:r w:rsidRPr="00F22F86">
        <w:rPr>
          <w:color w:val="000000"/>
          <w:sz w:val="24"/>
        </w:rPr>
        <w:t>正压要求。</w:t>
      </w:r>
    </w:p>
    <w:p w14:paraId="0112B58F" w14:textId="316E5EA5" w:rsidR="009477BE" w:rsidRPr="009477BE" w:rsidRDefault="0041035E" w:rsidP="00F22F86">
      <w:pPr>
        <w:autoSpaceDE w:val="0"/>
        <w:autoSpaceDN w:val="0"/>
        <w:adjustRightInd w:val="0"/>
        <w:spacing w:line="360" w:lineRule="auto"/>
        <w:ind w:firstLineChars="200" w:firstLine="480"/>
        <w:rPr>
          <w:sz w:val="24"/>
          <w:lang w:val="zh-CN"/>
        </w:rPr>
      </w:pPr>
      <w:r>
        <w:rPr>
          <w:rFonts w:hint="eastAsia"/>
          <w:sz w:val="24"/>
          <w:lang w:val="zh-CN"/>
        </w:rPr>
        <w:t>9</w:t>
      </w:r>
      <w:r>
        <w:rPr>
          <w:rFonts w:hint="eastAsia"/>
          <w:sz w:val="24"/>
          <w:lang w:val="zh-CN"/>
        </w:rPr>
        <w:t>）</w:t>
      </w:r>
      <w:r w:rsidR="009477BE" w:rsidRPr="009477BE">
        <w:rPr>
          <w:rFonts w:hint="eastAsia"/>
          <w:sz w:val="24"/>
          <w:lang w:val="zh-CN"/>
        </w:rPr>
        <w:t>敏感性分析结果</w:t>
      </w:r>
    </w:p>
    <w:p w14:paraId="45CBD3D0" w14:textId="5269DD17" w:rsidR="009477BE" w:rsidRPr="009477BE" w:rsidRDefault="009477BE" w:rsidP="009477BE">
      <w:pPr>
        <w:autoSpaceDE w:val="0"/>
        <w:autoSpaceDN w:val="0"/>
        <w:adjustRightInd w:val="0"/>
        <w:spacing w:line="360" w:lineRule="auto"/>
        <w:ind w:firstLineChars="200" w:firstLine="480"/>
        <w:rPr>
          <w:rFonts w:hAnsi="宋体"/>
          <w:color w:val="000000"/>
          <w:kern w:val="0"/>
          <w:sz w:val="24"/>
          <w:szCs w:val="21"/>
          <w:lang w:val="zh-CN"/>
        </w:rPr>
      </w:pPr>
      <w:r w:rsidRPr="009477BE">
        <w:rPr>
          <w:sz w:val="24"/>
          <w:lang w:val="zh-CN"/>
        </w:rPr>
        <w:fldChar w:fldCharType="begin"/>
      </w:r>
      <w:r w:rsidRPr="009477BE">
        <w:rPr>
          <w:sz w:val="24"/>
          <w:lang w:val="zh-CN"/>
        </w:rPr>
        <w:instrText xml:space="preserve"> </w:instrText>
      </w:r>
      <w:r w:rsidRPr="009477BE">
        <w:rPr>
          <w:rFonts w:hint="eastAsia"/>
          <w:sz w:val="24"/>
          <w:lang w:val="zh-CN"/>
        </w:rPr>
        <w:instrText>= 1 \* GB3</w:instrText>
      </w:r>
      <w:r w:rsidRPr="009477BE">
        <w:rPr>
          <w:sz w:val="24"/>
          <w:lang w:val="zh-CN"/>
        </w:rPr>
        <w:instrText xml:space="preserve"> </w:instrText>
      </w:r>
      <w:r w:rsidRPr="009477BE">
        <w:rPr>
          <w:sz w:val="24"/>
          <w:lang w:val="zh-CN"/>
        </w:rPr>
        <w:fldChar w:fldCharType="separate"/>
      </w:r>
      <w:r w:rsidRPr="009477BE">
        <w:rPr>
          <w:rFonts w:hint="eastAsia"/>
          <w:noProof/>
          <w:sz w:val="24"/>
          <w:lang w:val="zh-CN"/>
        </w:rPr>
        <w:t>①</w:t>
      </w:r>
      <w:r w:rsidRPr="009477BE">
        <w:rPr>
          <w:sz w:val="24"/>
          <w:lang w:val="zh-CN"/>
        </w:rPr>
        <w:fldChar w:fldCharType="end"/>
      </w:r>
      <w:r w:rsidR="0041035E">
        <w:rPr>
          <w:rFonts w:hint="eastAsia"/>
          <w:sz w:val="24"/>
        </w:rPr>
        <w:t>上游调压室</w:t>
      </w:r>
      <w:r w:rsidR="0041035E" w:rsidRPr="002007D1">
        <w:rPr>
          <w:sz w:val="24"/>
        </w:rPr>
        <w:t>阻抗孔面积</w:t>
      </w:r>
      <w:r w:rsidR="0041035E" w:rsidRPr="002007D1">
        <w:rPr>
          <w:rFonts w:hint="eastAsia"/>
          <w:sz w:val="24"/>
        </w:rPr>
        <w:t>越小，</w:t>
      </w:r>
      <w:r w:rsidR="0041035E" w:rsidRPr="002007D1">
        <w:rPr>
          <w:sz w:val="24"/>
        </w:rPr>
        <w:t>最高涌浪越低、最低涌浪越高，且</w:t>
      </w:r>
      <w:r w:rsidR="0041035E" w:rsidRPr="002007D1">
        <w:rPr>
          <w:rFonts w:hint="eastAsia"/>
          <w:sz w:val="24"/>
        </w:rPr>
        <w:t>对</w:t>
      </w:r>
      <w:r w:rsidR="0041035E" w:rsidRPr="002007D1">
        <w:rPr>
          <w:sz w:val="24"/>
        </w:rPr>
        <w:t>蜗壳末端</w:t>
      </w:r>
      <w:r w:rsidR="0041035E" w:rsidRPr="002007D1">
        <w:rPr>
          <w:rFonts w:hint="eastAsia"/>
          <w:sz w:val="24"/>
        </w:rPr>
        <w:t>最大</w:t>
      </w:r>
      <w:r w:rsidR="0041035E" w:rsidRPr="002007D1">
        <w:rPr>
          <w:sz w:val="24"/>
        </w:rPr>
        <w:t>压力</w:t>
      </w:r>
      <w:r w:rsidR="0041035E" w:rsidRPr="002007D1">
        <w:rPr>
          <w:rFonts w:hint="eastAsia"/>
          <w:sz w:val="24"/>
        </w:rPr>
        <w:t>影响</w:t>
      </w:r>
      <w:r w:rsidR="0041035E" w:rsidRPr="002007D1">
        <w:rPr>
          <w:sz w:val="24"/>
        </w:rPr>
        <w:t>很小</w:t>
      </w:r>
      <w:r w:rsidR="0041035E" w:rsidRPr="002007D1">
        <w:rPr>
          <w:rFonts w:hint="eastAsia"/>
          <w:sz w:val="24"/>
        </w:rPr>
        <w:t>。在上游调压室不设</w:t>
      </w:r>
      <w:r w:rsidR="0041035E" w:rsidRPr="002007D1">
        <w:rPr>
          <w:sz w:val="24"/>
        </w:rPr>
        <w:t>上室</w:t>
      </w:r>
      <w:r w:rsidR="0041035E" w:rsidRPr="002007D1">
        <w:rPr>
          <w:rFonts w:hint="eastAsia"/>
          <w:sz w:val="24"/>
        </w:rPr>
        <w:t>的</w:t>
      </w:r>
      <w:r w:rsidR="0041035E" w:rsidRPr="002007D1">
        <w:rPr>
          <w:sz w:val="24"/>
        </w:rPr>
        <w:t>情况下，调压室最高涌浪仍低于</w:t>
      </w:r>
      <w:r w:rsidR="0041035E" w:rsidRPr="002007D1">
        <w:rPr>
          <w:rFonts w:hint="eastAsia"/>
          <w:sz w:val="24"/>
        </w:rPr>
        <w:t>调压室</w:t>
      </w:r>
      <w:r w:rsidR="0041035E" w:rsidRPr="002007D1">
        <w:rPr>
          <w:sz w:val="24"/>
        </w:rPr>
        <w:t>顶部高程（</w:t>
      </w:r>
      <w:r w:rsidR="0041035E" w:rsidRPr="002007D1">
        <w:rPr>
          <w:rFonts w:hint="eastAsia"/>
          <w:sz w:val="24"/>
        </w:rPr>
        <w:t>622</w:t>
      </w:r>
      <w:r w:rsidR="0041035E" w:rsidRPr="002007D1">
        <w:rPr>
          <w:sz w:val="24"/>
        </w:rPr>
        <w:t>m</w:t>
      </w:r>
      <w:r w:rsidR="0041035E" w:rsidRPr="002007D1">
        <w:rPr>
          <w:sz w:val="24"/>
        </w:rPr>
        <w:t>）</w:t>
      </w:r>
      <w:r w:rsidR="0041035E" w:rsidRPr="002007D1">
        <w:rPr>
          <w:rFonts w:hint="eastAsia"/>
          <w:sz w:val="24"/>
        </w:rPr>
        <w:t>。</w:t>
      </w:r>
    </w:p>
    <w:p w14:paraId="3789BA7D" w14:textId="57DDBE6C" w:rsidR="009477BE" w:rsidRPr="0041035E" w:rsidRDefault="009477BE" w:rsidP="0041035E">
      <w:pPr>
        <w:spacing w:line="360" w:lineRule="auto"/>
        <w:ind w:firstLine="420"/>
        <w:rPr>
          <w:sz w:val="24"/>
        </w:rPr>
      </w:pPr>
      <w:r w:rsidRPr="009477BE">
        <w:rPr>
          <w:rFonts w:hAnsi="宋体"/>
          <w:color w:val="000000"/>
          <w:kern w:val="0"/>
          <w:sz w:val="24"/>
          <w:szCs w:val="21"/>
          <w:lang w:val="zh-CN"/>
        </w:rPr>
        <w:fldChar w:fldCharType="begin"/>
      </w:r>
      <w:r w:rsidRPr="009477BE">
        <w:rPr>
          <w:rFonts w:hAnsi="宋体"/>
          <w:color w:val="000000"/>
          <w:kern w:val="0"/>
          <w:sz w:val="24"/>
          <w:szCs w:val="21"/>
          <w:lang w:val="zh-CN"/>
        </w:rPr>
        <w:instrText xml:space="preserve"> </w:instrText>
      </w:r>
      <w:r w:rsidRPr="009477BE">
        <w:rPr>
          <w:rFonts w:hAnsi="宋体" w:hint="eastAsia"/>
          <w:color w:val="000000"/>
          <w:kern w:val="0"/>
          <w:sz w:val="24"/>
          <w:szCs w:val="21"/>
          <w:lang w:val="zh-CN"/>
        </w:rPr>
        <w:instrText>= 2 \* GB3</w:instrText>
      </w:r>
      <w:r w:rsidRPr="009477BE">
        <w:rPr>
          <w:rFonts w:hAnsi="宋体"/>
          <w:color w:val="000000"/>
          <w:kern w:val="0"/>
          <w:sz w:val="24"/>
          <w:szCs w:val="21"/>
          <w:lang w:val="zh-CN"/>
        </w:rPr>
        <w:instrText xml:space="preserve"> </w:instrText>
      </w:r>
      <w:r w:rsidRPr="009477BE">
        <w:rPr>
          <w:rFonts w:hAnsi="宋体"/>
          <w:color w:val="000000"/>
          <w:kern w:val="0"/>
          <w:sz w:val="24"/>
          <w:szCs w:val="21"/>
          <w:lang w:val="zh-CN"/>
        </w:rPr>
        <w:fldChar w:fldCharType="separate"/>
      </w:r>
      <w:r w:rsidRPr="009477BE">
        <w:rPr>
          <w:rFonts w:hAnsi="宋体" w:hint="eastAsia"/>
          <w:noProof/>
          <w:color w:val="000000"/>
          <w:kern w:val="0"/>
          <w:sz w:val="24"/>
          <w:szCs w:val="21"/>
          <w:lang w:val="zh-CN"/>
        </w:rPr>
        <w:t>②</w:t>
      </w:r>
      <w:r w:rsidRPr="009477BE">
        <w:rPr>
          <w:rFonts w:hAnsi="宋体"/>
          <w:color w:val="000000"/>
          <w:kern w:val="0"/>
          <w:sz w:val="24"/>
          <w:szCs w:val="21"/>
          <w:lang w:val="zh-CN"/>
        </w:rPr>
        <w:fldChar w:fldCharType="end"/>
      </w:r>
      <w:r w:rsidR="0041035E">
        <w:rPr>
          <w:rFonts w:hint="eastAsia"/>
          <w:sz w:val="24"/>
        </w:rPr>
        <w:t>下游调压室</w:t>
      </w:r>
      <w:r w:rsidR="0041035E" w:rsidRPr="002007D1">
        <w:rPr>
          <w:rFonts w:hint="eastAsia"/>
          <w:sz w:val="24"/>
        </w:rPr>
        <w:t>阻抗孔面积越小，最高涌浪越低、最低涌浪越高，</w:t>
      </w:r>
      <w:r w:rsidR="0041035E">
        <w:rPr>
          <w:rFonts w:hint="eastAsia"/>
          <w:sz w:val="24"/>
        </w:rPr>
        <w:t>当阻抗孔</w:t>
      </w:r>
      <w:r w:rsidR="0041035E">
        <w:rPr>
          <w:sz w:val="24"/>
        </w:rPr>
        <w:t>直径大于</w:t>
      </w:r>
      <w:r w:rsidR="0041035E">
        <w:rPr>
          <w:rFonts w:hint="eastAsia"/>
          <w:sz w:val="24"/>
        </w:rPr>
        <w:t>5.50</w:t>
      </w:r>
      <w:r w:rsidR="0041035E">
        <w:rPr>
          <w:sz w:val="24"/>
        </w:rPr>
        <w:t>m</w:t>
      </w:r>
      <w:r w:rsidR="0041035E">
        <w:rPr>
          <w:rFonts w:hint="eastAsia"/>
          <w:sz w:val="24"/>
        </w:rPr>
        <w:lastRenderedPageBreak/>
        <w:t>时</w:t>
      </w:r>
      <w:r w:rsidR="0041035E">
        <w:rPr>
          <w:sz w:val="24"/>
        </w:rPr>
        <w:t>，尾水管</w:t>
      </w:r>
      <w:r w:rsidR="0041035E">
        <w:rPr>
          <w:rFonts w:hint="eastAsia"/>
          <w:sz w:val="24"/>
        </w:rPr>
        <w:t>进口</w:t>
      </w:r>
      <w:r w:rsidR="0041035E">
        <w:rPr>
          <w:sz w:val="24"/>
        </w:rPr>
        <w:t>最小</w:t>
      </w:r>
      <w:r w:rsidR="0041035E">
        <w:rPr>
          <w:rFonts w:hint="eastAsia"/>
          <w:sz w:val="24"/>
        </w:rPr>
        <w:t>压力</w:t>
      </w:r>
      <w:r w:rsidR="0041035E">
        <w:rPr>
          <w:sz w:val="24"/>
        </w:rPr>
        <w:t>大于</w:t>
      </w:r>
      <w:r w:rsidR="0041035E">
        <w:rPr>
          <w:rFonts w:hint="eastAsia"/>
          <w:sz w:val="24"/>
        </w:rPr>
        <w:t>2.44</w:t>
      </w:r>
      <w:r w:rsidR="0041035E">
        <w:rPr>
          <w:sz w:val="24"/>
        </w:rPr>
        <w:t>m</w:t>
      </w:r>
      <w:r w:rsidR="0041035E" w:rsidRPr="002007D1">
        <w:rPr>
          <w:rFonts w:hint="eastAsia"/>
          <w:sz w:val="24"/>
        </w:rPr>
        <w:t>。</w:t>
      </w:r>
    </w:p>
    <w:p w14:paraId="39C4303E" w14:textId="678060C9" w:rsidR="009477BE" w:rsidRPr="009477BE" w:rsidRDefault="009477BE" w:rsidP="009477BE">
      <w:pPr>
        <w:autoSpaceDE w:val="0"/>
        <w:autoSpaceDN w:val="0"/>
        <w:adjustRightInd w:val="0"/>
        <w:spacing w:line="360" w:lineRule="auto"/>
        <w:ind w:firstLineChars="200" w:firstLine="480"/>
        <w:rPr>
          <w:sz w:val="24"/>
          <w:lang w:val="zh-CN"/>
        </w:rPr>
      </w:pPr>
      <w:r w:rsidRPr="009477BE">
        <w:rPr>
          <w:sz w:val="24"/>
          <w:lang w:val="zh-CN"/>
        </w:rPr>
        <w:fldChar w:fldCharType="begin"/>
      </w:r>
      <w:r w:rsidRPr="009477BE">
        <w:rPr>
          <w:sz w:val="24"/>
          <w:lang w:val="zh-CN"/>
        </w:rPr>
        <w:instrText xml:space="preserve"> </w:instrText>
      </w:r>
      <w:r w:rsidRPr="009477BE">
        <w:rPr>
          <w:rFonts w:hint="eastAsia"/>
          <w:sz w:val="24"/>
          <w:lang w:val="zh-CN"/>
        </w:rPr>
        <w:instrText>= 3 \* GB3</w:instrText>
      </w:r>
      <w:r w:rsidRPr="009477BE">
        <w:rPr>
          <w:sz w:val="24"/>
          <w:lang w:val="zh-CN"/>
        </w:rPr>
        <w:instrText xml:space="preserve"> </w:instrText>
      </w:r>
      <w:r w:rsidRPr="009477BE">
        <w:rPr>
          <w:sz w:val="24"/>
          <w:lang w:val="zh-CN"/>
        </w:rPr>
        <w:fldChar w:fldCharType="separate"/>
      </w:r>
      <w:r w:rsidRPr="009477BE">
        <w:rPr>
          <w:rFonts w:hint="eastAsia"/>
          <w:noProof/>
          <w:sz w:val="24"/>
          <w:lang w:val="zh-CN"/>
        </w:rPr>
        <w:t>③</w:t>
      </w:r>
      <w:r w:rsidRPr="009477BE">
        <w:rPr>
          <w:sz w:val="24"/>
          <w:lang w:val="zh-CN"/>
        </w:rPr>
        <w:fldChar w:fldCharType="end"/>
      </w:r>
      <w:r w:rsidR="00761249" w:rsidRPr="0041035E">
        <w:rPr>
          <w:rFonts w:hint="eastAsia"/>
          <w:sz w:val="24"/>
        </w:rPr>
        <w:t xml:space="preserve"> </w:t>
      </w:r>
      <w:r w:rsidR="0041035E" w:rsidRPr="0041035E">
        <w:rPr>
          <w:rFonts w:hint="eastAsia"/>
          <w:sz w:val="24"/>
        </w:rPr>
        <w:t>GD</w:t>
      </w:r>
      <w:r w:rsidR="0041035E" w:rsidRPr="0041035E">
        <w:rPr>
          <w:rFonts w:hint="eastAsia"/>
          <w:sz w:val="24"/>
          <w:vertAlign w:val="superscript"/>
        </w:rPr>
        <w:t>2</w:t>
      </w:r>
      <w:r w:rsidR="0041035E" w:rsidRPr="0041035E">
        <w:rPr>
          <w:rFonts w:hint="eastAsia"/>
          <w:sz w:val="24"/>
        </w:rPr>
        <w:t>增加，</w:t>
      </w:r>
      <w:r w:rsidR="0041035E" w:rsidRPr="0041035E">
        <w:rPr>
          <w:rFonts w:hint="eastAsia"/>
          <w:color w:val="000000"/>
          <w:kern w:val="0"/>
          <w:sz w:val="24"/>
        </w:rPr>
        <w:t>机组最大转速减小；在给定</w:t>
      </w:r>
      <w:r w:rsidR="0041035E" w:rsidRPr="0041035E">
        <w:rPr>
          <w:rFonts w:hint="eastAsia"/>
          <w:color w:val="000000"/>
          <w:kern w:val="0"/>
          <w:sz w:val="24"/>
        </w:rPr>
        <w:t>GD2</w:t>
      </w:r>
      <w:r w:rsidR="0041035E" w:rsidRPr="0041035E">
        <w:rPr>
          <w:rFonts w:hint="eastAsia"/>
          <w:color w:val="000000"/>
          <w:kern w:val="0"/>
          <w:sz w:val="24"/>
        </w:rPr>
        <w:t>范围内，</w:t>
      </w:r>
      <w:r w:rsidR="0041035E" w:rsidRPr="0041035E">
        <w:rPr>
          <w:rFonts w:hint="eastAsia"/>
          <w:color w:val="000000"/>
          <w:kern w:val="0"/>
          <w:sz w:val="24"/>
        </w:rPr>
        <w:t xml:space="preserve"> JHT2</w:t>
      </w:r>
      <w:r w:rsidR="0041035E" w:rsidRPr="0041035E">
        <w:rPr>
          <w:rFonts w:hint="eastAsia"/>
          <w:color w:val="000000"/>
          <w:kern w:val="0"/>
          <w:sz w:val="24"/>
        </w:rPr>
        <w:t>工况拒动机组最大转速能够满足控制要求（</w:t>
      </w:r>
      <w:r w:rsidR="0041035E" w:rsidRPr="0041035E">
        <w:rPr>
          <w:rFonts w:hint="eastAsia"/>
          <w:color w:val="000000"/>
          <w:kern w:val="0"/>
          <w:sz w:val="24"/>
        </w:rPr>
        <w:t>621.5</w:t>
      </w:r>
      <w:r w:rsidR="0041035E" w:rsidRPr="0041035E">
        <w:rPr>
          <w:color w:val="000000"/>
          <w:kern w:val="0"/>
          <w:sz w:val="24"/>
        </w:rPr>
        <w:t xml:space="preserve"> r/min</w:t>
      </w:r>
      <w:r w:rsidR="0041035E" w:rsidRPr="0041035E">
        <w:rPr>
          <w:rFonts w:hint="eastAsia"/>
          <w:color w:val="000000"/>
          <w:kern w:val="0"/>
          <w:sz w:val="24"/>
        </w:rPr>
        <w:t>）</w:t>
      </w:r>
      <w:r w:rsidRPr="0041035E">
        <w:rPr>
          <w:rFonts w:hAnsi="宋体" w:hint="eastAsia"/>
          <w:color w:val="000000"/>
          <w:kern w:val="0"/>
          <w:sz w:val="24"/>
          <w:lang w:val="zh-CN"/>
        </w:rPr>
        <w:t>。</w:t>
      </w:r>
    </w:p>
    <w:p w14:paraId="367B8467"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w:t>
      </w:r>
      <w:r w:rsidRPr="009477BE">
        <w:rPr>
          <w:rFonts w:hint="eastAsia"/>
          <w:sz w:val="24"/>
          <w:lang w:val="zh-CN"/>
        </w:rPr>
        <w:t>2</w:t>
      </w:r>
      <w:r w:rsidRPr="009477BE">
        <w:rPr>
          <w:rFonts w:hint="eastAsia"/>
          <w:sz w:val="24"/>
          <w:lang w:val="zh-CN"/>
        </w:rPr>
        <w:t>）小波动过渡过程计算结果</w:t>
      </w:r>
    </w:p>
    <w:p w14:paraId="3B934101" w14:textId="0260CE11"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采用优化后的调速器参数为：</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41035E" w:rsidRPr="00CA13C4">
        <w:rPr>
          <w:rFonts w:hint="eastAsia"/>
          <w:sz w:val="24"/>
          <w:szCs w:val="22"/>
        </w:rPr>
        <w:t>，</w:t>
      </w:r>
      <w:r w:rsidR="0041035E" w:rsidRPr="00CA13C4">
        <w:rPr>
          <w:position w:val="-14"/>
          <w:sz w:val="24"/>
          <w:szCs w:val="22"/>
        </w:rPr>
        <w:object w:dxaOrig="1060" w:dyaOrig="380" w14:anchorId="309F1647">
          <v:shape id="_x0000_i1133" type="#_x0000_t75" style="width:50.1pt;height:21.9pt" o:ole="">
            <v:imagedata r:id="rId223" o:title=""/>
          </v:shape>
          <o:OLEObject Type="Embed" ProgID="Equation.DSMT4" ShapeID="_x0000_i1133" DrawAspect="Content" ObjectID="_1662390272" r:id="rId245"/>
        </w:object>
      </w:r>
      <w:r w:rsidR="0041035E" w:rsidRPr="00CA13C4">
        <w:rPr>
          <w:rFonts w:hint="eastAsia"/>
          <w:sz w:val="24"/>
          <w:szCs w:val="22"/>
        </w:rPr>
        <w:t>s</w:t>
      </w:r>
      <w:r w:rsidR="0041035E" w:rsidRPr="00CA13C4">
        <w:rPr>
          <w:rFonts w:hint="eastAsia"/>
          <w:sz w:val="24"/>
          <w:szCs w:val="22"/>
        </w:rPr>
        <w:t>，</w:t>
      </w:r>
      <w:r w:rsidR="0041035E" w:rsidRPr="00CA13C4">
        <w:rPr>
          <w:position w:val="-14"/>
          <w:sz w:val="24"/>
          <w:szCs w:val="22"/>
        </w:rPr>
        <w:object w:dxaOrig="820" w:dyaOrig="380" w14:anchorId="62266D3E">
          <v:shape id="_x0000_i1134" type="#_x0000_t75" style="width:43.2pt;height:21.9pt" o:ole="">
            <v:imagedata r:id="rId225" o:title=""/>
          </v:shape>
          <o:OLEObject Type="Embed" ProgID="Equation.DSMT4" ShapeID="_x0000_i1134" DrawAspect="Content" ObjectID="_1662390273" r:id="rId246"/>
        </w:object>
      </w:r>
      <w:r w:rsidR="0041035E" w:rsidRPr="00CA13C4">
        <w:rPr>
          <w:rFonts w:hint="eastAsia"/>
          <w:sz w:val="24"/>
          <w:szCs w:val="22"/>
        </w:rPr>
        <w:t>，电网负荷自调节系数</w:t>
      </w:r>
      <w:r w:rsidR="0041035E" w:rsidRPr="00CA13C4">
        <w:rPr>
          <w:position w:val="-12"/>
          <w:sz w:val="24"/>
          <w:szCs w:val="22"/>
        </w:rPr>
        <w:object w:dxaOrig="240" w:dyaOrig="360" w14:anchorId="7739E05A">
          <v:shape id="_x0000_i1135" type="#_x0000_t75" style="width:14.4pt;height:21.9pt" o:ole="">
            <v:imagedata r:id="rId227" o:title=""/>
          </v:shape>
          <o:OLEObject Type="Embed" ProgID="Equation.DSMT4" ShapeID="_x0000_i1135" DrawAspect="Content" ObjectID="_1662390274" r:id="rId247"/>
        </w:object>
      </w:r>
      <w:r w:rsidR="0041035E" w:rsidRPr="00CA13C4">
        <w:rPr>
          <w:rFonts w:hint="eastAsia"/>
          <w:sz w:val="24"/>
          <w:szCs w:val="22"/>
        </w:rPr>
        <w:t>取</w:t>
      </w:r>
      <w:r w:rsidR="0041035E" w:rsidRPr="00CA13C4">
        <w:rPr>
          <w:rFonts w:hint="eastAsia"/>
          <w:sz w:val="24"/>
          <w:szCs w:val="22"/>
        </w:rPr>
        <w:t>0.0</w:t>
      </w:r>
      <w:r w:rsidR="0041035E" w:rsidRPr="00CA13C4">
        <w:rPr>
          <w:rFonts w:hint="eastAsia"/>
          <w:sz w:val="24"/>
          <w:szCs w:val="22"/>
        </w:rPr>
        <w:t>。</w:t>
      </w:r>
      <w:r w:rsidR="0041035E" w:rsidRPr="009477BE">
        <w:rPr>
          <w:rFonts w:hAnsi="宋体" w:hint="eastAsia"/>
          <w:color w:val="000000"/>
          <w:sz w:val="24"/>
          <w:lang w:val="zh-CN"/>
        </w:rPr>
        <w:t>额定</w:t>
      </w:r>
      <w:r w:rsidR="0041035E" w:rsidRPr="009477BE">
        <w:rPr>
          <w:rFonts w:hAnsi="宋体"/>
          <w:color w:val="000000"/>
          <w:sz w:val="24"/>
          <w:lang w:val="zh-CN"/>
        </w:rPr>
        <w:t>水头工况（工况</w:t>
      </w:r>
      <w:r w:rsidR="0041035E" w:rsidRPr="009477BE">
        <w:rPr>
          <w:color w:val="000000"/>
          <w:sz w:val="24"/>
          <w:lang w:val="zh-CN"/>
        </w:rPr>
        <w:t>X</w:t>
      </w:r>
      <w:r w:rsidR="0041035E" w:rsidRPr="009477BE">
        <w:rPr>
          <w:rFonts w:hint="eastAsia"/>
          <w:color w:val="000000"/>
          <w:sz w:val="24"/>
          <w:lang w:val="zh-CN"/>
        </w:rPr>
        <w:t>2</w:t>
      </w:r>
      <w:r w:rsidR="0041035E" w:rsidRPr="009477BE">
        <w:rPr>
          <w:rFonts w:hAnsi="宋体"/>
          <w:color w:val="000000"/>
          <w:sz w:val="24"/>
          <w:lang w:val="zh-CN"/>
        </w:rPr>
        <w:t>），机组转速在</w:t>
      </w:r>
      <w:r w:rsidR="0041035E">
        <w:rPr>
          <w:rFonts w:hAnsi="宋体"/>
          <w:color w:val="000000"/>
          <w:sz w:val="24"/>
          <w:lang w:val="zh-CN"/>
        </w:rPr>
        <w:t>17.40</w:t>
      </w:r>
      <w:r w:rsidR="0041035E" w:rsidRPr="009477BE">
        <w:rPr>
          <w:rFonts w:hAnsi="宋体" w:hint="eastAsia"/>
          <w:color w:val="000000"/>
          <w:sz w:val="24"/>
          <w:lang w:val="zh-CN"/>
        </w:rPr>
        <w:t>s</w:t>
      </w:r>
      <w:r w:rsidR="0041035E" w:rsidRPr="009477BE">
        <w:rPr>
          <w:rFonts w:hAnsi="宋体"/>
          <w:color w:val="000000"/>
          <w:sz w:val="24"/>
          <w:lang w:val="zh-CN"/>
        </w:rPr>
        <w:t>内可以进入</w:t>
      </w:r>
      <w:r w:rsidR="0041035E" w:rsidRPr="009477BE">
        <w:rPr>
          <w:color w:val="000000"/>
          <w:sz w:val="24"/>
          <w:lang w:val="zh-CN"/>
        </w:rPr>
        <w:t>±0.2%</w:t>
      </w:r>
      <w:r w:rsidR="0041035E" w:rsidRPr="009477BE">
        <w:rPr>
          <w:rFonts w:hAnsi="宋体"/>
          <w:color w:val="000000"/>
          <w:sz w:val="24"/>
          <w:lang w:val="zh-CN"/>
        </w:rPr>
        <w:t>的转速频带偏差内，最小水头工况（工况</w:t>
      </w:r>
      <w:r w:rsidR="0041035E" w:rsidRPr="009477BE">
        <w:rPr>
          <w:color w:val="000000"/>
          <w:sz w:val="24"/>
          <w:lang w:val="zh-CN"/>
        </w:rPr>
        <w:t>X</w:t>
      </w:r>
      <w:r w:rsidR="0041035E" w:rsidRPr="009477BE">
        <w:rPr>
          <w:rFonts w:hint="eastAsia"/>
          <w:color w:val="000000"/>
          <w:sz w:val="24"/>
          <w:lang w:val="zh-CN"/>
        </w:rPr>
        <w:t>3</w:t>
      </w:r>
      <w:r w:rsidR="0041035E" w:rsidRPr="009477BE">
        <w:rPr>
          <w:rFonts w:hAnsi="宋体"/>
          <w:color w:val="000000"/>
          <w:sz w:val="24"/>
          <w:lang w:val="zh-CN"/>
        </w:rPr>
        <w:t>），机组转速</w:t>
      </w:r>
      <w:r w:rsidR="0041035E" w:rsidRPr="009477BE">
        <w:rPr>
          <w:rFonts w:hAnsi="宋体" w:hint="eastAsia"/>
          <w:color w:val="000000"/>
          <w:sz w:val="24"/>
          <w:lang w:val="zh-CN"/>
        </w:rPr>
        <w:t>分别</w:t>
      </w:r>
      <w:r w:rsidR="0041035E" w:rsidRPr="009477BE">
        <w:rPr>
          <w:rFonts w:hAnsi="宋体"/>
          <w:color w:val="000000"/>
          <w:sz w:val="24"/>
          <w:lang w:val="zh-CN"/>
        </w:rPr>
        <w:t>在</w:t>
      </w:r>
      <w:r w:rsidR="0041035E" w:rsidRPr="00B1121C">
        <w:rPr>
          <w:rFonts w:hAnsi="宋体"/>
          <w:color w:val="000000"/>
          <w:sz w:val="24"/>
          <w:lang w:val="zh-CN"/>
        </w:rPr>
        <w:t>18.00</w:t>
      </w:r>
      <w:r w:rsidR="0041035E" w:rsidRPr="009477BE">
        <w:rPr>
          <w:color w:val="000000"/>
          <w:sz w:val="24"/>
          <w:lang w:val="zh-CN"/>
        </w:rPr>
        <w:t>s</w:t>
      </w:r>
      <w:r w:rsidR="0041035E" w:rsidRPr="009477BE">
        <w:rPr>
          <w:rFonts w:hAnsi="宋体"/>
          <w:color w:val="000000"/>
          <w:sz w:val="24"/>
          <w:lang w:val="zh-CN"/>
        </w:rPr>
        <w:t>进入</w:t>
      </w:r>
      <w:r w:rsidR="0041035E" w:rsidRPr="009477BE">
        <w:rPr>
          <w:color w:val="000000"/>
          <w:sz w:val="24"/>
          <w:lang w:val="zh-CN"/>
        </w:rPr>
        <w:t>±0.2%</w:t>
      </w:r>
      <w:r w:rsidR="0041035E" w:rsidRPr="009477BE">
        <w:rPr>
          <w:rFonts w:hAnsi="宋体"/>
          <w:color w:val="000000"/>
          <w:sz w:val="24"/>
          <w:lang w:val="zh-CN"/>
        </w:rPr>
        <w:t>带宽内</w:t>
      </w:r>
      <w:r w:rsidRPr="009477BE">
        <w:rPr>
          <w:rFonts w:hAnsi="宋体" w:hint="eastAsia"/>
          <w:sz w:val="24"/>
          <w:lang w:val="zh-CN"/>
        </w:rPr>
        <w:t>。</w:t>
      </w:r>
    </w:p>
    <w:p w14:paraId="1B31982F"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w:t>
      </w:r>
      <w:r w:rsidRPr="009477BE">
        <w:rPr>
          <w:rFonts w:hint="eastAsia"/>
          <w:sz w:val="24"/>
          <w:lang w:val="zh-CN"/>
        </w:rPr>
        <w:t>3</w:t>
      </w:r>
      <w:r w:rsidRPr="009477BE">
        <w:rPr>
          <w:rFonts w:hint="eastAsia"/>
          <w:sz w:val="24"/>
          <w:lang w:val="zh-CN"/>
        </w:rPr>
        <w:t>）水力干扰过渡过程计算结果</w:t>
      </w:r>
    </w:p>
    <w:p w14:paraId="2B9549A1" w14:textId="55076BAB" w:rsidR="00D8045D" w:rsidRDefault="00C83E39" w:rsidP="00D8045D">
      <w:pPr>
        <w:spacing w:line="360" w:lineRule="auto"/>
        <w:ind w:firstLineChars="200" w:firstLine="480"/>
        <w:rPr>
          <w:rFonts w:hAnsi="宋体"/>
          <w:sz w:val="24"/>
          <w:lang w:val="zh-CN"/>
        </w:rPr>
      </w:pPr>
      <w:r>
        <w:rPr>
          <w:rFonts w:hAnsi="宋体" w:hint="eastAsia"/>
          <w:sz w:val="24"/>
          <w:lang w:val="zh-CN"/>
        </w:rPr>
        <w:t>1</w:t>
      </w:r>
      <w:r>
        <w:rPr>
          <w:rFonts w:hAnsi="宋体" w:hint="eastAsia"/>
          <w:sz w:val="24"/>
          <w:lang w:val="zh-CN"/>
        </w:rPr>
        <w:t>）</w:t>
      </w:r>
      <w:r w:rsidR="0041035E" w:rsidRPr="009477BE">
        <w:rPr>
          <w:rFonts w:hAnsi="宋体"/>
          <w:sz w:val="24"/>
          <w:lang w:val="zh-CN"/>
        </w:rPr>
        <w:t>水力干扰调速器参与频率调节的条件下，</w:t>
      </w:r>
      <w:r w:rsidR="0041035E" w:rsidRPr="009477BE">
        <w:rPr>
          <w:rFonts w:ascii="宋体" w:hAnsi="宋体" w:hint="eastAsia"/>
          <w:sz w:val="24"/>
          <w:lang w:val="zh-CN"/>
        </w:rPr>
        <w:t>调速器</w:t>
      </w:r>
      <w:r w:rsidR="0041035E" w:rsidRPr="009477BE">
        <w:rPr>
          <w:rFonts w:ascii="宋体" w:hAnsi="宋体" w:hint="eastAsia"/>
          <w:color w:val="000000"/>
          <w:sz w:val="24"/>
          <w:lang w:val="zh-CN"/>
        </w:rPr>
        <w:t>参数与小波动的调速器参数</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41035E" w:rsidRPr="00CA13C4">
        <w:rPr>
          <w:rFonts w:hint="eastAsia"/>
          <w:sz w:val="24"/>
          <w:szCs w:val="22"/>
        </w:rPr>
        <w:t>，</w:t>
      </w:r>
      <w:r w:rsidR="0041035E" w:rsidRPr="00CA13C4">
        <w:rPr>
          <w:position w:val="-14"/>
          <w:sz w:val="24"/>
          <w:szCs w:val="22"/>
        </w:rPr>
        <w:object w:dxaOrig="1060" w:dyaOrig="380" w14:anchorId="649F3624">
          <v:shape id="_x0000_i1136" type="#_x0000_t75" style="width:50.1pt;height:21.9pt" o:ole="">
            <v:imagedata r:id="rId223" o:title=""/>
          </v:shape>
          <o:OLEObject Type="Embed" ProgID="Equation.DSMT4" ShapeID="_x0000_i1136" DrawAspect="Content" ObjectID="_1662390275" r:id="rId248"/>
        </w:object>
      </w:r>
      <w:r w:rsidR="0041035E" w:rsidRPr="00CA13C4">
        <w:rPr>
          <w:rFonts w:hint="eastAsia"/>
          <w:sz w:val="24"/>
          <w:szCs w:val="22"/>
        </w:rPr>
        <w:t>s</w:t>
      </w:r>
      <w:r w:rsidR="0041035E" w:rsidRPr="00CA13C4">
        <w:rPr>
          <w:rFonts w:hint="eastAsia"/>
          <w:sz w:val="24"/>
          <w:szCs w:val="22"/>
        </w:rPr>
        <w:t>，</w:t>
      </w:r>
      <w:r w:rsidR="0041035E" w:rsidRPr="00CA13C4">
        <w:rPr>
          <w:position w:val="-14"/>
          <w:sz w:val="24"/>
          <w:szCs w:val="22"/>
        </w:rPr>
        <w:object w:dxaOrig="820" w:dyaOrig="380" w14:anchorId="4AECDCEB">
          <v:shape id="_x0000_i1137" type="#_x0000_t75" style="width:43.2pt;height:21.9pt" o:ole="">
            <v:imagedata r:id="rId225" o:title=""/>
          </v:shape>
          <o:OLEObject Type="Embed" ProgID="Equation.DSMT4" ShapeID="_x0000_i1137" DrawAspect="Content" ObjectID="_1662390276" r:id="rId249"/>
        </w:object>
      </w:r>
      <w:r w:rsidR="0041035E">
        <w:rPr>
          <w:rFonts w:hint="eastAsia"/>
          <w:sz w:val="24"/>
          <w:szCs w:val="22"/>
        </w:rPr>
        <w:t>,</w:t>
      </w:r>
      <w:r w:rsidR="0041035E" w:rsidRPr="009477BE">
        <w:rPr>
          <w:noProof/>
          <w:position w:val="-14"/>
        </w:rPr>
        <w:t xml:space="preserve"> </w:t>
      </w:r>
      <w:r w:rsidR="0041035E" w:rsidRPr="009477BE">
        <w:rPr>
          <w:noProof/>
          <w:position w:val="-14"/>
        </w:rPr>
        <w:drawing>
          <wp:inline distT="0" distB="0" distL="0" distR="0" wp14:anchorId="733C8062" wp14:editId="73162443">
            <wp:extent cx="534670" cy="241300"/>
            <wp:effectExtent l="0" t="0" r="0" b="0"/>
            <wp:docPr id="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8" cstate="print"/>
                    <a:srcRect/>
                    <a:stretch>
                      <a:fillRect/>
                    </a:stretch>
                  </pic:blipFill>
                  <pic:spPr bwMode="auto">
                    <a:xfrm>
                      <a:off x="0" y="0"/>
                      <a:ext cx="534670" cy="241300"/>
                    </a:xfrm>
                    <a:prstGeom prst="rect">
                      <a:avLst/>
                    </a:prstGeom>
                    <a:noFill/>
                    <a:ln w="9525">
                      <a:noFill/>
                      <a:miter lim="800000"/>
                      <a:headEnd/>
                      <a:tailEnd/>
                    </a:ln>
                  </pic:spPr>
                </pic:pic>
              </a:graphicData>
            </a:graphic>
          </wp:inline>
        </w:drawing>
      </w:r>
      <w:r w:rsidR="0041035E" w:rsidRPr="009477BE">
        <w:rPr>
          <w:rFonts w:ascii="宋体" w:hAnsi="宋体" w:hint="eastAsia"/>
          <w:color w:val="000000"/>
          <w:sz w:val="24"/>
          <w:lang w:val="zh-CN"/>
        </w:rPr>
        <w:t>相同</w:t>
      </w:r>
      <w:r w:rsidR="0041035E" w:rsidRPr="009477BE">
        <w:rPr>
          <w:rFonts w:ascii="宋体" w:hAnsi="宋体" w:hint="eastAsia"/>
          <w:sz w:val="24"/>
          <w:lang w:val="zh-CN"/>
        </w:rPr>
        <w:t>。</w:t>
      </w:r>
      <w:r w:rsidR="00D8045D" w:rsidRPr="009477BE">
        <w:rPr>
          <w:rFonts w:hAnsi="宋体"/>
          <w:sz w:val="24"/>
          <w:lang w:val="zh-CN"/>
        </w:rPr>
        <w:t>各工况下转速进入</w:t>
      </w:r>
      <w:r w:rsidR="00D8045D" w:rsidRPr="009477BE">
        <w:rPr>
          <w:sz w:val="24"/>
          <w:lang w:val="zh-CN"/>
        </w:rPr>
        <w:t>±0.</w:t>
      </w:r>
      <w:r w:rsidR="00D8045D" w:rsidRPr="009477BE">
        <w:rPr>
          <w:rFonts w:hint="eastAsia"/>
          <w:sz w:val="24"/>
          <w:lang w:val="zh-CN"/>
        </w:rPr>
        <w:t>2</w:t>
      </w:r>
      <w:r w:rsidR="00D8045D" w:rsidRPr="009477BE">
        <w:rPr>
          <w:rFonts w:hAnsi="宋体"/>
          <w:sz w:val="24"/>
          <w:lang w:val="zh-CN"/>
        </w:rPr>
        <w:t>％带宽最大调节时间为</w:t>
      </w:r>
      <w:r w:rsidR="00D8045D">
        <w:rPr>
          <w:sz w:val="24"/>
        </w:rPr>
        <w:t>136.4</w:t>
      </w:r>
      <w:r w:rsidR="00D8045D" w:rsidRPr="009477BE">
        <w:rPr>
          <w:rFonts w:hint="eastAsia"/>
          <w:sz w:val="24"/>
        </w:rPr>
        <w:t>0</w:t>
      </w:r>
      <w:r w:rsidR="00D8045D" w:rsidRPr="009477BE">
        <w:rPr>
          <w:rFonts w:hint="eastAsia"/>
          <w:sz w:val="24"/>
          <w:lang w:val="zh-CN"/>
        </w:rPr>
        <w:t>s</w:t>
      </w:r>
      <w:r w:rsidR="00D8045D" w:rsidRPr="009477BE">
        <w:rPr>
          <w:rFonts w:hAnsi="宋体"/>
          <w:sz w:val="24"/>
          <w:lang w:val="zh-CN"/>
        </w:rPr>
        <w:t>左右，振荡次数</w:t>
      </w:r>
      <w:r w:rsidR="00D8045D" w:rsidRPr="009477BE">
        <w:rPr>
          <w:rFonts w:hAnsi="宋体" w:hint="eastAsia"/>
          <w:sz w:val="24"/>
          <w:lang w:val="zh-CN"/>
        </w:rPr>
        <w:t>最多</w:t>
      </w:r>
      <w:r w:rsidR="00D8045D" w:rsidRPr="009477BE">
        <w:rPr>
          <w:rFonts w:hAnsi="宋体"/>
          <w:sz w:val="24"/>
          <w:lang w:val="zh-CN"/>
        </w:rPr>
        <w:t>达</w:t>
      </w:r>
      <w:r w:rsidR="00D8045D">
        <w:rPr>
          <w:rFonts w:hAnsi="宋体" w:hint="eastAsia"/>
          <w:sz w:val="24"/>
          <w:lang w:val="zh-CN"/>
        </w:rPr>
        <w:t>7</w:t>
      </w:r>
      <w:r w:rsidR="00D8045D" w:rsidRPr="009477BE">
        <w:rPr>
          <w:rFonts w:hAnsi="宋体" w:hint="eastAsia"/>
          <w:sz w:val="24"/>
          <w:lang w:val="zh-CN"/>
        </w:rPr>
        <w:t>.5</w:t>
      </w:r>
      <w:r w:rsidR="00D8045D" w:rsidRPr="009477BE">
        <w:rPr>
          <w:rFonts w:hAnsi="宋体"/>
          <w:sz w:val="24"/>
          <w:lang w:val="zh-CN"/>
        </w:rPr>
        <w:t>次，转速波动是衰减的。因此，同一水力单元部分机组甩负荷时，不会造成事故进一步扩大，导致运行机组随之甩负荷。</w:t>
      </w:r>
    </w:p>
    <w:p w14:paraId="19367D02" w14:textId="77777777" w:rsidR="00D8045D" w:rsidRPr="008A444C" w:rsidRDefault="00D8045D" w:rsidP="00D8045D">
      <w:pPr>
        <w:spacing w:line="360" w:lineRule="auto"/>
        <w:ind w:firstLineChars="200" w:firstLine="480"/>
        <w:rPr>
          <w:rFonts w:hAnsi="宋体"/>
          <w:sz w:val="24"/>
          <w:lang w:val="zh-CN"/>
        </w:rPr>
      </w:pPr>
      <w:r w:rsidRPr="0087108D">
        <w:rPr>
          <w:rFonts w:hAnsi="宋体"/>
          <w:sz w:val="24"/>
          <w:lang w:val="zh-CN"/>
        </w:rPr>
        <w:t>2)</w:t>
      </w:r>
      <w:r w:rsidRPr="0087108D">
        <w:rPr>
          <w:rFonts w:hAnsi="宋体" w:hint="eastAsia"/>
          <w:sz w:val="24"/>
          <w:lang w:val="zh-CN"/>
        </w:rPr>
        <w:t>额定水头</w:t>
      </w:r>
      <w:r w:rsidRPr="0087108D">
        <w:rPr>
          <w:rFonts w:hAnsi="宋体"/>
          <w:sz w:val="24"/>
          <w:lang w:val="zh-CN"/>
        </w:rPr>
        <w:t>工况</w:t>
      </w:r>
      <w:r>
        <w:rPr>
          <w:rFonts w:hAnsi="宋体" w:hint="eastAsia"/>
          <w:sz w:val="24"/>
          <w:lang w:val="zh-CN"/>
        </w:rPr>
        <w:t>GR3</w:t>
      </w:r>
      <w:r w:rsidRPr="0087108D">
        <w:rPr>
          <w:rFonts w:hAnsi="宋体" w:hint="eastAsia"/>
          <w:sz w:val="24"/>
          <w:lang w:val="zh-CN"/>
        </w:rPr>
        <w:t>，</w:t>
      </w:r>
      <w:r>
        <w:rPr>
          <w:rFonts w:hAnsi="宋体" w:hint="eastAsia"/>
          <w:sz w:val="24"/>
          <w:lang w:val="zh-CN"/>
        </w:rPr>
        <w:t>6</w:t>
      </w:r>
      <w:r w:rsidRPr="0087108D">
        <w:rPr>
          <w:rFonts w:hAnsi="宋体"/>
          <w:sz w:val="24"/>
          <w:lang w:val="zh-CN"/>
        </w:rPr>
        <w:t>号机最大超出力为</w:t>
      </w:r>
      <w:r w:rsidRPr="008A444C">
        <w:rPr>
          <w:rFonts w:hAnsi="宋体"/>
          <w:sz w:val="24"/>
          <w:lang w:val="zh-CN"/>
        </w:rPr>
        <w:t>49.94</w:t>
      </w:r>
      <w:r w:rsidRPr="0087108D">
        <w:rPr>
          <w:rFonts w:hAnsi="宋体"/>
          <w:sz w:val="24"/>
          <w:lang w:val="zh-CN"/>
        </w:rPr>
        <w:t>MW</w:t>
      </w:r>
      <w:r w:rsidRPr="0087108D">
        <w:rPr>
          <w:rFonts w:hAnsi="宋体"/>
          <w:sz w:val="24"/>
          <w:lang w:val="zh-CN"/>
        </w:rPr>
        <w:t>，超出力幅度为</w:t>
      </w:r>
      <w:r w:rsidRPr="008A444C">
        <w:rPr>
          <w:rFonts w:hAnsi="宋体"/>
          <w:sz w:val="24"/>
          <w:lang w:val="zh-CN"/>
        </w:rPr>
        <w:t>16.31</w:t>
      </w:r>
      <w:r w:rsidRPr="0087108D">
        <w:rPr>
          <w:rFonts w:hAnsi="宋体"/>
          <w:sz w:val="24"/>
          <w:lang w:val="zh-CN"/>
        </w:rPr>
        <w:t>%</w:t>
      </w:r>
      <w:r w:rsidRPr="0087108D">
        <w:rPr>
          <w:rFonts w:hAnsi="宋体" w:hint="eastAsia"/>
          <w:sz w:val="24"/>
          <w:lang w:val="zh-CN"/>
        </w:rPr>
        <w:t>，进入</w:t>
      </w:r>
      <w:r w:rsidRPr="0087108D">
        <w:rPr>
          <w:rFonts w:hAnsi="宋体" w:hint="eastAsia"/>
          <w:sz w:val="24"/>
          <w:lang w:val="zh-CN"/>
        </w:rPr>
        <w:t>110%</w:t>
      </w:r>
      <w:r w:rsidRPr="0087108D">
        <w:rPr>
          <w:rFonts w:hAnsi="宋体" w:hint="eastAsia"/>
          <w:sz w:val="24"/>
          <w:lang w:val="zh-CN"/>
        </w:rPr>
        <w:t>出力限制线的时间为</w:t>
      </w:r>
      <w:r w:rsidRPr="008A444C">
        <w:rPr>
          <w:rFonts w:hAnsi="宋体"/>
          <w:sz w:val="24"/>
          <w:lang w:val="zh-CN"/>
        </w:rPr>
        <w:t>35.20</w:t>
      </w:r>
      <w:r w:rsidRPr="0087108D">
        <w:rPr>
          <w:rFonts w:hAnsi="宋体" w:hint="eastAsia"/>
          <w:sz w:val="24"/>
          <w:lang w:val="zh-CN"/>
        </w:rPr>
        <w:t>s</w:t>
      </w:r>
      <w:r w:rsidRPr="0087108D">
        <w:rPr>
          <w:rFonts w:hAnsi="宋体" w:hint="eastAsia"/>
          <w:sz w:val="24"/>
          <w:lang w:val="zh-CN"/>
        </w:rPr>
        <w:t>，如图</w:t>
      </w:r>
      <w:r>
        <w:rPr>
          <w:rFonts w:hAnsi="宋体" w:hint="eastAsia"/>
          <w:sz w:val="24"/>
          <w:lang w:val="zh-CN"/>
        </w:rPr>
        <w:t>7</w:t>
      </w:r>
      <w:r w:rsidRPr="0087108D">
        <w:rPr>
          <w:rFonts w:hAnsi="宋体" w:hint="eastAsia"/>
          <w:sz w:val="24"/>
          <w:lang w:val="zh-CN"/>
        </w:rPr>
        <w:t>.1-</w:t>
      </w:r>
      <w:r w:rsidRPr="0087108D">
        <w:rPr>
          <w:rFonts w:hAnsi="宋体" w:hint="eastAsia"/>
          <w:sz w:val="24"/>
          <w:lang w:val="zh-CN"/>
        </w:rPr>
        <w:t>图</w:t>
      </w:r>
      <w:r>
        <w:rPr>
          <w:rFonts w:hAnsi="宋体" w:hint="eastAsia"/>
          <w:sz w:val="24"/>
          <w:lang w:val="zh-CN"/>
        </w:rPr>
        <w:t>7</w:t>
      </w:r>
      <w:r w:rsidRPr="0087108D">
        <w:rPr>
          <w:rFonts w:hAnsi="宋体" w:hint="eastAsia"/>
          <w:sz w:val="24"/>
          <w:lang w:val="zh-CN"/>
        </w:rPr>
        <w:t>.</w:t>
      </w:r>
      <w:r>
        <w:rPr>
          <w:rFonts w:hAnsi="宋体" w:hint="eastAsia"/>
          <w:sz w:val="24"/>
          <w:lang w:val="zh-CN"/>
        </w:rPr>
        <w:t>5</w:t>
      </w:r>
      <w:r w:rsidRPr="0087108D">
        <w:rPr>
          <w:rFonts w:hAnsi="宋体" w:hint="eastAsia"/>
          <w:sz w:val="24"/>
          <w:lang w:val="zh-CN"/>
        </w:rPr>
        <w:t>所示</w:t>
      </w:r>
      <w:r w:rsidRPr="0087108D">
        <w:rPr>
          <w:rFonts w:hAnsi="宋体"/>
          <w:sz w:val="24"/>
          <w:lang w:val="zh-CN"/>
        </w:rPr>
        <w:t>。</w:t>
      </w:r>
    </w:p>
    <w:p w14:paraId="5A666F32" w14:textId="096C9DA9" w:rsidR="00D8045D" w:rsidRDefault="00D8045D" w:rsidP="00D8045D">
      <w:pPr>
        <w:spacing w:line="360" w:lineRule="auto"/>
        <w:ind w:firstLineChars="200" w:firstLine="480"/>
        <w:rPr>
          <w:rFonts w:hAnsi="宋体"/>
          <w:sz w:val="24"/>
          <w:lang w:val="zh-CN"/>
        </w:rPr>
      </w:pPr>
      <w:r>
        <w:rPr>
          <w:sz w:val="24"/>
          <w:lang w:val="zh-CN"/>
        </w:rPr>
        <w:t>3</w:t>
      </w:r>
      <w:r w:rsidRPr="009477BE">
        <w:rPr>
          <w:sz w:val="24"/>
          <w:lang w:val="zh-CN"/>
        </w:rPr>
        <w:t xml:space="preserve">) </w:t>
      </w:r>
      <w:r w:rsidRPr="009477BE">
        <w:rPr>
          <w:rFonts w:hAnsi="宋体"/>
          <w:sz w:val="24"/>
          <w:lang w:val="zh-CN"/>
        </w:rPr>
        <w:t>由参与功率调节条件下</w:t>
      </w:r>
      <w:r>
        <w:rPr>
          <w:rFonts w:hAnsi="宋体" w:hint="eastAsia"/>
          <w:sz w:val="24"/>
          <w:lang w:val="zh-CN"/>
        </w:rPr>
        <w:t>，</w:t>
      </w:r>
      <w:r w:rsidRPr="009477BE">
        <w:rPr>
          <w:rFonts w:hint="eastAsia"/>
          <w:sz w:val="24"/>
          <w:lang w:val="zh-CN"/>
        </w:rPr>
        <w:t>额定水头</w:t>
      </w:r>
      <w:r w:rsidRPr="009477BE">
        <w:rPr>
          <w:rFonts w:hAnsi="宋体"/>
          <w:sz w:val="24"/>
          <w:lang w:val="zh-CN"/>
        </w:rPr>
        <w:t>工况</w:t>
      </w:r>
      <w:r>
        <w:rPr>
          <w:rFonts w:hAnsi="宋体" w:hint="eastAsia"/>
          <w:sz w:val="24"/>
          <w:lang w:val="zh-CN"/>
        </w:rPr>
        <w:t>GR3</w:t>
      </w:r>
      <w:r w:rsidRPr="009477BE">
        <w:rPr>
          <w:rFonts w:hint="eastAsia"/>
          <w:sz w:val="24"/>
          <w:lang w:val="zh-CN"/>
        </w:rPr>
        <w:t>，</w:t>
      </w:r>
      <w:r>
        <w:rPr>
          <w:rFonts w:hint="eastAsia"/>
          <w:sz w:val="24"/>
          <w:lang w:val="zh-CN"/>
        </w:rPr>
        <w:t>6</w:t>
      </w:r>
      <w:r w:rsidRPr="009477BE">
        <w:rPr>
          <w:rFonts w:hAnsi="宋体"/>
          <w:sz w:val="24"/>
          <w:lang w:val="zh-CN"/>
        </w:rPr>
        <w:t>号机最大超出力为</w:t>
      </w:r>
      <w:r w:rsidRPr="00B16060">
        <w:rPr>
          <w:rFonts w:hAnsi="宋体"/>
          <w:sz w:val="24"/>
          <w:lang w:val="zh-CN"/>
        </w:rPr>
        <w:t>73.81</w:t>
      </w:r>
      <w:r w:rsidRPr="009477BE">
        <w:rPr>
          <w:sz w:val="24"/>
          <w:lang w:val="zh-CN"/>
        </w:rPr>
        <w:t>MW</w:t>
      </w:r>
      <w:r w:rsidRPr="009477BE">
        <w:rPr>
          <w:rFonts w:hAnsi="宋体"/>
          <w:sz w:val="24"/>
          <w:lang w:val="zh-CN"/>
        </w:rPr>
        <w:t>，超出力幅度为</w:t>
      </w:r>
      <w:r w:rsidRPr="00B16060">
        <w:rPr>
          <w:sz w:val="24"/>
          <w:lang w:val="zh-CN"/>
        </w:rPr>
        <w:t>24.11</w:t>
      </w:r>
      <w:r w:rsidRPr="009477BE">
        <w:rPr>
          <w:sz w:val="24"/>
          <w:lang w:val="zh-CN"/>
        </w:rPr>
        <w:t>%</w:t>
      </w:r>
      <w:r w:rsidRPr="009477BE">
        <w:rPr>
          <w:rFonts w:hint="eastAsia"/>
          <w:sz w:val="24"/>
          <w:lang w:val="zh-CN"/>
        </w:rPr>
        <w:t>，进入</w:t>
      </w:r>
      <w:r w:rsidRPr="009477BE">
        <w:rPr>
          <w:rFonts w:hint="eastAsia"/>
          <w:sz w:val="24"/>
          <w:lang w:val="zh-CN"/>
        </w:rPr>
        <w:t>110%</w:t>
      </w:r>
      <w:r w:rsidRPr="009477BE">
        <w:rPr>
          <w:rFonts w:hint="eastAsia"/>
          <w:sz w:val="24"/>
          <w:lang w:val="zh-CN"/>
        </w:rPr>
        <w:t>出力限制线的时间为</w:t>
      </w:r>
      <w:r w:rsidRPr="00F56773">
        <w:rPr>
          <w:sz w:val="24"/>
          <w:lang w:val="zh-CN"/>
        </w:rPr>
        <w:t>37.60</w:t>
      </w:r>
      <w:r w:rsidRPr="009477BE">
        <w:rPr>
          <w:rFonts w:hint="eastAsia"/>
          <w:sz w:val="24"/>
          <w:lang w:val="zh-CN"/>
        </w:rPr>
        <w:t>s</w:t>
      </w:r>
      <w:r w:rsidRPr="009477BE">
        <w:rPr>
          <w:rFonts w:hAnsi="宋体"/>
          <w:sz w:val="24"/>
          <w:lang w:val="zh-CN"/>
        </w:rPr>
        <w:t>。</w:t>
      </w:r>
    </w:p>
    <w:p w14:paraId="697E6AAE" w14:textId="4478C13C" w:rsidR="007C3F18" w:rsidRPr="00643BE6" w:rsidRDefault="007C3F18" w:rsidP="00D8045D">
      <w:pPr>
        <w:spacing w:line="360" w:lineRule="auto"/>
        <w:ind w:firstLineChars="200" w:firstLine="420"/>
        <w:sectPr w:rsidR="007C3F18" w:rsidRPr="00643BE6" w:rsidSect="00382DCE">
          <w:headerReference w:type="even" r:id="rId250"/>
          <w:headerReference w:type="default" r:id="rId251"/>
          <w:footerReference w:type="even" r:id="rId252"/>
          <w:footerReference w:type="default" r:id="rId253"/>
          <w:headerReference w:type="first" r:id="rId254"/>
          <w:footerReference w:type="first" r:id="rId255"/>
          <w:pgSz w:w="11906" w:h="16838"/>
          <w:pgMar w:top="1134" w:right="1134" w:bottom="1134" w:left="1134" w:header="851" w:footer="992" w:gutter="0"/>
          <w:cols w:space="425"/>
          <w:docGrid w:type="lines" w:linePitch="312"/>
        </w:sectPr>
      </w:pPr>
    </w:p>
    <w:bookmarkEnd w:id="116"/>
    <w:p w14:paraId="4DDACF15" w14:textId="5B8CC527" w:rsidR="007144DD" w:rsidRDefault="007144DD" w:rsidP="002141E1"/>
    <w:sectPr w:rsidR="007144DD" w:rsidSect="00382DCE">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D2A9C" w14:textId="77777777" w:rsidR="00A63DEE" w:rsidRDefault="00A63DEE">
      <w:r>
        <w:separator/>
      </w:r>
    </w:p>
  </w:endnote>
  <w:endnote w:type="continuationSeparator" w:id="0">
    <w:p w14:paraId="1D0AD735" w14:textId="77777777" w:rsidR="00A63DEE" w:rsidRDefault="00A63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3F12" w14:textId="77777777" w:rsidR="00C3323B" w:rsidRDefault="00C3323B"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27D511B" w14:textId="77777777" w:rsidR="00C3323B" w:rsidRDefault="00C3323B" w:rsidP="00766B7B">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8135" w14:textId="34F8E11B" w:rsidR="00C3323B" w:rsidRDefault="00C3323B"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F452D3">
      <w:rPr>
        <w:rStyle w:val="ac"/>
        <w:noProof/>
      </w:rPr>
      <w:t>2</w:t>
    </w:r>
    <w:r>
      <w:rPr>
        <w:rStyle w:val="ac"/>
      </w:rPr>
      <w:fldChar w:fldCharType="end"/>
    </w:r>
  </w:p>
  <w:p w14:paraId="46289E94" w14:textId="77777777" w:rsidR="00C3323B" w:rsidRDefault="00C3323B" w:rsidP="00766B7B">
    <w:pPr>
      <w:pStyle w:val="ae"/>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5A6E" w14:textId="77777777" w:rsidR="00C3323B" w:rsidRDefault="00C3323B">
    <w:pPr>
      <w:pStyle w:val="a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EE1BB" w14:textId="77777777" w:rsidR="00C3323B" w:rsidRDefault="00C3323B"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21F69535" w14:textId="77777777" w:rsidR="00C3323B" w:rsidRDefault="00C3323B" w:rsidP="00766B7B">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60B60" w14:textId="7FF6542D" w:rsidR="00C3323B" w:rsidRDefault="00C3323B"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F452D3">
      <w:rPr>
        <w:rStyle w:val="ac"/>
        <w:noProof/>
      </w:rPr>
      <w:t>18</w:t>
    </w:r>
    <w:r>
      <w:rPr>
        <w:rStyle w:val="ac"/>
      </w:rPr>
      <w:fldChar w:fldCharType="end"/>
    </w:r>
  </w:p>
  <w:p w14:paraId="5C8F56FD" w14:textId="77777777" w:rsidR="00C3323B" w:rsidRDefault="00C3323B" w:rsidP="00766B7B">
    <w:pPr>
      <w:pStyle w:val="ae"/>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016B" w14:textId="77777777" w:rsidR="00C3323B" w:rsidRDefault="00C3323B">
    <w:pPr>
      <w:pStyle w:val="a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6824" w14:textId="77777777" w:rsidR="00C3323B" w:rsidRDefault="00C3323B"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7CEEC9E" w14:textId="77777777" w:rsidR="00C3323B" w:rsidRDefault="00C3323B" w:rsidP="00766B7B">
    <w:pPr>
      <w:pStyle w:val="ae"/>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64AC4" w14:textId="077CFF63" w:rsidR="00C3323B" w:rsidRDefault="00C3323B"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A66A41">
      <w:rPr>
        <w:rStyle w:val="ac"/>
        <w:noProof/>
      </w:rPr>
      <w:t>66</w:t>
    </w:r>
    <w:r>
      <w:rPr>
        <w:rStyle w:val="ac"/>
      </w:rPr>
      <w:fldChar w:fldCharType="end"/>
    </w:r>
  </w:p>
  <w:p w14:paraId="2CAEFF05" w14:textId="77777777" w:rsidR="00C3323B" w:rsidRDefault="00C3323B" w:rsidP="00766B7B">
    <w:pPr>
      <w:pStyle w:val="ae"/>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2BD3" w14:textId="77777777" w:rsidR="00C3323B" w:rsidRDefault="00C3323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71B9A" w14:textId="77777777" w:rsidR="00A63DEE" w:rsidRDefault="00A63DEE">
      <w:r>
        <w:separator/>
      </w:r>
    </w:p>
  </w:footnote>
  <w:footnote w:type="continuationSeparator" w:id="0">
    <w:p w14:paraId="448AC262" w14:textId="77777777" w:rsidR="00A63DEE" w:rsidRDefault="00A63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BDBA5" w14:textId="77777777" w:rsidR="00C3323B" w:rsidRDefault="00C3323B" w:rsidP="00766B7B">
    <w:pPr>
      <w:pStyle w:val="a7"/>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8049E" w14:textId="77777777" w:rsidR="00C3323B" w:rsidRDefault="00C3323B" w:rsidP="00766B7B">
    <w:pPr>
      <w:pStyle w:val="a7"/>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E3466" w14:textId="77777777" w:rsidR="00C3323B" w:rsidRDefault="00C3323B">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C4FA" w14:textId="77777777" w:rsidR="00C3323B" w:rsidRDefault="00C3323B" w:rsidP="00766B7B">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987E" w14:textId="77777777" w:rsidR="00C3323B" w:rsidRDefault="00C3323B">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5B9A1" w14:textId="77777777" w:rsidR="00C3323B" w:rsidRDefault="00C3323B" w:rsidP="00766B7B">
    <w:pPr>
      <w:pStyle w:val="a7"/>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3B79B" w14:textId="77777777" w:rsidR="00C3323B" w:rsidRDefault="00C3323B">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29891" w14:textId="77777777" w:rsidR="00C3323B" w:rsidRDefault="00C3323B">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FE584" w14:textId="77777777" w:rsidR="00C3323B" w:rsidRDefault="00C3323B" w:rsidP="00766B7B">
    <w:pPr>
      <w:pStyle w:val="a7"/>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81AC3" w14:textId="77777777" w:rsidR="00C3323B" w:rsidRDefault="00C3323B">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BAA6F" w14:textId="77777777" w:rsidR="00C3323B" w:rsidRDefault="00C3323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none"/>
      <w:lvlText w:val="1.1.1"/>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000000A"/>
    <w:multiLevelType w:val="singleLevel"/>
    <w:tmpl w:val="0000000A"/>
    <w:lvl w:ilvl="0">
      <w:start w:val="1"/>
      <w:numFmt w:val="decimal"/>
      <w:lvlText w:val="(%1)"/>
      <w:lvlJc w:val="left"/>
      <w:pPr>
        <w:tabs>
          <w:tab w:val="num" w:pos="720"/>
        </w:tabs>
        <w:ind w:left="720" w:hanging="360"/>
      </w:pPr>
      <w:rPr>
        <w:rFonts w:hint="default"/>
      </w:rPr>
    </w:lvl>
  </w:abstractNum>
  <w:abstractNum w:abstractNumId="2" w15:restartNumberingAfterBreak="0">
    <w:nsid w:val="0000000B"/>
    <w:multiLevelType w:val="multilevel"/>
    <w:tmpl w:val="03DED23C"/>
    <w:lvl w:ilvl="0">
      <w:start w:val="1"/>
      <w:numFmt w:val="decimal"/>
      <w:pStyle w:val="1"/>
      <w:lvlText w:val="%1"/>
      <w:lvlJc w:val="left"/>
      <w:pPr>
        <w:tabs>
          <w:tab w:val="num" w:pos="432"/>
        </w:tabs>
        <w:ind w:left="432" w:hanging="432"/>
      </w:pPr>
      <w:rPr>
        <w:rFonts w:hint="eastAsia"/>
        <w:sz w:val="32"/>
        <w:szCs w:val="32"/>
      </w:rPr>
    </w:lvl>
    <w:lvl w:ilvl="1">
      <w:start w:val="1"/>
      <w:numFmt w:val="decimal"/>
      <w:pStyle w:val="2"/>
      <w:lvlText w:val="%1.%2"/>
      <w:lvlJc w:val="left"/>
      <w:pPr>
        <w:tabs>
          <w:tab w:val="num" w:pos="860"/>
        </w:tabs>
        <w:ind w:left="860" w:hanging="576"/>
      </w:pPr>
      <w:rPr>
        <w:rFonts w:cs="Times New Roman" w:hint="default"/>
        <w:lang w:eastAsia="zh-CN"/>
      </w:rPr>
    </w:lvl>
    <w:lvl w:ilvl="2">
      <w:start w:val="1"/>
      <w:numFmt w:val="decimal"/>
      <w:pStyle w:val="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0000000C"/>
    <w:multiLevelType w:val="singleLevel"/>
    <w:tmpl w:val="0000000C"/>
    <w:lvl w:ilvl="0">
      <w:start w:val="1"/>
      <w:numFmt w:val="decimal"/>
      <w:lvlText w:val="1.1.%1 "/>
      <w:lvlJc w:val="left"/>
      <w:pPr>
        <w:ind w:left="425" w:hanging="425"/>
      </w:pPr>
      <w:rPr>
        <w:rFonts w:ascii="宋体" w:eastAsia="宋体" w:hint="eastAsia"/>
        <w:b w:val="0"/>
        <w:i w:val="0"/>
        <w:sz w:val="24"/>
        <w:u w:val="none"/>
      </w:rPr>
    </w:lvl>
  </w:abstractNum>
  <w:abstractNum w:abstractNumId="4" w15:restartNumberingAfterBreak="0">
    <w:nsid w:val="007C4944"/>
    <w:multiLevelType w:val="multilevel"/>
    <w:tmpl w:val="08B44B00"/>
    <w:lvl w:ilvl="0">
      <w:start w:val="1"/>
      <w:numFmt w:val="decimal"/>
      <w:lvlText w:val="%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eastAsia="zh-CN"/>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cs="Times New Roman" w:hint="default"/>
        <w:lang w:eastAsia="zh-C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010D7BA2"/>
    <w:multiLevelType w:val="hybridMultilevel"/>
    <w:tmpl w:val="37482D12"/>
    <w:lvl w:ilvl="0" w:tplc="3EF81A82">
      <w:start w:val="1"/>
      <w:numFmt w:val="japaneseCounting"/>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 w15:restartNumberingAfterBreak="0">
    <w:nsid w:val="08717503"/>
    <w:multiLevelType w:val="hybridMultilevel"/>
    <w:tmpl w:val="BCD6E7F6"/>
    <w:lvl w:ilvl="0" w:tplc="6464AEF8">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CC91F1C"/>
    <w:multiLevelType w:val="hybridMultilevel"/>
    <w:tmpl w:val="12B616C2"/>
    <w:lvl w:ilvl="0" w:tplc="3252F148">
      <w:start w:val="1"/>
      <w:numFmt w:val="decimal"/>
      <w:lvlText w:val="（%1）"/>
      <w:lvlJc w:val="left"/>
      <w:pPr>
        <w:tabs>
          <w:tab w:val="num" w:pos="1080"/>
        </w:tabs>
        <w:ind w:left="1080" w:hanging="60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5493C14"/>
    <w:multiLevelType w:val="multilevel"/>
    <w:tmpl w:val="0000000B"/>
    <w:lvl w:ilvl="0">
      <w:start w:val="1"/>
      <w:numFmt w:val="decimal"/>
      <w:lvlText w:val="%1."/>
      <w:lvlJc w:val="left"/>
      <w:pPr>
        <w:tabs>
          <w:tab w:val="num" w:pos="905"/>
        </w:tabs>
        <w:ind w:left="905" w:hanging="425"/>
      </w:pPr>
      <w:rPr>
        <w:rFonts w:hint="eastAsia"/>
      </w:rPr>
    </w:lvl>
    <w:lvl w:ilvl="1">
      <w:start w:val="1"/>
      <w:numFmt w:val="decimal"/>
      <w:suff w:val="space"/>
      <w:lvlText w:val="%1.%2."/>
      <w:lvlJc w:val="left"/>
      <w:pPr>
        <w:ind w:left="480" w:hanging="480"/>
      </w:pPr>
      <w:rPr>
        <w:rFonts w:ascii="Times New Roman" w:hAnsi="Times New Roman" w:cs="Times New Roman" w:hint="default"/>
        <w:lang w:eastAsia="zh-CN"/>
      </w:rPr>
    </w:lvl>
    <w:lvl w:ilvl="2">
      <w:start w:val="1"/>
      <w:numFmt w:val="decimal"/>
      <w:suff w:val="space"/>
      <w:lvlText w:val="%1.%2.%3."/>
      <w:lvlJc w:val="left"/>
      <w:pPr>
        <w:ind w:left="1189" w:hanging="1189"/>
      </w:pPr>
    </w:lvl>
    <w:lvl w:ilvl="3">
      <w:start w:val="1"/>
      <w:numFmt w:val="decimal"/>
      <w:suff w:val="space"/>
      <w:lvlText w:val="%1.%2.%3.%4."/>
      <w:lvlJc w:val="left"/>
      <w:pPr>
        <w:ind w:left="1331" w:hanging="1331"/>
      </w:pPr>
      <w:rPr>
        <w:rFonts w:hint="eastAsia"/>
      </w:rPr>
    </w:lvl>
    <w:lvl w:ilvl="4">
      <w:start w:val="1"/>
      <w:numFmt w:val="decimal"/>
      <w:lvlText w:val="%1.%2.%3.%4.%5."/>
      <w:lvlJc w:val="left"/>
      <w:pPr>
        <w:tabs>
          <w:tab w:val="num" w:pos="1472"/>
        </w:tabs>
        <w:ind w:left="1472" w:hanging="992"/>
      </w:pPr>
      <w:rPr>
        <w:rFonts w:hint="eastAsia"/>
      </w:rPr>
    </w:lvl>
    <w:lvl w:ilvl="5">
      <w:start w:val="1"/>
      <w:numFmt w:val="decimal"/>
      <w:lvlText w:val="%1.%2.%3.%4.%5.%6."/>
      <w:lvlJc w:val="left"/>
      <w:pPr>
        <w:tabs>
          <w:tab w:val="num" w:pos="1614"/>
        </w:tabs>
        <w:ind w:left="1614" w:hanging="1134"/>
      </w:pPr>
      <w:rPr>
        <w:rFonts w:hint="eastAsia"/>
      </w:rPr>
    </w:lvl>
    <w:lvl w:ilvl="6">
      <w:start w:val="1"/>
      <w:numFmt w:val="decimal"/>
      <w:lvlText w:val="%1.%2.%3.%4.%5.%6.%7."/>
      <w:lvlJc w:val="left"/>
      <w:pPr>
        <w:tabs>
          <w:tab w:val="num" w:pos="1756"/>
        </w:tabs>
        <w:ind w:left="1756" w:hanging="1276"/>
      </w:pPr>
      <w:rPr>
        <w:rFonts w:hint="eastAsia"/>
      </w:rPr>
    </w:lvl>
    <w:lvl w:ilvl="7">
      <w:start w:val="1"/>
      <w:numFmt w:val="decimal"/>
      <w:lvlText w:val="%1.%2.%3.%4.%5.%6.%7.%8."/>
      <w:lvlJc w:val="left"/>
      <w:pPr>
        <w:tabs>
          <w:tab w:val="num" w:pos="1898"/>
        </w:tabs>
        <w:ind w:left="1898" w:hanging="1418"/>
      </w:pPr>
      <w:rPr>
        <w:rFonts w:hint="eastAsia"/>
      </w:rPr>
    </w:lvl>
    <w:lvl w:ilvl="8">
      <w:start w:val="1"/>
      <w:numFmt w:val="decimal"/>
      <w:lvlText w:val="%1.%2.%3.%4.%5.%6.%7.%8.%9."/>
      <w:lvlJc w:val="left"/>
      <w:pPr>
        <w:tabs>
          <w:tab w:val="num" w:pos="2039"/>
        </w:tabs>
        <w:ind w:left="2039" w:hanging="1559"/>
      </w:pPr>
      <w:rPr>
        <w:rFonts w:hint="eastAsia"/>
      </w:rPr>
    </w:lvl>
  </w:abstractNum>
  <w:abstractNum w:abstractNumId="9" w15:restartNumberingAfterBreak="0">
    <w:nsid w:val="166D0267"/>
    <w:multiLevelType w:val="multilevel"/>
    <w:tmpl w:val="A8509FFE"/>
    <w:lvl w:ilvl="0">
      <w:start w:val="306"/>
      <w:numFmt w:val="decimal"/>
      <w:lvlText w:val="%1"/>
      <w:lvlJc w:val="left"/>
      <w:pPr>
        <w:ind w:left="585" w:hanging="585"/>
      </w:pPr>
      <w:rPr>
        <w:rFonts w:ascii="Times New Roman" w:hAnsi="Times New Roman" w:cs="Times New Roman" w:hint="default"/>
        <w:sz w:val="21"/>
      </w:rPr>
    </w:lvl>
    <w:lvl w:ilvl="1">
      <w:start w:val="17"/>
      <w:numFmt w:val="decimal"/>
      <w:lvlText w:val="%1.%2"/>
      <w:lvlJc w:val="left"/>
      <w:pPr>
        <w:ind w:left="720" w:hanging="720"/>
      </w:pPr>
      <w:rPr>
        <w:rFonts w:ascii="Times New Roman" w:hAnsi="Times New Roman" w:cs="Times New Roman" w:hint="default"/>
        <w:sz w:val="21"/>
      </w:rPr>
    </w:lvl>
    <w:lvl w:ilvl="2">
      <w:start w:val="1"/>
      <w:numFmt w:val="decimal"/>
      <w:lvlText w:val="%1.%2.%3"/>
      <w:lvlJc w:val="left"/>
      <w:pPr>
        <w:ind w:left="1080" w:hanging="1080"/>
      </w:pPr>
      <w:rPr>
        <w:rFonts w:ascii="Times New Roman" w:hAnsi="Times New Roman" w:cs="Times New Roman" w:hint="default"/>
        <w:sz w:val="21"/>
      </w:rPr>
    </w:lvl>
    <w:lvl w:ilvl="3">
      <w:start w:val="1"/>
      <w:numFmt w:val="decimal"/>
      <w:lvlText w:val="%1.%2.%3.%4"/>
      <w:lvlJc w:val="left"/>
      <w:pPr>
        <w:ind w:left="1080" w:hanging="1080"/>
      </w:pPr>
      <w:rPr>
        <w:rFonts w:ascii="Times New Roman" w:hAnsi="Times New Roman" w:cs="Times New Roman" w:hint="default"/>
        <w:sz w:val="21"/>
      </w:rPr>
    </w:lvl>
    <w:lvl w:ilvl="4">
      <w:start w:val="1"/>
      <w:numFmt w:val="decimal"/>
      <w:lvlText w:val="%1.%2.%3.%4.%5"/>
      <w:lvlJc w:val="left"/>
      <w:pPr>
        <w:ind w:left="1440" w:hanging="1440"/>
      </w:pPr>
      <w:rPr>
        <w:rFonts w:ascii="Times New Roman" w:hAnsi="Times New Roman" w:cs="Times New Roman" w:hint="default"/>
        <w:sz w:val="21"/>
      </w:rPr>
    </w:lvl>
    <w:lvl w:ilvl="5">
      <w:start w:val="1"/>
      <w:numFmt w:val="decimal"/>
      <w:lvlText w:val="%1.%2.%3.%4.%5.%6"/>
      <w:lvlJc w:val="left"/>
      <w:pPr>
        <w:ind w:left="1800" w:hanging="1800"/>
      </w:pPr>
      <w:rPr>
        <w:rFonts w:ascii="Times New Roman" w:hAnsi="Times New Roman" w:cs="Times New Roman" w:hint="default"/>
        <w:sz w:val="21"/>
      </w:rPr>
    </w:lvl>
    <w:lvl w:ilvl="6">
      <w:start w:val="1"/>
      <w:numFmt w:val="decimal"/>
      <w:lvlText w:val="%1.%2.%3.%4.%5.%6.%7"/>
      <w:lvlJc w:val="left"/>
      <w:pPr>
        <w:ind w:left="2160" w:hanging="2160"/>
      </w:pPr>
      <w:rPr>
        <w:rFonts w:ascii="Times New Roman" w:hAnsi="Times New Roman" w:cs="Times New Roman" w:hint="default"/>
        <w:sz w:val="21"/>
      </w:rPr>
    </w:lvl>
    <w:lvl w:ilvl="7">
      <w:start w:val="1"/>
      <w:numFmt w:val="decimal"/>
      <w:lvlText w:val="%1.%2.%3.%4.%5.%6.%7.%8"/>
      <w:lvlJc w:val="left"/>
      <w:pPr>
        <w:ind w:left="2520" w:hanging="2520"/>
      </w:pPr>
      <w:rPr>
        <w:rFonts w:ascii="Times New Roman" w:hAnsi="Times New Roman" w:cs="Times New Roman" w:hint="default"/>
        <w:sz w:val="21"/>
      </w:rPr>
    </w:lvl>
    <w:lvl w:ilvl="8">
      <w:start w:val="1"/>
      <w:numFmt w:val="decimal"/>
      <w:lvlText w:val="%1.%2.%3.%4.%5.%6.%7.%8.%9"/>
      <w:lvlJc w:val="left"/>
      <w:pPr>
        <w:ind w:left="2880" w:hanging="2880"/>
      </w:pPr>
      <w:rPr>
        <w:rFonts w:ascii="Times New Roman" w:hAnsi="Times New Roman" w:cs="Times New Roman" w:hint="default"/>
        <w:sz w:val="21"/>
      </w:rPr>
    </w:lvl>
  </w:abstractNum>
  <w:abstractNum w:abstractNumId="10" w15:restartNumberingAfterBreak="0">
    <w:nsid w:val="1D550361"/>
    <w:multiLevelType w:val="hybridMultilevel"/>
    <w:tmpl w:val="655CF9D6"/>
    <w:lvl w:ilvl="0" w:tplc="FFFFFFFF">
      <w:start w:val="1"/>
      <w:numFmt w:val="japaneseCounting"/>
      <w:lvlText w:val="（%1）"/>
      <w:lvlJc w:val="left"/>
      <w:pPr>
        <w:tabs>
          <w:tab w:val="num" w:pos="1800"/>
        </w:tabs>
        <w:ind w:left="1800" w:hanging="720"/>
      </w:pPr>
      <w:rPr>
        <w:rFonts w:hint="default"/>
      </w:rPr>
    </w:lvl>
    <w:lvl w:ilvl="1" w:tplc="FFFFFFFF" w:tentative="1">
      <w:start w:val="1"/>
      <w:numFmt w:val="lowerLetter"/>
      <w:lvlText w:val="%2)"/>
      <w:lvlJc w:val="left"/>
      <w:pPr>
        <w:tabs>
          <w:tab w:val="num" w:pos="1920"/>
        </w:tabs>
        <w:ind w:left="1920" w:hanging="420"/>
      </w:pPr>
    </w:lvl>
    <w:lvl w:ilvl="2" w:tplc="FFFFFFFF" w:tentative="1">
      <w:start w:val="1"/>
      <w:numFmt w:val="lowerRoman"/>
      <w:lvlText w:val="%3."/>
      <w:lvlJc w:val="right"/>
      <w:pPr>
        <w:tabs>
          <w:tab w:val="num" w:pos="2340"/>
        </w:tabs>
        <w:ind w:left="2340" w:hanging="420"/>
      </w:pPr>
    </w:lvl>
    <w:lvl w:ilvl="3" w:tplc="FFFFFFFF" w:tentative="1">
      <w:start w:val="1"/>
      <w:numFmt w:val="decimal"/>
      <w:lvlText w:val="%4."/>
      <w:lvlJc w:val="left"/>
      <w:pPr>
        <w:tabs>
          <w:tab w:val="num" w:pos="2760"/>
        </w:tabs>
        <w:ind w:left="2760" w:hanging="420"/>
      </w:pPr>
    </w:lvl>
    <w:lvl w:ilvl="4" w:tplc="FFFFFFFF" w:tentative="1">
      <w:start w:val="1"/>
      <w:numFmt w:val="lowerLetter"/>
      <w:lvlText w:val="%5)"/>
      <w:lvlJc w:val="left"/>
      <w:pPr>
        <w:tabs>
          <w:tab w:val="num" w:pos="3180"/>
        </w:tabs>
        <w:ind w:left="3180" w:hanging="420"/>
      </w:pPr>
    </w:lvl>
    <w:lvl w:ilvl="5" w:tplc="FFFFFFFF" w:tentative="1">
      <w:start w:val="1"/>
      <w:numFmt w:val="lowerRoman"/>
      <w:lvlText w:val="%6."/>
      <w:lvlJc w:val="right"/>
      <w:pPr>
        <w:tabs>
          <w:tab w:val="num" w:pos="3600"/>
        </w:tabs>
        <w:ind w:left="3600" w:hanging="420"/>
      </w:pPr>
    </w:lvl>
    <w:lvl w:ilvl="6" w:tplc="FFFFFFFF" w:tentative="1">
      <w:start w:val="1"/>
      <w:numFmt w:val="decimal"/>
      <w:lvlText w:val="%7."/>
      <w:lvlJc w:val="left"/>
      <w:pPr>
        <w:tabs>
          <w:tab w:val="num" w:pos="4020"/>
        </w:tabs>
        <w:ind w:left="4020" w:hanging="420"/>
      </w:pPr>
    </w:lvl>
    <w:lvl w:ilvl="7" w:tplc="FFFFFFFF" w:tentative="1">
      <w:start w:val="1"/>
      <w:numFmt w:val="lowerLetter"/>
      <w:lvlText w:val="%8)"/>
      <w:lvlJc w:val="left"/>
      <w:pPr>
        <w:tabs>
          <w:tab w:val="num" w:pos="4440"/>
        </w:tabs>
        <w:ind w:left="4440" w:hanging="420"/>
      </w:pPr>
    </w:lvl>
    <w:lvl w:ilvl="8" w:tplc="FFFFFFFF" w:tentative="1">
      <w:start w:val="1"/>
      <w:numFmt w:val="lowerRoman"/>
      <w:lvlText w:val="%9."/>
      <w:lvlJc w:val="right"/>
      <w:pPr>
        <w:tabs>
          <w:tab w:val="num" w:pos="4860"/>
        </w:tabs>
        <w:ind w:left="4860" w:hanging="420"/>
      </w:pPr>
    </w:lvl>
  </w:abstractNum>
  <w:abstractNum w:abstractNumId="11" w15:restartNumberingAfterBreak="0">
    <w:nsid w:val="1DB6188D"/>
    <w:multiLevelType w:val="hybridMultilevel"/>
    <w:tmpl w:val="2A16DD94"/>
    <w:lvl w:ilvl="0" w:tplc="FFFFFFFF">
      <w:start w:val="1"/>
      <w:numFmt w:val="bullet"/>
      <w:lvlText w:val=""/>
      <w:lvlJc w:val="left"/>
      <w:pPr>
        <w:tabs>
          <w:tab w:val="num" w:pos="930"/>
        </w:tabs>
        <w:ind w:left="930" w:hanging="420"/>
      </w:pPr>
      <w:rPr>
        <w:rFonts w:ascii="Wingdings" w:hAnsi="Wingdings" w:hint="default"/>
      </w:rPr>
    </w:lvl>
    <w:lvl w:ilvl="1" w:tplc="FFFFFFFF">
      <w:start w:val="1"/>
      <w:numFmt w:val="bullet"/>
      <w:lvlText w:val=""/>
      <w:lvlJc w:val="left"/>
      <w:pPr>
        <w:tabs>
          <w:tab w:val="num" w:pos="1350"/>
        </w:tabs>
        <w:ind w:left="1350" w:hanging="420"/>
      </w:pPr>
      <w:rPr>
        <w:rFonts w:ascii="Wingdings" w:hAnsi="Wingdings" w:hint="default"/>
      </w:rPr>
    </w:lvl>
    <w:lvl w:ilvl="2" w:tplc="FFFFFFFF">
      <w:start w:val="1"/>
      <w:numFmt w:val="bullet"/>
      <w:lvlText w:val=""/>
      <w:lvlJc w:val="left"/>
      <w:pPr>
        <w:tabs>
          <w:tab w:val="num" w:pos="1770"/>
        </w:tabs>
        <w:ind w:left="1770" w:hanging="420"/>
      </w:pPr>
      <w:rPr>
        <w:rFonts w:ascii="Wingdings" w:hAnsi="Wingdings" w:hint="default"/>
      </w:rPr>
    </w:lvl>
    <w:lvl w:ilvl="3" w:tplc="FFFFFFFF" w:tentative="1">
      <w:start w:val="1"/>
      <w:numFmt w:val="bullet"/>
      <w:lvlText w:val=""/>
      <w:lvlJc w:val="left"/>
      <w:pPr>
        <w:tabs>
          <w:tab w:val="num" w:pos="2190"/>
        </w:tabs>
        <w:ind w:left="2190" w:hanging="420"/>
      </w:pPr>
      <w:rPr>
        <w:rFonts w:ascii="Wingdings" w:hAnsi="Wingdings" w:hint="default"/>
      </w:rPr>
    </w:lvl>
    <w:lvl w:ilvl="4" w:tplc="FFFFFFFF" w:tentative="1">
      <w:start w:val="1"/>
      <w:numFmt w:val="bullet"/>
      <w:lvlText w:val=""/>
      <w:lvlJc w:val="left"/>
      <w:pPr>
        <w:tabs>
          <w:tab w:val="num" w:pos="2610"/>
        </w:tabs>
        <w:ind w:left="2610" w:hanging="420"/>
      </w:pPr>
      <w:rPr>
        <w:rFonts w:ascii="Wingdings" w:hAnsi="Wingdings" w:hint="default"/>
      </w:rPr>
    </w:lvl>
    <w:lvl w:ilvl="5" w:tplc="FFFFFFFF" w:tentative="1">
      <w:start w:val="1"/>
      <w:numFmt w:val="bullet"/>
      <w:lvlText w:val=""/>
      <w:lvlJc w:val="left"/>
      <w:pPr>
        <w:tabs>
          <w:tab w:val="num" w:pos="3030"/>
        </w:tabs>
        <w:ind w:left="3030" w:hanging="420"/>
      </w:pPr>
      <w:rPr>
        <w:rFonts w:ascii="Wingdings" w:hAnsi="Wingdings" w:hint="default"/>
      </w:rPr>
    </w:lvl>
    <w:lvl w:ilvl="6" w:tplc="FFFFFFFF" w:tentative="1">
      <w:start w:val="1"/>
      <w:numFmt w:val="bullet"/>
      <w:lvlText w:val=""/>
      <w:lvlJc w:val="left"/>
      <w:pPr>
        <w:tabs>
          <w:tab w:val="num" w:pos="3450"/>
        </w:tabs>
        <w:ind w:left="3450" w:hanging="420"/>
      </w:pPr>
      <w:rPr>
        <w:rFonts w:ascii="Wingdings" w:hAnsi="Wingdings" w:hint="default"/>
      </w:rPr>
    </w:lvl>
    <w:lvl w:ilvl="7" w:tplc="FFFFFFFF" w:tentative="1">
      <w:start w:val="1"/>
      <w:numFmt w:val="bullet"/>
      <w:lvlText w:val=""/>
      <w:lvlJc w:val="left"/>
      <w:pPr>
        <w:tabs>
          <w:tab w:val="num" w:pos="3870"/>
        </w:tabs>
        <w:ind w:left="3870" w:hanging="420"/>
      </w:pPr>
      <w:rPr>
        <w:rFonts w:ascii="Wingdings" w:hAnsi="Wingdings" w:hint="default"/>
      </w:rPr>
    </w:lvl>
    <w:lvl w:ilvl="8" w:tplc="FFFFFFFF" w:tentative="1">
      <w:start w:val="1"/>
      <w:numFmt w:val="bullet"/>
      <w:lvlText w:val=""/>
      <w:lvlJc w:val="left"/>
      <w:pPr>
        <w:tabs>
          <w:tab w:val="num" w:pos="4290"/>
        </w:tabs>
        <w:ind w:left="4290" w:hanging="420"/>
      </w:pPr>
      <w:rPr>
        <w:rFonts w:ascii="Wingdings" w:hAnsi="Wingdings" w:hint="default"/>
      </w:rPr>
    </w:lvl>
  </w:abstractNum>
  <w:abstractNum w:abstractNumId="12" w15:restartNumberingAfterBreak="0">
    <w:nsid w:val="27B16B95"/>
    <w:multiLevelType w:val="multilevel"/>
    <w:tmpl w:val="2DA0A96A"/>
    <w:lvl w:ilvl="0">
      <w:start w:val="1"/>
      <w:numFmt w:val="decimal"/>
      <w:lvlText w:val="%1."/>
      <w:lvlJc w:val="left"/>
      <w:pPr>
        <w:tabs>
          <w:tab w:val="num" w:pos="420"/>
        </w:tabs>
        <w:ind w:left="420" w:hanging="420"/>
      </w:pPr>
      <w:rPr>
        <w:rFonts w:eastAsia="黑体" w:hint="eastAsia"/>
        <w:b w:val="0"/>
        <w:i w:val="0"/>
        <w:sz w:val="28"/>
      </w:rPr>
    </w:lvl>
    <w:lvl w:ilvl="1">
      <w:start w:val="2"/>
      <w:numFmt w:val="decimal"/>
      <w:isLgl/>
      <w:lvlText w:val="%1.%2"/>
      <w:lvlJc w:val="left"/>
      <w:pPr>
        <w:tabs>
          <w:tab w:val="num" w:pos="600"/>
        </w:tabs>
        <w:ind w:left="600" w:hanging="60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1080"/>
        </w:tabs>
        <w:ind w:left="1080" w:hanging="108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440"/>
        </w:tabs>
        <w:ind w:left="1440" w:hanging="1440"/>
      </w:pPr>
      <w:rPr>
        <w:rFonts w:hint="eastAsia"/>
      </w:rPr>
    </w:lvl>
    <w:lvl w:ilvl="6">
      <w:start w:val="1"/>
      <w:numFmt w:val="decimal"/>
      <w:isLgl/>
      <w:lvlText w:val="%1.%2.%3.%4.%5.%6.%7"/>
      <w:lvlJc w:val="left"/>
      <w:pPr>
        <w:tabs>
          <w:tab w:val="num" w:pos="1800"/>
        </w:tabs>
        <w:ind w:left="1800" w:hanging="1800"/>
      </w:pPr>
      <w:rPr>
        <w:rFonts w:hint="eastAsia"/>
      </w:rPr>
    </w:lvl>
    <w:lvl w:ilvl="7">
      <w:start w:val="1"/>
      <w:numFmt w:val="decimal"/>
      <w:isLgl/>
      <w:lvlText w:val="%1.%2.%3.%4.%5.%6.%7.%8"/>
      <w:lvlJc w:val="left"/>
      <w:pPr>
        <w:tabs>
          <w:tab w:val="num" w:pos="1800"/>
        </w:tabs>
        <w:ind w:left="1800" w:hanging="1800"/>
      </w:pPr>
      <w:rPr>
        <w:rFonts w:hint="eastAsia"/>
      </w:rPr>
    </w:lvl>
    <w:lvl w:ilvl="8">
      <w:start w:val="1"/>
      <w:numFmt w:val="decimal"/>
      <w:isLgl/>
      <w:lvlText w:val="%1.%2.%3.%4.%5.%6.%7.%8.%9"/>
      <w:lvlJc w:val="left"/>
      <w:pPr>
        <w:tabs>
          <w:tab w:val="num" w:pos="2160"/>
        </w:tabs>
        <w:ind w:left="2160" w:hanging="2160"/>
      </w:pPr>
      <w:rPr>
        <w:rFonts w:hint="eastAsia"/>
      </w:rPr>
    </w:lvl>
  </w:abstractNum>
  <w:abstractNum w:abstractNumId="13" w15:restartNumberingAfterBreak="0">
    <w:nsid w:val="2FB6045B"/>
    <w:multiLevelType w:val="multilevel"/>
    <w:tmpl w:val="0000000B"/>
    <w:lvl w:ilvl="0">
      <w:start w:val="1"/>
      <w:numFmt w:val="decimal"/>
      <w:lvlText w:val="%1."/>
      <w:lvlJc w:val="left"/>
      <w:pPr>
        <w:tabs>
          <w:tab w:val="num" w:pos="905"/>
        </w:tabs>
        <w:ind w:left="905" w:hanging="425"/>
      </w:pPr>
      <w:rPr>
        <w:rFonts w:hint="eastAsia"/>
      </w:rPr>
    </w:lvl>
    <w:lvl w:ilvl="1">
      <w:start w:val="1"/>
      <w:numFmt w:val="decimal"/>
      <w:suff w:val="space"/>
      <w:lvlText w:val="%1.%2."/>
      <w:lvlJc w:val="left"/>
      <w:pPr>
        <w:ind w:left="480" w:hanging="480"/>
      </w:pPr>
      <w:rPr>
        <w:rFonts w:ascii="Times New Roman" w:hAnsi="Times New Roman" w:cs="Times New Roman" w:hint="default"/>
        <w:lang w:eastAsia="zh-CN"/>
      </w:rPr>
    </w:lvl>
    <w:lvl w:ilvl="2">
      <w:start w:val="1"/>
      <w:numFmt w:val="decimal"/>
      <w:suff w:val="space"/>
      <w:lvlText w:val="%1.%2.%3."/>
      <w:lvlJc w:val="left"/>
      <w:pPr>
        <w:ind w:left="1189" w:hanging="1189"/>
      </w:pPr>
    </w:lvl>
    <w:lvl w:ilvl="3">
      <w:start w:val="1"/>
      <w:numFmt w:val="decimal"/>
      <w:suff w:val="space"/>
      <w:lvlText w:val="%1.%2.%3.%4."/>
      <w:lvlJc w:val="left"/>
      <w:pPr>
        <w:ind w:left="1331" w:hanging="1331"/>
      </w:pPr>
      <w:rPr>
        <w:rFonts w:hint="eastAsia"/>
      </w:rPr>
    </w:lvl>
    <w:lvl w:ilvl="4">
      <w:start w:val="1"/>
      <w:numFmt w:val="decimal"/>
      <w:lvlText w:val="%1.%2.%3.%4.%5."/>
      <w:lvlJc w:val="left"/>
      <w:pPr>
        <w:tabs>
          <w:tab w:val="num" w:pos="1472"/>
        </w:tabs>
        <w:ind w:left="1472" w:hanging="992"/>
      </w:pPr>
      <w:rPr>
        <w:rFonts w:hint="eastAsia"/>
      </w:rPr>
    </w:lvl>
    <w:lvl w:ilvl="5">
      <w:start w:val="1"/>
      <w:numFmt w:val="decimal"/>
      <w:lvlText w:val="%1.%2.%3.%4.%5.%6."/>
      <w:lvlJc w:val="left"/>
      <w:pPr>
        <w:tabs>
          <w:tab w:val="num" w:pos="1614"/>
        </w:tabs>
        <w:ind w:left="1614" w:hanging="1134"/>
      </w:pPr>
      <w:rPr>
        <w:rFonts w:hint="eastAsia"/>
      </w:rPr>
    </w:lvl>
    <w:lvl w:ilvl="6">
      <w:start w:val="1"/>
      <w:numFmt w:val="decimal"/>
      <w:lvlText w:val="%1.%2.%3.%4.%5.%6.%7."/>
      <w:lvlJc w:val="left"/>
      <w:pPr>
        <w:tabs>
          <w:tab w:val="num" w:pos="1756"/>
        </w:tabs>
        <w:ind w:left="1756" w:hanging="1276"/>
      </w:pPr>
      <w:rPr>
        <w:rFonts w:hint="eastAsia"/>
      </w:rPr>
    </w:lvl>
    <w:lvl w:ilvl="7">
      <w:start w:val="1"/>
      <w:numFmt w:val="decimal"/>
      <w:lvlText w:val="%1.%2.%3.%4.%5.%6.%7.%8."/>
      <w:lvlJc w:val="left"/>
      <w:pPr>
        <w:tabs>
          <w:tab w:val="num" w:pos="1898"/>
        </w:tabs>
        <w:ind w:left="1898" w:hanging="1418"/>
      </w:pPr>
      <w:rPr>
        <w:rFonts w:hint="eastAsia"/>
      </w:rPr>
    </w:lvl>
    <w:lvl w:ilvl="8">
      <w:start w:val="1"/>
      <w:numFmt w:val="decimal"/>
      <w:lvlText w:val="%1.%2.%3.%4.%5.%6.%7.%8.%9."/>
      <w:lvlJc w:val="left"/>
      <w:pPr>
        <w:tabs>
          <w:tab w:val="num" w:pos="2039"/>
        </w:tabs>
        <w:ind w:left="2039" w:hanging="1559"/>
      </w:pPr>
      <w:rPr>
        <w:rFonts w:hint="eastAsia"/>
      </w:rPr>
    </w:lvl>
  </w:abstractNum>
  <w:abstractNum w:abstractNumId="14" w15:restartNumberingAfterBreak="0">
    <w:nsid w:val="40A953EB"/>
    <w:multiLevelType w:val="multilevel"/>
    <w:tmpl w:val="655CF9D6"/>
    <w:lvl w:ilvl="0">
      <w:start w:val="1"/>
      <w:numFmt w:val="japaneseCounting"/>
      <w:lvlText w:val="（%1）"/>
      <w:lvlJc w:val="left"/>
      <w:pPr>
        <w:tabs>
          <w:tab w:val="num" w:pos="1800"/>
        </w:tabs>
        <w:ind w:left="1800" w:hanging="720"/>
      </w:pPr>
      <w:rPr>
        <w:rFonts w:hint="default"/>
      </w:rPr>
    </w:lvl>
    <w:lvl w:ilvl="1">
      <w:start w:val="1"/>
      <w:numFmt w:val="lowerLetter"/>
      <w:lvlText w:val="%2)"/>
      <w:lvlJc w:val="left"/>
      <w:pPr>
        <w:tabs>
          <w:tab w:val="num" w:pos="1920"/>
        </w:tabs>
        <w:ind w:left="1920" w:hanging="420"/>
      </w:pPr>
    </w:lvl>
    <w:lvl w:ilvl="2">
      <w:start w:val="1"/>
      <w:numFmt w:val="lowerRoman"/>
      <w:lvlText w:val="%3."/>
      <w:lvlJc w:val="right"/>
      <w:pPr>
        <w:tabs>
          <w:tab w:val="num" w:pos="2340"/>
        </w:tabs>
        <w:ind w:left="2340" w:hanging="420"/>
      </w:pPr>
    </w:lvl>
    <w:lvl w:ilvl="3">
      <w:start w:val="1"/>
      <w:numFmt w:val="decimal"/>
      <w:lvlText w:val="%4."/>
      <w:lvlJc w:val="left"/>
      <w:pPr>
        <w:tabs>
          <w:tab w:val="num" w:pos="2760"/>
        </w:tabs>
        <w:ind w:left="2760" w:hanging="420"/>
      </w:pPr>
    </w:lvl>
    <w:lvl w:ilvl="4">
      <w:start w:val="1"/>
      <w:numFmt w:val="lowerLetter"/>
      <w:lvlText w:val="%5)"/>
      <w:lvlJc w:val="left"/>
      <w:pPr>
        <w:tabs>
          <w:tab w:val="num" w:pos="3180"/>
        </w:tabs>
        <w:ind w:left="3180" w:hanging="420"/>
      </w:pPr>
    </w:lvl>
    <w:lvl w:ilvl="5">
      <w:start w:val="1"/>
      <w:numFmt w:val="lowerRoman"/>
      <w:lvlText w:val="%6."/>
      <w:lvlJc w:val="right"/>
      <w:pPr>
        <w:tabs>
          <w:tab w:val="num" w:pos="3600"/>
        </w:tabs>
        <w:ind w:left="3600" w:hanging="420"/>
      </w:pPr>
    </w:lvl>
    <w:lvl w:ilvl="6">
      <w:start w:val="1"/>
      <w:numFmt w:val="decimal"/>
      <w:lvlText w:val="%7."/>
      <w:lvlJc w:val="left"/>
      <w:pPr>
        <w:tabs>
          <w:tab w:val="num" w:pos="4020"/>
        </w:tabs>
        <w:ind w:left="4020" w:hanging="420"/>
      </w:pPr>
    </w:lvl>
    <w:lvl w:ilvl="7">
      <w:start w:val="1"/>
      <w:numFmt w:val="lowerLetter"/>
      <w:lvlText w:val="%8)"/>
      <w:lvlJc w:val="left"/>
      <w:pPr>
        <w:tabs>
          <w:tab w:val="num" w:pos="4440"/>
        </w:tabs>
        <w:ind w:left="4440" w:hanging="420"/>
      </w:pPr>
    </w:lvl>
    <w:lvl w:ilvl="8">
      <w:start w:val="1"/>
      <w:numFmt w:val="lowerRoman"/>
      <w:lvlText w:val="%9."/>
      <w:lvlJc w:val="right"/>
      <w:pPr>
        <w:tabs>
          <w:tab w:val="num" w:pos="4860"/>
        </w:tabs>
        <w:ind w:left="4860" w:hanging="420"/>
      </w:pPr>
    </w:lvl>
  </w:abstractNum>
  <w:abstractNum w:abstractNumId="15" w15:restartNumberingAfterBreak="0">
    <w:nsid w:val="467C560D"/>
    <w:multiLevelType w:val="multilevel"/>
    <w:tmpl w:val="401259D2"/>
    <w:lvl w:ilvl="0">
      <w:start w:val="8"/>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4F75040F"/>
    <w:multiLevelType w:val="hybridMultilevel"/>
    <w:tmpl w:val="9910A976"/>
    <w:lvl w:ilvl="0" w:tplc="FFFFFFFF">
      <w:start w:val="1"/>
      <w:numFmt w:val="lowerLetter"/>
      <w:lvlText w:val="%1)"/>
      <w:lvlJc w:val="left"/>
      <w:pPr>
        <w:tabs>
          <w:tab w:val="num" w:pos="900"/>
        </w:tabs>
        <w:ind w:left="900" w:hanging="420"/>
      </w:pPr>
    </w:lvl>
    <w:lvl w:ilvl="1" w:tplc="FFFFFFFF">
      <w:start w:val="4"/>
      <w:numFmt w:val="decimal"/>
      <w:lvlText w:val="%2."/>
      <w:lvlJc w:val="left"/>
      <w:pPr>
        <w:tabs>
          <w:tab w:val="num" w:pos="1395"/>
        </w:tabs>
        <w:ind w:left="1395" w:hanging="495"/>
      </w:pPr>
      <w:rPr>
        <w:rFonts w:eastAsia="黑体" w:hint="eastAsia"/>
        <w:sz w:val="28"/>
      </w:rPr>
    </w:lvl>
    <w:lvl w:ilvl="2" w:tplc="FFFFFFFF">
      <w:start w:val="1"/>
      <w:numFmt w:val="decimal"/>
      <w:lvlText w:val="（%3）"/>
      <w:lvlJc w:val="left"/>
      <w:pPr>
        <w:tabs>
          <w:tab w:val="num" w:pos="2040"/>
        </w:tabs>
        <w:ind w:left="2040" w:hanging="720"/>
      </w:pPr>
      <w:rPr>
        <w:rFonts w:hint="eastAsia"/>
      </w:r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17" w15:restartNumberingAfterBreak="0">
    <w:nsid w:val="56814E05"/>
    <w:multiLevelType w:val="multilevel"/>
    <w:tmpl w:val="77CA04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cs="Times New Roman" w:hint="default"/>
        <w:lang w:eastAsia="zh-C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57AE6E8F"/>
    <w:multiLevelType w:val="hybridMultilevel"/>
    <w:tmpl w:val="3DDA2140"/>
    <w:lvl w:ilvl="0" w:tplc="FFFFFFFF">
      <w:start w:val="1"/>
      <w:numFmt w:val="decimal"/>
      <w:lvlText w:val="(%1)"/>
      <w:lvlJc w:val="left"/>
      <w:pPr>
        <w:tabs>
          <w:tab w:val="num" w:pos="720"/>
        </w:tabs>
        <w:ind w:left="720" w:hanging="360"/>
      </w:pPr>
      <w:rPr>
        <w:rFonts w:ascii="Times New Roman" w:eastAsia="宋体" w:hAnsi="Times New Roman" w:cs="Times New Roman" w:hint="default"/>
      </w:rPr>
    </w:lvl>
    <w:lvl w:ilvl="1" w:tplc="FFFFFFFF">
      <w:start w:val="1"/>
      <w:numFmt w:val="decimal"/>
      <w:lvlText w:val="%2."/>
      <w:lvlJc w:val="left"/>
      <w:pPr>
        <w:tabs>
          <w:tab w:val="num" w:pos="1200"/>
        </w:tabs>
        <w:ind w:left="1200" w:hanging="420"/>
      </w:pPr>
      <w:rPr>
        <w:rFonts w:eastAsia="黑体" w:hint="eastAsia"/>
        <w:b w:val="0"/>
        <w:i w:val="0"/>
        <w:sz w:val="28"/>
      </w:rPr>
    </w:lvl>
    <w:lvl w:ilvl="2" w:tplc="FFFFFFFF">
      <w:start w:val="1"/>
      <w:numFmt w:val="decimal"/>
      <w:lvlText w:val="（%3）"/>
      <w:lvlJc w:val="left"/>
      <w:pPr>
        <w:tabs>
          <w:tab w:val="num" w:pos="1920"/>
        </w:tabs>
        <w:ind w:left="1920" w:hanging="720"/>
      </w:pPr>
      <w:rPr>
        <w:rFonts w:ascii="Times New Roman" w:hAnsi="Times New Roman" w:cs="Times New Roman" w:hint="default"/>
      </w:rPr>
    </w:lvl>
    <w:lvl w:ilvl="3" w:tplc="FFFFFFFF">
      <w:start w:val="1"/>
      <w:numFmt w:val="decimal"/>
      <w:lvlText w:val="%4."/>
      <w:lvlJc w:val="left"/>
      <w:pPr>
        <w:tabs>
          <w:tab w:val="num" w:pos="2040"/>
        </w:tabs>
        <w:ind w:left="2040" w:hanging="420"/>
      </w:pPr>
      <w:rPr>
        <w:rFonts w:eastAsia="黑体" w:hint="eastAsia"/>
        <w:b w:val="0"/>
        <w:i w:val="0"/>
        <w:sz w:val="28"/>
      </w:rPr>
    </w:lvl>
    <w:lvl w:ilvl="4" w:tplc="FFFFFFFF">
      <w:start w:val="1"/>
      <w:numFmt w:val="decimal"/>
      <w:lvlText w:val="%5、"/>
      <w:lvlJc w:val="left"/>
      <w:pPr>
        <w:tabs>
          <w:tab w:val="num" w:pos="2880"/>
        </w:tabs>
        <w:ind w:left="2880" w:hanging="840"/>
      </w:pPr>
      <w:rPr>
        <w:rFonts w:hint="default"/>
      </w:rPr>
    </w:lvl>
    <w:lvl w:ilvl="5" w:tplc="FFFFFFFF">
      <w:start w:val="1"/>
      <w:numFmt w:val="japaneseCounting"/>
      <w:lvlText w:val="第%6篇"/>
      <w:lvlJc w:val="left"/>
      <w:pPr>
        <w:tabs>
          <w:tab w:val="num" w:pos="3540"/>
        </w:tabs>
        <w:ind w:left="3540" w:hanging="1080"/>
      </w:pPr>
      <w:rPr>
        <w:rFonts w:hint="default"/>
      </w:rPr>
    </w:lvl>
    <w:lvl w:ilvl="6" w:tplc="FFFFFFFF" w:tentative="1">
      <w:start w:val="1"/>
      <w:numFmt w:val="decimal"/>
      <w:lvlText w:val="%7."/>
      <w:lvlJc w:val="left"/>
      <w:pPr>
        <w:tabs>
          <w:tab w:val="num" w:pos="3300"/>
        </w:tabs>
        <w:ind w:left="3300" w:hanging="420"/>
      </w:pPr>
    </w:lvl>
    <w:lvl w:ilvl="7" w:tplc="FFFFFFFF" w:tentative="1">
      <w:start w:val="1"/>
      <w:numFmt w:val="lowerLetter"/>
      <w:lvlText w:val="%8)"/>
      <w:lvlJc w:val="left"/>
      <w:pPr>
        <w:tabs>
          <w:tab w:val="num" w:pos="3720"/>
        </w:tabs>
        <w:ind w:left="3720" w:hanging="420"/>
      </w:pPr>
    </w:lvl>
    <w:lvl w:ilvl="8" w:tplc="FFFFFFFF" w:tentative="1">
      <w:start w:val="1"/>
      <w:numFmt w:val="lowerRoman"/>
      <w:lvlText w:val="%9."/>
      <w:lvlJc w:val="right"/>
      <w:pPr>
        <w:tabs>
          <w:tab w:val="num" w:pos="4140"/>
        </w:tabs>
        <w:ind w:left="4140" w:hanging="420"/>
      </w:pPr>
    </w:lvl>
  </w:abstractNum>
  <w:abstractNum w:abstractNumId="19" w15:restartNumberingAfterBreak="0">
    <w:nsid w:val="58C3749D"/>
    <w:multiLevelType w:val="multilevel"/>
    <w:tmpl w:val="655CF9D6"/>
    <w:lvl w:ilvl="0">
      <w:start w:val="1"/>
      <w:numFmt w:val="japaneseCounting"/>
      <w:lvlText w:val="（%1）"/>
      <w:lvlJc w:val="left"/>
      <w:pPr>
        <w:tabs>
          <w:tab w:val="num" w:pos="1800"/>
        </w:tabs>
        <w:ind w:left="1800" w:hanging="720"/>
      </w:pPr>
      <w:rPr>
        <w:rFonts w:hint="default"/>
      </w:rPr>
    </w:lvl>
    <w:lvl w:ilvl="1">
      <w:start w:val="1"/>
      <w:numFmt w:val="lowerLetter"/>
      <w:lvlText w:val="%2)"/>
      <w:lvlJc w:val="left"/>
      <w:pPr>
        <w:tabs>
          <w:tab w:val="num" w:pos="1920"/>
        </w:tabs>
        <w:ind w:left="1920" w:hanging="420"/>
      </w:pPr>
    </w:lvl>
    <w:lvl w:ilvl="2">
      <w:start w:val="1"/>
      <w:numFmt w:val="lowerRoman"/>
      <w:lvlText w:val="%3."/>
      <w:lvlJc w:val="right"/>
      <w:pPr>
        <w:tabs>
          <w:tab w:val="num" w:pos="2340"/>
        </w:tabs>
        <w:ind w:left="2340" w:hanging="420"/>
      </w:pPr>
    </w:lvl>
    <w:lvl w:ilvl="3">
      <w:start w:val="1"/>
      <w:numFmt w:val="decimal"/>
      <w:lvlText w:val="%4."/>
      <w:lvlJc w:val="left"/>
      <w:pPr>
        <w:tabs>
          <w:tab w:val="num" w:pos="2760"/>
        </w:tabs>
        <w:ind w:left="2760" w:hanging="420"/>
      </w:pPr>
    </w:lvl>
    <w:lvl w:ilvl="4">
      <w:start w:val="1"/>
      <w:numFmt w:val="lowerLetter"/>
      <w:lvlText w:val="%5)"/>
      <w:lvlJc w:val="left"/>
      <w:pPr>
        <w:tabs>
          <w:tab w:val="num" w:pos="3180"/>
        </w:tabs>
        <w:ind w:left="3180" w:hanging="420"/>
      </w:pPr>
    </w:lvl>
    <w:lvl w:ilvl="5">
      <w:start w:val="1"/>
      <w:numFmt w:val="lowerRoman"/>
      <w:lvlText w:val="%6."/>
      <w:lvlJc w:val="right"/>
      <w:pPr>
        <w:tabs>
          <w:tab w:val="num" w:pos="3600"/>
        </w:tabs>
        <w:ind w:left="3600" w:hanging="420"/>
      </w:pPr>
    </w:lvl>
    <w:lvl w:ilvl="6">
      <w:start w:val="1"/>
      <w:numFmt w:val="decimal"/>
      <w:lvlText w:val="%7."/>
      <w:lvlJc w:val="left"/>
      <w:pPr>
        <w:tabs>
          <w:tab w:val="num" w:pos="4020"/>
        </w:tabs>
        <w:ind w:left="4020" w:hanging="420"/>
      </w:pPr>
    </w:lvl>
    <w:lvl w:ilvl="7">
      <w:start w:val="1"/>
      <w:numFmt w:val="lowerLetter"/>
      <w:lvlText w:val="%8)"/>
      <w:lvlJc w:val="left"/>
      <w:pPr>
        <w:tabs>
          <w:tab w:val="num" w:pos="4440"/>
        </w:tabs>
        <w:ind w:left="4440" w:hanging="420"/>
      </w:pPr>
    </w:lvl>
    <w:lvl w:ilvl="8">
      <w:start w:val="1"/>
      <w:numFmt w:val="lowerRoman"/>
      <w:lvlText w:val="%9."/>
      <w:lvlJc w:val="right"/>
      <w:pPr>
        <w:tabs>
          <w:tab w:val="num" w:pos="4860"/>
        </w:tabs>
        <w:ind w:left="4860" w:hanging="420"/>
      </w:pPr>
    </w:lvl>
  </w:abstractNum>
  <w:abstractNum w:abstractNumId="20" w15:restartNumberingAfterBreak="0">
    <w:nsid w:val="66396B07"/>
    <w:multiLevelType w:val="multilevel"/>
    <w:tmpl w:val="655CF9D6"/>
    <w:lvl w:ilvl="0">
      <w:start w:val="1"/>
      <w:numFmt w:val="japaneseCounting"/>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1" w15:restartNumberingAfterBreak="0">
    <w:nsid w:val="665505FA"/>
    <w:multiLevelType w:val="hybridMultilevel"/>
    <w:tmpl w:val="C3481480"/>
    <w:lvl w:ilvl="0" w:tplc="1E0278E0">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5D7182"/>
    <w:multiLevelType w:val="multilevel"/>
    <w:tmpl w:val="08B44B00"/>
    <w:lvl w:ilvl="0">
      <w:start w:val="1"/>
      <w:numFmt w:val="decimal"/>
      <w:lvlText w:val="%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eastAsia="zh-CN"/>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cs="Times New Roman" w:hint="default"/>
        <w:lang w:eastAsia="zh-C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2"/>
    <w:lvlOverride w:ilvl="0">
      <w:startOverride w:val="7"/>
    </w:lvlOverride>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2"/>
  </w:num>
  <w:num w:numId="9">
    <w:abstractNumId w:val="6"/>
  </w:num>
  <w:num w:numId="10">
    <w:abstractNumId w:val="2"/>
  </w:num>
  <w:num w:numId="11">
    <w:abstractNumId w:val="2"/>
  </w:num>
  <w:num w:numId="12">
    <w:abstractNumId w:val="2"/>
  </w:num>
  <w:num w:numId="13">
    <w:abstractNumId w:val="2"/>
  </w:num>
  <w:num w:numId="14">
    <w:abstractNumId w:val="0"/>
  </w:num>
  <w:num w:numId="15">
    <w:abstractNumId w:val="1"/>
  </w:num>
  <w:num w:numId="16">
    <w:abstractNumId w:val="8"/>
  </w:num>
  <w:num w:numId="17">
    <w:abstractNumId w:val="13"/>
  </w:num>
  <w:num w:numId="18">
    <w:abstractNumId w:val="12"/>
  </w:num>
  <w:num w:numId="19">
    <w:abstractNumId w:val="18"/>
  </w:num>
  <w:num w:numId="20">
    <w:abstractNumId w:val="10"/>
  </w:num>
  <w:num w:numId="21">
    <w:abstractNumId w:val="20"/>
  </w:num>
  <w:num w:numId="22">
    <w:abstractNumId w:val="14"/>
  </w:num>
  <w:num w:numId="23">
    <w:abstractNumId w:val="19"/>
  </w:num>
  <w:num w:numId="24">
    <w:abstractNumId w:val="5"/>
  </w:num>
  <w:num w:numId="25">
    <w:abstractNumId w:val="16"/>
  </w:num>
  <w:num w:numId="26">
    <w:abstractNumId w:val="11"/>
  </w:num>
  <w:num w:numId="27">
    <w:abstractNumId w:val="7"/>
  </w:num>
  <w:num w:numId="28">
    <w:abstractNumId w:val="3"/>
    <w:lvlOverride w:ilvl="0">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15"/>
  </w:num>
  <w:num w:numId="32">
    <w:abstractNumId w:val="17"/>
  </w:num>
  <w:num w:numId="33">
    <w:abstractNumId w:val="4"/>
  </w:num>
  <w:num w:numId="34">
    <w:abstractNumId w:val="22"/>
  </w:num>
  <w:num w:numId="35">
    <w:abstractNumId w:val="21"/>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B7B"/>
    <w:rsid w:val="00000471"/>
    <w:rsid w:val="00000635"/>
    <w:rsid w:val="000008A0"/>
    <w:rsid w:val="00002CB6"/>
    <w:rsid w:val="00003445"/>
    <w:rsid w:val="00003EB6"/>
    <w:rsid w:val="000060AA"/>
    <w:rsid w:val="0000628A"/>
    <w:rsid w:val="000108B7"/>
    <w:rsid w:val="00013055"/>
    <w:rsid w:val="00013CE6"/>
    <w:rsid w:val="0001563A"/>
    <w:rsid w:val="00015D9D"/>
    <w:rsid w:val="00017BFD"/>
    <w:rsid w:val="00017E5D"/>
    <w:rsid w:val="0002051D"/>
    <w:rsid w:val="000238DF"/>
    <w:rsid w:val="000239D5"/>
    <w:rsid w:val="00024B3C"/>
    <w:rsid w:val="000255F5"/>
    <w:rsid w:val="0003028B"/>
    <w:rsid w:val="0003364B"/>
    <w:rsid w:val="000345B5"/>
    <w:rsid w:val="000348CF"/>
    <w:rsid w:val="00035162"/>
    <w:rsid w:val="00035731"/>
    <w:rsid w:val="00040BF5"/>
    <w:rsid w:val="00050DCA"/>
    <w:rsid w:val="00052243"/>
    <w:rsid w:val="00052E7C"/>
    <w:rsid w:val="00053548"/>
    <w:rsid w:val="00054CCC"/>
    <w:rsid w:val="0005515B"/>
    <w:rsid w:val="00055699"/>
    <w:rsid w:val="00055AEC"/>
    <w:rsid w:val="000638C6"/>
    <w:rsid w:val="00063C80"/>
    <w:rsid w:val="00065542"/>
    <w:rsid w:val="0006619B"/>
    <w:rsid w:val="00066B0B"/>
    <w:rsid w:val="00070C44"/>
    <w:rsid w:val="0007237E"/>
    <w:rsid w:val="0007260C"/>
    <w:rsid w:val="00073A5E"/>
    <w:rsid w:val="00074A8D"/>
    <w:rsid w:val="0007587E"/>
    <w:rsid w:val="000762B4"/>
    <w:rsid w:val="000773CD"/>
    <w:rsid w:val="00077FD2"/>
    <w:rsid w:val="00080E09"/>
    <w:rsid w:val="000822B3"/>
    <w:rsid w:val="00082450"/>
    <w:rsid w:val="00082DCF"/>
    <w:rsid w:val="000853D6"/>
    <w:rsid w:val="000855A6"/>
    <w:rsid w:val="00086A74"/>
    <w:rsid w:val="00090F28"/>
    <w:rsid w:val="000921C8"/>
    <w:rsid w:val="000922CA"/>
    <w:rsid w:val="00094694"/>
    <w:rsid w:val="000960C4"/>
    <w:rsid w:val="00096E51"/>
    <w:rsid w:val="000A0724"/>
    <w:rsid w:val="000A19EB"/>
    <w:rsid w:val="000A59D1"/>
    <w:rsid w:val="000A642F"/>
    <w:rsid w:val="000B0130"/>
    <w:rsid w:val="000B0B81"/>
    <w:rsid w:val="000B27A0"/>
    <w:rsid w:val="000B294F"/>
    <w:rsid w:val="000B2E1F"/>
    <w:rsid w:val="000B41A5"/>
    <w:rsid w:val="000B454B"/>
    <w:rsid w:val="000B6F65"/>
    <w:rsid w:val="000B725E"/>
    <w:rsid w:val="000B7281"/>
    <w:rsid w:val="000B7318"/>
    <w:rsid w:val="000C0B03"/>
    <w:rsid w:val="000C2772"/>
    <w:rsid w:val="000C368F"/>
    <w:rsid w:val="000C470F"/>
    <w:rsid w:val="000C6C3A"/>
    <w:rsid w:val="000C756D"/>
    <w:rsid w:val="000D002D"/>
    <w:rsid w:val="000D180B"/>
    <w:rsid w:val="000D1D4A"/>
    <w:rsid w:val="000D2601"/>
    <w:rsid w:val="000E02C5"/>
    <w:rsid w:val="000E1584"/>
    <w:rsid w:val="000E3015"/>
    <w:rsid w:val="000E34A8"/>
    <w:rsid w:val="000E703C"/>
    <w:rsid w:val="000F3C2F"/>
    <w:rsid w:val="000F60FF"/>
    <w:rsid w:val="000F6942"/>
    <w:rsid w:val="00100145"/>
    <w:rsid w:val="001029BE"/>
    <w:rsid w:val="00103CF2"/>
    <w:rsid w:val="00103FE0"/>
    <w:rsid w:val="00105068"/>
    <w:rsid w:val="00112FC7"/>
    <w:rsid w:val="00113B57"/>
    <w:rsid w:val="00114998"/>
    <w:rsid w:val="00115890"/>
    <w:rsid w:val="00115DC0"/>
    <w:rsid w:val="00116161"/>
    <w:rsid w:val="0012240F"/>
    <w:rsid w:val="0012557E"/>
    <w:rsid w:val="00125EE4"/>
    <w:rsid w:val="00126A94"/>
    <w:rsid w:val="00127FC4"/>
    <w:rsid w:val="00130831"/>
    <w:rsid w:val="001308E0"/>
    <w:rsid w:val="00130A60"/>
    <w:rsid w:val="00131BBB"/>
    <w:rsid w:val="0013240B"/>
    <w:rsid w:val="001324B7"/>
    <w:rsid w:val="001325B8"/>
    <w:rsid w:val="00132874"/>
    <w:rsid w:val="00135C6F"/>
    <w:rsid w:val="0014185B"/>
    <w:rsid w:val="001422AA"/>
    <w:rsid w:val="0014504A"/>
    <w:rsid w:val="00151B9B"/>
    <w:rsid w:val="001538CD"/>
    <w:rsid w:val="00153F48"/>
    <w:rsid w:val="001577AC"/>
    <w:rsid w:val="00160298"/>
    <w:rsid w:val="00161697"/>
    <w:rsid w:val="00161CF4"/>
    <w:rsid w:val="00161E9B"/>
    <w:rsid w:val="001634A7"/>
    <w:rsid w:val="00163DCA"/>
    <w:rsid w:val="00163DF2"/>
    <w:rsid w:val="0016759F"/>
    <w:rsid w:val="00167EE6"/>
    <w:rsid w:val="0017036A"/>
    <w:rsid w:val="00171376"/>
    <w:rsid w:val="0017141B"/>
    <w:rsid w:val="0017194B"/>
    <w:rsid w:val="00172A5D"/>
    <w:rsid w:val="00173F16"/>
    <w:rsid w:val="00181CC5"/>
    <w:rsid w:val="00183B64"/>
    <w:rsid w:val="00184708"/>
    <w:rsid w:val="00185A83"/>
    <w:rsid w:val="00186F90"/>
    <w:rsid w:val="00193358"/>
    <w:rsid w:val="00193C1F"/>
    <w:rsid w:val="00195349"/>
    <w:rsid w:val="00197A3D"/>
    <w:rsid w:val="001A1B09"/>
    <w:rsid w:val="001A5CBB"/>
    <w:rsid w:val="001A6680"/>
    <w:rsid w:val="001A7EB9"/>
    <w:rsid w:val="001B01DE"/>
    <w:rsid w:val="001B20A3"/>
    <w:rsid w:val="001B25D9"/>
    <w:rsid w:val="001B441E"/>
    <w:rsid w:val="001B4686"/>
    <w:rsid w:val="001B6CDC"/>
    <w:rsid w:val="001B7A46"/>
    <w:rsid w:val="001C10C2"/>
    <w:rsid w:val="001C2687"/>
    <w:rsid w:val="001C3698"/>
    <w:rsid w:val="001C6452"/>
    <w:rsid w:val="001C73AC"/>
    <w:rsid w:val="001C7FFE"/>
    <w:rsid w:val="001D6CF1"/>
    <w:rsid w:val="001D7DB3"/>
    <w:rsid w:val="001E2866"/>
    <w:rsid w:val="001E3D22"/>
    <w:rsid w:val="001E4688"/>
    <w:rsid w:val="001E4EF0"/>
    <w:rsid w:val="001E6C46"/>
    <w:rsid w:val="001F19A6"/>
    <w:rsid w:val="001F4103"/>
    <w:rsid w:val="001F4654"/>
    <w:rsid w:val="001F654F"/>
    <w:rsid w:val="001F7597"/>
    <w:rsid w:val="001F7908"/>
    <w:rsid w:val="002007D1"/>
    <w:rsid w:val="002018C9"/>
    <w:rsid w:val="00201BFF"/>
    <w:rsid w:val="002023BC"/>
    <w:rsid w:val="00203613"/>
    <w:rsid w:val="00203686"/>
    <w:rsid w:val="00203ACB"/>
    <w:rsid w:val="00204E8B"/>
    <w:rsid w:val="00206D98"/>
    <w:rsid w:val="0020703B"/>
    <w:rsid w:val="0021365A"/>
    <w:rsid w:val="002141E1"/>
    <w:rsid w:val="00214D46"/>
    <w:rsid w:val="0021506D"/>
    <w:rsid w:val="00217513"/>
    <w:rsid w:val="00220928"/>
    <w:rsid w:val="00220D06"/>
    <w:rsid w:val="0022250C"/>
    <w:rsid w:val="00222C98"/>
    <w:rsid w:val="00225827"/>
    <w:rsid w:val="00225DFD"/>
    <w:rsid w:val="00230596"/>
    <w:rsid w:val="00231F7E"/>
    <w:rsid w:val="00232D62"/>
    <w:rsid w:val="002330D6"/>
    <w:rsid w:val="00233E78"/>
    <w:rsid w:val="00236634"/>
    <w:rsid w:val="00237278"/>
    <w:rsid w:val="00237A29"/>
    <w:rsid w:val="002444ED"/>
    <w:rsid w:val="0024464E"/>
    <w:rsid w:val="00244E34"/>
    <w:rsid w:val="002474DF"/>
    <w:rsid w:val="00250D64"/>
    <w:rsid w:val="002537DA"/>
    <w:rsid w:val="00257473"/>
    <w:rsid w:val="00257845"/>
    <w:rsid w:val="0026125F"/>
    <w:rsid w:val="002612CA"/>
    <w:rsid w:val="002626C7"/>
    <w:rsid w:val="002631AA"/>
    <w:rsid w:val="00264C0E"/>
    <w:rsid w:val="00267963"/>
    <w:rsid w:val="00272E0F"/>
    <w:rsid w:val="0027350A"/>
    <w:rsid w:val="002746AB"/>
    <w:rsid w:val="00274DCE"/>
    <w:rsid w:val="00274FB5"/>
    <w:rsid w:val="00274FEB"/>
    <w:rsid w:val="00280024"/>
    <w:rsid w:val="00280540"/>
    <w:rsid w:val="0028057E"/>
    <w:rsid w:val="002818A9"/>
    <w:rsid w:val="00282469"/>
    <w:rsid w:val="002825C1"/>
    <w:rsid w:val="0028350A"/>
    <w:rsid w:val="00284611"/>
    <w:rsid w:val="002856C9"/>
    <w:rsid w:val="00285CC6"/>
    <w:rsid w:val="00286AED"/>
    <w:rsid w:val="00287C90"/>
    <w:rsid w:val="00287E2F"/>
    <w:rsid w:val="002901C5"/>
    <w:rsid w:val="0029077C"/>
    <w:rsid w:val="002930F4"/>
    <w:rsid w:val="00296369"/>
    <w:rsid w:val="0029671F"/>
    <w:rsid w:val="00296D2D"/>
    <w:rsid w:val="002976DF"/>
    <w:rsid w:val="00297EF6"/>
    <w:rsid w:val="002A4D4E"/>
    <w:rsid w:val="002A521B"/>
    <w:rsid w:val="002A5998"/>
    <w:rsid w:val="002A5C23"/>
    <w:rsid w:val="002A6D29"/>
    <w:rsid w:val="002B12B8"/>
    <w:rsid w:val="002B23FC"/>
    <w:rsid w:val="002B2D2B"/>
    <w:rsid w:val="002B31FF"/>
    <w:rsid w:val="002B3898"/>
    <w:rsid w:val="002B576E"/>
    <w:rsid w:val="002B7108"/>
    <w:rsid w:val="002B7A26"/>
    <w:rsid w:val="002C3693"/>
    <w:rsid w:val="002C3732"/>
    <w:rsid w:val="002C459D"/>
    <w:rsid w:val="002C503F"/>
    <w:rsid w:val="002D0E01"/>
    <w:rsid w:val="002D120D"/>
    <w:rsid w:val="002D13B6"/>
    <w:rsid w:val="002D23C9"/>
    <w:rsid w:val="002D3AA2"/>
    <w:rsid w:val="002D4256"/>
    <w:rsid w:val="002D51CD"/>
    <w:rsid w:val="002D6067"/>
    <w:rsid w:val="002D71BF"/>
    <w:rsid w:val="002E1C33"/>
    <w:rsid w:val="002E3C2B"/>
    <w:rsid w:val="002E4CB1"/>
    <w:rsid w:val="002E4FD8"/>
    <w:rsid w:val="002F0E20"/>
    <w:rsid w:val="002F17EA"/>
    <w:rsid w:val="002F3610"/>
    <w:rsid w:val="002F4143"/>
    <w:rsid w:val="002F44C7"/>
    <w:rsid w:val="002F77C4"/>
    <w:rsid w:val="00302C00"/>
    <w:rsid w:val="00302CF3"/>
    <w:rsid w:val="00304A83"/>
    <w:rsid w:val="0031001F"/>
    <w:rsid w:val="0031088C"/>
    <w:rsid w:val="0031166C"/>
    <w:rsid w:val="00311A35"/>
    <w:rsid w:val="00315C78"/>
    <w:rsid w:val="003204A5"/>
    <w:rsid w:val="003212D3"/>
    <w:rsid w:val="00323541"/>
    <w:rsid w:val="003239EB"/>
    <w:rsid w:val="0033002F"/>
    <w:rsid w:val="00330D5F"/>
    <w:rsid w:val="003314FC"/>
    <w:rsid w:val="0033584E"/>
    <w:rsid w:val="0033665F"/>
    <w:rsid w:val="00337E2B"/>
    <w:rsid w:val="00337FFD"/>
    <w:rsid w:val="00340247"/>
    <w:rsid w:val="00347547"/>
    <w:rsid w:val="00350C5E"/>
    <w:rsid w:val="00350F5C"/>
    <w:rsid w:val="00352639"/>
    <w:rsid w:val="00352800"/>
    <w:rsid w:val="0035298D"/>
    <w:rsid w:val="00355CF3"/>
    <w:rsid w:val="0035724C"/>
    <w:rsid w:val="00361B70"/>
    <w:rsid w:val="003634D1"/>
    <w:rsid w:val="00364747"/>
    <w:rsid w:val="00365D6B"/>
    <w:rsid w:val="00365F55"/>
    <w:rsid w:val="00367641"/>
    <w:rsid w:val="00367FC3"/>
    <w:rsid w:val="0037099A"/>
    <w:rsid w:val="003709B5"/>
    <w:rsid w:val="00372604"/>
    <w:rsid w:val="00372901"/>
    <w:rsid w:val="00372C19"/>
    <w:rsid w:val="003732C4"/>
    <w:rsid w:val="00373DA6"/>
    <w:rsid w:val="003762A0"/>
    <w:rsid w:val="00376446"/>
    <w:rsid w:val="00377A37"/>
    <w:rsid w:val="00380880"/>
    <w:rsid w:val="0038125C"/>
    <w:rsid w:val="0038202D"/>
    <w:rsid w:val="00382764"/>
    <w:rsid w:val="00382DCE"/>
    <w:rsid w:val="003853C9"/>
    <w:rsid w:val="00385C54"/>
    <w:rsid w:val="00386494"/>
    <w:rsid w:val="0038696C"/>
    <w:rsid w:val="003879A8"/>
    <w:rsid w:val="00387AE0"/>
    <w:rsid w:val="003903FC"/>
    <w:rsid w:val="0039137D"/>
    <w:rsid w:val="00391CC7"/>
    <w:rsid w:val="0039243F"/>
    <w:rsid w:val="00393919"/>
    <w:rsid w:val="00393CBF"/>
    <w:rsid w:val="00395549"/>
    <w:rsid w:val="00397F1C"/>
    <w:rsid w:val="003A2714"/>
    <w:rsid w:val="003A687D"/>
    <w:rsid w:val="003A6D8A"/>
    <w:rsid w:val="003B003C"/>
    <w:rsid w:val="003B1B00"/>
    <w:rsid w:val="003B5400"/>
    <w:rsid w:val="003B58AD"/>
    <w:rsid w:val="003B7AFF"/>
    <w:rsid w:val="003C06E5"/>
    <w:rsid w:val="003C0CF4"/>
    <w:rsid w:val="003C16F3"/>
    <w:rsid w:val="003C5095"/>
    <w:rsid w:val="003C5C95"/>
    <w:rsid w:val="003C6B0D"/>
    <w:rsid w:val="003C6EC1"/>
    <w:rsid w:val="003C727B"/>
    <w:rsid w:val="003D18FF"/>
    <w:rsid w:val="003D1F38"/>
    <w:rsid w:val="003D2722"/>
    <w:rsid w:val="003D28AE"/>
    <w:rsid w:val="003D3D9B"/>
    <w:rsid w:val="003D4608"/>
    <w:rsid w:val="003D4C2E"/>
    <w:rsid w:val="003D4D48"/>
    <w:rsid w:val="003E010E"/>
    <w:rsid w:val="003E6E88"/>
    <w:rsid w:val="003F0135"/>
    <w:rsid w:val="003F3393"/>
    <w:rsid w:val="003F3625"/>
    <w:rsid w:val="003F4291"/>
    <w:rsid w:val="0040387D"/>
    <w:rsid w:val="004048B8"/>
    <w:rsid w:val="00405AD1"/>
    <w:rsid w:val="0041035E"/>
    <w:rsid w:val="00411278"/>
    <w:rsid w:val="00414DD5"/>
    <w:rsid w:val="00415FB2"/>
    <w:rsid w:val="004172EC"/>
    <w:rsid w:val="00420C0D"/>
    <w:rsid w:val="004213B6"/>
    <w:rsid w:val="00421C21"/>
    <w:rsid w:val="00424326"/>
    <w:rsid w:val="00425575"/>
    <w:rsid w:val="00431A81"/>
    <w:rsid w:val="00436162"/>
    <w:rsid w:val="004372A0"/>
    <w:rsid w:val="0044021B"/>
    <w:rsid w:val="00442923"/>
    <w:rsid w:val="00443FE2"/>
    <w:rsid w:val="00447C96"/>
    <w:rsid w:val="00450851"/>
    <w:rsid w:val="004512EA"/>
    <w:rsid w:val="00451D88"/>
    <w:rsid w:val="00451F5E"/>
    <w:rsid w:val="00452FED"/>
    <w:rsid w:val="00454004"/>
    <w:rsid w:val="004548B5"/>
    <w:rsid w:val="0045517A"/>
    <w:rsid w:val="00457C17"/>
    <w:rsid w:val="00460353"/>
    <w:rsid w:val="00460A3A"/>
    <w:rsid w:val="004625FE"/>
    <w:rsid w:val="00463138"/>
    <w:rsid w:val="0046573B"/>
    <w:rsid w:val="004659B9"/>
    <w:rsid w:val="00465FB1"/>
    <w:rsid w:val="00466503"/>
    <w:rsid w:val="004739C5"/>
    <w:rsid w:val="00473C60"/>
    <w:rsid w:val="004743D8"/>
    <w:rsid w:val="004743F0"/>
    <w:rsid w:val="0047563C"/>
    <w:rsid w:val="00475DD4"/>
    <w:rsid w:val="004830B8"/>
    <w:rsid w:val="0048395B"/>
    <w:rsid w:val="00483FB0"/>
    <w:rsid w:val="00484250"/>
    <w:rsid w:val="00485D48"/>
    <w:rsid w:val="0048648B"/>
    <w:rsid w:val="00486A09"/>
    <w:rsid w:val="00490374"/>
    <w:rsid w:val="004907B2"/>
    <w:rsid w:val="00491AAD"/>
    <w:rsid w:val="004922E8"/>
    <w:rsid w:val="00492D01"/>
    <w:rsid w:val="004947DF"/>
    <w:rsid w:val="00494AFC"/>
    <w:rsid w:val="004951B5"/>
    <w:rsid w:val="004952E8"/>
    <w:rsid w:val="004953EE"/>
    <w:rsid w:val="004A0EAB"/>
    <w:rsid w:val="004A3313"/>
    <w:rsid w:val="004A4644"/>
    <w:rsid w:val="004A50FE"/>
    <w:rsid w:val="004A513B"/>
    <w:rsid w:val="004A536A"/>
    <w:rsid w:val="004A690D"/>
    <w:rsid w:val="004A6D51"/>
    <w:rsid w:val="004A6F79"/>
    <w:rsid w:val="004B0B49"/>
    <w:rsid w:val="004B4936"/>
    <w:rsid w:val="004B591F"/>
    <w:rsid w:val="004B5B0F"/>
    <w:rsid w:val="004B5C59"/>
    <w:rsid w:val="004B619D"/>
    <w:rsid w:val="004B65B2"/>
    <w:rsid w:val="004B6A8F"/>
    <w:rsid w:val="004C03C2"/>
    <w:rsid w:val="004C0CC4"/>
    <w:rsid w:val="004C2828"/>
    <w:rsid w:val="004C29B4"/>
    <w:rsid w:val="004C2F79"/>
    <w:rsid w:val="004C4BBC"/>
    <w:rsid w:val="004C4F55"/>
    <w:rsid w:val="004C60A1"/>
    <w:rsid w:val="004C6FD4"/>
    <w:rsid w:val="004C7785"/>
    <w:rsid w:val="004D0317"/>
    <w:rsid w:val="004D0909"/>
    <w:rsid w:val="004D1274"/>
    <w:rsid w:val="004D1462"/>
    <w:rsid w:val="004D16E6"/>
    <w:rsid w:val="004D27AD"/>
    <w:rsid w:val="004D2ACC"/>
    <w:rsid w:val="004D3C62"/>
    <w:rsid w:val="004D5514"/>
    <w:rsid w:val="004E4694"/>
    <w:rsid w:val="004E5E29"/>
    <w:rsid w:val="004E7BD3"/>
    <w:rsid w:val="004F08B1"/>
    <w:rsid w:val="004F0925"/>
    <w:rsid w:val="004F0989"/>
    <w:rsid w:val="004F1433"/>
    <w:rsid w:val="004F3AB0"/>
    <w:rsid w:val="004F46A3"/>
    <w:rsid w:val="004F4BBF"/>
    <w:rsid w:val="004F4E7B"/>
    <w:rsid w:val="004F5502"/>
    <w:rsid w:val="004F5E86"/>
    <w:rsid w:val="004F5FDA"/>
    <w:rsid w:val="004F6093"/>
    <w:rsid w:val="0050039F"/>
    <w:rsid w:val="0050044B"/>
    <w:rsid w:val="00500DF0"/>
    <w:rsid w:val="0050250D"/>
    <w:rsid w:val="00502F03"/>
    <w:rsid w:val="005036B5"/>
    <w:rsid w:val="00504A36"/>
    <w:rsid w:val="00506426"/>
    <w:rsid w:val="005065CF"/>
    <w:rsid w:val="00506FC2"/>
    <w:rsid w:val="00511C33"/>
    <w:rsid w:val="00512E44"/>
    <w:rsid w:val="0051325B"/>
    <w:rsid w:val="00513F0B"/>
    <w:rsid w:val="00516916"/>
    <w:rsid w:val="00516FEE"/>
    <w:rsid w:val="005212A7"/>
    <w:rsid w:val="005213D9"/>
    <w:rsid w:val="005229A0"/>
    <w:rsid w:val="005230BE"/>
    <w:rsid w:val="00524651"/>
    <w:rsid w:val="0052550A"/>
    <w:rsid w:val="0053081D"/>
    <w:rsid w:val="00531102"/>
    <w:rsid w:val="005311EE"/>
    <w:rsid w:val="00533670"/>
    <w:rsid w:val="00534219"/>
    <w:rsid w:val="005348A5"/>
    <w:rsid w:val="005370C6"/>
    <w:rsid w:val="00540DE9"/>
    <w:rsid w:val="00542E73"/>
    <w:rsid w:val="00543A85"/>
    <w:rsid w:val="0054731C"/>
    <w:rsid w:val="00547913"/>
    <w:rsid w:val="00551D97"/>
    <w:rsid w:val="00552981"/>
    <w:rsid w:val="00554C33"/>
    <w:rsid w:val="00556F67"/>
    <w:rsid w:val="00557AD6"/>
    <w:rsid w:val="005608C2"/>
    <w:rsid w:val="00562E0B"/>
    <w:rsid w:val="00563796"/>
    <w:rsid w:val="00567913"/>
    <w:rsid w:val="005712A8"/>
    <w:rsid w:val="005719FA"/>
    <w:rsid w:val="005722D9"/>
    <w:rsid w:val="00572B71"/>
    <w:rsid w:val="005732BA"/>
    <w:rsid w:val="00576E5A"/>
    <w:rsid w:val="00581098"/>
    <w:rsid w:val="00581143"/>
    <w:rsid w:val="00583BE4"/>
    <w:rsid w:val="0058413B"/>
    <w:rsid w:val="00584718"/>
    <w:rsid w:val="00586853"/>
    <w:rsid w:val="0058732F"/>
    <w:rsid w:val="00587868"/>
    <w:rsid w:val="00593575"/>
    <w:rsid w:val="0059528A"/>
    <w:rsid w:val="0059701F"/>
    <w:rsid w:val="005A0EDA"/>
    <w:rsid w:val="005A2AFA"/>
    <w:rsid w:val="005A3838"/>
    <w:rsid w:val="005A681E"/>
    <w:rsid w:val="005B076B"/>
    <w:rsid w:val="005B5172"/>
    <w:rsid w:val="005B6FE9"/>
    <w:rsid w:val="005B7151"/>
    <w:rsid w:val="005C0090"/>
    <w:rsid w:val="005C08D1"/>
    <w:rsid w:val="005C2DBC"/>
    <w:rsid w:val="005C4962"/>
    <w:rsid w:val="005C5B24"/>
    <w:rsid w:val="005C68B0"/>
    <w:rsid w:val="005D028A"/>
    <w:rsid w:val="005D181E"/>
    <w:rsid w:val="005D2926"/>
    <w:rsid w:val="005D3A9D"/>
    <w:rsid w:val="005D7DBF"/>
    <w:rsid w:val="005E0308"/>
    <w:rsid w:val="005E111C"/>
    <w:rsid w:val="005E2D73"/>
    <w:rsid w:val="005E3394"/>
    <w:rsid w:val="005E5EFB"/>
    <w:rsid w:val="005F240A"/>
    <w:rsid w:val="005F282E"/>
    <w:rsid w:val="005F2D5B"/>
    <w:rsid w:val="005F5F28"/>
    <w:rsid w:val="005F64D4"/>
    <w:rsid w:val="005F77B3"/>
    <w:rsid w:val="006014DF"/>
    <w:rsid w:val="00602E54"/>
    <w:rsid w:val="00603348"/>
    <w:rsid w:val="00604B75"/>
    <w:rsid w:val="00605099"/>
    <w:rsid w:val="006065D4"/>
    <w:rsid w:val="0060693A"/>
    <w:rsid w:val="00607E4D"/>
    <w:rsid w:val="0061140B"/>
    <w:rsid w:val="0061188E"/>
    <w:rsid w:val="006147C9"/>
    <w:rsid w:val="00616149"/>
    <w:rsid w:val="006174BD"/>
    <w:rsid w:val="00620458"/>
    <w:rsid w:val="0062210E"/>
    <w:rsid w:val="0062466F"/>
    <w:rsid w:val="00632DCD"/>
    <w:rsid w:val="00635726"/>
    <w:rsid w:val="00635E3B"/>
    <w:rsid w:val="00636288"/>
    <w:rsid w:val="006365F9"/>
    <w:rsid w:val="00637A45"/>
    <w:rsid w:val="00640637"/>
    <w:rsid w:val="006406CD"/>
    <w:rsid w:val="00640889"/>
    <w:rsid w:val="00641CA2"/>
    <w:rsid w:val="00642140"/>
    <w:rsid w:val="00643BE6"/>
    <w:rsid w:val="00643E28"/>
    <w:rsid w:val="00644BF6"/>
    <w:rsid w:val="00647D1A"/>
    <w:rsid w:val="0065303A"/>
    <w:rsid w:val="0065461B"/>
    <w:rsid w:val="00654B30"/>
    <w:rsid w:val="006550F5"/>
    <w:rsid w:val="00655300"/>
    <w:rsid w:val="00656333"/>
    <w:rsid w:val="006566E5"/>
    <w:rsid w:val="00656D88"/>
    <w:rsid w:val="006570B1"/>
    <w:rsid w:val="00660F87"/>
    <w:rsid w:val="00663540"/>
    <w:rsid w:val="0067041E"/>
    <w:rsid w:val="00672EB5"/>
    <w:rsid w:val="0067413D"/>
    <w:rsid w:val="00674509"/>
    <w:rsid w:val="00674823"/>
    <w:rsid w:val="00675298"/>
    <w:rsid w:val="00675580"/>
    <w:rsid w:val="00677843"/>
    <w:rsid w:val="00681FD1"/>
    <w:rsid w:val="0068342E"/>
    <w:rsid w:val="00684ACE"/>
    <w:rsid w:val="006856BD"/>
    <w:rsid w:val="0068613D"/>
    <w:rsid w:val="00687469"/>
    <w:rsid w:val="00691E57"/>
    <w:rsid w:val="00692922"/>
    <w:rsid w:val="006963C7"/>
    <w:rsid w:val="0069663A"/>
    <w:rsid w:val="006A03E9"/>
    <w:rsid w:val="006A1431"/>
    <w:rsid w:val="006A1993"/>
    <w:rsid w:val="006A1E94"/>
    <w:rsid w:val="006A207C"/>
    <w:rsid w:val="006A2278"/>
    <w:rsid w:val="006A455B"/>
    <w:rsid w:val="006A5A0F"/>
    <w:rsid w:val="006A6F1A"/>
    <w:rsid w:val="006A770A"/>
    <w:rsid w:val="006B030E"/>
    <w:rsid w:val="006B1254"/>
    <w:rsid w:val="006B4054"/>
    <w:rsid w:val="006C06BD"/>
    <w:rsid w:val="006C1C0F"/>
    <w:rsid w:val="006C1E17"/>
    <w:rsid w:val="006C372E"/>
    <w:rsid w:val="006C738E"/>
    <w:rsid w:val="006C7CB5"/>
    <w:rsid w:val="006D2D09"/>
    <w:rsid w:val="006D37B0"/>
    <w:rsid w:val="006E2454"/>
    <w:rsid w:val="006E580A"/>
    <w:rsid w:val="006E65DB"/>
    <w:rsid w:val="006F10FD"/>
    <w:rsid w:val="006F48C1"/>
    <w:rsid w:val="007025B9"/>
    <w:rsid w:val="00702A20"/>
    <w:rsid w:val="00704461"/>
    <w:rsid w:val="00704CAA"/>
    <w:rsid w:val="0070567E"/>
    <w:rsid w:val="007061C8"/>
    <w:rsid w:val="00706E27"/>
    <w:rsid w:val="00710596"/>
    <w:rsid w:val="0071078F"/>
    <w:rsid w:val="0071160D"/>
    <w:rsid w:val="00712870"/>
    <w:rsid w:val="00713840"/>
    <w:rsid w:val="007144DD"/>
    <w:rsid w:val="00714BF2"/>
    <w:rsid w:val="007163E9"/>
    <w:rsid w:val="00716B1D"/>
    <w:rsid w:val="0071782D"/>
    <w:rsid w:val="0072055D"/>
    <w:rsid w:val="00720EB7"/>
    <w:rsid w:val="00721D0A"/>
    <w:rsid w:val="00722276"/>
    <w:rsid w:val="00727874"/>
    <w:rsid w:val="00730897"/>
    <w:rsid w:val="00730CD6"/>
    <w:rsid w:val="00733E85"/>
    <w:rsid w:val="00736C2C"/>
    <w:rsid w:val="007375D8"/>
    <w:rsid w:val="00737848"/>
    <w:rsid w:val="007417AB"/>
    <w:rsid w:val="00742045"/>
    <w:rsid w:val="00742C78"/>
    <w:rsid w:val="00742CF4"/>
    <w:rsid w:val="00743929"/>
    <w:rsid w:val="00746B1D"/>
    <w:rsid w:val="00753006"/>
    <w:rsid w:val="00754521"/>
    <w:rsid w:val="007555C9"/>
    <w:rsid w:val="00755773"/>
    <w:rsid w:val="00755DF8"/>
    <w:rsid w:val="00756E33"/>
    <w:rsid w:val="007579E5"/>
    <w:rsid w:val="00757AF2"/>
    <w:rsid w:val="00761249"/>
    <w:rsid w:val="00761D67"/>
    <w:rsid w:val="00762719"/>
    <w:rsid w:val="00763545"/>
    <w:rsid w:val="00763ABE"/>
    <w:rsid w:val="00765705"/>
    <w:rsid w:val="00766B7B"/>
    <w:rsid w:val="00766CA3"/>
    <w:rsid w:val="00770645"/>
    <w:rsid w:val="00773C24"/>
    <w:rsid w:val="00774493"/>
    <w:rsid w:val="00774579"/>
    <w:rsid w:val="00774593"/>
    <w:rsid w:val="00776AFE"/>
    <w:rsid w:val="00781AFE"/>
    <w:rsid w:val="0078297C"/>
    <w:rsid w:val="007833C1"/>
    <w:rsid w:val="00783DE3"/>
    <w:rsid w:val="007876AD"/>
    <w:rsid w:val="00790EF7"/>
    <w:rsid w:val="007947D0"/>
    <w:rsid w:val="00797B7E"/>
    <w:rsid w:val="00797B9E"/>
    <w:rsid w:val="007A0C0D"/>
    <w:rsid w:val="007A2472"/>
    <w:rsid w:val="007A439D"/>
    <w:rsid w:val="007A46DA"/>
    <w:rsid w:val="007A4A20"/>
    <w:rsid w:val="007A5E32"/>
    <w:rsid w:val="007A7009"/>
    <w:rsid w:val="007A7D88"/>
    <w:rsid w:val="007B286A"/>
    <w:rsid w:val="007B2DB3"/>
    <w:rsid w:val="007B6BC4"/>
    <w:rsid w:val="007B7E31"/>
    <w:rsid w:val="007C0411"/>
    <w:rsid w:val="007C0B1E"/>
    <w:rsid w:val="007C1324"/>
    <w:rsid w:val="007C1632"/>
    <w:rsid w:val="007C16C2"/>
    <w:rsid w:val="007C3F18"/>
    <w:rsid w:val="007C4180"/>
    <w:rsid w:val="007C48BA"/>
    <w:rsid w:val="007C6633"/>
    <w:rsid w:val="007C6646"/>
    <w:rsid w:val="007D1A90"/>
    <w:rsid w:val="007D3349"/>
    <w:rsid w:val="007D6D2D"/>
    <w:rsid w:val="007D6DD4"/>
    <w:rsid w:val="007D7667"/>
    <w:rsid w:val="007D7ADD"/>
    <w:rsid w:val="007E08D5"/>
    <w:rsid w:val="007E3658"/>
    <w:rsid w:val="007F1DB6"/>
    <w:rsid w:val="007F64E4"/>
    <w:rsid w:val="008002B3"/>
    <w:rsid w:val="00800A0B"/>
    <w:rsid w:val="00801D70"/>
    <w:rsid w:val="00802BD7"/>
    <w:rsid w:val="00810940"/>
    <w:rsid w:val="00810A11"/>
    <w:rsid w:val="00812325"/>
    <w:rsid w:val="008168FD"/>
    <w:rsid w:val="0081795A"/>
    <w:rsid w:val="0082005A"/>
    <w:rsid w:val="00820780"/>
    <w:rsid w:val="00820B12"/>
    <w:rsid w:val="00820CB9"/>
    <w:rsid w:val="00821733"/>
    <w:rsid w:val="00822DF8"/>
    <w:rsid w:val="00823B9B"/>
    <w:rsid w:val="00824AAB"/>
    <w:rsid w:val="00826FB0"/>
    <w:rsid w:val="008278EF"/>
    <w:rsid w:val="00827DCE"/>
    <w:rsid w:val="00830674"/>
    <w:rsid w:val="00830AEB"/>
    <w:rsid w:val="00831882"/>
    <w:rsid w:val="00831E86"/>
    <w:rsid w:val="00833025"/>
    <w:rsid w:val="0083405A"/>
    <w:rsid w:val="0083427D"/>
    <w:rsid w:val="00835C86"/>
    <w:rsid w:val="00840CAC"/>
    <w:rsid w:val="008441DB"/>
    <w:rsid w:val="008446E5"/>
    <w:rsid w:val="00845237"/>
    <w:rsid w:val="0084681C"/>
    <w:rsid w:val="008517E3"/>
    <w:rsid w:val="008526F3"/>
    <w:rsid w:val="00852A11"/>
    <w:rsid w:val="0085581E"/>
    <w:rsid w:val="00860F3C"/>
    <w:rsid w:val="008614E8"/>
    <w:rsid w:val="00862816"/>
    <w:rsid w:val="0086287B"/>
    <w:rsid w:val="00862BA2"/>
    <w:rsid w:val="008645DD"/>
    <w:rsid w:val="008657FB"/>
    <w:rsid w:val="00870ED1"/>
    <w:rsid w:val="0087108D"/>
    <w:rsid w:val="00871C23"/>
    <w:rsid w:val="00871CF4"/>
    <w:rsid w:val="00872738"/>
    <w:rsid w:val="008741A2"/>
    <w:rsid w:val="00874499"/>
    <w:rsid w:val="0087590D"/>
    <w:rsid w:val="008820F8"/>
    <w:rsid w:val="0088284B"/>
    <w:rsid w:val="00885ABE"/>
    <w:rsid w:val="00885D00"/>
    <w:rsid w:val="0089029C"/>
    <w:rsid w:val="008903C6"/>
    <w:rsid w:val="00892C88"/>
    <w:rsid w:val="00893F1D"/>
    <w:rsid w:val="00894069"/>
    <w:rsid w:val="008960D0"/>
    <w:rsid w:val="00896F4E"/>
    <w:rsid w:val="00897119"/>
    <w:rsid w:val="008A3AD4"/>
    <w:rsid w:val="008A424E"/>
    <w:rsid w:val="008A444C"/>
    <w:rsid w:val="008A4E17"/>
    <w:rsid w:val="008A6037"/>
    <w:rsid w:val="008A6976"/>
    <w:rsid w:val="008A6A31"/>
    <w:rsid w:val="008B0A1B"/>
    <w:rsid w:val="008B4834"/>
    <w:rsid w:val="008B53C1"/>
    <w:rsid w:val="008B565A"/>
    <w:rsid w:val="008B5F42"/>
    <w:rsid w:val="008C3721"/>
    <w:rsid w:val="008C5BB4"/>
    <w:rsid w:val="008C60FE"/>
    <w:rsid w:val="008C743D"/>
    <w:rsid w:val="008D0613"/>
    <w:rsid w:val="008D2049"/>
    <w:rsid w:val="008D3223"/>
    <w:rsid w:val="008D3E83"/>
    <w:rsid w:val="008D3FDB"/>
    <w:rsid w:val="008D4916"/>
    <w:rsid w:val="008E0E32"/>
    <w:rsid w:val="008E1A85"/>
    <w:rsid w:val="008E3D52"/>
    <w:rsid w:val="008E466B"/>
    <w:rsid w:val="008E47E5"/>
    <w:rsid w:val="008E57EB"/>
    <w:rsid w:val="008E5F32"/>
    <w:rsid w:val="008F3485"/>
    <w:rsid w:val="008F3A29"/>
    <w:rsid w:val="008F46E5"/>
    <w:rsid w:val="008F53AF"/>
    <w:rsid w:val="008F5AEE"/>
    <w:rsid w:val="008F680B"/>
    <w:rsid w:val="008F7AA3"/>
    <w:rsid w:val="00900ACD"/>
    <w:rsid w:val="0090111A"/>
    <w:rsid w:val="00903880"/>
    <w:rsid w:val="00903EFD"/>
    <w:rsid w:val="0090464D"/>
    <w:rsid w:val="00905487"/>
    <w:rsid w:val="0090617B"/>
    <w:rsid w:val="009075F0"/>
    <w:rsid w:val="00910F9A"/>
    <w:rsid w:val="00914396"/>
    <w:rsid w:val="009143AA"/>
    <w:rsid w:val="009148BF"/>
    <w:rsid w:val="00915278"/>
    <w:rsid w:val="00916E6B"/>
    <w:rsid w:val="0091707E"/>
    <w:rsid w:val="00924BA5"/>
    <w:rsid w:val="009261C3"/>
    <w:rsid w:val="009300A1"/>
    <w:rsid w:val="00932722"/>
    <w:rsid w:val="00933C37"/>
    <w:rsid w:val="00937F61"/>
    <w:rsid w:val="009402BD"/>
    <w:rsid w:val="00940C5F"/>
    <w:rsid w:val="009426FB"/>
    <w:rsid w:val="009439B8"/>
    <w:rsid w:val="009477BE"/>
    <w:rsid w:val="009506B3"/>
    <w:rsid w:val="00950D6D"/>
    <w:rsid w:val="009518DF"/>
    <w:rsid w:val="0095504A"/>
    <w:rsid w:val="009571C8"/>
    <w:rsid w:val="00957267"/>
    <w:rsid w:val="00957EB6"/>
    <w:rsid w:val="00960701"/>
    <w:rsid w:val="009617DD"/>
    <w:rsid w:val="00961E2A"/>
    <w:rsid w:val="00961ECB"/>
    <w:rsid w:val="009654BA"/>
    <w:rsid w:val="009656DF"/>
    <w:rsid w:val="00966B13"/>
    <w:rsid w:val="0096772C"/>
    <w:rsid w:val="009705FB"/>
    <w:rsid w:val="00971F1F"/>
    <w:rsid w:val="00975059"/>
    <w:rsid w:val="009776DC"/>
    <w:rsid w:val="00981736"/>
    <w:rsid w:val="00981D77"/>
    <w:rsid w:val="009826C9"/>
    <w:rsid w:val="0098364D"/>
    <w:rsid w:val="00983B08"/>
    <w:rsid w:val="00984C7F"/>
    <w:rsid w:val="00984D62"/>
    <w:rsid w:val="009908EA"/>
    <w:rsid w:val="00991FFA"/>
    <w:rsid w:val="009935A9"/>
    <w:rsid w:val="00993866"/>
    <w:rsid w:val="009944BA"/>
    <w:rsid w:val="00995726"/>
    <w:rsid w:val="009959D1"/>
    <w:rsid w:val="009965CD"/>
    <w:rsid w:val="00997BC4"/>
    <w:rsid w:val="009A028E"/>
    <w:rsid w:val="009A15DE"/>
    <w:rsid w:val="009A2087"/>
    <w:rsid w:val="009A355C"/>
    <w:rsid w:val="009A418F"/>
    <w:rsid w:val="009A6B93"/>
    <w:rsid w:val="009A7674"/>
    <w:rsid w:val="009B02CF"/>
    <w:rsid w:val="009B080B"/>
    <w:rsid w:val="009B2745"/>
    <w:rsid w:val="009B27AB"/>
    <w:rsid w:val="009B2AC7"/>
    <w:rsid w:val="009B352A"/>
    <w:rsid w:val="009B4A94"/>
    <w:rsid w:val="009B508B"/>
    <w:rsid w:val="009B64CB"/>
    <w:rsid w:val="009C0686"/>
    <w:rsid w:val="009C2281"/>
    <w:rsid w:val="009C2AC1"/>
    <w:rsid w:val="009C425B"/>
    <w:rsid w:val="009C4564"/>
    <w:rsid w:val="009C50A2"/>
    <w:rsid w:val="009C703D"/>
    <w:rsid w:val="009D4567"/>
    <w:rsid w:val="009D4E60"/>
    <w:rsid w:val="009D51F2"/>
    <w:rsid w:val="009D63C0"/>
    <w:rsid w:val="009D6860"/>
    <w:rsid w:val="009E0AC4"/>
    <w:rsid w:val="009E0E2C"/>
    <w:rsid w:val="009E15F8"/>
    <w:rsid w:val="009E2BD9"/>
    <w:rsid w:val="009E3338"/>
    <w:rsid w:val="009E3EF8"/>
    <w:rsid w:val="009E3FB5"/>
    <w:rsid w:val="009E5574"/>
    <w:rsid w:val="009E5DA7"/>
    <w:rsid w:val="009E6ECE"/>
    <w:rsid w:val="009E7367"/>
    <w:rsid w:val="009E79A9"/>
    <w:rsid w:val="009E7D03"/>
    <w:rsid w:val="009E7F9E"/>
    <w:rsid w:val="00A00329"/>
    <w:rsid w:val="00A01D21"/>
    <w:rsid w:val="00A02984"/>
    <w:rsid w:val="00A039D8"/>
    <w:rsid w:val="00A0492F"/>
    <w:rsid w:val="00A04BC7"/>
    <w:rsid w:val="00A05A4A"/>
    <w:rsid w:val="00A06158"/>
    <w:rsid w:val="00A104EF"/>
    <w:rsid w:val="00A10ACD"/>
    <w:rsid w:val="00A1176B"/>
    <w:rsid w:val="00A118DE"/>
    <w:rsid w:val="00A12671"/>
    <w:rsid w:val="00A13433"/>
    <w:rsid w:val="00A14588"/>
    <w:rsid w:val="00A14F1D"/>
    <w:rsid w:val="00A16551"/>
    <w:rsid w:val="00A1730D"/>
    <w:rsid w:val="00A208A6"/>
    <w:rsid w:val="00A21A53"/>
    <w:rsid w:val="00A22C53"/>
    <w:rsid w:val="00A25437"/>
    <w:rsid w:val="00A25A1A"/>
    <w:rsid w:val="00A32129"/>
    <w:rsid w:val="00A32DDB"/>
    <w:rsid w:val="00A347B4"/>
    <w:rsid w:val="00A35A58"/>
    <w:rsid w:val="00A37238"/>
    <w:rsid w:val="00A378EA"/>
    <w:rsid w:val="00A37A7B"/>
    <w:rsid w:val="00A404AE"/>
    <w:rsid w:val="00A4191A"/>
    <w:rsid w:val="00A41F77"/>
    <w:rsid w:val="00A4253F"/>
    <w:rsid w:val="00A42F72"/>
    <w:rsid w:val="00A42FAB"/>
    <w:rsid w:val="00A4300D"/>
    <w:rsid w:val="00A43D8D"/>
    <w:rsid w:val="00A47581"/>
    <w:rsid w:val="00A47DEE"/>
    <w:rsid w:val="00A50869"/>
    <w:rsid w:val="00A50FB7"/>
    <w:rsid w:val="00A5406F"/>
    <w:rsid w:val="00A5557B"/>
    <w:rsid w:val="00A55DAA"/>
    <w:rsid w:val="00A56CC5"/>
    <w:rsid w:val="00A57D03"/>
    <w:rsid w:val="00A60898"/>
    <w:rsid w:val="00A60AF9"/>
    <w:rsid w:val="00A63DEE"/>
    <w:rsid w:val="00A6553F"/>
    <w:rsid w:val="00A65B14"/>
    <w:rsid w:val="00A65C38"/>
    <w:rsid w:val="00A66A41"/>
    <w:rsid w:val="00A66B36"/>
    <w:rsid w:val="00A67072"/>
    <w:rsid w:val="00A67910"/>
    <w:rsid w:val="00A7207A"/>
    <w:rsid w:val="00A72204"/>
    <w:rsid w:val="00A74D61"/>
    <w:rsid w:val="00A75166"/>
    <w:rsid w:val="00A76E61"/>
    <w:rsid w:val="00A774E8"/>
    <w:rsid w:val="00A8053B"/>
    <w:rsid w:val="00A80DFA"/>
    <w:rsid w:val="00A816ED"/>
    <w:rsid w:val="00A8256B"/>
    <w:rsid w:val="00A914E6"/>
    <w:rsid w:val="00A91D6E"/>
    <w:rsid w:val="00A92065"/>
    <w:rsid w:val="00A921D5"/>
    <w:rsid w:val="00A9258C"/>
    <w:rsid w:val="00A92F42"/>
    <w:rsid w:val="00A94FEE"/>
    <w:rsid w:val="00A9648D"/>
    <w:rsid w:val="00A9710B"/>
    <w:rsid w:val="00A975E4"/>
    <w:rsid w:val="00AA2197"/>
    <w:rsid w:val="00AA2373"/>
    <w:rsid w:val="00AA2F63"/>
    <w:rsid w:val="00AA33BE"/>
    <w:rsid w:val="00AA348B"/>
    <w:rsid w:val="00AB06DC"/>
    <w:rsid w:val="00AB0C39"/>
    <w:rsid w:val="00AB1890"/>
    <w:rsid w:val="00AB1DF0"/>
    <w:rsid w:val="00AB2EB8"/>
    <w:rsid w:val="00AB33DC"/>
    <w:rsid w:val="00AB5BD3"/>
    <w:rsid w:val="00AB5F4E"/>
    <w:rsid w:val="00AB6692"/>
    <w:rsid w:val="00AB6955"/>
    <w:rsid w:val="00AB7498"/>
    <w:rsid w:val="00AC053F"/>
    <w:rsid w:val="00AC3035"/>
    <w:rsid w:val="00AC3AE3"/>
    <w:rsid w:val="00AC3C05"/>
    <w:rsid w:val="00AC52C4"/>
    <w:rsid w:val="00AC5FAE"/>
    <w:rsid w:val="00AD06BF"/>
    <w:rsid w:val="00AD15B9"/>
    <w:rsid w:val="00AD3D89"/>
    <w:rsid w:val="00AD4886"/>
    <w:rsid w:val="00AD5D11"/>
    <w:rsid w:val="00AE0736"/>
    <w:rsid w:val="00AE25D4"/>
    <w:rsid w:val="00AE501D"/>
    <w:rsid w:val="00AE5487"/>
    <w:rsid w:val="00AE5B85"/>
    <w:rsid w:val="00AE7324"/>
    <w:rsid w:val="00AF233E"/>
    <w:rsid w:val="00AF2A67"/>
    <w:rsid w:val="00AF3474"/>
    <w:rsid w:val="00AF3F06"/>
    <w:rsid w:val="00AF5E92"/>
    <w:rsid w:val="00B02E8D"/>
    <w:rsid w:val="00B05C60"/>
    <w:rsid w:val="00B06B32"/>
    <w:rsid w:val="00B1121C"/>
    <w:rsid w:val="00B11DF8"/>
    <w:rsid w:val="00B125C1"/>
    <w:rsid w:val="00B1588D"/>
    <w:rsid w:val="00B16060"/>
    <w:rsid w:val="00B21691"/>
    <w:rsid w:val="00B21B13"/>
    <w:rsid w:val="00B25F7B"/>
    <w:rsid w:val="00B26A02"/>
    <w:rsid w:val="00B30333"/>
    <w:rsid w:val="00B30431"/>
    <w:rsid w:val="00B35515"/>
    <w:rsid w:val="00B36A33"/>
    <w:rsid w:val="00B3707F"/>
    <w:rsid w:val="00B37970"/>
    <w:rsid w:val="00B40589"/>
    <w:rsid w:val="00B40B69"/>
    <w:rsid w:val="00B42431"/>
    <w:rsid w:val="00B42803"/>
    <w:rsid w:val="00B42FE8"/>
    <w:rsid w:val="00B4455E"/>
    <w:rsid w:val="00B448EB"/>
    <w:rsid w:val="00B4619B"/>
    <w:rsid w:val="00B47F22"/>
    <w:rsid w:val="00B50492"/>
    <w:rsid w:val="00B524DB"/>
    <w:rsid w:val="00B55998"/>
    <w:rsid w:val="00B55A81"/>
    <w:rsid w:val="00B6011B"/>
    <w:rsid w:val="00B620CF"/>
    <w:rsid w:val="00B626DF"/>
    <w:rsid w:val="00B64EC1"/>
    <w:rsid w:val="00B652FC"/>
    <w:rsid w:val="00B67C16"/>
    <w:rsid w:val="00B67FF7"/>
    <w:rsid w:val="00B70E47"/>
    <w:rsid w:val="00B7434E"/>
    <w:rsid w:val="00B759B4"/>
    <w:rsid w:val="00B814C5"/>
    <w:rsid w:val="00B825D0"/>
    <w:rsid w:val="00B8262D"/>
    <w:rsid w:val="00B83D9A"/>
    <w:rsid w:val="00B84FAE"/>
    <w:rsid w:val="00B85D7C"/>
    <w:rsid w:val="00B86C11"/>
    <w:rsid w:val="00B9080D"/>
    <w:rsid w:val="00BA170C"/>
    <w:rsid w:val="00BA1C28"/>
    <w:rsid w:val="00BA55B8"/>
    <w:rsid w:val="00BA7384"/>
    <w:rsid w:val="00BA759D"/>
    <w:rsid w:val="00BB09F5"/>
    <w:rsid w:val="00BB1957"/>
    <w:rsid w:val="00BB1AE4"/>
    <w:rsid w:val="00BB24BD"/>
    <w:rsid w:val="00BB2D58"/>
    <w:rsid w:val="00BC0562"/>
    <w:rsid w:val="00BC2A80"/>
    <w:rsid w:val="00BC516F"/>
    <w:rsid w:val="00BD0F47"/>
    <w:rsid w:val="00BD0FC9"/>
    <w:rsid w:val="00BD2A8F"/>
    <w:rsid w:val="00BD6F17"/>
    <w:rsid w:val="00BD7E84"/>
    <w:rsid w:val="00BE0FC0"/>
    <w:rsid w:val="00BE4F89"/>
    <w:rsid w:val="00BE51EF"/>
    <w:rsid w:val="00BE6BCF"/>
    <w:rsid w:val="00BF0DDC"/>
    <w:rsid w:val="00BF17FA"/>
    <w:rsid w:val="00BF24F1"/>
    <w:rsid w:val="00BF354D"/>
    <w:rsid w:val="00BF366D"/>
    <w:rsid w:val="00BF4D51"/>
    <w:rsid w:val="00BF51ED"/>
    <w:rsid w:val="00C00BF4"/>
    <w:rsid w:val="00C011EF"/>
    <w:rsid w:val="00C015D4"/>
    <w:rsid w:val="00C0242A"/>
    <w:rsid w:val="00C02AE5"/>
    <w:rsid w:val="00C04906"/>
    <w:rsid w:val="00C04B8A"/>
    <w:rsid w:val="00C0658F"/>
    <w:rsid w:val="00C06DFF"/>
    <w:rsid w:val="00C10F74"/>
    <w:rsid w:val="00C13F25"/>
    <w:rsid w:val="00C176C7"/>
    <w:rsid w:val="00C20FBF"/>
    <w:rsid w:val="00C2112F"/>
    <w:rsid w:val="00C247DB"/>
    <w:rsid w:val="00C2620D"/>
    <w:rsid w:val="00C3099D"/>
    <w:rsid w:val="00C3144C"/>
    <w:rsid w:val="00C3323B"/>
    <w:rsid w:val="00C35214"/>
    <w:rsid w:val="00C35F6B"/>
    <w:rsid w:val="00C36E76"/>
    <w:rsid w:val="00C37088"/>
    <w:rsid w:val="00C379FE"/>
    <w:rsid w:val="00C37A4A"/>
    <w:rsid w:val="00C403A1"/>
    <w:rsid w:val="00C42915"/>
    <w:rsid w:val="00C4310A"/>
    <w:rsid w:val="00C43B77"/>
    <w:rsid w:val="00C44739"/>
    <w:rsid w:val="00C44E17"/>
    <w:rsid w:val="00C454C4"/>
    <w:rsid w:val="00C45BAD"/>
    <w:rsid w:val="00C50768"/>
    <w:rsid w:val="00C51E35"/>
    <w:rsid w:val="00C540FE"/>
    <w:rsid w:val="00C561A5"/>
    <w:rsid w:val="00C56A8E"/>
    <w:rsid w:val="00C57BF0"/>
    <w:rsid w:val="00C630CB"/>
    <w:rsid w:val="00C64481"/>
    <w:rsid w:val="00C70082"/>
    <w:rsid w:val="00C71759"/>
    <w:rsid w:val="00C71825"/>
    <w:rsid w:val="00C71A1E"/>
    <w:rsid w:val="00C740BA"/>
    <w:rsid w:val="00C743E4"/>
    <w:rsid w:val="00C813BA"/>
    <w:rsid w:val="00C825DC"/>
    <w:rsid w:val="00C82B8D"/>
    <w:rsid w:val="00C82F0E"/>
    <w:rsid w:val="00C83E39"/>
    <w:rsid w:val="00C86531"/>
    <w:rsid w:val="00C86DF3"/>
    <w:rsid w:val="00C91896"/>
    <w:rsid w:val="00C91AA6"/>
    <w:rsid w:val="00C929A8"/>
    <w:rsid w:val="00C935D5"/>
    <w:rsid w:val="00C94406"/>
    <w:rsid w:val="00CA13C4"/>
    <w:rsid w:val="00CA14DF"/>
    <w:rsid w:val="00CA2350"/>
    <w:rsid w:val="00CA2487"/>
    <w:rsid w:val="00CA3B65"/>
    <w:rsid w:val="00CA42D8"/>
    <w:rsid w:val="00CA565D"/>
    <w:rsid w:val="00CA5712"/>
    <w:rsid w:val="00CA616E"/>
    <w:rsid w:val="00CB0497"/>
    <w:rsid w:val="00CB1D64"/>
    <w:rsid w:val="00CB3CD2"/>
    <w:rsid w:val="00CB56DD"/>
    <w:rsid w:val="00CB73BE"/>
    <w:rsid w:val="00CC052B"/>
    <w:rsid w:val="00CC0D04"/>
    <w:rsid w:val="00CC377C"/>
    <w:rsid w:val="00CC3BCE"/>
    <w:rsid w:val="00CC68B0"/>
    <w:rsid w:val="00CC6FF9"/>
    <w:rsid w:val="00CD0297"/>
    <w:rsid w:val="00CD0BCD"/>
    <w:rsid w:val="00CD155D"/>
    <w:rsid w:val="00CD1D6A"/>
    <w:rsid w:val="00CD39EA"/>
    <w:rsid w:val="00CD4336"/>
    <w:rsid w:val="00CD4DEB"/>
    <w:rsid w:val="00CD658E"/>
    <w:rsid w:val="00CD6C9F"/>
    <w:rsid w:val="00CD7AE9"/>
    <w:rsid w:val="00CE071E"/>
    <w:rsid w:val="00CE16B2"/>
    <w:rsid w:val="00CE3453"/>
    <w:rsid w:val="00CE3FED"/>
    <w:rsid w:val="00CE46D8"/>
    <w:rsid w:val="00CE4780"/>
    <w:rsid w:val="00CE4BA3"/>
    <w:rsid w:val="00CE4DBF"/>
    <w:rsid w:val="00CE6C99"/>
    <w:rsid w:val="00CF2672"/>
    <w:rsid w:val="00CF2A98"/>
    <w:rsid w:val="00CF45C6"/>
    <w:rsid w:val="00CF515F"/>
    <w:rsid w:val="00CF5BA5"/>
    <w:rsid w:val="00CF745B"/>
    <w:rsid w:val="00D001CB"/>
    <w:rsid w:val="00D023CE"/>
    <w:rsid w:val="00D05B8B"/>
    <w:rsid w:val="00D05FC3"/>
    <w:rsid w:val="00D06CC6"/>
    <w:rsid w:val="00D06E5A"/>
    <w:rsid w:val="00D104BA"/>
    <w:rsid w:val="00D114EB"/>
    <w:rsid w:val="00D14356"/>
    <w:rsid w:val="00D1544A"/>
    <w:rsid w:val="00D208D8"/>
    <w:rsid w:val="00D21044"/>
    <w:rsid w:val="00D2243B"/>
    <w:rsid w:val="00D22FB6"/>
    <w:rsid w:val="00D231F7"/>
    <w:rsid w:val="00D242BB"/>
    <w:rsid w:val="00D24DEB"/>
    <w:rsid w:val="00D25AFA"/>
    <w:rsid w:val="00D26D7A"/>
    <w:rsid w:val="00D3441B"/>
    <w:rsid w:val="00D3542C"/>
    <w:rsid w:val="00D362E2"/>
    <w:rsid w:val="00D406A9"/>
    <w:rsid w:val="00D40A18"/>
    <w:rsid w:val="00D424DB"/>
    <w:rsid w:val="00D42C88"/>
    <w:rsid w:val="00D46207"/>
    <w:rsid w:val="00D46598"/>
    <w:rsid w:val="00D46D32"/>
    <w:rsid w:val="00D46D34"/>
    <w:rsid w:val="00D47FDF"/>
    <w:rsid w:val="00D5083C"/>
    <w:rsid w:val="00D51C5C"/>
    <w:rsid w:val="00D524F1"/>
    <w:rsid w:val="00D57F02"/>
    <w:rsid w:val="00D6695C"/>
    <w:rsid w:val="00D67624"/>
    <w:rsid w:val="00D71D7B"/>
    <w:rsid w:val="00D71FDE"/>
    <w:rsid w:val="00D72E72"/>
    <w:rsid w:val="00D74098"/>
    <w:rsid w:val="00D77847"/>
    <w:rsid w:val="00D8045D"/>
    <w:rsid w:val="00D8095E"/>
    <w:rsid w:val="00D81936"/>
    <w:rsid w:val="00D81A70"/>
    <w:rsid w:val="00D84B32"/>
    <w:rsid w:val="00D85F9C"/>
    <w:rsid w:val="00D86354"/>
    <w:rsid w:val="00D90D84"/>
    <w:rsid w:val="00D91592"/>
    <w:rsid w:val="00D92914"/>
    <w:rsid w:val="00D94B65"/>
    <w:rsid w:val="00D9539F"/>
    <w:rsid w:val="00D97FE2"/>
    <w:rsid w:val="00DA1FBD"/>
    <w:rsid w:val="00DA4C10"/>
    <w:rsid w:val="00DA503D"/>
    <w:rsid w:val="00DA5CBE"/>
    <w:rsid w:val="00DA6802"/>
    <w:rsid w:val="00DB050E"/>
    <w:rsid w:val="00DB06A3"/>
    <w:rsid w:val="00DB1CBE"/>
    <w:rsid w:val="00DB2EF5"/>
    <w:rsid w:val="00DB316C"/>
    <w:rsid w:val="00DB4E35"/>
    <w:rsid w:val="00DB53B6"/>
    <w:rsid w:val="00DB5AAE"/>
    <w:rsid w:val="00DB60DE"/>
    <w:rsid w:val="00DC00AC"/>
    <w:rsid w:val="00DC014D"/>
    <w:rsid w:val="00DC04F5"/>
    <w:rsid w:val="00DC0A1F"/>
    <w:rsid w:val="00DC1C1D"/>
    <w:rsid w:val="00DC3EC9"/>
    <w:rsid w:val="00DC57CE"/>
    <w:rsid w:val="00DC6A20"/>
    <w:rsid w:val="00DD0127"/>
    <w:rsid w:val="00DD1C11"/>
    <w:rsid w:val="00DD275F"/>
    <w:rsid w:val="00DD3053"/>
    <w:rsid w:val="00DD3350"/>
    <w:rsid w:val="00DD3D1A"/>
    <w:rsid w:val="00DD4C91"/>
    <w:rsid w:val="00DD5CE9"/>
    <w:rsid w:val="00DD7C09"/>
    <w:rsid w:val="00DE331C"/>
    <w:rsid w:val="00DE6AC7"/>
    <w:rsid w:val="00DF0018"/>
    <w:rsid w:val="00DF28BF"/>
    <w:rsid w:val="00DF3959"/>
    <w:rsid w:val="00DF4228"/>
    <w:rsid w:val="00DF4CAC"/>
    <w:rsid w:val="00E01935"/>
    <w:rsid w:val="00E0209E"/>
    <w:rsid w:val="00E06CB9"/>
    <w:rsid w:val="00E07AE6"/>
    <w:rsid w:val="00E110A6"/>
    <w:rsid w:val="00E111B9"/>
    <w:rsid w:val="00E16CBE"/>
    <w:rsid w:val="00E17000"/>
    <w:rsid w:val="00E21109"/>
    <w:rsid w:val="00E236EB"/>
    <w:rsid w:val="00E25E7C"/>
    <w:rsid w:val="00E370EC"/>
    <w:rsid w:val="00E42285"/>
    <w:rsid w:val="00E444BE"/>
    <w:rsid w:val="00E4668C"/>
    <w:rsid w:val="00E5190F"/>
    <w:rsid w:val="00E51BC1"/>
    <w:rsid w:val="00E60922"/>
    <w:rsid w:val="00E6164F"/>
    <w:rsid w:val="00E626C2"/>
    <w:rsid w:val="00E65902"/>
    <w:rsid w:val="00E65CA3"/>
    <w:rsid w:val="00E7163A"/>
    <w:rsid w:val="00E7246C"/>
    <w:rsid w:val="00E73A18"/>
    <w:rsid w:val="00E75815"/>
    <w:rsid w:val="00E8532C"/>
    <w:rsid w:val="00E86A46"/>
    <w:rsid w:val="00E87A9F"/>
    <w:rsid w:val="00E87C97"/>
    <w:rsid w:val="00E906CF"/>
    <w:rsid w:val="00E91EAA"/>
    <w:rsid w:val="00E926C3"/>
    <w:rsid w:val="00E92D19"/>
    <w:rsid w:val="00E9556E"/>
    <w:rsid w:val="00EA10B4"/>
    <w:rsid w:val="00EA28A7"/>
    <w:rsid w:val="00EA2E4A"/>
    <w:rsid w:val="00EA30D0"/>
    <w:rsid w:val="00EA40B2"/>
    <w:rsid w:val="00EA5680"/>
    <w:rsid w:val="00EA578A"/>
    <w:rsid w:val="00EA5A9A"/>
    <w:rsid w:val="00EA5F03"/>
    <w:rsid w:val="00EB3639"/>
    <w:rsid w:val="00EC21B1"/>
    <w:rsid w:val="00EC239A"/>
    <w:rsid w:val="00EC2E89"/>
    <w:rsid w:val="00EC2F71"/>
    <w:rsid w:val="00EC3F65"/>
    <w:rsid w:val="00EC402A"/>
    <w:rsid w:val="00EC583D"/>
    <w:rsid w:val="00ED0160"/>
    <w:rsid w:val="00ED173C"/>
    <w:rsid w:val="00ED21B1"/>
    <w:rsid w:val="00ED2805"/>
    <w:rsid w:val="00ED5FB8"/>
    <w:rsid w:val="00EE13F6"/>
    <w:rsid w:val="00EE1C43"/>
    <w:rsid w:val="00EE202B"/>
    <w:rsid w:val="00EE2303"/>
    <w:rsid w:val="00EE25DE"/>
    <w:rsid w:val="00EE4EF3"/>
    <w:rsid w:val="00EE743D"/>
    <w:rsid w:val="00EE7A97"/>
    <w:rsid w:val="00EF14AB"/>
    <w:rsid w:val="00EF5372"/>
    <w:rsid w:val="00EF623F"/>
    <w:rsid w:val="00EF7227"/>
    <w:rsid w:val="00F0148D"/>
    <w:rsid w:val="00F01817"/>
    <w:rsid w:val="00F02CEA"/>
    <w:rsid w:val="00F05672"/>
    <w:rsid w:val="00F06467"/>
    <w:rsid w:val="00F076EE"/>
    <w:rsid w:val="00F10B26"/>
    <w:rsid w:val="00F1222F"/>
    <w:rsid w:val="00F16E37"/>
    <w:rsid w:val="00F205BC"/>
    <w:rsid w:val="00F22479"/>
    <w:rsid w:val="00F22F86"/>
    <w:rsid w:val="00F24313"/>
    <w:rsid w:val="00F3278A"/>
    <w:rsid w:val="00F341C5"/>
    <w:rsid w:val="00F35067"/>
    <w:rsid w:val="00F366FB"/>
    <w:rsid w:val="00F40C96"/>
    <w:rsid w:val="00F41091"/>
    <w:rsid w:val="00F42884"/>
    <w:rsid w:val="00F4385E"/>
    <w:rsid w:val="00F450F7"/>
    <w:rsid w:val="00F452D3"/>
    <w:rsid w:val="00F46508"/>
    <w:rsid w:val="00F46ECF"/>
    <w:rsid w:val="00F47127"/>
    <w:rsid w:val="00F473E9"/>
    <w:rsid w:val="00F52B94"/>
    <w:rsid w:val="00F53B65"/>
    <w:rsid w:val="00F56773"/>
    <w:rsid w:val="00F56ED7"/>
    <w:rsid w:val="00F57A7D"/>
    <w:rsid w:val="00F60B2F"/>
    <w:rsid w:val="00F6145E"/>
    <w:rsid w:val="00F651F0"/>
    <w:rsid w:val="00F666A4"/>
    <w:rsid w:val="00F67528"/>
    <w:rsid w:val="00F72569"/>
    <w:rsid w:val="00F7296A"/>
    <w:rsid w:val="00F7535E"/>
    <w:rsid w:val="00F75567"/>
    <w:rsid w:val="00F801D2"/>
    <w:rsid w:val="00F80323"/>
    <w:rsid w:val="00F821F1"/>
    <w:rsid w:val="00F82C37"/>
    <w:rsid w:val="00F8409E"/>
    <w:rsid w:val="00F84514"/>
    <w:rsid w:val="00F84657"/>
    <w:rsid w:val="00F86273"/>
    <w:rsid w:val="00F86418"/>
    <w:rsid w:val="00F86B63"/>
    <w:rsid w:val="00F86C5C"/>
    <w:rsid w:val="00F8756B"/>
    <w:rsid w:val="00F87592"/>
    <w:rsid w:val="00F90053"/>
    <w:rsid w:val="00F93CA6"/>
    <w:rsid w:val="00F9484F"/>
    <w:rsid w:val="00F94A88"/>
    <w:rsid w:val="00F95538"/>
    <w:rsid w:val="00FA0258"/>
    <w:rsid w:val="00FA050B"/>
    <w:rsid w:val="00FA3894"/>
    <w:rsid w:val="00FA685E"/>
    <w:rsid w:val="00FB3ED2"/>
    <w:rsid w:val="00FC3E7C"/>
    <w:rsid w:val="00FC3FD5"/>
    <w:rsid w:val="00FC44CF"/>
    <w:rsid w:val="00FD11EC"/>
    <w:rsid w:val="00FD497E"/>
    <w:rsid w:val="00FE1B9D"/>
    <w:rsid w:val="00FE2BA2"/>
    <w:rsid w:val="00FE3E1D"/>
    <w:rsid w:val="00FE3E94"/>
    <w:rsid w:val="00FE454A"/>
    <w:rsid w:val="00FE524B"/>
    <w:rsid w:val="00FF04C6"/>
    <w:rsid w:val="00FF068C"/>
    <w:rsid w:val="00FF2C67"/>
    <w:rsid w:val="00FF3107"/>
    <w:rsid w:val="00FF3CBB"/>
    <w:rsid w:val="00FF57BD"/>
    <w:rsid w:val="00FF57D5"/>
    <w:rsid w:val="00FF58DE"/>
    <w:rsid w:val="00FF5D54"/>
    <w:rsid w:val="00FF6CE9"/>
    <w:rsid w:val="00FF74DD"/>
    <w:rsid w:val="00FF7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E05DEF"/>
  <w15:docId w15:val="{6FD14108-96E6-4AF6-A93D-F1D1CBDB0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2F86"/>
    <w:pPr>
      <w:widowControl w:val="0"/>
      <w:jc w:val="both"/>
    </w:pPr>
    <w:rPr>
      <w:kern w:val="2"/>
      <w:sz w:val="21"/>
      <w:szCs w:val="24"/>
    </w:rPr>
  </w:style>
  <w:style w:type="paragraph" w:styleId="1">
    <w:name w:val="heading 1"/>
    <w:basedOn w:val="a"/>
    <w:next w:val="a"/>
    <w:link w:val="10"/>
    <w:qFormat/>
    <w:rsid w:val="00766B7B"/>
    <w:pPr>
      <w:keepNext/>
      <w:keepLines/>
      <w:numPr>
        <w:numId w:val="1"/>
      </w:numPr>
      <w:snapToGrid w:val="0"/>
      <w:spacing w:beforeLines="50"/>
      <w:jc w:val="left"/>
      <w:outlineLvl w:val="0"/>
    </w:pPr>
    <w:rPr>
      <w:rFonts w:eastAsia="黑体"/>
      <w:kern w:val="44"/>
      <w:sz w:val="32"/>
      <w:szCs w:val="32"/>
    </w:rPr>
  </w:style>
  <w:style w:type="paragraph" w:styleId="2">
    <w:name w:val="heading 2"/>
    <w:aliases w:val="1.1标题 2"/>
    <w:basedOn w:val="a"/>
    <w:next w:val="a"/>
    <w:link w:val="20"/>
    <w:qFormat/>
    <w:rsid w:val="00766B7B"/>
    <w:pPr>
      <w:numPr>
        <w:ilvl w:val="1"/>
        <w:numId w:val="1"/>
      </w:numPr>
      <w:snapToGrid w:val="0"/>
      <w:spacing w:before="120" w:line="360" w:lineRule="auto"/>
      <w:jc w:val="left"/>
      <w:outlineLvl w:val="1"/>
    </w:pPr>
    <w:rPr>
      <w:b/>
      <w:spacing w:val="10"/>
      <w:sz w:val="28"/>
    </w:rPr>
  </w:style>
  <w:style w:type="paragraph" w:styleId="3">
    <w:name w:val="heading 3"/>
    <w:basedOn w:val="2"/>
    <w:next w:val="a"/>
    <w:link w:val="30"/>
    <w:qFormat/>
    <w:rsid w:val="00766B7B"/>
    <w:pPr>
      <w:numPr>
        <w:ilvl w:val="2"/>
      </w:numPr>
      <w:outlineLvl w:val="2"/>
    </w:pPr>
    <w:rPr>
      <w:rFonts w:eastAsia="楷体_GB2312"/>
      <w:bCs/>
      <w:sz w:val="24"/>
      <w:szCs w:val="28"/>
    </w:rPr>
  </w:style>
  <w:style w:type="paragraph" w:styleId="4">
    <w:name w:val="heading 4"/>
    <w:basedOn w:val="a"/>
    <w:next w:val="a0"/>
    <w:link w:val="40"/>
    <w:qFormat/>
    <w:rsid w:val="00766B7B"/>
    <w:pPr>
      <w:numPr>
        <w:ilvl w:val="3"/>
        <w:numId w:val="1"/>
      </w:numPr>
      <w:adjustRightInd w:val="0"/>
      <w:snapToGrid w:val="0"/>
      <w:spacing w:line="360" w:lineRule="auto"/>
      <w:jc w:val="left"/>
      <w:textAlignment w:val="baseline"/>
      <w:outlineLvl w:val="3"/>
    </w:pPr>
    <w:rPr>
      <w:rFonts w:eastAsia="黑体"/>
      <w:bCs/>
      <w:sz w:val="24"/>
    </w:rPr>
  </w:style>
  <w:style w:type="paragraph" w:styleId="5">
    <w:name w:val="heading 5"/>
    <w:basedOn w:val="a"/>
    <w:next w:val="a"/>
    <w:link w:val="50"/>
    <w:qFormat/>
    <w:rsid w:val="00766B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766B7B"/>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766B7B"/>
    <w:pPr>
      <w:keepNext/>
      <w:keepLines/>
      <w:numPr>
        <w:ilvl w:val="6"/>
        <w:numId w:val="1"/>
      </w:numPr>
      <w:spacing w:before="240" w:after="64" w:line="320" w:lineRule="auto"/>
      <w:outlineLvl w:val="6"/>
    </w:pPr>
    <w:rPr>
      <w:b/>
      <w:bCs/>
      <w:sz w:val="24"/>
    </w:rPr>
  </w:style>
  <w:style w:type="paragraph" w:styleId="8">
    <w:name w:val="heading 8"/>
    <w:basedOn w:val="a"/>
    <w:next w:val="a"/>
    <w:link w:val="80"/>
    <w:qFormat/>
    <w:rsid w:val="00766B7B"/>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766B7B"/>
    <w:pPr>
      <w:keepNext/>
      <w:keepLines/>
      <w:numPr>
        <w:ilvl w:val="8"/>
        <w:numId w:val="1"/>
      </w:numPr>
      <w:spacing w:before="240" w:after="64" w:line="320" w:lineRule="auto"/>
      <w:jc w:val="center"/>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rsid w:val="00766B7B"/>
    <w:rPr>
      <w:rFonts w:eastAsia="黑体"/>
      <w:kern w:val="44"/>
      <w:sz w:val="32"/>
      <w:szCs w:val="32"/>
    </w:rPr>
  </w:style>
  <w:style w:type="character" w:customStyle="1" w:styleId="20">
    <w:name w:val="标题 2 字符"/>
    <w:aliases w:val="1.1标题 2 字符"/>
    <w:link w:val="2"/>
    <w:rsid w:val="00766B7B"/>
    <w:rPr>
      <w:b/>
      <w:spacing w:val="10"/>
      <w:kern w:val="2"/>
      <w:sz w:val="28"/>
      <w:szCs w:val="24"/>
    </w:rPr>
  </w:style>
  <w:style w:type="character" w:customStyle="1" w:styleId="30">
    <w:name w:val="标题 3 字符"/>
    <w:link w:val="3"/>
    <w:rsid w:val="00766B7B"/>
    <w:rPr>
      <w:rFonts w:eastAsia="楷体_GB2312"/>
      <w:b/>
      <w:bCs/>
      <w:spacing w:val="10"/>
      <w:kern w:val="2"/>
      <w:sz w:val="24"/>
      <w:szCs w:val="28"/>
    </w:rPr>
  </w:style>
  <w:style w:type="paragraph" w:customStyle="1" w:styleId="a0">
    <w:name w:val="标准正文"/>
    <w:basedOn w:val="a"/>
    <w:link w:val="Char"/>
    <w:rsid w:val="00766B7B"/>
    <w:pPr>
      <w:autoSpaceDE w:val="0"/>
      <w:autoSpaceDN w:val="0"/>
      <w:adjustRightInd w:val="0"/>
      <w:spacing w:line="360" w:lineRule="auto"/>
      <w:ind w:firstLineChars="200" w:firstLine="480"/>
    </w:pPr>
    <w:rPr>
      <w:rFonts w:hAnsi="宋体"/>
      <w:sz w:val="24"/>
      <w:lang w:val="zh-CN"/>
    </w:rPr>
  </w:style>
  <w:style w:type="character" w:customStyle="1" w:styleId="Char">
    <w:name w:val="标准正文 Char"/>
    <w:link w:val="a0"/>
    <w:rsid w:val="00766B7B"/>
    <w:rPr>
      <w:rFonts w:eastAsia="宋体" w:hAnsi="宋体"/>
      <w:kern w:val="2"/>
      <w:sz w:val="24"/>
      <w:szCs w:val="24"/>
      <w:lang w:val="zh-CN" w:eastAsia="zh-CN" w:bidi="ar-SA"/>
    </w:rPr>
  </w:style>
  <w:style w:type="character" w:customStyle="1" w:styleId="40">
    <w:name w:val="标题 4 字符"/>
    <w:link w:val="4"/>
    <w:rsid w:val="00766B7B"/>
    <w:rPr>
      <w:rFonts w:eastAsia="黑体"/>
      <w:bCs/>
      <w:kern w:val="2"/>
      <w:sz w:val="24"/>
      <w:szCs w:val="24"/>
    </w:rPr>
  </w:style>
  <w:style w:type="character" w:customStyle="1" w:styleId="50">
    <w:name w:val="标题 5 字符"/>
    <w:link w:val="5"/>
    <w:rsid w:val="008D4916"/>
    <w:rPr>
      <w:b/>
      <w:bCs/>
      <w:kern w:val="2"/>
      <w:sz w:val="28"/>
      <w:szCs w:val="28"/>
    </w:rPr>
  </w:style>
  <w:style w:type="character" w:customStyle="1" w:styleId="60">
    <w:name w:val="标题 6 字符"/>
    <w:link w:val="6"/>
    <w:rsid w:val="008D4916"/>
    <w:rPr>
      <w:rFonts w:ascii="Arial" w:eastAsia="黑体" w:hAnsi="Arial"/>
      <w:b/>
      <w:bCs/>
      <w:kern w:val="2"/>
      <w:sz w:val="24"/>
      <w:szCs w:val="24"/>
    </w:rPr>
  </w:style>
  <w:style w:type="character" w:customStyle="1" w:styleId="70">
    <w:name w:val="标题 7 字符"/>
    <w:link w:val="7"/>
    <w:rsid w:val="008D4916"/>
    <w:rPr>
      <w:b/>
      <w:bCs/>
      <w:kern w:val="2"/>
      <w:sz w:val="24"/>
      <w:szCs w:val="24"/>
    </w:rPr>
  </w:style>
  <w:style w:type="character" w:customStyle="1" w:styleId="80">
    <w:name w:val="标题 8 字符"/>
    <w:link w:val="8"/>
    <w:rsid w:val="008D4916"/>
    <w:rPr>
      <w:rFonts w:ascii="Arial" w:eastAsia="黑体" w:hAnsi="Arial"/>
      <w:kern w:val="2"/>
      <w:sz w:val="24"/>
      <w:szCs w:val="24"/>
    </w:rPr>
  </w:style>
  <w:style w:type="character" w:customStyle="1" w:styleId="90">
    <w:name w:val="标题 9 字符"/>
    <w:link w:val="9"/>
    <w:rsid w:val="008D4916"/>
    <w:rPr>
      <w:rFonts w:ascii="Arial" w:eastAsia="黑体" w:hAnsi="Arial"/>
      <w:kern w:val="2"/>
      <w:sz w:val="21"/>
      <w:szCs w:val="21"/>
    </w:rPr>
  </w:style>
  <w:style w:type="paragraph" w:customStyle="1" w:styleId="a4">
    <w:name w:val="表名图名"/>
    <w:semiHidden/>
    <w:rsid w:val="00766B7B"/>
    <w:pPr>
      <w:widowControl w:val="0"/>
      <w:spacing w:before="120" w:after="60"/>
      <w:jc w:val="center"/>
    </w:pPr>
    <w:rPr>
      <w:rFonts w:eastAsia="楷体_GB2312"/>
      <w:kern w:val="2"/>
      <w:sz w:val="21"/>
    </w:rPr>
  </w:style>
  <w:style w:type="paragraph" w:styleId="a5">
    <w:name w:val="Document Map"/>
    <w:basedOn w:val="a"/>
    <w:link w:val="a6"/>
    <w:semiHidden/>
    <w:rsid w:val="00766B7B"/>
    <w:pPr>
      <w:shd w:val="clear" w:color="auto" w:fill="000080"/>
    </w:pPr>
  </w:style>
  <w:style w:type="character" w:customStyle="1" w:styleId="a6">
    <w:name w:val="文档结构图 字符"/>
    <w:link w:val="a5"/>
    <w:semiHidden/>
    <w:rsid w:val="008D4916"/>
    <w:rPr>
      <w:kern w:val="2"/>
      <w:sz w:val="21"/>
      <w:szCs w:val="24"/>
      <w:shd w:val="clear" w:color="auto" w:fill="000080"/>
    </w:rPr>
  </w:style>
  <w:style w:type="paragraph" w:styleId="a7">
    <w:name w:val="header"/>
    <w:basedOn w:val="a"/>
    <w:link w:val="a8"/>
    <w:rsid w:val="00766B7B"/>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locked/>
    <w:rsid w:val="00766B7B"/>
    <w:rPr>
      <w:rFonts w:eastAsia="宋体"/>
      <w:kern w:val="2"/>
      <w:sz w:val="18"/>
      <w:szCs w:val="18"/>
      <w:lang w:val="en-US" w:eastAsia="zh-CN" w:bidi="ar-SA"/>
    </w:rPr>
  </w:style>
  <w:style w:type="paragraph" w:customStyle="1" w:styleId="a9">
    <w:name w:val="表名"/>
    <w:basedOn w:val="a"/>
    <w:semiHidden/>
    <w:rsid w:val="00766B7B"/>
    <w:pPr>
      <w:jc w:val="center"/>
      <w:textAlignment w:val="center"/>
    </w:pPr>
    <w:rPr>
      <w:rFonts w:ascii="黑体" w:eastAsia="黑体"/>
      <w:szCs w:val="21"/>
    </w:rPr>
  </w:style>
  <w:style w:type="paragraph" w:customStyle="1" w:styleId="aa">
    <w:name w:val="表格文字"/>
    <w:basedOn w:val="a"/>
    <w:semiHidden/>
    <w:rsid w:val="00766B7B"/>
    <w:pPr>
      <w:jc w:val="center"/>
    </w:pPr>
    <w:rPr>
      <w:szCs w:val="21"/>
    </w:rPr>
  </w:style>
  <w:style w:type="paragraph" w:styleId="ab">
    <w:name w:val="caption"/>
    <w:basedOn w:val="a"/>
    <w:next w:val="a"/>
    <w:qFormat/>
    <w:rsid w:val="00766B7B"/>
    <w:rPr>
      <w:rFonts w:ascii="Arial" w:eastAsia="黑体" w:hAnsi="Arial" w:cs="Arial"/>
      <w:sz w:val="20"/>
      <w:szCs w:val="20"/>
    </w:rPr>
  </w:style>
  <w:style w:type="character" w:styleId="ac">
    <w:name w:val="page number"/>
    <w:basedOn w:val="a1"/>
    <w:semiHidden/>
    <w:rsid w:val="00766B7B"/>
  </w:style>
  <w:style w:type="character" w:styleId="ad">
    <w:name w:val="Hyperlink"/>
    <w:uiPriority w:val="99"/>
    <w:rsid w:val="00766B7B"/>
    <w:rPr>
      <w:color w:val="0000FF"/>
      <w:u w:val="single"/>
    </w:rPr>
  </w:style>
  <w:style w:type="paragraph" w:styleId="11">
    <w:name w:val="toc 1"/>
    <w:basedOn w:val="a"/>
    <w:next w:val="a"/>
    <w:uiPriority w:val="39"/>
    <w:qFormat/>
    <w:rsid w:val="00766B7B"/>
    <w:pPr>
      <w:spacing w:before="240" w:after="120"/>
      <w:jc w:val="left"/>
    </w:pPr>
    <w:rPr>
      <w:b/>
      <w:bCs/>
      <w:sz w:val="20"/>
      <w:szCs w:val="20"/>
    </w:rPr>
  </w:style>
  <w:style w:type="paragraph" w:styleId="ae">
    <w:name w:val="footer"/>
    <w:basedOn w:val="a"/>
    <w:link w:val="af"/>
    <w:rsid w:val="00766B7B"/>
    <w:pPr>
      <w:tabs>
        <w:tab w:val="center" w:pos="4153"/>
        <w:tab w:val="right" w:pos="8306"/>
      </w:tabs>
      <w:snapToGrid w:val="0"/>
      <w:jc w:val="left"/>
    </w:pPr>
    <w:rPr>
      <w:sz w:val="18"/>
      <w:szCs w:val="18"/>
    </w:rPr>
  </w:style>
  <w:style w:type="character" w:customStyle="1" w:styleId="af">
    <w:name w:val="页脚 字符"/>
    <w:link w:val="ae"/>
    <w:locked/>
    <w:rsid w:val="00766B7B"/>
    <w:rPr>
      <w:rFonts w:eastAsia="宋体"/>
      <w:kern w:val="2"/>
      <w:sz w:val="18"/>
      <w:szCs w:val="18"/>
      <w:lang w:val="en-US" w:eastAsia="zh-CN" w:bidi="ar-SA"/>
    </w:rPr>
  </w:style>
  <w:style w:type="paragraph" w:styleId="21">
    <w:name w:val="toc 2"/>
    <w:basedOn w:val="a"/>
    <w:next w:val="a"/>
    <w:uiPriority w:val="39"/>
    <w:qFormat/>
    <w:rsid w:val="00766B7B"/>
    <w:pPr>
      <w:spacing w:before="120"/>
      <w:ind w:left="210"/>
      <w:jc w:val="left"/>
    </w:pPr>
    <w:rPr>
      <w:iCs/>
      <w:sz w:val="20"/>
      <w:szCs w:val="20"/>
    </w:rPr>
  </w:style>
  <w:style w:type="paragraph" w:customStyle="1" w:styleId="af0">
    <w:name w:val="表格"/>
    <w:basedOn w:val="a"/>
    <w:link w:val="Char0"/>
    <w:semiHidden/>
    <w:rsid w:val="00766B7B"/>
    <w:pPr>
      <w:adjustRightInd w:val="0"/>
      <w:snapToGrid w:val="0"/>
      <w:jc w:val="center"/>
    </w:pPr>
    <w:rPr>
      <w:szCs w:val="21"/>
    </w:rPr>
  </w:style>
  <w:style w:type="character" w:customStyle="1" w:styleId="Char0">
    <w:name w:val="表格 Char"/>
    <w:link w:val="af0"/>
    <w:rsid w:val="00766B7B"/>
    <w:rPr>
      <w:rFonts w:eastAsia="宋体"/>
      <w:kern w:val="2"/>
      <w:sz w:val="21"/>
      <w:szCs w:val="21"/>
      <w:lang w:val="en-US" w:eastAsia="zh-CN" w:bidi="ar-SA"/>
    </w:rPr>
  </w:style>
  <w:style w:type="character" w:customStyle="1" w:styleId="2Char">
    <w:name w:val="图名2 Char"/>
    <w:link w:val="22"/>
    <w:rsid w:val="00766B7B"/>
    <w:rPr>
      <w:rFonts w:eastAsia="黑体"/>
      <w:kern w:val="2"/>
      <w:sz w:val="21"/>
      <w:szCs w:val="24"/>
      <w:lang w:val="en-US" w:eastAsia="zh-CN" w:bidi="ar-SA"/>
    </w:rPr>
  </w:style>
  <w:style w:type="paragraph" w:customStyle="1" w:styleId="22">
    <w:name w:val="图名2"/>
    <w:basedOn w:val="af1"/>
    <w:link w:val="2Char"/>
    <w:semiHidden/>
    <w:rsid w:val="00766B7B"/>
    <w:pPr>
      <w:tabs>
        <w:tab w:val="right" w:leader="dot" w:pos="9060"/>
      </w:tabs>
      <w:spacing w:line="360" w:lineRule="auto"/>
      <w:ind w:leftChars="0" w:left="0" w:firstLineChars="0" w:firstLine="0"/>
      <w:jc w:val="center"/>
    </w:pPr>
    <w:rPr>
      <w:rFonts w:eastAsia="黑体"/>
    </w:rPr>
  </w:style>
  <w:style w:type="paragraph" w:styleId="af1">
    <w:name w:val="table of figures"/>
    <w:basedOn w:val="a"/>
    <w:next w:val="a"/>
    <w:semiHidden/>
    <w:rsid w:val="00766B7B"/>
    <w:pPr>
      <w:ind w:leftChars="200" w:left="200" w:hangingChars="200" w:hanging="200"/>
    </w:pPr>
  </w:style>
  <w:style w:type="paragraph" w:styleId="af2">
    <w:name w:val="Plain Text"/>
    <w:aliases w:val="普通文字"/>
    <w:basedOn w:val="a"/>
    <w:link w:val="af3"/>
    <w:semiHidden/>
    <w:rsid w:val="00766B7B"/>
    <w:rPr>
      <w:rFonts w:ascii="宋体" w:hAnsi="Courier New" w:cs="Courier New"/>
      <w:szCs w:val="21"/>
    </w:rPr>
  </w:style>
  <w:style w:type="character" w:customStyle="1" w:styleId="af3">
    <w:name w:val="纯文本 字符"/>
    <w:aliases w:val="普通文字 字符"/>
    <w:link w:val="af2"/>
    <w:rsid w:val="00766B7B"/>
    <w:rPr>
      <w:rFonts w:ascii="宋体" w:eastAsia="宋体" w:hAnsi="Courier New" w:cs="Courier New"/>
      <w:kern w:val="2"/>
      <w:sz w:val="21"/>
      <w:szCs w:val="21"/>
      <w:lang w:val="en-US" w:eastAsia="zh-CN" w:bidi="ar-SA"/>
    </w:rPr>
  </w:style>
  <w:style w:type="character" w:customStyle="1" w:styleId="1Char">
    <w:name w:val="1标题 Char"/>
    <w:link w:val="12"/>
    <w:rsid w:val="00766B7B"/>
    <w:rPr>
      <w:rFonts w:ascii="宋体" w:eastAsia="黑体" w:hAnsi="宋体"/>
      <w:b/>
      <w:bCs/>
      <w:kern w:val="2"/>
      <w:sz w:val="32"/>
      <w:szCs w:val="24"/>
      <w:lang w:val="en-US" w:eastAsia="zh-CN" w:bidi="ar-SA"/>
    </w:rPr>
  </w:style>
  <w:style w:type="paragraph" w:customStyle="1" w:styleId="12">
    <w:name w:val="1标题"/>
    <w:basedOn w:val="23"/>
    <w:link w:val="1Char"/>
    <w:rsid w:val="00766B7B"/>
    <w:pPr>
      <w:spacing w:beforeLines="50" w:afterLines="50" w:line="240" w:lineRule="auto"/>
      <w:ind w:firstLineChars="0" w:firstLine="0"/>
      <w:jc w:val="left"/>
    </w:pPr>
    <w:rPr>
      <w:rFonts w:ascii="宋体" w:eastAsia="黑体" w:hAnsi="宋体"/>
      <w:b/>
      <w:bCs/>
      <w:sz w:val="32"/>
    </w:rPr>
  </w:style>
  <w:style w:type="paragraph" w:styleId="23">
    <w:name w:val="Body Text Indent 2"/>
    <w:basedOn w:val="a"/>
    <w:link w:val="24"/>
    <w:semiHidden/>
    <w:rsid w:val="00766B7B"/>
    <w:pPr>
      <w:adjustRightInd w:val="0"/>
      <w:snapToGrid w:val="0"/>
      <w:spacing w:line="300" w:lineRule="auto"/>
      <w:ind w:firstLineChars="200" w:firstLine="480"/>
    </w:pPr>
    <w:rPr>
      <w:rFonts w:eastAsia="楷体_GB2312"/>
      <w:sz w:val="24"/>
    </w:rPr>
  </w:style>
  <w:style w:type="character" w:customStyle="1" w:styleId="24">
    <w:name w:val="正文文本缩进 2 字符"/>
    <w:link w:val="23"/>
    <w:rsid w:val="00766B7B"/>
    <w:rPr>
      <w:rFonts w:eastAsia="楷体_GB2312"/>
      <w:kern w:val="2"/>
      <w:sz w:val="24"/>
      <w:szCs w:val="24"/>
      <w:lang w:val="en-US" w:eastAsia="zh-CN" w:bidi="ar-SA"/>
    </w:rPr>
  </w:style>
  <w:style w:type="character" w:customStyle="1" w:styleId="1Char0">
    <w:name w:val="图表名1 Char"/>
    <w:link w:val="13"/>
    <w:rsid w:val="00766B7B"/>
    <w:rPr>
      <w:rFonts w:eastAsia="黑体"/>
      <w:kern w:val="2"/>
      <w:sz w:val="21"/>
      <w:szCs w:val="24"/>
      <w:lang w:val="en-US" w:eastAsia="zh-CN" w:bidi="ar-SA"/>
    </w:rPr>
  </w:style>
  <w:style w:type="paragraph" w:customStyle="1" w:styleId="13">
    <w:name w:val="图表名1"/>
    <w:basedOn w:val="af1"/>
    <w:link w:val="1Char0"/>
    <w:semiHidden/>
    <w:rsid w:val="00766B7B"/>
    <w:pPr>
      <w:spacing w:line="360" w:lineRule="auto"/>
      <w:ind w:leftChars="0" w:left="0" w:firstLineChars="200" w:firstLine="200"/>
    </w:pPr>
    <w:rPr>
      <w:rFonts w:eastAsia="黑体"/>
    </w:rPr>
  </w:style>
  <w:style w:type="character" w:styleId="af4">
    <w:name w:val="annotation reference"/>
    <w:semiHidden/>
    <w:rsid w:val="00766B7B"/>
    <w:rPr>
      <w:sz w:val="21"/>
      <w:szCs w:val="21"/>
    </w:rPr>
  </w:style>
  <w:style w:type="paragraph" w:styleId="51">
    <w:name w:val="toc 5"/>
    <w:basedOn w:val="a"/>
    <w:next w:val="a"/>
    <w:rsid w:val="00766B7B"/>
    <w:pPr>
      <w:ind w:left="840"/>
      <w:jc w:val="left"/>
    </w:pPr>
    <w:rPr>
      <w:sz w:val="20"/>
      <w:szCs w:val="20"/>
    </w:rPr>
  </w:style>
  <w:style w:type="paragraph" w:styleId="61">
    <w:name w:val="toc 6"/>
    <w:basedOn w:val="a"/>
    <w:next w:val="a"/>
    <w:rsid w:val="00766B7B"/>
    <w:pPr>
      <w:ind w:left="1050"/>
      <w:jc w:val="left"/>
    </w:pPr>
    <w:rPr>
      <w:sz w:val="20"/>
      <w:szCs w:val="20"/>
    </w:rPr>
  </w:style>
  <w:style w:type="paragraph" w:styleId="af5">
    <w:name w:val="Balloon Text"/>
    <w:basedOn w:val="a"/>
    <w:link w:val="af6"/>
    <w:semiHidden/>
    <w:rsid w:val="00766B7B"/>
    <w:rPr>
      <w:sz w:val="18"/>
      <w:szCs w:val="18"/>
    </w:rPr>
  </w:style>
  <w:style w:type="character" w:customStyle="1" w:styleId="af6">
    <w:name w:val="批注框文本 字符"/>
    <w:link w:val="af5"/>
    <w:semiHidden/>
    <w:rsid w:val="008D4916"/>
    <w:rPr>
      <w:kern w:val="2"/>
      <w:sz w:val="18"/>
      <w:szCs w:val="18"/>
    </w:rPr>
  </w:style>
  <w:style w:type="paragraph" w:styleId="81">
    <w:name w:val="toc 8"/>
    <w:basedOn w:val="a"/>
    <w:next w:val="a"/>
    <w:rsid w:val="00766B7B"/>
    <w:pPr>
      <w:ind w:left="1470"/>
      <w:jc w:val="left"/>
    </w:pPr>
    <w:rPr>
      <w:sz w:val="20"/>
      <w:szCs w:val="20"/>
    </w:rPr>
  </w:style>
  <w:style w:type="paragraph" w:styleId="25">
    <w:name w:val="Body Text 2"/>
    <w:basedOn w:val="a"/>
    <w:link w:val="26"/>
    <w:semiHidden/>
    <w:rsid w:val="00766B7B"/>
    <w:rPr>
      <w:rFonts w:ascii="宋体" w:hAnsi="宋体"/>
      <w:szCs w:val="20"/>
    </w:rPr>
  </w:style>
  <w:style w:type="character" w:customStyle="1" w:styleId="26">
    <w:name w:val="正文文本 2 字符"/>
    <w:link w:val="25"/>
    <w:semiHidden/>
    <w:rsid w:val="00766B7B"/>
    <w:rPr>
      <w:rFonts w:ascii="宋体" w:eastAsia="宋体" w:hAnsi="宋体"/>
      <w:kern w:val="2"/>
      <w:sz w:val="21"/>
      <w:lang w:bidi="ar-SA"/>
    </w:rPr>
  </w:style>
  <w:style w:type="paragraph" w:styleId="91">
    <w:name w:val="toc 9"/>
    <w:basedOn w:val="a"/>
    <w:next w:val="a"/>
    <w:rsid w:val="00766B7B"/>
    <w:pPr>
      <w:ind w:left="1680"/>
      <w:jc w:val="left"/>
    </w:pPr>
    <w:rPr>
      <w:sz w:val="20"/>
      <w:szCs w:val="20"/>
    </w:rPr>
  </w:style>
  <w:style w:type="paragraph" w:styleId="41">
    <w:name w:val="toc 4"/>
    <w:basedOn w:val="a"/>
    <w:next w:val="a"/>
    <w:rsid w:val="00766B7B"/>
    <w:pPr>
      <w:ind w:left="630"/>
      <w:jc w:val="left"/>
    </w:pPr>
    <w:rPr>
      <w:sz w:val="20"/>
      <w:szCs w:val="20"/>
    </w:rPr>
  </w:style>
  <w:style w:type="paragraph" w:styleId="71">
    <w:name w:val="toc 7"/>
    <w:basedOn w:val="a"/>
    <w:next w:val="a"/>
    <w:rsid w:val="00766B7B"/>
    <w:pPr>
      <w:ind w:left="1260"/>
      <w:jc w:val="left"/>
    </w:pPr>
    <w:rPr>
      <w:sz w:val="20"/>
      <w:szCs w:val="20"/>
    </w:rPr>
  </w:style>
  <w:style w:type="paragraph" w:styleId="31">
    <w:name w:val="toc 3"/>
    <w:basedOn w:val="a"/>
    <w:next w:val="a"/>
    <w:uiPriority w:val="39"/>
    <w:qFormat/>
    <w:rsid w:val="00766B7B"/>
    <w:pPr>
      <w:ind w:left="420"/>
      <w:jc w:val="left"/>
    </w:pPr>
    <w:rPr>
      <w:sz w:val="20"/>
      <w:szCs w:val="20"/>
    </w:rPr>
  </w:style>
  <w:style w:type="paragraph" w:customStyle="1" w:styleId="af7">
    <w:name w:val="图名"/>
    <w:basedOn w:val="a"/>
    <w:link w:val="Char1"/>
    <w:rsid w:val="00766B7B"/>
    <w:pPr>
      <w:adjustRightInd w:val="0"/>
      <w:snapToGrid w:val="0"/>
      <w:jc w:val="center"/>
      <w:textAlignment w:val="center"/>
    </w:pPr>
    <w:rPr>
      <w:rFonts w:eastAsia="黑体"/>
    </w:rPr>
  </w:style>
  <w:style w:type="character" w:customStyle="1" w:styleId="Char1">
    <w:name w:val="图名 Char"/>
    <w:link w:val="af7"/>
    <w:rsid w:val="00766B7B"/>
    <w:rPr>
      <w:rFonts w:eastAsia="黑体"/>
      <w:kern w:val="2"/>
      <w:sz w:val="21"/>
      <w:szCs w:val="24"/>
      <w:lang w:val="en-US" w:eastAsia="zh-CN" w:bidi="ar-SA"/>
    </w:rPr>
  </w:style>
  <w:style w:type="character" w:customStyle="1" w:styleId="Char2">
    <w:name w:val="表格内容 Char"/>
    <w:link w:val="af8"/>
    <w:rsid w:val="00766B7B"/>
    <w:rPr>
      <w:rFonts w:eastAsia="Times New Roman"/>
      <w:kern w:val="2"/>
      <w:sz w:val="21"/>
      <w:szCs w:val="21"/>
      <w:lang w:val="en-US" w:eastAsia="zh-CN" w:bidi="ar-SA"/>
    </w:rPr>
  </w:style>
  <w:style w:type="paragraph" w:customStyle="1" w:styleId="af8">
    <w:name w:val="表格内容"/>
    <w:link w:val="Char2"/>
    <w:qFormat/>
    <w:rsid w:val="00766B7B"/>
    <w:pPr>
      <w:spacing w:beforeLines="10" w:afterLines="10"/>
      <w:jc w:val="center"/>
    </w:pPr>
    <w:rPr>
      <w:rFonts w:eastAsia="Times New Roman"/>
      <w:kern w:val="2"/>
      <w:sz w:val="21"/>
      <w:szCs w:val="21"/>
    </w:rPr>
  </w:style>
  <w:style w:type="character" w:customStyle="1" w:styleId="Char3">
    <w:name w:val="表头 Char"/>
    <w:link w:val="af9"/>
    <w:rsid w:val="00766B7B"/>
    <w:rPr>
      <w:rFonts w:eastAsia="黑体"/>
      <w:kern w:val="2"/>
      <w:sz w:val="24"/>
      <w:szCs w:val="24"/>
      <w:lang w:val="en-US" w:eastAsia="zh-CN" w:bidi="ar-SA"/>
    </w:rPr>
  </w:style>
  <w:style w:type="paragraph" w:customStyle="1" w:styleId="af9">
    <w:name w:val="表头"/>
    <w:basedOn w:val="a"/>
    <w:next w:val="a"/>
    <w:link w:val="Char3"/>
    <w:rsid w:val="00766B7B"/>
    <w:pPr>
      <w:spacing w:line="360" w:lineRule="auto"/>
      <w:jc w:val="center"/>
    </w:pPr>
    <w:rPr>
      <w:rFonts w:eastAsia="黑体"/>
      <w:sz w:val="24"/>
    </w:rPr>
  </w:style>
  <w:style w:type="paragraph" w:customStyle="1" w:styleId="Char4">
    <w:name w:val="Char"/>
    <w:basedOn w:val="a"/>
    <w:semiHidden/>
    <w:rsid w:val="00C71825"/>
    <w:pPr>
      <w:jc w:val="center"/>
    </w:pPr>
  </w:style>
  <w:style w:type="paragraph" w:customStyle="1" w:styleId="27">
    <w:name w:val="样式2"/>
    <w:basedOn w:val="a"/>
    <w:rsid w:val="00A42FAB"/>
    <w:rPr>
      <w:b/>
      <w:sz w:val="28"/>
    </w:rPr>
  </w:style>
  <w:style w:type="paragraph" w:customStyle="1" w:styleId="0">
    <w:name w:val="正文文字0"/>
    <w:basedOn w:val="a"/>
    <w:autoRedefine/>
    <w:rsid w:val="0035724C"/>
    <w:pPr>
      <w:adjustRightInd w:val="0"/>
      <w:snapToGrid w:val="0"/>
      <w:spacing w:line="360" w:lineRule="auto"/>
      <w:ind w:firstLineChars="200" w:firstLine="480"/>
      <w:jc w:val="left"/>
    </w:pPr>
    <w:rPr>
      <w:rFonts w:eastAsia="新宋体"/>
      <w:sz w:val="24"/>
    </w:rPr>
  </w:style>
  <w:style w:type="paragraph" w:styleId="afa">
    <w:name w:val="Title"/>
    <w:basedOn w:val="a"/>
    <w:next w:val="a"/>
    <w:link w:val="afb"/>
    <w:qFormat/>
    <w:rsid w:val="00FE2BA2"/>
    <w:pPr>
      <w:spacing w:before="240" w:after="60"/>
      <w:jc w:val="center"/>
      <w:outlineLvl w:val="0"/>
    </w:pPr>
    <w:rPr>
      <w:rFonts w:ascii="Cambria" w:hAnsi="Cambria"/>
      <w:b/>
      <w:bCs/>
      <w:sz w:val="32"/>
      <w:szCs w:val="32"/>
    </w:rPr>
  </w:style>
  <w:style w:type="character" w:customStyle="1" w:styleId="afb">
    <w:name w:val="标题 字符"/>
    <w:link w:val="afa"/>
    <w:rsid w:val="00FE2BA2"/>
    <w:rPr>
      <w:rFonts w:ascii="Cambria" w:hAnsi="Cambria" w:cs="Times New Roman"/>
      <w:b/>
      <w:bCs/>
      <w:kern w:val="2"/>
      <w:sz w:val="32"/>
      <w:szCs w:val="32"/>
    </w:rPr>
  </w:style>
  <w:style w:type="character" w:styleId="afc">
    <w:name w:val="FollowedHyperlink"/>
    <w:basedOn w:val="a1"/>
    <w:uiPriority w:val="99"/>
    <w:unhideWhenUsed/>
    <w:rsid w:val="00672EB5"/>
    <w:rPr>
      <w:color w:val="800080" w:themeColor="followedHyperlink"/>
      <w:u w:val="single"/>
    </w:rPr>
  </w:style>
  <w:style w:type="character" w:customStyle="1" w:styleId="2Char1">
    <w:name w:val="标题 2 Char1"/>
    <w:aliases w:val="1.1标题 2 Char1"/>
    <w:basedOn w:val="a1"/>
    <w:semiHidden/>
    <w:rsid w:val="00672EB5"/>
    <w:rPr>
      <w:rFonts w:asciiTheme="majorHAnsi" w:eastAsiaTheme="majorEastAsia" w:hAnsiTheme="majorHAnsi" w:cstheme="majorBidi" w:hint="default"/>
      <w:b/>
      <w:bCs/>
      <w:kern w:val="2"/>
      <w:sz w:val="32"/>
      <w:szCs w:val="32"/>
    </w:rPr>
  </w:style>
  <w:style w:type="paragraph" w:styleId="14">
    <w:name w:val="index 1"/>
    <w:basedOn w:val="a"/>
    <w:next w:val="a"/>
    <w:autoRedefine/>
    <w:unhideWhenUsed/>
    <w:rsid w:val="00672EB5"/>
    <w:pPr>
      <w:jc w:val="left"/>
    </w:pPr>
    <w:rPr>
      <w:sz w:val="24"/>
    </w:rPr>
  </w:style>
  <w:style w:type="paragraph" w:styleId="afd">
    <w:name w:val="Normal Indent"/>
    <w:aliases w:val="正文（首行缩进两字）,s4,正文缩进 Char Char Char,正文缩进 Char Char Char Char,正文缩进 Char Char Char Char Char Char Char Char Char Char Char Char Char Char Char Char Char Char Char Char Char Char,正文缩进 Char Char C,正文缩进 Char,s4 Char Char Char Char,表正文,正文缩进 Char1 Char Char"/>
    <w:basedOn w:val="a"/>
    <w:unhideWhenUsed/>
    <w:rsid w:val="00672EB5"/>
    <w:pPr>
      <w:ind w:firstLine="420"/>
    </w:pPr>
    <w:rPr>
      <w:rFonts w:eastAsia="楷体_GB2312"/>
      <w:sz w:val="24"/>
      <w:szCs w:val="20"/>
    </w:rPr>
  </w:style>
  <w:style w:type="paragraph" w:styleId="afe">
    <w:name w:val="annotation text"/>
    <w:basedOn w:val="a"/>
    <w:link w:val="aff"/>
    <w:unhideWhenUsed/>
    <w:rsid w:val="00672EB5"/>
    <w:pPr>
      <w:jc w:val="left"/>
    </w:pPr>
  </w:style>
  <w:style w:type="character" w:customStyle="1" w:styleId="aff">
    <w:name w:val="批注文字 字符"/>
    <w:basedOn w:val="a1"/>
    <w:link w:val="afe"/>
    <w:rsid w:val="00672EB5"/>
    <w:rPr>
      <w:kern w:val="2"/>
      <w:sz w:val="21"/>
      <w:szCs w:val="24"/>
    </w:rPr>
  </w:style>
  <w:style w:type="paragraph" w:styleId="aff0">
    <w:name w:val="List"/>
    <w:basedOn w:val="a"/>
    <w:unhideWhenUsed/>
    <w:rsid w:val="00672EB5"/>
    <w:pPr>
      <w:spacing w:beforeLines="50"/>
      <w:ind w:firstLineChars="8" w:firstLine="8"/>
      <w:jc w:val="center"/>
    </w:pPr>
    <w:rPr>
      <w:rFonts w:eastAsia="黑体"/>
    </w:rPr>
  </w:style>
  <w:style w:type="paragraph" w:styleId="52">
    <w:name w:val="List 5"/>
    <w:basedOn w:val="a"/>
    <w:unhideWhenUsed/>
    <w:rsid w:val="00672EB5"/>
    <w:pPr>
      <w:tabs>
        <w:tab w:val="right" w:pos="7783"/>
        <w:tab w:val="left" w:pos="8400"/>
      </w:tabs>
      <w:snapToGrid w:val="0"/>
      <w:spacing w:line="360" w:lineRule="auto"/>
      <w:jc w:val="center"/>
    </w:pPr>
    <w:rPr>
      <w:rFonts w:ascii="宋体" w:hAnsi="宋体"/>
      <w:color w:val="000000"/>
      <w:spacing w:val="10"/>
      <w:sz w:val="24"/>
    </w:rPr>
  </w:style>
  <w:style w:type="paragraph" w:styleId="aff1">
    <w:name w:val="Body Text"/>
    <w:basedOn w:val="a"/>
    <w:link w:val="aff2"/>
    <w:unhideWhenUsed/>
    <w:rsid w:val="00672EB5"/>
    <w:pPr>
      <w:adjustRightInd w:val="0"/>
      <w:snapToGrid w:val="0"/>
      <w:jc w:val="center"/>
    </w:pPr>
    <w:rPr>
      <w:sz w:val="18"/>
    </w:rPr>
  </w:style>
  <w:style w:type="character" w:customStyle="1" w:styleId="aff2">
    <w:name w:val="正文文本 字符"/>
    <w:basedOn w:val="a1"/>
    <w:link w:val="aff1"/>
    <w:rsid w:val="00672EB5"/>
    <w:rPr>
      <w:kern w:val="2"/>
      <w:sz w:val="18"/>
      <w:szCs w:val="24"/>
    </w:rPr>
  </w:style>
  <w:style w:type="paragraph" w:styleId="aff3">
    <w:name w:val="Body Text Indent"/>
    <w:basedOn w:val="a"/>
    <w:link w:val="aff4"/>
    <w:unhideWhenUsed/>
    <w:rsid w:val="00672EB5"/>
    <w:pPr>
      <w:spacing w:line="300" w:lineRule="auto"/>
      <w:ind w:firstLineChars="200" w:firstLine="480"/>
    </w:pPr>
    <w:rPr>
      <w:rFonts w:ascii="楷体_GB2312" w:eastAsia="楷体_GB2312"/>
      <w:sz w:val="24"/>
    </w:rPr>
  </w:style>
  <w:style w:type="character" w:customStyle="1" w:styleId="aff4">
    <w:name w:val="正文文本缩进 字符"/>
    <w:basedOn w:val="a1"/>
    <w:link w:val="aff3"/>
    <w:rsid w:val="00672EB5"/>
    <w:rPr>
      <w:rFonts w:ascii="楷体_GB2312" w:eastAsia="楷体_GB2312"/>
      <w:kern w:val="2"/>
      <w:sz w:val="24"/>
      <w:szCs w:val="24"/>
    </w:rPr>
  </w:style>
  <w:style w:type="paragraph" w:styleId="aff5">
    <w:name w:val="Date"/>
    <w:basedOn w:val="a"/>
    <w:next w:val="a"/>
    <w:link w:val="aff6"/>
    <w:unhideWhenUsed/>
    <w:rsid w:val="00672EB5"/>
    <w:pPr>
      <w:ind w:leftChars="2500" w:left="100"/>
    </w:pPr>
    <w:rPr>
      <w:rFonts w:ascii="宋体" w:hAnsi="宋体"/>
      <w:b/>
      <w:sz w:val="24"/>
    </w:rPr>
  </w:style>
  <w:style w:type="character" w:customStyle="1" w:styleId="aff6">
    <w:name w:val="日期 字符"/>
    <w:basedOn w:val="a1"/>
    <w:link w:val="aff5"/>
    <w:rsid w:val="00672EB5"/>
    <w:rPr>
      <w:rFonts w:ascii="宋体" w:hAnsi="宋体"/>
      <w:b/>
      <w:kern w:val="2"/>
      <w:sz w:val="24"/>
      <w:szCs w:val="24"/>
    </w:rPr>
  </w:style>
  <w:style w:type="paragraph" w:styleId="32">
    <w:name w:val="Body Text 3"/>
    <w:basedOn w:val="a"/>
    <w:link w:val="33"/>
    <w:unhideWhenUsed/>
    <w:rsid w:val="00672EB5"/>
    <w:pPr>
      <w:adjustRightInd w:val="0"/>
      <w:snapToGrid w:val="0"/>
      <w:jc w:val="center"/>
    </w:pPr>
    <w:rPr>
      <w:rFonts w:eastAsia="楷体_GB2312"/>
      <w:sz w:val="18"/>
    </w:rPr>
  </w:style>
  <w:style w:type="character" w:customStyle="1" w:styleId="33">
    <w:name w:val="正文文本 3 字符"/>
    <w:basedOn w:val="a1"/>
    <w:link w:val="32"/>
    <w:rsid w:val="00672EB5"/>
    <w:rPr>
      <w:rFonts w:eastAsia="楷体_GB2312"/>
      <w:kern w:val="2"/>
      <w:sz w:val="18"/>
      <w:szCs w:val="24"/>
    </w:rPr>
  </w:style>
  <w:style w:type="paragraph" w:styleId="34">
    <w:name w:val="Body Text Indent 3"/>
    <w:basedOn w:val="a"/>
    <w:link w:val="35"/>
    <w:unhideWhenUsed/>
    <w:rsid w:val="00672EB5"/>
    <w:pPr>
      <w:spacing w:after="120"/>
      <w:ind w:leftChars="200" w:left="420"/>
    </w:pPr>
    <w:rPr>
      <w:rFonts w:eastAsia="楷体_GB2312"/>
      <w:sz w:val="16"/>
      <w:szCs w:val="16"/>
    </w:rPr>
  </w:style>
  <w:style w:type="character" w:customStyle="1" w:styleId="35">
    <w:name w:val="正文文本缩进 3 字符"/>
    <w:basedOn w:val="a1"/>
    <w:link w:val="34"/>
    <w:rsid w:val="00672EB5"/>
    <w:rPr>
      <w:rFonts w:eastAsia="楷体_GB2312"/>
      <w:kern w:val="2"/>
      <w:sz w:val="16"/>
      <w:szCs w:val="16"/>
    </w:rPr>
  </w:style>
  <w:style w:type="character" w:customStyle="1" w:styleId="Char10">
    <w:name w:val="纯文本 Char1"/>
    <w:aliases w:val="普通文字 Char1"/>
    <w:basedOn w:val="a1"/>
    <w:semiHidden/>
    <w:rsid w:val="00672EB5"/>
    <w:rPr>
      <w:rFonts w:ascii="宋体" w:eastAsia="宋体" w:hAnsi="Courier New" w:cs="Courier New"/>
      <w:szCs w:val="21"/>
    </w:rPr>
  </w:style>
  <w:style w:type="paragraph" w:styleId="aff7">
    <w:name w:val="annotation subject"/>
    <w:basedOn w:val="afe"/>
    <w:next w:val="afe"/>
    <w:link w:val="aff8"/>
    <w:unhideWhenUsed/>
    <w:rsid w:val="00672EB5"/>
    <w:rPr>
      <w:b/>
      <w:bCs/>
    </w:rPr>
  </w:style>
  <w:style w:type="character" w:customStyle="1" w:styleId="aff8">
    <w:name w:val="批注主题 字符"/>
    <w:basedOn w:val="aff"/>
    <w:link w:val="aff7"/>
    <w:rsid w:val="00672EB5"/>
    <w:rPr>
      <w:b/>
      <w:bCs/>
      <w:kern w:val="2"/>
      <w:sz w:val="21"/>
      <w:szCs w:val="24"/>
    </w:rPr>
  </w:style>
  <w:style w:type="paragraph" w:styleId="aff9">
    <w:name w:val="List Paragraph"/>
    <w:basedOn w:val="a"/>
    <w:qFormat/>
    <w:rsid w:val="00672EB5"/>
    <w:pPr>
      <w:ind w:firstLineChars="200" w:firstLine="420"/>
    </w:pPr>
    <w:rPr>
      <w:rFonts w:ascii="宋体"/>
      <w:szCs w:val="20"/>
    </w:rPr>
  </w:style>
  <w:style w:type="paragraph" w:customStyle="1" w:styleId="28">
    <w:name w:val="2标题"/>
    <w:basedOn w:val="12"/>
    <w:rsid w:val="00672EB5"/>
    <w:pPr>
      <w:spacing w:afterLines="0"/>
    </w:pPr>
    <w:rPr>
      <w:rFonts w:cstheme="minorBidi"/>
    </w:rPr>
  </w:style>
  <w:style w:type="paragraph" w:customStyle="1" w:styleId="affa">
    <w:name w:val="章节"/>
    <w:basedOn w:val="1"/>
    <w:semiHidden/>
    <w:rsid w:val="00672EB5"/>
    <w:pPr>
      <w:keepLines w:val="0"/>
      <w:tabs>
        <w:tab w:val="clear" w:pos="432"/>
        <w:tab w:val="left" w:pos="0"/>
        <w:tab w:val="left" w:pos="840"/>
      </w:tabs>
      <w:spacing w:beforeLines="0"/>
      <w:ind w:left="840" w:hanging="420"/>
      <w:jc w:val="center"/>
    </w:pPr>
    <w:rPr>
      <w:rFonts w:ascii="宋体" w:eastAsia="宋体" w:hAnsi="宋体"/>
      <w:b/>
      <w:position w:val="20"/>
      <w:szCs w:val="20"/>
    </w:rPr>
  </w:style>
  <w:style w:type="paragraph" w:customStyle="1" w:styleId="affb">
    <w:name w:val="公式右对齐"/>
    <w:basedOn w:val="a"/>
    <w:semiHidden/>
    <w:rsid w:val="00672EB5"/>
    <w:pPr>
      <w:adjustRightInd w:val="0"/>
      <w:snapToGrid w:val="0"/>
      <w:spacing w:line="300" w:lineRule="auto"/>
      <w:jc w:val="right"/>
    </w:pPr>
    <w:rPr>
      <w:bCs/>
      <w:color w:val="000000"/>
    </w:rPr>
  </w:style>
  <w:style w:type="paragraph" w:customStyle="1" w:styleId="xl28">
    <w:name w:val="xl28"/>
    <w:basedOn w:val="a"/>
    <w:semiHidden/>
    <w:rsid w:val="00672EB5"/>
    <w:pPr>
      <w:widowControl/>
      <w:pBdr>
        <w:top w:val="single" w:sz="4" w:space="0" w:color="auto"/>
        <w:lef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xl31">
    <w:name w:val="xl31"/>
    <w:basedOn w:val="a"/>
    <w:semiHidden/>
    <w:rsid w:val="00672EB5"/>
    <w:pPr>
      <w:widowControl/>
      <w:pBdr>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42">
    <w:name w:val="4标题"/>
    <w:basedOn w:val="a"/>
    <w:rsid w:val="00672EB5"/>
    <w:pPr>
      <w:adjustRightInd w:val="0"/>
      <w:snapToGrid w:val="0"/>
      <w:spacing w:line="288" w:lineRule="auto"/>
      <w:outlineLvl w:val="0"/>
    </w:pPr>
    <w:rPr>
      <w:rFonts w:eastAsia="楷体_GB2312"/>
      <w:bCs/>
      <w:sz w:val="24"/>
    </w:rPr>
  </w:style>
  <w:style w:type="paragraph" w:customStyle="1" w:styleId="font6">
    <w:name w:val="font6"/>
    <w:basedOn w:val="a"/>
    <w:semiHidden/>
    <w:rsid w:val="00672EB5"/>
    <w:pPr>
      <w:widowControl/>
      <w:spacing w:before="100" w:beforeAutospacing="1" w:after="100" w:afterAutospacing="1"/>
      <w:jc w:val="left"/>
    </w:pPr>
    <w:rPr>
      <w:rFonts w:ascii="宋体" w:eastAsia="楷体_GB2312" w:hAnsi="宋体"/>
      <w:kern w:val="0"/>
      <w:sz w:val="20"/>
      <w:szCs w:val="20"/>
    </w:rPr>
  </w:style>
  <w:style w:type="paragraph" w:customStyle="1" w:styleId="43">
    <w:name w:val="样式4"/>
    <w:basedOn w:val="a"/>
    <w:semiHidden/>
    <w:rsid w:val="00672EB5"/>
    <w:rPr>
      <w:b/>
      <w:bCs/>
    </w:rPr>
  </w:style>
  <w:style w:type="paragraph" w:customStyle="1" w:styleId="font5">
    <w:name w:val="font5"/>
    <w:basedOn w:val="a"/>
    <w:rsid w:val="00672EB5"/>
    <w:pPr>
      <w:widowControl/>
      <w:spacing w:before="100" w:beforeAutospacing="1" w:after="100" w:afterAutospacing="1"/>
      <w:jc w:val="left"/>
    </w:pPr>
    <w:rPr>
      <w:rFonts w:ascii="宋体" w:eastAsia="楷体_GB2312" w:hAnsi="宋体"/>
      <w:kern w:val="0"/>
      <w:sz w:val="18"/>
      <w:szCs w:val="18"/>
    </w:rPr>
  </w:style>
  <w:style w:type="paragraph" w:customStyle="1" w:styleId="affc">
    <w:name w:val="封面"/>
    <w:basedOn w:val="1"/>
    <w:semiHidden/>
    <w:rsid w:val="00672EB5"/>
    <w:pPr>
      <w:numPr>
        <w:numId w:val="0"/>
      </w:numPr>
      <w:tabs>
        <w:tab w:val="left" w:pos="905"/>
      </w:tabs>
      <w:snapToGrid/>
      <w:spacing w:beforeLines="0" w:after="240"/>
      <w:jc w:val="both"/>
      <w:outlineLvl w:val="9"/>
    </w:pPr>
    <w:rPr>
      <w:b/>
      <w:bCs/>
      <w:kern w:val="36"/>
      <w:sz w:val="44"/>
      <w:szCs w:val="44"/>
    </w:rPr>
  </w:style>
  <w:style w:type="paragraph" w:customStyle="1" w:styleId="xl29">
    <w:name w:val="xl29"/>
    <w:basedOn w:val="a"/>
    <w:semiHidden/>
    <w:rsid w:val="00672EB5"/>
    <w:pPr>
      <w:widowControl/>
      <w:pBdr>
        <w:top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xl25">
    <w:name w:val="xl25"/>
    <w:basedOn w:val="a"/>
    <w:semiHidden/>
    <w:rsid w:val="00672EB5"/>
    <w:pPr>
      <w:widowControl/>
      <w:pBdr>
        <w:top w:val="single" w:sz="4" w:space="0" w:color="auto"/>
        <w:bottom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font7">
    <w:name w:val="font7"/>
    <w:basedOn w:val="a"/>
    <w:semiHidden/>
    <w:rsid w:val="00672EB5"/>
    <w:pPr>
      <w:widowControl/>
      <w:spacing w:before="100" w:beforeAutospacing="1" w:after="100" w:afterAutospacing="1"/>
      <w:jc w:val="left"/>
    </w:pPr>
    <w:rPr>
      <w:rFonts w:eastAsia="楷体_GB2312"/>
      <w:kern w:val="0"/>
      <w:sz w:val="20"/>
      <w:szCs w:val="20"/>
    </w:rPr>
  </w:style>
  <w:style w:type="paragraph" w:customStyle="1" w:styleId="xl24">
    <w:name w:val="xl24"/>
    <w:basedOn w:val="a"/>
    <w:semiHidden/>
    <w:rsid w:val="00672EB5"/>
    <w:pPr>
      <w:widowControl/>
      <w:pBdr>
        <w:top w:val="single" w:sz="4" w:space="0" w:color="auto"/>
        <w:left w:val="single" w:sz="4" w:space="0" w:color="auto"/>
        <w:bottom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112">
    <w:name w:val="样式 图表名1 + 两端对齐 左侧:  1.2 厘米"/>
    <w:basedOn w:val="13"/>
    <w:semiHidden/>
    <w:rsid w:val="00672EB5"/>
    <w:pPr>
      <w:ind w:left="680"/>
    </w:pPr>
    <w:rPr>
      <w:rFonts w:cs="宋体"/>
      <w:szCs w:val="20"/>
    </w:rPr>
  </w:style>
  <w:style w:type="paragraph" w:customStyle="1" w:styleId="xl33">
    <w:name w:val="xl33"/>
    <w:basedOn w:val="a"/>
    <w:semiHidden/>
    <w:rsid w:val="00672EB5"/>
    <w:pPr>
      <w:widowControl/>
      <w:pBdr>
        <w:bottom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29">
    <w:name w:val="表格2"/>
    <w:basedOn w:val="a"/>
    <w:next w:val="a"/>
    <w:semiHidden/>
    <w:rsid w:val="00672EB5"/>
    <w:pPr>
      <w:adjustRightInd w:val="0"/>
      <w:snapToGrid w:val="0"/>
      <w:jc w:val="center"/>
    </w:pPr>
    <w:rPr>
      <w:rFonts w:cs="宋体"/>
      <w:bCs/>
      <w:kern w:val="0"/>
      <w:sz w:val="24"/>
    </w:rPr>
  </w:style>
  <w:style w:type="paragraph" w:customStyle="1" w:styleId="xl34">
    <w:name w:val="xl34"/>
    <w:basedOn w:val="a"/>
    <w:semiHidden/>
    <w:rsid w:val="00672EB5"/>
    <w:pPr>
      <w:widowControl/>
      <w:pBdr>
        <w:left w:val="single" w:sz="4" w:space="0" w:color="auto"/>
      </w:pBdr>
      <w:spacing w:before="100" w:beforeAutospacing="1" w:after="100" w:afterAutospacing="1"/>
      <w:jc w:val="left"/>
    </w:pPr>
    <w:rPr>
      <w:rFonts w:eastAsia="楷体_GB2312"/>
      <w:kern w:val="0"/>
      <w:sz w:val="20"/>
      <w:szCs w:val="20"/>
    </w:rPr>
  </w:style>
  <w:style w:type="paragraph" w:customStyle="1" w:styleId="affd">
    <w:name w:val="图表标题"/>
    <w:basedOn w:val="a"/>
    <w:semiHidden/>
    <w:rsid w:val="00672EB5"/>
    <w:pPr>
      <w:tabs>
        <w:tab w:val="right" w:pos="7783"/>
        <w:tab w:val="left" w:pos="8400"/>
      </w:tabs>
      <w:snapToGrid w:val="0"/>
      <w:jc w:val="center"/>
    </w:pPr>
    <w:rPr>
      <w:b/>
      <w:bCs/>
      <w:color w:val="000000"/>
      <w:spacing w:val="10"/>
    </w:rPr>
  </w:style>
  <w:style w:type="paragraph" w:customStyle="1" w:styleId="xl27">
    <w:name w:val="xl27"/>
    <w:basedOn w:val="a"/>
    <w:semiHidden/>
    <w:rsid w:val="00672EB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楷体_GB2312"/>
      <w:kern w:val="0"/>
      <w:sz w:val="20"/>
      <w:szCs w:val="20"/>
    </w:rPr>
  </w:style>
  <w:style w:type="paragraph" w:customStyle="1" w:styleId="xl35">
    <w:name w:val="xl35"/>
    <w:basedOn w:val="a"/>
    <w:semiHidden/>
    <w:rsid w:val="00672EB5"/>
    <w:pPr>
      <w:widowControl/>
      <w:pBdr>
        <w:left w:val="single" w:sz="4" w:space="0" w:color="auto"/>
        <w:bottom w:val="single" w:sz="4" w:space="0" w:color="auto"/>
      </w:pBdr>
      <w:spacing w:before="100" w:beforeAutospacing="1" w:after="100" w:afterAutospacing="1"/>
      <w:jc w:val="left"/>
    </w:pPr>
    <w:rPr>
      <w:rFonts w:eastAsia="楷体_GB2312"/>
      <w:kern w:val="0"/>
      <w:sz w:val="20"/>
      <w:szCs w:val="20"/>
    </w:rPr>
  </w:style>
  <w:style w:type="paragraph" w:customStyle="1" w:styleId="xl32">
    <w:name w:val="xl32"/>
    <w:basedOn w:val="a"/>
    <w:semiHidden/>
    <w:rsid w:val="00672EB5"/>
    <w:pPr>
      <w:widowControl/>
      <w:pBdr>
        <w:left w:val="single" w:sz="4" w:space="0" w:color="auto"/>
        <w:bottom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xl26">
    <w:name w:val="xl26"/>
    <w:basedOn w:val="a"/>
    <w:semiHidden/>
    <w:rsid w:val="00672EB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15">
    <w:name w:val="样式1"/>
    <w:basedOn w:val="a"/>
    <w:semiHidden/>
    <w:rsid w:val="00672EB5"/>
    <w:pPr>
      <w:spacing w:line="360" w:lineRule="auto"/>
      <w:ind w:firstLineChars="200" w:firstLine="200"/>
    </w:pPr>
    <w:rPr>
      <w:rFonts w:eastAsia="楷体_GB2312"/>
      <w:sz w:val="24"/>
    </w:rPr>
  </w:style>
  <w:style w:type="paragraph" w:customStyle="1" w:styleId="36">
    <w:name w:val="3标题"/>
    <w:basedOn w:val="23"/>
    <w:rsid w:val="00672EB5"/>
  </w:style>
  <w:style w:type="paragraph" w:customStyle="1" w:styleId="xl23">
    <w:name w:val="xl23"/>
    <w:basedOn w:val="a"/>
    <w:semiHidden/>
    <w:rsid w:val="00672EB5"/>
    <w:pPr>
      <w:widowControl/>
      <w:pBdr>
        <w:bottom w:val="single" w:sz="4" w:space="0" w:color="auto"/>
      </w:pBdr>
      <w:spacing w:before="100" w:beforeAutospacing="1" w:after="100" w:afterAutospacing="1"/>
      <w:jc w:val="right"/>
    </w:pPr>
    <w:rPr>
      <w:rFonts w:eastAsia="Arial Unicode MS"/>
      <w:kern w:val="0"/>
      <w:szCs w:val="21"/>
    </w:rPr>
  </w:style>
  <w:style w:type="paragraph" w:customStyle="1" w:styleId="CharCharCharCharCharCharCharCharCharCharCharCharCharCharChar">
    <w:name w:val="Char Char Char Char Char Char Char Char Char Char Char Char Char Char Char"/>
    <w:basedOn w:val="a"/>
    <w:semiHidden/>
    <w:rsid w:val="00672EB5"/>
    <w:pPr>
      <w:widowControl/>
      <w:spacing w:after="160" w:line="240" w:lineRule="exact"/>
      <w:jc w:val="left"/>
    </w:pPr>
    <w:rPr>
      <w:rFonts w:ascii="Verdana" w:eastAsia="仿宋_GB2312" w:hAnsi="Verdana"/>
      <w:kern w:val="0"/>
      <w:sz w:val="24"/>
      <w:szCs w:val="20"/>
      <w:lang w:eastAsia="en-US"/>
    </w:rPr>
  </w:style>
  <w:style w:type="paragraph" w:customStyle="1" w:styleId="xl30">
    <w:name w:val="xl30"/>
    <w:basedOn w:val="a"/>
    <w:semiHidden/>
    <w:rsid w:val="00672EB5"/>
    <w:pPr>
      <w:widowControl/>
      <w:pBdr>
        <w:lef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62">
    <w:name w:val="样式6 正文"/>
    <w:rsid w:val="00672EB5"/>
    <w:pPr>
      <w:spacing w:line="360" w:lineRule="auto"/>
      <w:ind w:firstLine="510"/>
      <w:jc w:val="both"/>
    </w:pPr>
    <w:rPr>
      <w:noProof/>
      <w:sz w:val="24"/>
    </w:rPr>
  </w:style>
  <w:style w:type="paragraph" w:customStyle="1" w:styleId="CharCharCharChar">
    <w:name w:val="Char Char Char Char"/>
    <w:basedOn w:val="a"/>
    <w:rsid w:val="00672EB5"/>
    <w:pPr>
      <w:spacing w:line="360" w:lineRule="auto"/>
    </w:pPr>
    <w:rPr>
      <w:rFonts w:ascii="Tahoma" w:hAnsi="Tahoma"/>
      <w:sz w:val="24"/>
      <w:szCs w:val="20"/>
    </w:rPr>
  </w:style>
  <w:style w:type="paragraph" w:customStyle="1" w:styleId="affe">
    <w:name w:val="图"/>
    <w:basedOn w:val="a"/>
    <w:autoRedefine/>
    <w:rsid w:val="00672EB5"/>
    <w:pPr>
      <w:adjustRightInd w:val="0"/>
      <w:snapToGrid w:val="0"/>
      <w:spacing w:beforeLines="50" w:line="360" w:lineRule="auto"/>
      <w:jc w:val="center"/>
    </w:pPr>
    <w:rPr>
      <w:rFonts w:eastAsia="黑体"/>
      <w:b/>
      <w:szCs w:val="21"/>
    </w:rPr>
  </w:style>
  <w:style w:type="paragraph" w:customStyle="1" w:styleId="xl36">
    <w:name w:val="xl36"/>
    <w:basedOn w:val="a"/>
    <w:rsid w:val="00672EB5"/>
    <w:pPr>
      <w:widowControl/>
      <w:pBdr>
        <w:right w:val="single" w:sz="8" w:space="0" w:color="auto"/>
      </w:pBdr>
      <w:spacing w:before="100" w:beforeAutospacing="1" w:after="100" w:afterAutospacing="1"/>
      <w:jc w:val="center"/>
    </w:pPr>
    <w:rPr>
      <w:color w:val="000000"/>
      <w:kern w:val="0"/>
      <w:szCs w:val="21"/>
    </w:rPr>
  </w:style>
  <w:style w:type="paragraph" w:customStyle="1" w:styleId="xl37">
    <w:name w:val="xl37"/>
    <w:basedOn w:val="a"/>
    <w:rsid w:val="00672EB5"/>
    <w:pPr>
      <w:widowControl/>
      <w:pBdr>
        <w:top w:val="single" w:sz="8" w:space="0" w:color="000000"/>
        <w:right w:val="single" w:sz="8" w:space="0" w:color="auto"/>
      </w:pBdr>
      <w:spacing w:before="100" w:beforeAutospacing="1" w:after="100" w:afterAutospacing="1"/>
      <w:jc w:val="center"/>
    </w:pPr>
    <w:rPr>
      <w:color w:val="000000"/>
      <w:kern w:val="0"/>
      <w:szCs w:val="21"/>
    </w:rPr>
  </w:style>
  <w:style w:type="paragraph" w:customStyle="1" w:styleId="xl38">
    <w:name w:val="xl38"/>
    <w:basedOn w:val="a"/>
    <w:rsid w:val="00672EB5"/>
    <w:pPr>
      <w:widowControl/>
      <w:pBdr>
        <w:bottom w:val="single" w:sz="8" w:space="0" w:color="000000"/>
        <w:right w:val="single" w:sz="8" w:space="0" w:color="auto"/>
      </w:pBdr>
      <w:spacing w:before="100" w:beforeAutospacing="1" w:after="100" w:afterAutospacing="1"/>
      <w:jc w:val="center"/>
    </w:pPr>
    <w:rPr>
      <w:color w:val="000000"/>
      <w:kern w:val="0"/>
      <w:szCs w:val="21"/>
    </w:rPr>
  </w:style>
  <w:style w:type="paragraph" w:customStyle="1" w:styleId="xl39">
    <w:name w:val="xl39"/>
    <w:basedOn w:val="a"/>
    <w:rsid w:val="00672EB5"/>
    <w:pPr>
      <w:widowControl/>
      <w:pBdr>
        <w:top w:val="single" w:sz="8" w:space="0" w:color="000000"/>
        <w:left w:val="single" w:sz="8" w:space="0" w:color="auto"/>
        <w:right w:val="single" w:sz="8" w:space="0" w:color="auto"/>
      </w:pBdr>
      <w:spacing w:before="100" w:beforeAutospacing="1" w:after="100" w:afterAutospacing="1"/>
      <w:jc w:val="center"/>
    </w:pPr>
    <w:rPr>
      <w:rFonts w:ascii="宋体" w:hAnsi="宋体" w:cs="宋体"/>
      <w:color w:val="000000"/>
      <w:kern w:val="0"/>
      <w:szCs w:val="21"/>
    </w:rPr>
  </w:style>
  <w:style w:type="paragraph" w:customStyle="1" w:styleId="xl40">
    <w:name w:val="xl40"/>
    <w:basedOn w:val="a"/>
    <w:rsid w:val="00672EB5"/>
    <w:pPr>
      <w:widowControl/>
      <w:pBdr>
        <w:top w:val="single" w:sz="12" w:space="0" w:color="auto"/>
        <w:bottom w:val="single" w:sz="8" w:space="0" w:color="auto"/>
        <w:right w:val="single" w:sz="8" w:space="0" w:color="auto"/>
      </w:pBdr>
      <w:spacing w:before="100" w:beforeAutospacing="1" w:after="100" w:afterAutospacing="1"/>
    </w:pPr>
    <w:rPr>
      <w:rFonts w:ascii="宋体" w:hAnsi="宋体" w:cs="宋体"/>
      <w:color w:val="000000"/>
      <w:kern w:val="0"/>
      <w:szCs w:val="21"/>
    </w:rPr>
  </w:style>
  <w:style w:type="paragraph" w:customStyle="1" w:styleId="xl41">
    <w:name w:val="xl41"/>
    <w:basedOn w:val="a"/>
    <w:rsid w:val="00672EB5"/>
    <w:pPr>
      <w:widowControl/>
      <w:pBdr>
        <w:top w:val="single" w:sz="12" w:space="0" w:color="auto"/>
        <w:bottom w:val="single" w:sz="8" w:space="0" w:color="auto"/>
        <w:right w:val="single" w:sz="8" w:space="0" w:color="auto"/>
      </w:pBdr>
      <w:spacing w:before="100" w:beforeAutospacing="1" w:after="100" w:afterAutospacing="1"/>
      <w:jc w:val="center"/>
    </w:pPr>
    <w:rPr>
      <w:rFonts w:ascii="宋体" w:hAnsi="宋体" w:cs="宋体"/>
      <w:color w:val="000000"/>
      <w:kern w:val="0"/>
      <w:szCs w:val="21"/>
    </w:rPr>
  </w:style>
  <w:style w:type="paragraph" w:customStyle="1" w:styleId="xl42">
    <w:name w:val="xl42"/>
    <w:basedOn w:val="a"/>
    <w:rsid w:val="00672EB5"/>
    <w:pPr>
      <w:widowControl/>
      <w:pBdr>
        <w:top w:val="single" w:sz="12" w:space="0" w:color="auto"/>
        <w:bottom w:val="single" w:sz="8" w:space="0" w:color="auto"/>
      </w:pBdr>
      <w:spacing w:before="100" w:beforeAutospacing="1" w:after="100" w:afterAutospacing="1"/>
      <w:jc w:val="center"/>
    </w:pPr>
    <w:rPr>
      <w:rFonts w:ascii="宋体" w:hAnsi="宋体" w:cs="宋体"/>
      <w:color w:val="000000"/>
      <w:kern w:val="0"/>
      <w:szCs w:val="21"/>
    </w:rPr>
  </w:style>
  <w:style w:type="paragraph" w:customStyle="1" w:styleId="xl43">
    <w:name w:val="xl43"/>
    <w:basedOn w:val="a"/>
    <w:rsid w:val="00672EB5"/>
    <w:pPr>
      <w:widowControl/>
      <w:pBdr>
        <w:top w:val="single" w:sz="8" w:space="0" w:color="auto"/>
        <w:right w:val="single" w:sz="8" w:space="0" w:color="auto"/>
      </w:pBdr>
      <w:spacing w:before="100" w:beforeAutospacing="1" w:after="100" w:afterAutospacing="1"/>
      <w:jc w:val="center"/>
    </w:pPr>
    <w:rPr>
      <w:color w:val="000000"/>
      <w:kern w:val="0"/>
      <w:szCs w:val="21"/>
    </w:rPr>
  </w:style>
  <w:style w:type="paragraph" w:customStyle="1" w:styleId="xl44">
    <w:name w:val="xl44"/>
    <w:basedOn w:val="a"/>
    <w:rsid w:val="00672EB5"/>
    <w:pPr>
      <w:widowControl/>
      <w:pBdr>
        <w:bottom w:val="single" w:sz="12" w:space="0" w:color="auto"/>
        <w:right w:val="single" w:sz="8" w:space="0" w:color="auto"/>
      </w:pBdr>
      <w:spacing w:before="100" w:beforeAutospacing="1" w:after="100" w:afterAutospacing="1"/>
      <w:jc w:val="right"/>
    </w:pPr>
    <w:rPr>
      <w:kern w:val="0"/>
      <w:szCs w:val="21"/>
    </w:rPr>
  </w:style>
  <w:style w:type="paragraph" w:customStyle="1" w:styleId="xl45">
    <w:name w:val="xl45"/>
    <w:basedOn w:val="a"/>
    <w:rsid w:val="00672EB5"/>
    <w:pPr>
      <w:widowControl/>
      <w:pBdr>
        <w:top w:val="single" w:sz="8" w:space="0" w:color="auto"/>
        <w:right w:val="single" w:sz="8" w:space="0" w:color="auto"/>
      </w:pBdr>
      <w:spacing w:before="100" w:beforeAutospacing="1" w:after="100" w:afterAutospacing="1"/>
      <w:jc w:val="center"/>
    </w:pPr>
    <w:rPr>
      <w:color w:val="000000"/>
      <w:kern w:val="0"/>
      <w:szCs w:val="21"/>
    </w:rPr>
  </w:style>
  <w:style w:type="table" w:styleId="afff">
    <w:name w:val="Table Grid"/>
    <w:basedOn w:val="a2"/>
    <w:uiPriority w:val="39"/>
    <w:rsid w:val="00672EB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1">
    <w:name w:val="标题 3 Char1"/>
    <w:basedOn w:val="10"/>
    <w:rsid w:val="002B23FC"/>
    <w:rPr>
      <w:rFonts w:eastAsia="楷体_GB2312" w:cs="宋体"/>
      <w:b/>
      <w:bCs/>
      <w:spacing w:val="10"/>
      <w:kern w:val="2"/>
      <w:sz w:val="24"/>
      <w:szCs w:val="28"/>
      <w:lang w:val="en-US" w:eastAsia="zh-CN" w:bidi="ar-SA"/>
    </w:rPr>
  </w:style>
  <w:style w:type="paragraph" w:customStyle="1" w:styleId="Char5">
    <w:name w:val="Char"/>
    <w:basedOn w:val="a"/>
    <w:semiHidden/>
    <w:rsid w:val="002B23FC"/>
    <w:pPr>
      <w:jc w:val="center"/>
    </w:pPr>
  </w:style>
  <w:style w:type="paragraph" w:customStyle="1" w:styleId="CharCharCharCharCharCharCharCharCharCharCharCharCharCharChar0">
    <w:name w:val="Char Char Char Char Char Char Char Char Char Char Char Char Char Char Char"/>
    <w:basedOn w:val="a"/>
    <w:semiHidden/>
    <w:rsid w:val="002B23FC"/>
    <w:pPr>
      <w:widowControl/>
      <w:spacing w:after="160" w:line="240" w:lineRule="exact"/>
      <w:jc w:val="left"/>
    </w:pPr>
    <w:rPr>
      <w:rFonts w:eastAsia="Times New Roman"/>
      <w:kern w:val="0"/>
      <w:sz w:val="24"/>
      <w:szCs w:val="20"/>
      <w:lang w:eastAsia="en-US"/>
    </w:rPr>
  </w:style>
  <w:style w:type="paragraph" w:customStyle="1" w:styleId="CharCharCharChar0">
    <w:name w:val="Char Char Char Char"/>
    <w:basedOn w:val="a"/>
    <w:rsid w:val="002B23FC"/>
    <w:pPr>
      <w:widowControl/>
      <w:spacing w:after="160" w:line="240" w:lineRule="exact"/>
      <w:jc w:val="left"/>
    </w:pPr>
    <w:rPr>
      <w:rFonts w:eastAsia="Times New Roman"/>
      <w:kern w:val="0"/>
      <w:sz w:val="24"/>
      <w:szCs w:val="20"/>
      <w:lang w:eastAsia="en-US"/>
    </w:rPr>
  </w:style>
  <w:style w:type="paragraph" w:customStyle="1" w:styleId="310">
    <w:name w:val="标题 31"/>
    <w:aliases w:val="标题 3 Char Char1,标题 311,标题 3 Char Char11"/>
    <w:basedOn w:val="a"/>
    <w:rsid w:val="002B23FC"/>
    <w:pPr>
      <w:spacing w:line="360" w:lineRule="auto"/>
    </w:pPr>
    <w:rPr>
      <w:sz w:val="24"/>
    </w:rPr>
  </w:style>
  <w:style w:type="paragraph" w:customStyle="1" w:styleId="ParaCharCharCharChar">
    <w:name w:val="默认段落字体 Para Char Char Char Char"/>
    <w:basedOn w:val="a"/>
    <w:rsid w:val="002B23FC"/>
  </w:style>
  <w:style w:type="character" w:customStyle="1" w:styleId="CharChar5">
    <w:name w:val="Char Char5"/>
    <w:rsid w:val="002B23FC"/>
    <w:rPr>
      <w:rFonts w:eastAsia="Times New Roman" w:cs="宋体"/>
      <w:kern w:val="44"/>
      <w:sz w:val="32"/>
      <w:szCs w:val="32"/>
      <w:lang w:val="en-US" w:eastAsia="zh-CN" w:bidi="ar-SA"/>
    </w:rPr>
  </w:style>
  <w:style w:type="character" w:customStyle="1" w:styleId="CharChar4">
    <w:name w:val="Char Char4"/>
    <w:rsid w:val="002B23FC"/>
    <w:rPr>
      <w:rFonts w:eastAsia="Times New Roman" w:cs="宋体"/>
      <w:b/>
      <w:bCs/>
      <w:spacing w:val="10"/>
      <w:kern w:val="2"/>
      <w:sz w:val="24"/>
      <w:szCs w:val="28"/>
      <w:lang w:val="en-US" w:eastAsia="zh-CN" w:bidi="ar-SA"/>
    </w:rPr>
  </w:style>
  <w:style w:type="character" w:customStyle="1" w:styleId="CharChar3">
    <w:name w:val="Char Char3"/>
    <w:rsid w:val="002B23FC"/>
    <w:rPr>
      <w:rFonts w:eastAsia="Times New Roman"/>
      <w:kern w:val="2"/>
      <w:sz w:val="24"/>
      <w:szCs w:val="24"/>
      <w:lang w:val="en-US" w:eastAsia="zh-CN" w:bidi="ar-SA"/>
    </w:rPr>
  </w:style>
  <w:style w:type="character" w:customStyle="1" w:styleId="CharChar">
    <w:name w:val="Char Char"/>
    <w:semiHidden/>
    <w:locked/>
    <w:rsid w:val="002B23FC"/>
    <w:rPr>
      <w:rFonts w:eastAsia="宋体"/>
      <w:kern w:val="2"/>
      <w:sz w:val="18"/>
      <w:szCs w:val="18"/>
      <w:lang w:val="en-US" w:eastAsia="zh-CN" w:bidi="ar-SA"/>
    </w:rPr>
  </w:style>
  <w:style w:type="character" w:customStyle="1" w:styleId="CharChar12">
    <w:name w:val="Char Char12"/>
    <w:basedOn w:val="a1"/>
    <w:semiHidden/>
    <w:rsid w:val="002B23FC"/>
    <w:rPr>
      <w:sz w:val="18"/>
      <w:szCs w:val="18"/>
    </w:rPr>
  </w:style>
  <w:style w:type="character" w:customStyle="1" w:styleId="CharChar19">
    <w:name w:val="Char Char19"/>
    <w:basedOn w:val="a1"/>
    <w:rsid w:val="002B23FC"/>
    <w:rPr>
      <w:rFonts w:ascii="Times New Roman" w:eastAsia="Times New Roman" w:hAnsi="Times New Roman" w:cs="宋体"/>
      <w:b/>
      <w:bCs/>
      <w:spacing w:val="10"/>
      <w:sz w:val="24"/>
      <w:szCs w:val="28"/>
    </w:rPr>
  </w:style>
  <w:style w:type="character" w:customStyle="1" w:styleId="CharChar20">
    <w:name w:val="Char Char20"/>
    <w:basedOn w:val="a1"/>
    <w:rsid w:val="002B23FC"/>
    <w:rPr>
      <w:rFonts w:ascii="Times New Roman" w:eastAsia="Times New Roman" w:hAnsi="Times New Roman" w:cs="宋体"/>
      <w:kern w:val="44"/>
      <w:sz w:val="32"/>
      <w:szCs w:val="32"/>
    </w:rPr>
  </w:style>
  <w:style w:type="character" w:customStyle="1" w:styleId="CharChar18">
    <w:name w:val="Char Char18"/>
    <w:basedOn w:val="a1"/>
    <w:rsid w:val="002B23FC"/>
    <w:rPr>
      <w:rFonts w:ascii="Times New Roman" w:eastAsia="Times New Roman" w:hAnsi="Times New Roman" w:cs="宋体"/>
      <w:bCs/>
      <w:sz w:val="24"/>
      <w:szCs w:val="24"/>
    </w:rPr>
  </w:style>
  <w:style w:type="character" w:customStyle="1" w:styleId="CharChar17">
    <w:name w:val="Char Char17"/>
    <w:basedOn w:val="a1"/>
    <w:rsid w:val="002B23FC"/>
    <w:rPr>
      <w:rFonts w:ascii="Times New Roman" w:eastAsia="宋体" w:hAnsi="Times New Roman" w:cs="Times New Roman"/>
      <w:b/>
      <w:bCs/>
      <w:sz w:val="28"/>
      <w:szCs w:val="28"/>
    </w:rPr>
  </w:style>
  <w:style w:type="character" w:customStyle="1" w:styleId="CharChar16">
    <w:name w:val="Char Char16"/>
    <w:basedOn w:val="a1"/>
    <w:rsid w:val="002B23FC"/>
    <w:rPr>
      <w:rFonts w:ascii="Arial" w:eastAsia="Times New Roman" w:hAnsi="Arial" w:cs="Times New Roman"/>
      <w:b/>
      <w:bCs/>
      <w:sz w:val="24"/>
      <w:szCs w:val="24"/>
    </w:rPr>
  </w:style>
  <w:style w:type="character" w:customStyle="1" w:styleId="CharChar15">
    <w:name w:val="Char Char15"/>
    <w:basedOn w:val="a1"/>
    <w:rsid w:val="002B23FC"/>
    <w:rPr>
      <w:rFonts w:ascii="Times New Roman" w:eastAsia="宋体" w:hAnsi="Times New Roman" w:cs="Times New Roman"/>
      <w:b/>
      <w:bCs/>
      <w:sz w:val="24"/>
      <w:szCs w:val="24"/>
    </w:rPr>
  </w:style>
  <w:style w:type="character" w:customStyle="1" w:styleId="CharChar14">
    <w:name w:val="Char Char14"/>
    <w:basedOn w:val="a1"/>
    <w:rsid w:val="002B23FC"/>
    <w:rPr>
      <w:rFonts w:ascii="Arial" w:eastAsia="Times New Roman" w:hAnsi="Arial" w:cs="Times New Roman"/>
      <w:sz w:val="24"/>
      <w:szCs w:val="24"/>
    </w:rPr>
  </w:style>
  <w:style w:type="character" w:customStyle="1" w:styleId="CharChar13">
    <w:name w:val="Char Char13"/>
    <w:basedOn w:val="a1"/>
    <w:rsid w:val="002B23FC"/>
    <w:rPr>
      <w:rFonts w:ascii="Arial" w:eastAsia="Times New Roman" w:hAnsi="Arial" w:cs="Times New Roman"/>
      <w:szCs w:val="21"/>
    </w:rPr>
  </w:style>
  <w:style w:type="paragraph" w:customStyle="1" w:styleId="CharCharCharCharCharCharCharCharCharChar">
    <w:name w:val="Char Char Char Char Char Char Char Char Char Char"/>
    <w:basedOn w:val="a"/>
    <w:rsid w:val="002B23FC"/>
    <w:pPr>
      <w:spacing w:line="360" w:lineRule="auto"/>
      <w:ind w:firstLineChars="200" w:firstLine="200"/>
    </w:pPr>
    <w:rPr>
      <w:szCs w:val="20"/>
    </w:rPr>
  </w:style>
  <w:style w:type="character" w:customStyle="1" w:styleId="CharChar33">
    <w:name w:val="Char Char33"/>
    <w:rsid w:val="002B23FC"/>
    <w:rPr>
      <w:rFonts w:eastAsia="Times New Roman" w:cs="宋体"/>
      <w:kern w:val="44"/>
      <w:sz w:val="32"/>
      <w:szCs w:val="32"/>
      <w:lang w:val="en-US" w:eastAsia="zh-CN" w:bidi="ar-SA"/>
    </w:rPr>
  </w:style>
  <w:style w:type="character" w:customStyle="1" w:styleId="CharChar32">
    <w:name w:val="Char Char32"/>
    <w:rsid w:val="002B23FC"/>
    <w:rPr>
      <w:rFonts w:eastAsia="Times New Roman" w:cs="宋体"/>
      <w:b/>
      <w:bCs/>
      <w:spacing w:val="10"/>
      <w:kern w:val="2"/>
      <w:sz w:val="24"/>
      <w:szCs w:val="28"/>
      <w:lang w:val="en-US" w:eastAsia="zh-CN" w:bidi="ar-SA"/>
    </w:rPr>
  </w:style>
  <w:style w:type="character" w:customStyle="1" w:styleId="CharChar31">
    <w:name w:val="Char Char31"/>
    <w:locked/>
    <w:rsid w:val="002B23FC"/>
    <w:rPr>
      <w:rFonts w:eastAsia="Times New Roman" w:cs="宋体"/>
      <w:bCs/>
      <w:kern w:val="2"/>
      <w:sz w:val="24"/>
      <w:szCs w:val="24"/>
      <w:lang w:val="en-US" w:eastAsia="zh-CN" w:bidi="ar-SA"/>
    </w:rPr>
  </w:style>
  <w:style w:type="character" w:customStyle="1" w:styleId="CharChar30">
    <w:name w:val="Char Char30"/>
    <w:locked/>
    <w:rsid w:val="002B23FC"/>
    <w:rPr>
      <w:rFonts w:eastAsia="宋体"/>
      <w:b/>
      <w:bCs/>
      <w:kern w:val="2"/>
      <w:sz w:val="28"/>
      <w:szCs w:val="28"/>
      <w:lang w:val="en-US" w:eastAsia="zh-CN" w:bidi="ar-SA"/>
    </w:rPr>
  </w:style>
  <w:style w:type="character" w:customStyle="1" w:styleId="CharChar29">
    <w:name w:val="Char Char29"/>
    <w:locked/>
    <w:rsid w:val="002B23FC"/>
    <w:rPr>
      <w:rFonts w:ascii="Arial" w:eastAsia="Times New Roman" w:hAnsi="Arial"/>
      <w:b/>
      <w:bCs/>
      <w:kern w:val="2"/>
      <w:sz w:val="24"/>
      <w:szCs w:val="24"/>
      <w:lang w:val="en-US" w:eastAsia="zh-CN" w:bidi="ar-SA"/>
    </w:rPr>
  </w:style>
  <w:style w:type="character" w:customStyle="1" w:styleId="CharChar28">
    <w:name w:val="Char Char28"/>
    <w:locked/>
    <w:rsid w:val="002B23FC"/>
    <w:rPr>
      <w:rFonts w:eastAsia="宋体"/>
      <w:b/>
      <w:bCs/>
      <w:kern w:val="2"/>
      <w:sz w:val="24"/>
      <w:szCs w:val="24"/>
      <w:lang w:val="en-US" w:eastAsia="zh-CN" w:bidi="ar-SA"/>
    </w:rPr>
  </w:style>
  <w:style w:type="character" w:customStyle="1" w:styleId="CharChar27">
    <w:name w:val="Char Char27"/>
    <w:locked/>
    <w:rsid w:val="002B23FC"/>
    <w:rPr>
      <w:rFonts w:ascii="Arial" w:eastAsia="Times New Roman" w:hAnsi="Arial"/>
      <w:kern w:val="2"/>
      <w:sz w:val="24"/>
      <w:szCs w:val="24"/>
      <w:lang w:val="en-US" w:eastAsia="zh-CN" w:bidi="ar-SA"/>
    </w:rPr>
  </w:style>
  <w:style w:type="character" w:customStyle="1" w:styleId="CharChar26">
    <w:name w:val="Char Char26"/>
    <w:locked/>
    <w:rsid w:val="002B23FC"/>
    <w:rPr>
      <w:rFonts w:ascii="Arial" w:eastAsia="Times New Roman" w:hAnsi="Arial"/>
      <w:kern w:val="2"/>
      <w:sz w:val="21"/>
      <w:szCs w:val="21"/>
      <w:lang w:val="en-US" w:eastAsia="zh-CN" w:bidi="ar-SA"/>
    </w:rPr>
  </w:style>
  <w:style w:type="character" w:customStyle="1" w:styleId="CharChar25">
    <w:name w:val="Char Char25"/>
    <w:rsid w:val="002B23FC"/>
    <w:rPr>
      <w:rFonts w:eastAsia="Times New Roman"/>
      <w:kern w:val="2"/>
      <w:sz w:val="24"/>
      <w:szCs w:val="24"/>
      <w:lang w:val="en-US" w:eastAsia="zh-CN" w:bidi="ar-SA"/>
    </w:rPr>
  </w:style>
  <w:style w:type="character" w:customStyle="1" w:styleId="CharChar24">
    <w:name w:val="Char Char24"/>
    <w:rsid w:val="002B23FC"/>
    <w:rPr>
      <w:rFonts w:ascii="宋体" w:eastAsia="宋体" w:hAnsi="宋体"/>
      <w:b/>
      <w:kern w:val="2"/>
      <w:sz w:val="24"/>
      <w:szCs w:val="24"/>
      <w:lang w:val="en-US" w:eastAsia="zh-CN" w:bidi="ar-SA"/>
    </w:rPr>
  </w:style>
  <w:style w:type="character" w:customStyle="1" w:styleId="CharChar23">
    <w:name w:val="Char Char23"/>
    <w:semiHidden/>
    <w:locked/>
    <w:rsid w:val="002B23FC"/>
    <w:rPr>
      <w:rFonts w:eastAsia="宋体"/>
      <w:kern w:val="2"/>
      <w:sz w:val="21"/>
      <w:szCs w:val="24"/>
      <w:lang w:val="en-US" w:eastAsia="zh-CN" w:bidi="ar-SA"/>
    </w:rPr>
  </w:style>
  <w:style w:type="character" w:customStyle="1" w:styleId="CharChar22">
    <w:name w:val="Char Char22"/>
    <w:semiHidden/>
    <w:locked/>
    <w:rsid w:val="002B23FC"/>
    <w:rPr>
      <w:rFonts w:eastAsia="宋体"/>
      <w:kern w:val="2"/>
      <w:sz w:val="18"/>
      <w:szCs w:val="18"/>
      <w:lang w:val="en-US" w:eastAsia="zh-CN" w:bidi="ar-SA"/>
    </w:rPr>
  </w:style>
  <w:style w:type="character" w:customStyle="1" w:styleId="CharChar21">
    <w:name w:val="Char Char21"/>
    <w:semiHidden/>
    <w:locked/>
    <w:rsid w:val="002B23FC"/>
    <w:rPr>
      <w:rFonts w:eastAsia="宋体"/>
      <w:kern w:val="2"/>
      <w:sz w:val="18"/>
      <w:szCs w:val="18"/>
      <w:lang w:val="en-US" w:eastAsia="zh-CN" w:bidi="ar-SA"/>
    </w:rPr>
  </w:style>
  <w:style w:type="character" w:customStyle="1" w:styleId="CharChar11">
    <w:name w:val="Char Char11"/>
    <w:semiHidden/>
    <w:locked/>
    <w:rsid w:val="002B23FC"/>
    <w:rPr>
      <w:rFonts w:eastAsia="宋体"/>
      <w:kern w:val="2"/>
      <w:sz w:val="18"/>
      <w:szCs w:val="18"/>
      <w:lang w:val="en-US" w:eastAsia="zh-CN" w:bidi="ar-SA"/>
    </w:rPr>
  </w:style>
  <w:style w:type="character" w:customStyle="1" w:styleId="CharChar10">
    <w:name w:val="Char Char10"/>
    <w:semiHidden/>
    <w:locked/>
    <w:rsid w:val="002B23FC"/>
    <w:rPr>
      <w:rFonts w:ascii="宋体" w:eastAsia="宋体" w:hAnsi="宋体"/>
      <w:kern w:val="2"/>
      <w:sz w:val="21"/>
      <w:lang w:val="en-US" w:eastAsia="zh-CN" w:bidi="ar-SA"/>
    </w:rPr>
  </w:style>
  <w:style w:type="character" w:customStyle="1" w:styleId="CharChar9">
    <w:name w:val="Char Char9"/>
    <w:semiHidden/>
    <w:locked/>
    <w:rsid w:val="002B23FC"/>
    <w:rPr>
      <w:rFonts w:ascii="Times New Roman" w:eastAsia="Times New Roman"/>
      <w:kern w:val="2"/>
      <w:sz w:val="24"/>
      <w:szCs w:val="24"/>
      <w:lang w:val="en-US" w:eastAsia="zh-CN" w:bidi="ar-SA"/>
    </w:rPr>
  </w:style>
  <w:style w:type="character" w:customStyle="1" w:styleId="CharChar8">
    <w:name w:val="Char Char8"/>
    <w:semiHidden/>
    <w:locked/>
    <w:rsid w:val="002B23FC"/>
    <w:rPr>
      <w:rFonts w:eastAsia="宋体"/>
      <w:kern w:val="2"/>
      <w:sz w:val="21"/>
      <w:szCs w:val="24"/>
      <w:lang w:val="en-US" w:eastAsia="zh-CN" w:bidi="ar-SA"/>
    </w:rPr>
  </w:style>
  <w:style w:type="character" w:customStyle="1" w:styleId="CharChar7">
    <w:name w:val="Char Char7"/>
    <w:semiHidden/>
    <w:locked/>
    <w:rsid w:val="002B23FC"/>
    <w:rPr>
      <w:rFonts w:eastAsia="Times New Roman"/>
      <w:kern w:val="2"/>
      <w:sz w:val="16"/>
      <w:szCs w:val="16"/>
      <w:lang w:val="en-US" w:eastAsia="zh-CN" w:bidi="ar-SA"/>
    </w:rPr>
  </w:style>
  <w:style w:type="character" w:customStyle="1" w:styleId="CharChar6">
    <w:name w:val="Char Char6"/>
    <w:semiHidden/>
    <w:locked/>
    <w:rsid w:val="002B23FC"/>
    <w:rPr>
      <w:rFonts w:eastAsia="Times New Roman"/>
      <w:kern w:val="2"/>
      <w:sz w:val="18"/>
      <w:szCs w:val="24"/>
      <w:lang w:val="en-US" w:eastAsia="zh-CN" w:bidi="ar-SA"/>
    </w:rPr>
  </w:style>
  <w:style w:type="character" w:customStyle="1" w:styleId="CharChar0">
    <w:name w:val="普通文字 Char Char"/>
    <w:semiHidden/>
    <w:locked/>
    <w:rsid w:val="002B23FC"/>
    <w:rPr>
      <w:rFonts w:ascii="宋体" w:eastAsia="宋体" w:hAnsi="Times New Roman" w:cs="Times New Roman"/>
      <w:kern w:val="2"/>
      <w:sz w:val="21"/>
      <w:szCs w:val="21"/>
      <w:lang w:val="en-US" w:eastAsia="zh-CN" w:bidi="ar-SA"/>
    </w:rPr>
  </w:style>
  <w:style w:type="paragraph" w:styleId="TOC">
    <w:name w:val="TOC Heading"/>
    <w:basedOn w:val="1"/>
    <w:next w:val="a"/>
    <w:uiPriority w:val="39"/>
    <w:semiHidden/>
    <w:unhideWhenUsed/>
    <w:qFormat/>
    <w:rsid w:val="001A6680"/>
    <w:pPr>
      <w:widowControl/>
      <w:numPr>
        <w:numId w:val="0"/>
      </w:numPr>
      <w:snapToGrid/>
      <w:spacing w:beforeLines="0" w:line="276" w:lineRule="auto"/>
      <w:outlineLvl w:val="9"/>
    </w:pPr>
    <w:rPr>
      <w:rFonts w:asciiTheme="majorHAnsi" w:eastAsiaTheme="majorEastAsia" w:hAnsiTheme="majorHAnsi" w:cstheme="majorBidi"/>
      <w:b/>
      <w:bCs/>
      <w:color w:val="365F91" w:themeColor="accent1" w:themeShade="BF"/>
      <w:kern w:val="0"/>
      <w:sz w:val="28"/>
      <w:szCs w:val="28"/>
    </w:rPr>
  </w:style>
  <w:style w:type="character" w:styleId="afff0">
    <w:name w:val="Placeholder Text"/>
    <w:basedOn w:val="a1"/>
    <w:uiPriority w:val="99"/>
    <w:semiHidden/>
    <w:rsid w:val="00D231F7"/>
    <w:rPr>
      <w:color w:val="808080"/>
    </w:rPr>
  </w:style>
  <w:style w:type="paragraph" w:customStyle="1" w:styleId="xl60">
    <w:name w:val="xl60"/>
    <w:basedOn w:val="a"/>
    <w:rsid w:val="004D3C62"/>
    <w:pPr>
      <w:widowControl/>
      <w:spacing w:before="100" w:beforeAutospacing="1" w:after="100" w:afterAutospacing="1"/>
      <w:jc w:val="left"/>
      <w:textAlignment w:val="bottom"/>
    </w:pPr>
    <w:rPr>
      <w:rFonts w:ascii="宋体" w:hAnsi="宋体" w:cs="宋体"/>
      <w:kern w:val="0"/>
      <w:sz w:val="24"/>
    </w:rPr>
  </w:style>
  <w:style w:type="paragraph" w:customStyle="1" w:styleId="xl61">
    <w:name w:val="xl61"/>
    <w:basedOn w:val="a"/>
    <w:rsid w:val="004D3C62"/>
    <w:pPr>
      <w:widowControl/>
      <w:spacing w:before="100" w:beforeAutospacing="1" w:after="100" w:afterAutospacing="1"/>
      <w:jc w:val="left"/>
      <w:textAlignment w:val="bottom"/>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03050">
      <w:bodyDiv w:val="1"/>
      <w:marLeft w:val="0"/>
      <w:marRight w:val="0"/>
      <w:marTop w:val="0"/>
      <w:marBottom w:val="0"/>
      <w:divBdr>
        <w:top w:val="none" w:sz="0" w:space="0" w:color="auto"/>
        <w:left w:val="none" w:sz="0" w:space="0" w:color="auto"/>
        <w:bottom w:val="none" w:sz="0" w:space="0" w:color="auto"/>
        <w:right w:val="none" w:sz="0" w:space="0" w:color="auto"/>
      </w:divBdr>
    </w:div>
    <w:div w:id="35278905">
      <w:bodyDiv w:val="1"/>
      <w:marLeft w:val="0"/>
      <w:marRight w:val="0"/>
      <w:marTop w:val="0"/>
      <w:marBottom w:val="0"/>
      <w:divBdr>
        <w:top w:val="none" w:sz="0" w:space="0" w:color="auto"/>
        <w:left w:val="none" w:sz="0" w:space="0" w:color="auto"/>
        <w:bottom w:val="none" w:sz="0" w:space="0" w:color="auto"/>
        <w:right w:val="none" w:sz="0" w:space="0" w:color="auto"/>
      </w:divBdr>
    </w:div>
    <w:div w:id="47533001">
      <w:bodyDiv w:val="1"/>
      <w:marLeft w:val="0"/>
      <w:marRight w:val="0"/>
      <w:marTop w:val="0"/>
      <w:marBottom w:val="0"/>
      <w:divBdr>
        <w:top w:val="none" w:sz="0" w:space="0" w:color="auto"/>
        <w:left w:val="none" w:sz="0" w:space="0" w:color="auto"/>
        <w:bottom w:val="none" w:sz="0" w:space="0" w:color="auto"/>
        <w:right w:val="none" w:sz="0" w:space="0" w:color="auto"/>
      </w:divBdr>
    </w:div>
    <w:div w:id="77137845">
      <w:bodyDiv w:val="1"/>
      <w:marLeft w:val="0"/>
      <w:marRight w:val="0"/>
      <w:marTop w:val="0"/>
      <w:marBottom w:val="0"/>
      <w:divBdr>
        <w:top w:val="none" w:sz="0" w:space="0" w:color="auto"/>
        <w:left w:val="none" w:sz="0" w:space="0" w:color="auto"/>
        <w:bottom w:val="none" w:sz="0" w:space="0" w:color="auto"/>
        <w:right w:val="none" w:sz="0" w:space="0" w:color="auto"/>
      </w:divBdr>
    </w:div>
    <w:div w:id="81729594">
      <w:bodyDiv w:val="1"/>
      <w:marLeft w:val="0"/>
      <w:marRight w:val="0"/>
      <w:marTop w:val="0"/>
      <w:marBottom w:val="0"/>
      <w:divBdr>
        <w:top w:val="none" w:sz="0" w:space="0" w:color="auto"/>
        <w:left w:val="none" w:sz="0" w:space="0" w:color="auto"/>
        <w:bottom w:val="none" w:sz="0" w:space="0" w:color="auto"/>
        <w:right w:val="none" w:sz="0" w:space="0" w:color="auto"/>
      </w:divBdr>
    </w:div>
    <w:div w:id="88351652">
      <w:bodyDiv w:val="1"/>
      <w:marLeft w:val="0"/>
      <w:marRight w:val="0"/>
      <w:marTop w:val="0"/>
      <w:marBottom w:val="0"/>
      <w:divBdr>
        <w:top w:val="none" w:sz="0" w:space="0" w:color="auto"/>
        <w:left w:val="none" w:sz="0" w:space="0" w:color="auto"/>
        <w:bottom w:val="none" w:sz="0" w:space="0" w:color="auto"/>
        <w:right w:val="none" w:sz="0" w:space="0" w:color="auto"/>
      </w:divBdr>
    </w:div>
    <w:div w:id="97020118">
      <w:bodyDiv w:val="1"/>
      <w:marLeft w:val="0"/>
      <w:marRight w:val="0"/>
      <w:marTop w:val="0"/>
      <w:marBottom w:val="0"/>
      <w:divBdr>
        <w:top w:val="none" w:sz="0" w:space="0" w:color="auto"/>
        <w:left w:val="none" w:sz="0" w:space="0" w:color="auto"/>
        <w:bottom w:val="none" w:sz="0" w:space="0" w:color="auto"/>
        <w:right w:val="none" w:sz="0" w:space="0" w:color="auto"/>
      </w:divBdr>
    </w:div>
    <w:div w:id="100613550">
      <w:bodyDiv w:val="1"/>
      <w:marLeft w:val="0"/>
      <w:marRight w:val="0"/>
      <w:marTop w:val="0"/>
      <w:marBottom w:val="0"/>
      <w:divBdr>
        <w:top w:val="none" w:sz="0" w:space="0" w:color="auto"/>
        <w:left w:val="none" w:sz="0" w:space="0" w:color="auto"/>
        <w:bottom w:val="none" w:sz="0" w:space="0" w:color="auto"/>
        <w:right w:val="none" w:sz="0" w:space="0" w:color="auto"/>
      </w:divBdr>
    </w:div>
    <w:div w:id="175190275">
      <w:bodyDiv w:val="1"/>
      <w:marLeft w:val="0"/>
      <w:marRight w:val="0"/>
      <w:marTop w:val="0"/>
      <w:marBottom w:val="0"/>
      <w:divBdr>
        <w:top w:val="none" w:sz="0" w:space="0" w:color="auto"/>
        <w:left w:val="none" w:sz="0" w:space="0" w:color="auto"/>
        <w:bottom w:val="none" w:sz="0" w:space="0" w:color="auto"/>
        <w:right w:val="none" w:sz="0" w:space="0" w:color="auto"/>
      </w:divBdr>
    </w:div>
    <w:div w:id="187186486">
      <w:bodyDiv w:val="1"/>
      <w:marLeft w:val="0"/>
      <w:marRight w:val="0"/>
      <w:marTop w:val="0"/>
      <w:marBottom w:val="0"/>
      <w:divBdr>
        <w:top w:val="none" w:sz="0" w:space="0" w:color="auto"/>
        <w:left w:val="none" w:sz="0" w:space="0" w:color="auto"/>
        <w:bottom w:val="none" w:sz="0" w:space="0" w:color="auto"/>
        <w:right w:val="none" w:sz="0" w:space="0" w:color="auto"/>
      </w:divBdr>
    </w:div>
    <w:div w:id="188687246">
      <w:bodyDiv w:val="1"/>
      <w:marLeft w:val="0"/>
      <w:marRight w:val="0"/>
      <w:marTop w:val="0"/>
      <w:marBottom w:val="0"/>
      <w:divBdr>
        <w:top w:val="none" w:sz="0" w:space="0" w:color="auto"/>
        <w:left w:val="none" w:sz="0" w:space="0" w:color="auto"/>
        <w:bottom w:val="none" w:sz="0" w:space="0" w:color="auto"/>
        <w:right w:val="none" w:sz="0" w:space="0" w:color="auto"/>
      </w:divBdr>
    </w:div>
    <w:div w:id="222255972">
      <w:bodyDiv w:val="1"/>
      <w:marLeft w:val="0"/>
      <w:marRight w:val="0"/>
      <w:marTop w:val="0"/>
      <w:marBottom w:val="0"/>
      <w:divBdr>
        <w:top w:val="none" w:sz="0" w:space="0" w:color="auto"/>
        <w:left w:val="none" w:sz="0" w:space="0" w:color="auto"/>
        <w:bottom w:val="none" w:sz="0" w:space="0" w:color="auto"/>
        <w:right w:val="none" w:sz="0" w:space="0" w:color="auto"/>
      </w:divBdr>
    </w:div>
    <w:div w:id="224070370">
      <w:bodyDiv w:val="1"/>
      <w:marLeft w:val="0"/>
      <w:marRight w:val="0"/>
      <w:marTop w:val="0"/>
      <w:marBottom w:val="0"/>
      <w:divBdr>
        <w:top w:val="none" w:sz="0" w:space="0" w:color="auto"/>
        <w:left w:val="none" w:sz="0" w:space="0" w:color="auto"/>
        <w:bottom w:val="none" w:sz="0" w:space="0" w:color="auto"/>
        <w:right w:val="none" w:sz="0" w:space="0" w:color="auto"/>
      </w:divBdr>
    </w:div>
    <w:div w:id="227618846">
      <w:bodyDiv w:val="1"/>
      <w:marLeft w:val="0"/>
      <w:marRight w:val="0"/>
      <w:marTop w:val="0"/>
      <w:marBottom w:val="0"/>
      <w:divBdr>
        <w:top w:val="none" w:sz="0" w:space="0" w:color="auto"/>
        <w:left w:val="none" w:sz="0" w:space="0" w:color="auto"/>
        <w:bottom w:val="none" w:sz="0" w:space="0" w:color="auto"/>
        <w:right w:val="none" w:sz="0" w:space="0" w:color="auto"/>
      </w:divBdr>
    </w:div>
    <w:div w:id="248659893">
      <w:bodyDiv w:val="1"/>
      <w:marLeft w:val="0"/>
      <w:marRight w:val="0"/>
      <w:marTop w:val="0"/>
      <w:marBottom w:val="0"/>
      <w:divBdr>
        <w:top w:val="none" w:sz="0" w:space="0" w:color="auto"/>
        <w:left w:val="none" w:sz="0" w:space="0" w:color="auto"/>
        <w:bottom w:val="none" w:sz="0" w:space="0" w:color="auto"/>
        <w:right w:val="none" w:sz="0" w:space="0" w:color="auto"/>
      </w:divBdr>
    </w:div>
    <w:div w:id="261186346">
      <w:bodyDiv w:val="1"/>
      <w:marLeft w:val="0"/>
      <w:marRight w:val="0"/>
      <w:marTop w:val="0"/>
      <w:marBottom w:val="0"/>
      <w:divBdr>
        <w:top w:val="none" w:sz="0" w:space="0" w:color="auto"/>
        <w:left w:val="none" w:sz="0" w:space="0" w:color="auto"/>
        <w:bottom w:val="none" w:sz="0" w:space="0" w:color="auto"/>
        <w:right w:val="none" w:sz="0" w:space="0" w:color="auto"/>
      </w:divBdr>
    </w:div>
    <w:div w:id="262958749">
      <w:bodyDiv w:val="1"/>
      <w:marLeft w:val="0"/>
      <w:marRight w:val="0"/>
      <w:marTop w:val="0"/>
      <w:marBottom w:val="0"/>
      <w:divBdr>
        <w:top w:val="none" w:sz="0" w:space="0" w:color="auto"/>
        <w:left w:val="none" w:sz="0" w:space="0" w:color="auto"/>
        <w:bottom w:val="none" w:sz="0" w:space="0" w:color="auto"/>
        <w:right w:val="none" w:sz="0" w:space="0" w:color="auto"/>
      </w:divBdr>
    </w:div>
    <w:div w:id="268897469">
      <w:bodyDiv w:val="1"/>
      <w:marLeft w:val="0"/>
      <w:marRight w:val="0"/>
      <w:marTop w:val="0"/>
      <w:marBottom w:val="0"/>
      <w:divBdr>
        <w:top w:val="none" w:sz="0" w:space="0" w:color="auto"/>
        <w:left w:val="none" w:sz="0" w:space="0" w:color="auto"/>
        <w:bottom w:val="none" w:sz="0" w:space="0" w:color="auto"/>
        <w:right w:val="none" w:sz="0" w:space="0" w:color="auto"/>
      </w:divBdr>
    </w:div>
    <w:div w:id="275983579">
      <w:bodyDiv w:val="1"/>
      <w:marLeft w:val="0"/>
      <w:marRight w:val="0"/>
      <w:marTop w:val="0"/>
      <w:marBottom w:val="0"/>
      <w:divBdr>
        <w:top w:val="none" w:sz="0" w:space="0" w:color="auto"/>
        <w:left w:val="none" w:sz="0" w:space="0" w:color="auto"/>
        <w:bottom w:val="none" w:sz="0" w:space="0" w:color="auto"/>
        <w:right w:val="none" w:sz="0" w:space="0" w:color="auto"/>
      </w:divBdr>
    </w:div>
    <w:div w:id="279840972">
      <w:bodyDiv w:val="1"/>
      <w:marLeft w:val="0"/>
      <w:marRight w:val="0"/>
      <w:marTop w:val="0"/>
      <w:marBottom w:val="0"/>
      <w:divBdr>
        <w:top w:val="none" w:sz="0" w:space="0" w:color="auto"/>
        <w:left w:val="none" w:sz="0" w:space="0" w:color="auto"/>
        <w:bottom w:val="none" w:sz="0" w:space="0" w:color="auto"/>
        <w:right w:val="none" w:sz="0" w:space="0" w:color="auto"/>
      </w:divBdr>
    </w:div>
    <w:div w:id="326321914">
      <w:bodyDiv w:val="1"/>
      <w:marLeft w:val="0"/>
      <w:marRight w:val="0"/>
      <w:marTop w:val="0"/>
      <w:marBottom w:val="0"/>
      <w:divBdr>
        <w:top w:val="none" w:sz="0" w:space="0" w:color="auto"/>
        <w:left w:val="none" w:sz="0" w:space="0" w:color="auto"/>
        <w:bottom w:val="none" w:sz="0" w:space="0" w:color="auto"/>
        <w:right w:val="none" w:sz="0" w:space="0" w:color="auto"/>
      </w:divBdr>
    </w:div>
    <w:div w:id="326370175">
      <w:bodyDiv w:val="1"/>
      <w:marLeft w:val="0"/>
      <w:marRight w:val="0"/>
      <w:marTop w:val="0"/>
      <w:marBottom w:val="0"/>
      <w:divBdr>
        <w:top w:val="none" w:sz="0" w:space="0" w:color="auto"/>
        <w:left w:val="none" w:sz="0" w:space="0" w:color="auto"/>
        <w:bottom w:val="none" w:sz="0" w:space="0" w:color="auto"/>
        <w:right w:val="none" w:sz="0" w:space="0" w:color="auto"/>
      </w:divBdr>
    </w:div>
    <w:div w:id="340086149">
      <w:bodyDiv w:val="1"/>
      <w:marLeft w:val="0"/>
      <w:marRight w:val="0"/>
      <w:marTop w:val="0"/>
      <w:marBottom w:val="0"/>
      <w:divBdr>
        <w:top w:val="none" w:sz="0" w:space="0" w:color="auto"/>
        <w:left w:val="none" w:sz="0" w:space="0" w:color="auto"/>
        <w:bottom w:val="none" w:sz="0" w:space="0" w:color="auto"/>
        <w:right w:val="none" w:sz="0" w:space="0" w:color="auto"/>
      </w:divBdr>
    </w:div>
    <w:div w:id="343213149">
      <w:bodyDiv w:val="1"/>
      <w:marLeft w:val="0"/>
      <w:marRight w:val="0"/>
      <w:marTop w:val="0"/>
      <w:marBottom w:val="0"/>
      <w:divBdr>
        <w:top w:val="none" w:sz="0" w:space="0" w:color="auto"/>
        <w:left w:val="none" w:sz="0" w:space="0" w:color="auto"/>
        <w:bottom w:val="none" w:sz="0" w:space="0" w:color="auto"/>
        <w:right w:val="none" w:sz="0" w:space="0" w:color="auto"/>
      </w:divBdr>
    </w:div>
    <w:div w:id="352730107">
      <w:bodyDiv w:val="1"/>
      <w:marLeft w:val="0"/>
      <w:marRight w:val="0"/>
      <w:marTop w:val="0"/>
      <w:marBottom w:val="0"/>
      <w:divBdr>
        <w:top w:val="none" w:sz="0" w:space="0" w:color="auto"/>
        <w:left w:val="none" w:sz="0" w:space="0" w:color="auto"/>
        <w:bottom w:val="none" w:sz="0" w:space="0" w:color="auto"/>
        <w:right w:val="none" w:sz="0" w:space="0" w:color="auto"/>
      </w:divBdr>
    </w:div>
    <w:div w:id="370149396">
      <w:bodyDiv w:val="1"/>
      <w:marLeft w:val="0"/>
      <w:marRight w:val="0"/>
      <w:marTop w:val="0"/>
      <w:marBottom w:val="0"/>
      <w:divBdr>
        <w:top w:val="none" w:sz="0" w:space="0" w:color="auto"/>
        <w:left w:val="none" w:sz="0" w:space="0" w:color="auto"/>
        <w:bottom w:val="none" w:sz="0" w:space="0" w:color="auto"/>
        <w:right w:val="none" w:sz="0" w:space="0" w:color="auto"/>
      </w:divBdr>
    </w:div>
    <w:div w:id="403912084">
      <w:bodyDiv w:val="1"/>
      <w:marLeft w:val="0"/>
      <w:marRight w:val="0"/>
      <w:marTop w:val="0"/>
      <w:marBottom w:val="0"/>
      <w:divBdr>
        <w:top w:val="none" w:sz="0" w:space="0" w:color="auto"/>
        <w:left w:val="none" w:sz="0" w:space="0" w:color="auto"/>
        <w:bottom w:val="none" w:sz="0" w:space="0" w:color="auto"/>
        <w:right w:val="none" w:sz="0" w:space="0" w:color="auto"/>
      </w:divBdr>
    </w:div>
    <w:div w:id="411659867">
      <w:bodyDiv w:val="1"/>
      <w:marLeft w:val="0"/>
      <w:marRight w:val="0"/>
      <w:marTop w:val="0"/>
      <w:marBottom w:val="0"/>
      <w:divBdr>
        <w:top w:val="none" w:sz="0" w:space="0" w:color="auto"/>
        <w:left w:val="none" w:sz="0" w:space="0" w:color="auto"/>
        <w:bottom w:val="none" w:sz="0" w:space="0" w:color="auto"/>
        <w:right w:val="none" w:sz="0" w:space="0" w:color="auto"/>
      </w:divBdr>
    </w:div>
    <w:div w:id="437062562">
      <w:bodyDiv w:val="1"/>
      <w:marLeft w:val="0"/>
      <w:marRight w:val="0"/>
      <w:marTop w:val="0"/>
      <w:marBottom w:val="0"/>
      <w:divBdr>
        <w:top w:val="none" w:sz="0" w:space="0" w:color="auto"/>
        <w:left w:val="none" w:sz="0" w:space="0" w:color="auto"/>
        <w:bottom w:val="none" w:sz="0" w:space="0" w:color="auto"/>
        <w:right w:val="none" w:sz="0" w:space="0" w:color="auto"/>
      </w:divBdr>
    </w:div>
    <w:div w:id="452335693">
      <w:bodyDiv w:val="1"/>
      <w:marLeft w:val="0"/>
      <w:marRight w:val="0"/>
      <w:marTop w:val="0"/>
      <w:marBottom w:val="0"/>
      <w:divBdr>
        <w:top w:val="none" w:sz="0" w:space="0" w:color="auto"/>
        <w:left w:val="none" w:sz="0" w:space="0" w:color="auto"/>
        <w:bottom w:val="none" w:sz="0" w:space="0" w:color="auto"/>
        <w:right w:val="none" w:sz="0" w:space="0" w:color="auto"/>
      </w:divBdr>
    </w:div>
    <w:div w:id="460541885">
      <w:bodyDiv w:val="1"/>
      <w:marLeft w:val="0"/>
      <w:marRight w:val="0"/>
      <w:marTop w:val="0"/>
      <w:marBottom w:val="0"/>
      <w:divBdr>
        <w:top w:val="none" w:sz="0" w:space="0" w:color="auto"/>
        <w:left w:val="none" w:sz="0" w:space="0" w:color="auto"/>
        <w:bottom w:val="none" w:sz="0" w:space="0" w:color="auto"/>
        <w:right w:val="none" w:sz="0" w:space="0" w:color="auto"/>
      </w:divBdr>
    </w:div>
    <w:div w:id="476338565">
      <w:bodyDiv w:val="1"/>
      <w:marLeft w:val="0"/>
      <w:marRight w:val="0"/>
      <w:marTop w:val="0"/>
      <w:marBottom w:val="0"/>
      <w:divBdr>
        <w:top w:val="none" w:sz="0" w:space="0" w:color="auto"/>
        <w:left w:val="none" w:sz="0" w:space="0" w:color="auto"/>
        <w:bottom w:val="none" w:sz="0" w:space="0" w:color="auto"/>
        <w:right w:val="none" w:sz="0" w:space="0" w:color="auto"/>
      </w:divBdr>
    </w:div>
    <w:div w:id="489832735">
      <w:bodyDiv w:val="1"/>
      <w:marLeft w:val="0"/>
      <w:marRight w:val="0"/>
      <w:marTop w:val="0"/>
      <w:marBottom w:val="0"/>
      <w:divBdr>
        <w:top w:val="none" w:sz="0" w:space="0" w:color="auto"/>
        <w:left w:val="none" w:sz="0" w:space="0" w:color="auto"/>
        <w:bottom w:val="none" w:sz="0" w:space="0" w:color="auto"/>
        <w:right w:val="none" w:sz="0" w:space="0" w:color="auto"/>
      </w:divBdr>
    </w:div>
    <w:div w:id="520509375">
      <w:bodyDiv w:val="1"/>
      <w:marLeft w:val="0"/>
      <w:marRight w:val="0"/>
      <w:marTop w:val="0"/>
      <w:marBottom w:val="0"/>
      <w:divBdr>
        <w:top w:val="none" w:sz="0" w:space="0" w:color="auto"/>
        <w:left w:val="none" w:sz="0" w:space="0" w:color="auto"/>
        <w:bottom w:val="none" w:sz="0" w:space="0" w:color="auto"/>
        <w:right w:val="none" w:sz="0" w:space="0" w:color="auto"/>
      </w:divBdr>
    </w:div>
    <w:div w:id="526258574">
      <w:bodyDiv w:val="1"/>
      <w:marLeft w:val="0"/>
      <w:marRight w:val="0"/>
      <w:marTop w:val="0"/>
      <w:marBottom w:val="0"/>
      <w:divBdr>
        <w:top w:val="none" w:sz="0" w:space="0" w:color="auto"/>
        <w:left w:val="none" w:sz="0" w:space="0" w:color="auto"/>
        <w:bottom w:val="none" w:sz="0" w:space="0" w:color="auto"/>
        <w:right w:val="none" w:sz="0" w:space="0" w:color="auto"/>
      </w:divBdr>
    </w:div>
    <w:div w:id="544488598">
      <w:bodyDiv w:val="1"/>
      <w:marLeft w:val="0"/>
      <w:marRight w:val="0"/>
      <w:marTop w:val="0"/>
      <w:marBottom w:val="0"/>
      <w:divBdr>
        <w:top w:val="none" w:sz="0" w:space="0" w:color="auto"/>
        <w:left w:val="none" w:sz="0" w:space="0" w:color="auto"/>
        <w:bottom w:val="none" w:sz="0" w:space="0" w:color="auto"/>
        <w:right w:val="none" w:sz="0" w:space="0" w:color="auto"/>
      </w:divBdr>
    </w:div>
    <w:div w:id="561216957">
      <w:bodyDiv w:val="1"/>
      <w:marLeft w:val="0"/>
      <w:marRight w:val="0"/>
      <w:marTop w:val="0"/>
      <w:marBottom w:val="0"/>
      <w:divBdr>
        <w:top w:val="none" w:sz="0" w:space="0" w:color="auto"/>
        <w:left w:val="none" w:sz="0" w:space="0" w:color="auto"/>
        <w:bottom w:val="none" w:sz="0" w:space="0" w:color="auto"/>
        <w:right w:val="none" w:sz="0" w:space="0" w:color="auto"/>
      </w:divBdr>
    </w:div>
    <w:div w:id="573710109">
      <w:bodyDiv w:val="1"/>
      <w:marLeft w:val="0"/>
      <w:marRight w:val="0"/>
      <w:marTop w:val="0"/>
      <w:marBottom w:val="0"/>
      <w:divBdr>
        <w:top w:val="none" w:sz="0" w:space="0" w:color="auto"/>
        <w:left w:val="none" w:sz="0" w:space="0" w:color="auto"/>
        <w:bottom w:val="none" w:sz="0" w:space="0" w:color="auto"/>
        <w:right w:val="none" w:sz="0" w:space="0" w:color="auto"/>
      </w:divBdr>
    </w:div>
    <w:div w:id="599802015">
      <w:bodyDiv w:val="1"/>
      <w:marLeft w:val="0"/>
      <w:marRight w:val="0"/>
      <w:marTop w:val="0"/>
      <w:marBottom w:val="0"/>
      <w:divBdr>
        <w:top w:val="none" w:sz="0" w:space="0" w:color="auto"/>
        <w:left w:val="none" w:sz="0" w:space="0" w:color="auto"/>
        <w:bottom w:val="none" w:sz="0" w:space="0" w:color="auto"/>
        <w:right w:val="none" w:sz="0" w:space="0" w:color="auto"/>
      </w:divBdr>
    </w:div>
    <w:div w:id="608125987">
      <w:bodyDiv w:val="1"/>
      <w:marLeft w:val="0"/>
      <w:marRight w:val="0"/>
      <w:marTop w:val="0"/>
      <w:marBottom w:val="0"/>
      <w:divBdr>
        <w:top w:val="none" w:sz="0" w:space="0" w:color="auto"/>
        <w:left w:val="none" w:sz="0" w:space="0" w:color="auto"/>
        <w:bottom w:val="none" w:sz="0" w:space="0" w:color="auto"/>
        <w:right w:val="none" w:sz="0" w:space="0" w:color="auto"/>
      </w:divBdr>
    </w:div>
    <w:div w:id="633214614">
      <w:bodyDiv w:val="1"/>
      <w:marLeft w:val="0"/>
      <w:marRight w:val="0"/>
      <w:marTop w:val="0"/>
      <w:marBottom w:val="0"/>
      <w:divBdr>
        <w:top w:val="none" w:sz="0" w:space="0" w:color="auto"/>
        <w:left w:val="none" w:sz="0" w:space="0" w:color="auto"/>
        <w:bottom w:val="none" w:sz="0" w:space="0" w:color="auto"/>
        <w:right w:val="none" w:sz="0" w:space="0" w:color="auto"/>
      </w:divBdr>
    </w:div>
    <w:div w:id="675230616">
      <w:bodyDiv w:val="1"/>
      <w:marLeft w:val="0"/>
      <w:marRight w:val="0"/>
      <w:marTop w:val="0"/>
      <w:marBottom w:val="0"/>
      <w:divBdr>
        <w:top w:val="none" w:sz="0" w:space="0" w:color="auto"/>
        <w:left w:val="none" w:sz="0" w:space="0" w:color="auto"/>
        <w:bottom w:val="none" w:sz="0" w:space="0" w:color="auto"/>
        <w:right w:val="none" w:sz="0" w:space="0" w:color="auto"/>
      </w:divBdr>
    </w:div>
    <w:div w:id="677543746">
      <w:bodyDiv w:val="1"/>
      <w:marLeft w:val="0"/>
      <w:marRight w:val="0"/>
      <w:marTop w:val="0"/>
      <w:marBottom w:val="0"/>
      <w:divBdr>
        <w:top w:val="none" w:sz="0" w:space="0" w:color="auto"/>
        <w:left w:val="none" w:sz="0" w:space="0" w:color="auto"/>
        <w:bottom w:val="none" w:sz="0" w:space="0" w:color="auto"/>
        <w:right w:val="none" w:sz="0" w:space="0" w:color="auto"/>
      </w:divBdr>
    </w:div>
    <w:div w:id="695619635">
      <w:bodyDiv w:val="1"/>
      <w:marLeft w:val="0"/>
      <w:marRight w:val="0"/>
      <w:marTop w:val="0"/>
      <w:marBottom w:val="0"/>
      <w:divBdr>
        <w:top w:val="none" w:sz="0" w:space="0" w:color="auto"/>
        <w:left w:val="none" w:sz="0" w:space="0" w:color="auto"/>
        <w:bottom w:val="none" w:sz="0" w:space="0" w:color="auto"/>
        <w:right w:val="none" w:sz="0" w:space="0" w:color="auto"/>
      </w:divBdr>
    </w:div>
    <w:div w:id="723869837">
      <w:bodyDiv w:val="1"/>
      <w:marLeft w:val="0"/>
      <w:marRight w:val="0"/>
      <w:marTop w:val="0"/>
      <w:marBottom w:val="0"/>
      <w:divBdr>
        <w:top w:val="none" w:sz="0" w:space="0" w:color="auto"/>
        <w:left w:val="none" w:sz="0" w:space="0" w:color="auto"/>
        <w:bottom w:val="none" w:sz="0" w:space="0" w:color="auto"/>
        <w:right w:val="none" w:sz="0" w:space="0" w:color="auto"/>
      </w:divBdr>
    </w:div>
    <w:div w:id="727807496">
      <w:bodyDiv w:val="1"/>
      <w:marLeft w:val="0"/>
      <w:marRight w:val="0"/>
      <w:marTop w:val="0"/>
      <w:marBottom w:val="0"/>
      <w:divBdr>
        <w:top w:val="none" w:sz="0" w:space="0" w:color="auto"/>
        <w:left w:val="none" w:sz="0" w:space="0" w:color="auto"/>
        <w:bottom w:val="none" w:sz="0" w:space="0" w:color="auto"/>
        <w:right w:val="none" w:sz="0" w:space="0" w:color="auto"/>
      </w:divBdr>
    </w:div>
    <w:div w:id="738751536">
      <w:bodyDiv w:val="1"/>
      <w:marLeft w:val="0"/>
      <w:marRight w:val="0"/>
      <w:marTop w:val="0"/>
      <w:marBottom w:val="0"/>
      <w:divBdr>
        <w:top w:val="none" w:sz="0" w:space="0" w:color="auto"/>
        <w:left w:val="none" w:sz="0" w:space="0" w:color="auto"/>
        <w:bottom w:val="none" w:sz="0" w:space="0" w:color="auto"/>
        <w:right w:val="none" w:sz="0" w:space="0" w:color="auto"/>
      </w:divBdr>
    </w:div>
    <w:div w:id="754517302">
      <w:bodyDiv w:val="1"/>
      <w:marLeft w:val="0"/>
      <w:marRight w:val="0"/>
      <w:marTop w:val="0"/>
      <w:marBottom w:val="0"/>
      <w:divBdr>
        <w:top w:val="none" w:sz="0" w:space="0" w:color="auto"/>
        <w:left w:val="none" w:sz="0" w:space="0" w:color="auto"/>
        <w:bottom w:val="none" w:sz="0" w:space="0" w:color="auto"/>
        <w:right w:val="none" w:sz="0" w:space="0" w:color="auto"/>
      </w:divBdr>
    </w:div>
    <w:div w:id="775440053">
      <w:bodyDiv w:val="1"/>
      <w:marLeft w:val="0"/>
      <w:marRight w:val="0"/>
      <w:marTop w:val="0"/>
      <w:marBottom w:val="0"/>
      <w:divBdr>
        <w:top w:val="none" w:sz="0" w:space="0" w:color="auto"/>
        <w:left w:val="none" w:sz="0" w:space="0" w:color="auto"/>
        <w:bottom w:val="none" w:sz="0" w:space="0" w:color="auto"/>
        <w:right w:val="none" w:sz="0" w:space="0" w:color="auto"/>
      </w:divBdr>
    </w:div>
    <w:div w:id="779952209">
      <w:bodyDiv w:val="1"/>
      <w:marLeft w:val="0"/>
      <w:marRight w:val="0"/>
      <w:marTop w:val="0"/>
      <w:marBottom w:val="0"/>
      <w:divBdr>
        <w:top w:val="none" w:sz="0" w:space="0" w:color="auto"/>
        <w:left w:val="none" w:sz="0" w:space="0" w:color="auto"/>
        <w:bottom w:val="none" w:sz="0" w:space="0" w:color="auto"/>
        <w:right w:val="none" w:sz="0" w:space="0" w:color="auto"/>
      </w:divBdr>
    </w:div>
    <w:div w:id="781070515">
      <w:bodyDiv w:val="1"/>
      <w:marLeft w:val="0"/>
      <w:marRight w:val="0"/>
      <w:marTop w:val="0"/>
      <w:marBottom w:val="0"/>
      <w:divBdr>
        <w:top w:val="none" w:sz="0" w:space="0" w:color="auto"/>
        <w:left w:val="none" w:sz="0" w:space="0" w:color="auto"/>
        <w:bottom w:val="none" w:sz="0" w:space="0" w:color="auto"/>
        <w:right w:val="none" w:sz="0" w:space="0" w:color="auto"/>
      </w:divBdr>
    </w:div>
    <w:div w:id="794760199">
      <w:bodyDiv w:val="1"/>
      <w:marLeft w:val="0"/>
      <w:marRight w:val="0"/>
      <w:marTop w:val="0"/>
      <w:marBottom w:val="0"/>
      <w:divBdr>
        <w:top w:val="none" w:sz="0" w:space="0" w:color="auto"/>
        <w:left w:val="none" w:sz="0" w:space="0" w:color="auto"/>
        <w:bottom w:val="none" w:sz="0" w:space="0" w:color="auto"/>
        <w:right w:val="none" w:sz="0" w:space="0" w:color="auto"/>
      </w:divBdr>
    </w:div>
    <w:div w:id="845052056">
      <w:bodyDiv w:val="1"/>
      <w:marLeft w:val="0"/>
      <w:marRight w:val="0"/>
      <w:marTop w:val="0"/>
      <w:marBottom w:val="0"/>
      <w:divBdr>
        <w:top w:val="none" w:sz="0" w:space="0" w:color="auto"/>
        <w:left w:val="none" w:sz="0" w:space="0" w:color="auto"/>
        <w:bottom w:val="none" w:sz="0" w:space="0" w:color="auto"/>
        <w:right w:val="none" w:sz="0" w:space="0" w:color="auto"/>
      </w:divBdr>
    </w:div>
    <w:div w:id="845288237">
      <w:bodyDiv w:val="1"/>
      <w:marLeft w:val="0"/>
      <w:marRight w:val="0"/>
      <w:marTop w:val="0"/>
      <w:marBottom w:val="0"/>
      <w:divBdr>
        <w:top w:val="none" w:sz="0" w:space="0" w:color="auto"/>
        <w:left w:val="none" w:sz="0" w:space="0" w:color="auto"/>
        <w:bottom w:val="none" w:sz="0" w:space="0" w:color="auto"/>
        <w:right w:val="none" w:sz="0" w:space="0" w:color="auto"/>
      </w:divBdr>
    </w:div>
    <w:div w:id="875890413">
      <w:bodyDiv w:val="1"/>
      <w:marLeft w:val="0"/>
      <w:marRight w:val="0"/>
      <w:marTop w:val="0"/>
      <w:marBottom w:val="0"/>
      <w:divBdr>
        <w:top w:val="none" w:sz="0" w:space="0" w:color="auto"/>
        <w:left w:val="none" w:sz="0" w:space="0" w:color="auto"/>
        <w:bottom w:val="none" w:sz="0" w:space="0" w:color="auto"/>
        <w:right w:val="none" w:sz="0" w:space="0" w:color="auto"/>
      </w:divBdr>
    </w:div>
    <w:div w:id="878316935">
      <w:bodyDiv w:val="1"/>
      <w:marLeft w:val="0"/>
      <w:marRight w:val="0"/>
      <w:marTop w:val="0"/>
      <w:marBottom w:val="0"/>
      <w:divBdr>
        <w:top w:val="none" w:sz="0" w:space="0" w:color="auto"/>
        <w:left w:val="none" w:sz="0" w:space="0" w:color="auto"/>
        <w:bottom w:val="none" w:sz="0" w:space="0" w:color="auto"/>
        <w:right w:val="none" w:sz="0" w:space="0" w:color="auto"/>
      </w:divBdr>
    </w:div>
    <w:div w:id="881357257">
      <w:bodyDiv w:val="1"/>
      <w:marLeft w:val="0"/>
      <w:marRight w:val="0"/>
      <w:marTop w:val="0"/>
      <w:marBottom w:val="0"/>
      <w:divBdr>
        <w:top w:val="none" w:sz="0" w:space="0" w:color="auto"/>
        <w:left w:val="none" w:sz="0" w:space="0" w:color="auto"/>
        <w:bottom w:val="none" w:sz="0" w:space="0" w:color="auto"/>
        <w:right w:val="none" w:sz="0" w:space="0" w:color="auto"/>
      </w:divBdr>
    </w:div>
    <w:div w:id="933129760">
      <w:bodyDiv w:val="1"/>
      <w:marLeft w:val="0"/>
      <w:marRight w:val="0"/>
      <w:marTop w:val="0"/>
      <w:marBottom w:val="0"/>
      <w:divBdr>
        <w:top w:val="none" w:sz="0" w:space="0" w:color="auto"/>
        <w:left w:val="none" w:sz="0" w:space="0" w:color="auto"/>
        <w:bottom w:val="none" w:sz="0" w:space="0" w:color="auto"/>
        <w:right w:val="none" w:sz="0" w:space="0" w:color="auto"/>
      </w:divBdr>
    </w:div>
    <w:div w:id="938879402">
      <w:bodyDiv w:val="1"/>
      <w:marLeft w:val="0"/>
      <w:marRight w:val="0"/>
      <w:marTop w:val="0"/>
      <w:marBottom w:val="0"/>
      <w:divBdr>
        <w:top w:val="none" w:sz="0" w:space="0" w:color="auto"/>
        <w:left w:val="none" w:sz="0" w:space="0" w:color="auto"/>
        <w:bottom w:val="none" w:sz="0" w:space="0" w:color="auto"/>
        <w:right w:val="none" w:sz="0" w:space="0" w:color="auto"/>
      </w:divBdr>
    </w:div>
    <w:div w:id="958532743">
      <w:bodyDiv w:val="1"/>
      <w:marLeft w:val="0"/>
      <w:marRight w:val="0"/>
      <w:marTop w:val="0"/>
      <w:marBottom w:val="0"/>
      <w:divBdr>
        <w:top w:val="none" w:sz="0" w:space="0" w:color="auto"/>
        <w:left w:val="none" w:sz="0" w:space="0" w:color="auto"/>
        <w:bottom w:val="none" w:sz="0" w:space="0" w:color="auto"/>
        <w:right w:val="none" w:sz="0" w:space="0" w:color="auto"/>
      </w:divBdr>
    </w:div>
    <w:div w:id="984551092">
      <w:bodyDiv w:val="1"/>
      <w:marLeft w:val="0"/>
      <w:marRight w:val="0"/>
      <w:marTop w:val="0"/>
      <w:marBottom w:val="0"/>
      <w:divBdr>
        <w:top w:val="none" w:sz="0" w:space="0" w:color="auto"/>
        <w:left w:val="none" w:sz="0" w:space="0" w:color="auto"/>
        <w:bottom w:val="none" w:sz="0" w:space="0" w:color="auto"/>
        <w:right w:val="none" w:sz="0" w:space="0" w:color="auto"/>
      </w:divBdr>
    </w:div>
    <w:div w:id="1021278935">
      <w:bodyDiv w:val="1"/>
      <w:marLeft w:val="0"/>
      <w:marRight w:val="0"/>
      <w:marTop w:val="0"/>
      <w:marBottom w:val="0"/>
      <w:divBdr>
        <w:top w:val="none" w:sz="0" w:space="0" w:color="auto"/>
        <w:left w:val="none" w:sz="0" w:space="0" w:color="auto"/>
        <w:bottom w:val="none" w:sz="0" w:space="0" w:color="auto"/>
        <w:right w:val="none" w:sz="0" w:space="0" w:color="auto"/>
      </w:divBdr>
    </w:div>
    <w:div w:id="1032073409">
      <w:bodyDiv w:val="1"/>
      <w:marLeft w:val="0"/>
      <w:marRight w:val="0"/>
      <w:marTop w:val="0"/>
      <w:marBottom w:val="0"/>
      <w:divBdr>
        <w:top w:val="none" w:sz="0" w:space="0" w:color="auto"/>
        <w:left w:val="none" w:sz="0" w:space="0" w:color="auto"/>
        <w:bottom w:val="none" w:sz="0" w:space="0" w:color="auto"/>
        <w:right w:val="none" w:sz="0" w:space="0" w:color="auto"/>
      </w:divBdr>
    </w:div>
    <w:div w:id="1037200686">
      <w:bodyDiv w:val="1"/>
      <w:marLeft w:val="0"/>
      <w:marRight w:val="0"/>
      <w:marTop w:val="0"/>
      <w:marBottom w:val="0"/>
      <w:divBdr>
        <w:top w:val="none" w:sz="0" w:space="0" w:color="auto"/>
        <w:left w:val="none" w:sz="0" w:space="0" w:color="auto"/>
        <w:bottom w:val="none" w:sz="0" w:space="0" w:color="auto"/>
        <w:right w:val="none" w:sz="0" w:space="0" w:color="auto"/>
      </w:divBdr>
    </w:div>
    <w:div w:id="1059018816">
      <w:bodyDiv w:val="1"/>
      <w:marLeft w:val="0"/>
      <w:marRight w:val="0"/>
      <w:marTop w:val="0"/>
      <w:marBottom w:val="0"/>
      <w:divBdr>
        <w:top w:val="none" w:sz="0" w:space="0" w:color="auto"/>
        <w:left w:val="none" w:sz="0" w:space="0" w:color="auto"/>
        <w:bottom w:val="none" w:sz="0" w:space="0" w:color="auto"/>
        <w:right w:val="none" w:sz="0" w:space="0" w:color="auto"/>
      </w:divBdr>
    </w:div>
    <w:div w:id="1062488846">
      <w:bodyDiv w:val="1"/>
      <w:marLeft w:val="0"/>
      <w:marRight w:val="0"/>
      <w:marTop w:val="0"/>
      <w:marBottom w:val="0"/>
      <w:divBdr>
        <w:top w:val="none" w:sz="0" w:space="0" w:color="auto"/>
        <w:left w:val="none" w:sz="0" w:space="0" w:color="auto"/>
        <w:bottom w:val="none" w:sz="0" w:space="0" w:color="auto"/>
        <w:right w:val="none" w:sz="0" w:space="0" w:color="auto"/>
      </w:divBdr>
    </w:div>
    <w:div w:id="1112283088">
      <w:bodyDiv w:val="1"/>
      <w:marLeft w:val="0"/>
      <w:marRight w:val="0"/>
      <w:marTop w:val="0"/>
      <w:marBottom w:val="0"/>
      <w:divBdr>
        <w:top w:val="none" w:sz="0" w:space="0" w:color="auto"/>
        <w:left w:val="none" w:sz="0" w:space="0" w:color="auto"/>
        <w:bottom w:val="none" w:sz="0" w:space="0" w:color="auto"/>
        <w:right w:val="none" w:sz="0" w:space="0" w:color="auto"/>
      </w:divBdr>
    </w:div>
    <w:div w:id="1128667552">
      <w:bodyDiv w:val="1"/>
      <w:marLeft w:val="0"/>
      <w:marRight w:val="0"/>
      <w:marTop w:val="0"/>
      <w:marBottom w:val="0"/>
      <w:divBdr>
        <w:top w:val="none" w:sz="0" w:space="0" w:color="auto"/>
        <w:left w:val="none" w:sz="0" w:space="0" w:color="auto"/>
        <w:bottom w:val="none" w:sz="0" w:space="0" w:color="auto"/>
        <w:right w:val="none" w:sz="0" w:space="0" w:color="auto"/>
      </w:divBdr>
    </w:div>
    <w:div w:id="1157576045">
      <w:bodyDiv w:val="1"/>
      <w:marLeft w:val="0"/>
      <w:marRight w:val="0"/>
      <w:marTop w:val="0"/>
      <w:marBottom w:val="0"/>
      <w:divBdr>
        <w:top w:val="none" w:sz="0" w:space="0" w:color="auto"/>
        <w:left w:val="none" w:sz="0" w:space="0" w:color="auto"/>
        <w:bottom w:val="none" w:sz="0" w:space="0" w:color="auto"/>
        <w:right w:val="none" w:sz="0" w:space="0" w:color="auto"/>
      </w:divBdr>
    </w:div>
    <w:div w:id="1159004306">
      <w:bodyDiv w:val="1"/>
      <w:marLeft w:val="0"/>
      <w:marRight w:val="0"/>
      <w:marTop w:val="0"/>
      <w:marBottom w:val="0"/>
      <w:divBdr>
        <w:top w:val="none" w:sz="0" w:space="0" w:color="auto"/>
        <w:left w:val="none" w:sz="0" w:space="0" w:color="auto"/>
        <w:bottom w:val="none" w:sz="0" w:space="0" w:color="auto"/>
        <w:right w:val="none" w:sz="0" w:space="0" w:color="auto"/>
      </w:divBdr>
    </w:div>
    <w:div w:id="1199707774">
      <w:bodyDiv w:val="1"/>
      <w:marLeft w:val="0"/>
      <w:marRight w:val="0"/>
      <w:marTop w:val="0"/>
      <w:marBottom w:val="0"/>
      <w:divBdr>
        <w:top w:val="none" w:sz="0" w:space="0" w:color="auto"/>
        <w:left w:val="none" w:sz="0" w:space="0" w:color="auto"/>
        <w:bottom w:val="none" w:sz="0" w:space="0" w:color="auto"/>
        <w:right w:val="none" w:sz="0" w:space="0" w:color="auto"/>
      </w:divBdr>
    </w:div>
    <w:div w:id="1207793817">
      <w:bodyDiv w:val="1"/>
      <w:marLeft w:val="0"/>
      <w:marRight w:val="0"/>
      <w:marTop w:val="0"/>
      <w:marBottom w:val="0"/>
      <w:divBdr>
        <w:top w:val="none" w:sz="0" w:space="0" w:color="auto"/>
        <w:left w:val="none" w:sz="0" w:space="0" w:color="auto"/>
        <w:bottom w:val="none" w:sz="0" w:space="0" w:color="auto"/>
        <w:right w:val="none" w:sz="0" w:space="0" w:color="auto"/>
      </w:divBdr>
    </w:div>
    <w:div w:id="1213691624">
      <w:bodyDiv w:val="1"/>
      <w:marLeft w:val="0"/>
      <w:marRight w:val="0"/>
      <w:marTop w:val="0"/>
      <w:marBottom w:val="0"/>
      <w:divBdr>
        <w:top w:val="none" w:sz="0" w:space="0" w:color="auto"/>
        <w:left w:val="none" w:sz="0" w:space="0" w:color="auto"/>
        <w:bottom w:val="none" w:sz="0" w:space="0" w:color="auto"/>
        <w:right w:val="none" w:sz="0" w:space="0" w:color="auto"/>
      </w:divBdr>
    </w:div>
    <w:div w:id="1242526308">
      <w:bodyDiv w:val="1"/>
      <w:marLeft w:val="0"/>
      <w:marRight w:val="0"/>
      <w:marTop w:val="0"/>
      <w:marBottom w:val="0"/>
      <w:divBdr>
        <w:top w:val="none" w:sz="0" w:space="0" w:color="auto"/>
        <w:left w:val="none" w:sz="0" w:space="0" w:color="auto"/>
        <w:bottom w:val="none" w:sz="0" w:space="0" w:color="auto"/>
        <w:right w:val="none" w:sz="0" w:space="0" w:color="auto"/>
      </w:divBdr>
    </w:div>
    <w:div w:id="1258514078">
      <w:bodyDiv w:val="1"/>
      <w:marLeft w:val="0"/>
      <w:marRight w:val="0"/>
      <w:marTop w:val="0"/>
      <w:marBottom w:val="0"/>
      <w:divBdr>
        <w:top w:val="none" w:sz="0" w:space="0" w:color="auto"/>
        <w:left w:val="none" w:sz="0" w:space="0" w:color="auto"/>
        <w:bottom w:val="none" w:sz="0" w:space="0" w:color="auto"/>
        <w:right w:val="none" w:sz="0" w:space="0" w:color="auto"/>
      </w:divBdr>
    </w:div>
    <w:div w:id="1271473460">
      <w:bodyDiv w:val="1"/>
      <w:marLeft w:val="0"/>
      <w:marRight w:val="0"/>
      <w:marTop w:val="0"/>
      <w:marBottom w:val="0"/>
      <w:divBdr>
        <w:top w:val="none" w:sz="0" w:space="0" w:color="auto"/>
        <w:left w:val="none" w:sz="0" w:space="0" w:color="auto"/>
        <w:bottom w:val="none" w:sz="0" w:space="0" w:color="auto"/>
        <w:right w:val="none" w:sz="0" w:space="0" w:color="auto"/>
      </w:divBdr>
    </w:div>
    <w:div w:id="1323704294">
      <w:bodyDiv w:val="1"/>
      <w:marLeft w:val="0"/>
      <w:marRight w:val="0"/>
      <w:marTop w:val="0"/>
      <w:marBottom w:val="0"/>
      <w:divBdr>
        <w:top w:val="none" w:sz="0" w:space="0" w:color="auto"/>
        <w:left w:val="none" w:sz="0" w:space="0" w:color="auto"/>
        <w:bottom w:val="none" w:sz="0" w:space="0" w:color="auto"/>
        <w:right w:val="none" w:sz="0" w:space="0" w:color="auto"/>
      </w:divBdr>
    </w:div>
    <w:div w:id="1326981518">
      <w:bodyDiv w:val="1"/>
      <w:marLeft w:val="0"/>
      <w:marRight w:val="0"/>
      <w:marTop w:val="0"/>
      <w:marBottom w:val="0"/>
      <w:divBdr>
        <w:top w:val="none" w:sz="0" w:space="0" w:color="auto"/>
        <w:left w:val="none" w:sz="0" w:space="0" w:color="auto"/>
        <w:bottom w:val="none" w:sz="0" w:space="0" w:color="auto"/>
        <w:right w:val="none" w:sz="0" w:space="0" w:color="auto"/>
      </w:divBdr>
    </w:div>
    <w:div w:id="1354765828">
      <w:bodyDiv w:val="1"/>
      <w:marLeft w:val="0"/>
      <w:marRight w:val="0"/>
      <w:marTop w:val="0"/>
      <w:marBottom w:val="0"/>
      <w:divBdr>
        <w:top w:val="none" w:sz="0" w:space="0" w:color="auto"/>
        <w:left w:val="none" w:sz="0" w:space="0" w:color="auto"/>
        <w:bottom w:val="none" w:sz="0" w:space="0" w:color="auto"/>
        <w:right w:val="none" w:sz="0" w:space="0" w:color="auto"/>
      </w:divBdr>
    </w:div>
    <w:div w:id="1358002622">
      <w:bodyDiv w:val="1"/>
      <w:marLeft w:val="0"/>
      <w:marRight w:val="0"/>
      <w:marTop w:val="0"/>
      <w:marBottom w:val="0"/>
      <w:divBdr>
        <w:top w:val="none" w:sz="0" w:space="0" w:color="auto"/>
        <w:left w:val="none" w:sz="0" w:space="0" w:color="auto"/>
        <w:bottom w:val="none" w:sz="0" w:space="0" w:color="auto"/>
        <w:right w:val="none" w:sz="0" w:space="0" w:color="auto"/>
      </w:divBdr>
    </w:div>
    <w:div w:id="1364163016">
      <w:bodyDiv w:val="1"/>
      <w:marLeft w:val="0"/>
      <w:marRight w:val="0"/>
      <w:marTop w:val="0"/>
      <w:marBottom w:val="0"/>
      <w:divBdr>
        <w:top w:val="none" w:sz="0" w:space="0" w:color="auto"/>
        <w:left w:val="none" w:sz="0" w:space="0" w:color="auto"/>
        <w:bottom w:val="none" w:sz="0" w:space="0" w:color="auto"/>
        <w:right w:val="none" w:sz="0" w:space="0" w:color="auto"/>
      </w:divBdr>
    </w:div>
    <w:div w:id="1366518578">
      <w:bodyDiv w:val="1"/>
      <w:marLeft w:val="0"/>
      <w:marRight w:val="0"/>
      <w:marTop w:val="0"/>
      <w:marBottom w:val="0"/>
      <w:divBdr>
        <w:top w:val="none" w:sz="0" w:space="0" w:color="auto"/>
        <w:left w:val="none" w:sz="0" w:space="0" w:color="auto"/>
        <w:bottom w:val="none" w:sz="0" w:space="0" w:color="auto"/>
        <w:right w:val="none" w:sz="0" w:space="0" w:color="auto"/>
      </w:divBdr>
    </w:div>
    <w:div w:id="1371539247">
      <w:bodyDiv w:val="1"/>
      <w:marLeft w:val="0"/>
      <w:marRight w:val="0"/>
      <w:marTop w:val="0"/>
      <w:marBottom w:val="0"/>
      <w:divBdr>
        <w:top w:val="none" w:sz="0" w:space="0" w:color="auto"/>
        <w:left w:val="none" w:sz="0" w:space="0" w:color="auto"/>
        <w:bottom w:val="none" w:sz="0" w:space="0" w:color="auto"/>
        <w:right w:val="none" w:sz="0" w:space="0" w:color="auto"/>
      </w:divBdr>
    </w:div>
    <w:div w:id="1385300720">
      <w:bodyDiv w:val="1"/>
      <w:marLeft w:val="0"/>
      <w:marRight w:val="0"/>
      <w:marTop w:val="0"/>
      <w:marBottom w:val="0"/>
      <w:divBdr>
        <w:top w:val="none" w:sz="0" w:space="0" w:color="auto"/>
        <w:left w:val="none" w:sz="0" w:space="0" w:color="auto"/>
        <w:bottom w:val="none" w:sz="0" w:space="0" w:color="auto"/>
        <w:right w:val="none" w:sz="0" w:space="0" w:color="auto"/>
      </w:divBdr>
    </w:div>
    <w:div w:id="1446652563">
      <w:bodyDiv w:val="1"/>
      <w:marLeft w:val="0"/>
      <w:marRight w:val="0"/>
      <w:marTop w:val="0"/>
      <w:marBottom w:val="0"/>
      <w:divBdr>
        <w:top w:val="none" w:sz="0" w:space="0" w:color="auto"/>
        <w:left w:val="none" w:sz="0" w:space="0" w:color="auto"/>
        <w:bottom w:val="none" w:sz="0" w:space="0" w:color="auto"/>
        <w:right w:val="none" w:sz="0" w:space="0" w:color="auto"/>
      </w:divBdr>
    </w:div>
    <w:div w:id="1468358396">
      <w:bodyDiv w:val="1"/>
      <w:marLeft w:val="0"/>
      <w:marRight w:val="0"/>
      <w:marTop w:val="0"/>
      <w:marBottom w:val="0"/>
      <w:divBdr>
        <w:top w:val="none" w:sz="0" w:space="0" w:color="auto"/>
        <w:left w:val="none" w:sz="0" w:space="0" w:color="auto"/>
        <w:bottom w:val="none" w:sz="0" w:space="0" w:color="auto"/>
        <w:right w:val="none" w:sz="0" w:space="0" w:color="auto"/>
      </w:divBdr>
    </w:div>
    <w:div w:id="1479416598">
      <w:bodyDiv w:val="1"/>
      <w:marLeft w:val="0"/>
      <w:marRight w:val="0"/>
      <w:marTop w:val="0"/>
      <w:marBottom w:val="0"/>
      <w:divBdr>
        <w:top w:val="none" w:sz="0" w:space="0" w:color="auto"/>
        <w:left w:val="none" w:sz="0" w:space="0" w:color="auto"/>
        <w:bottom w:val="none" w:sz="0" w:space="0" w:color="auto"/>
        <w:right w:val="none" w:sz="0" w:space="0" w:color="auto"/>
      </w:divBdr>
    </w:div>
    <w:div w:id="1487670138">
      <w:bodyDiv w:val="1"/>
      <w:marLeft w:val="0"/>
      <w:marRight w:val="0"/>
      <w:marTop w:val="0"/>
      <w:marBottom w:val="0"/>
      <w:divBdr>
        <w:top w:val="none" w:sz="0" w:space="0" w:color="auto"/>
        <w:left w:val="none" w:sz="0" w:space="0" w:color="auto"/>
        <w:bottom w:val="none" w:sz="0" w:space="0" w:color="auto"/>
        <w:right w:val="none" w:sz="0" w:space="0" w:color="auto"/>
      </w:divBdr>
    </w:div>
    <w:div w:id="1489403617">
      <w:bodyDiv w:val="1"/>
      <w:marLeft w:val="0"/>
      <w:marRight w:val="0"/>
      <w:marTop w:val="0"/>
      <w:marBottom w:val="0"/>
      <w:divBdr>
        <w:top w:val="none" w:sz="0" w:space="0" w:color="auto"/>
        <w:left w:val="none" w:sz="0" w:space="0" w:color="auto"/>
        <w:bottom w:val="none" w:sz="0" w:space="0" w:color="auto"/>
        <w:right w:val="none" w:sz="0" w:space="0" w:color="auto"/>
      </w:divBdr>
    </w:div>
    <w:div w:id="1516573375">
      <w:bodyDiv w:val="1"/>
      <w:marLeft w:val="0"/>
      <w:marRight w:val="0"/>
      <w:marTop w:val="0"/>
      <w:marBottom w:val="0"/>
      <w:divBdr>
        <w:top w:val="none" w:sz="0" w:space="0" w:color="auto"/>
        <w:left w:val="none" w:sz="0" w:space="0" w:color="auto"/>
        <w:bottom w:val="none" w:sz="0" w:space="0" w:color="auto"/>
        <w:right w:val="none" w:sz="0" w:space="0" w:color="auto"/>
      </w:divBdr>
    </w:div>
    <w:div w:id="1519001802">
      <w:bodyDiv w:val="1"/>
      <w:marLeft w:val="0"/>
      <w:marRight w:val="0"/>
      <w:marTop w:val="0"/>
      <w:marBottom w:val="0"/>
      <w:divBdr>
        <w:top w:val="none" w:sz="0" w:space="0" w:color="auto"/>
        <w:left w:val="none" w:sz="0" w:space="0" w:color="auto"/>
        <w:bottom w:val="none" w:sz="0" w:space="0" w:color="auto"/>
        <w:right w:val="none" w:sz="0" w:space="0" w:color="auto"/>
      </w:divBdr>
    </w:div>
    <w:div w:id="1528913215">
      <w:bodyDiv w:val="1"/>
      <w:marLeft w:val="0"/>
      <w:marRight w:val="0"/>
      <w:marTop w:val="0"/>
      <w:marBottom w:val="0"/>
      <w:divBdr>
        <w:top w:val="none" w:sz="0" w:space="0" w:color="auto"/>
        <w:left w:val="none" w:sz="0" w:space="0" w:color="auto"/>
        <w:bottom w:val="none" w:sz="0" w:space="0" w:color="auto"/>
        <w:right w:val="none" w:sz="0" w:space="0" w:color="auto"/>
      </w:divBdr>
    </w:div>
    <w:div w:id="1551646367">
      <w:bodyDiv w:val="1"/>
      <w:marLeft w:val="0"/>
      <w:marRight w:val="0"/>
      <w:marTop w:val="0"/>
      <w:marBottom w:val="0"/>
      <w:divBdr>
        <w:top w:val="none" w:sz="0" w:space="0" w:color="auto"/>
        <w:left w:val="none" w:sz="0" w:space="0" w:color="auto"/>
        <w:bottom w:val="none" w:sz="0" w:space="0" w:color="auto"/>
        <w:right w:val="none" w:sz="0" w:space="0" w:color="auto"/>
      </w:divBdr>
    </w:div>
    <w:div w:id="1574124206">
      <w:bodyDiv w:val="1"/>
      <w:marLeft w:val="0"/>
      <w:marRight w:val="0"/>
      <w:marTop w:val="0"/>
      <w:marBottom w:val="0"/>
      <w:divBdr>
        <w:top w:val="none" w:sz="0" w:space="0" w:color="auto"/>
        <w:left w:val="none" w:sz="0" w:space="0" w:color="auto"/>
        <w:bottom w:val="none" w:sz="0" w:space="0" w:color="auto"/>
        <w:right w:val="none" w:sz="0" w:space="0" w:color="auto"/>
      </w:divBdr>
    </w:div>
    <w:div w:id="1577086240">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795150">
      <w:bodyDiv w:val="1"/>
      <w:marLeft w:val="0"/>
      <w:marRight w:val="0"/>
      <w:marTop w:val="0"/>
      <w:marBottom w:val="0"/>
      <w:divBdr>
        <w:top w:val="none" w:sz="0" w:space="0" w:color="auto"/>
        <w:left w:val="none" w:sz="0" w:space="0" w:color="auto"/>
        <w:bottom w:val="none" w:sz="0" w:space="0" w:color="auto"/>
        <w:right w:val="none" w:sz="0" w:space="0" w:color="auto"/>
      </w:divBdr>
    </w:div>
    <w:div w:id="1679114349">
      <w:bodyDiv w:val="1"/>
      <w:marLeft w:val="0"/>
      <w:marRight w:val="0"/>
      <w:marTop w:val="0"/>
      <w:marBottom w:val="0"/>
      <w:divBdr>
        <w:top w:val="none" w:sz="0" w:space="0" w:color="auto"/>
        <w:left w:val="none" w:sz="0" w:space="0" w:color="auto"/>
        <w:bottom w:val="none" w:sz="0" w:space="0" w:color="auto"/>
        <w:right w:val="none" w:sz="0" w:space="0" w:color="auto"/>
      </w:divBdr>
    </w:div>
    <w:div w:id="1699433798">
      <w:bodyDiv w:val="1"/>
      <w:marLeft w:val="0"/>
      <w:marRight w:val="0"/>
      <w:marTop w:val="0"/>
      <w:marBottom w:val="0"/>
      <w:divBdr>
        <w:top w:val="none" w:sz="0" w:space="0" w:color="auto"/>
        <w:left w:val="none" w:sz="0" w:space="0" w:color="auto"/>
        <w:bottom w:val="none" w:sz="0" w:space="0" w:color="auto"/>
        <w:right w:val="none" w:sz="0" w:space="0" w:color="auto"/>
      </w:divBdr>
    </w:div>
    <w:div w:id="1706442705">
      <w:bodyDiv w:val="1"/>
      <w:marLeft w:val="0"/>
      <w:marRight w:val="0"/>
      <w:marTop w:val="0"/>
      <w:marBottom w:val="0"/>
      <w:divBdr>
        <w:top w:val="none" w:sz="0" w:space="0" w:color="auto"/>
        <w:left w:val="none" w:sz="0" w:space="0" w:color="auto"/>
        <w:bottom w:val="none" w:sz="0" w:space="0" w:color="auto"/>
        <w:right w:val="none" w:sz="0" w:space="0" w:color="auto"/>
      </w:divBdr>
    </w:div>
    <w:div w:id="1709062161">
      <w:bodyDiv w:val="1"/>
      <w:marLeft w:val="0"/>
      <w:marRight w:val="0"/>
      <w:marTop w:val="0"/>
      <w:marBottom w:val="0"/>
      <w:divBdr>
        <w:top w:val="none" w:sz="0" w:space="0" w:color="auto"/>
        <w:left w:val="none" w:sz="0" w:space="0" w:color="auto"/>
        <w:bottom w:val="none" w:sz="0" w:space="0" w:color="auto"/>
        <w:right w:val="none" w:sz="0" w:space="0" w:color="auto"/>
      </w:divBdr>
    </w:div>
    <w:div w:id="1736509237">
      <w:bodyDiv w:val="1"/>
      <w:marLeft w:val="0"/>
      <w:marRight w:val="0"/>
      <w:marTop w:val="0"/>
      <w:marBottom w:val="0"/>
      <w:divBdr>
        <w:top w:val="none" w:sz="0" w:space="0" w:color="auto"/>
        <w:left w:val="none" w:sz="0" w:space="0" w:color="auto"/>
        <w:bottom w:val="none" w:sz="0" w:space="0" w:color="auto"/>
        <w:right w:val="none" w:sz="0" w:space="0" w:color="auto"/>
      </w:divBdr>
    </w:div>
    <w:div w:id="1760176159">
      <w:bodyDiv w:val="1"/>
      <w:marLeft w:val="0"/>
      <w:marRight w:val="0"/>
      <w:marTop w:val="0"/>
      <w:marBottom w:val="0"/>
      <w:divBdr>
        <w:top w:val="none" w:sz="0" w:space="0" w:color="auto"/>
        <w:left w:val="none" w:sz="0" w:space="0" w:color="auto"/>
        <w:bottom w:val="none" w:sz="0" w:space="0" w:color="auto"/>
        <w:right w:val="none" w:sz="0" w:space="0" w:color="auto"/>
      </w:divBdr>
    </w:div>
    <w:div w:id="1769302162">
      <w:bodyDiv w:val="1"/>
      <w:marLeft w:val="0"/>
      <w:marRight w:val="0"/>
      <w:marTop w:val="0"/>
      <w:marBottom w:val="0"/>
      <w:divBdr>
        <w:top w:val="none" w:sz="0" w:space="0" w:color="auto"/>
        <w:left w:val="none" w:sz="0" w:space="0" w:color="auto"/>
        <w:bottom w:val="none" w:sz="0" w:space="0" w:color="auto"/>
        <w:right w:val="none" w:sz="0" w:space="0" w:color="auto"/>
      </w:divBdr>
    </w:div>
    <w:div w:id="1786970425">
      <w:bodyDiv w:val="1"/>
      <w:marLeft w:val="0"/>
      <w:marRight w:val="0"/>
      <w:marTop w:val="0"/>
      <w:marBottom w:val="0"/>
      <w:divBdr>
        <w:top w:val="none" w:sz="0" w:space="0" w:color="auto"/>
        <w:left w:val="none" w:sz="0" w:space="0" w:color="auto"/>
        <w:bottom w:val="none" w:sz="0" w:space="0" w:color="auto"/>
        <w:right w:val="none" w:sz="0" w:space="0" w:color="auto"/>
      </w:divBdr>
    </w:div>
    <w:div w:id="1816557328">
      <w:bodyDiv w:val="1"/>
      <w:marLeft w:val="0"/>
      <w:marRight w:val="0"/>
      <w:marTop w:val="0"/>
      <w:marBottom w:val="0"/>
      <w:divBdr>
        <w:top w:val="none" w:sz="0" w:space="0" w:color="auto"/>
        <w:left w:val="none" w:sz="0" w:space="0" w:color="auto"/>
        <w:bottom w:val="none" w:sz="0" w:space="0" w:color="auto"/>
        <w:right w:val="none" w:sz="0" w:space="0" w:color="auto"/>
      </w:divBdr>
    </w:div>
    <w:div w:id="1840850111">
      <w:bodyDiv w:val="1"/>
      <w:marLeft w:val="0"/>
      <w:marRight w:val="0"/>
      <w:marTop w:val="0"/>
      <w:marBottom w:val="0"/>
      <w:divBdr>
        <w:top w:val="none" w:sz="0" w:space="0" w:color="auto"/>
        <w:left w:val="none" w:sz="0" w:space="0" w:color="auto"/>
        <w:bottom w:val="none" w:sz="0" w:space="0" w:color="auto"/>
        <w:right w:val="none" w:sz="0" w:space="0" w:color="auto"/>
      </w:divBdr>
    </w:div>
    <w:div w:id="1853108347">
      <w:bodyDiv w:val="1"/>
      <w:marLeft w:val="0"/>
      <w:marRight w:val="0"/>
      <w:marTop w:val="0"/>
      <w:marBottom w:val="0"/>
      <w:divBdr>
        <w:top w:val="none" w:sz="0" w:space="0" w:color="auto"/>
        <w:left w:val="none" w:sz="0" w:space="0" w:color="auto"/>
        <w:bottom w:val="none" w:sz="0" w:space="0" w:color="auto"/>
        <w:right w:val="none" w:sz="0" w:space="0" w:color="auto"/>
      </w:divBdr>
    </w:div>
    <w:div w:id="1910260511">
      <w:bodyDiv w:val="1"/>
      <w:marLeft w:val="0"/>
      <w:marRight w:val="0"/>
      <w:marTop w:val="0"/>
      <w:marBottom w:val="0"/>
      <w:divBdr>
        <w:top w:val="none" w:sz="0" w:space="0" w:color="auto"/>
        <w:left w:val="none" w:sz="0" w:space="0" w:color="auto"/>
        <w:bottom w:val="none" w:sz="0" w:space="0" w:color="auto"/>
        <w:right w:val="none" w:sz="0" w:space="0" w:color="auto"/>
      </w:divBdr>
    </w:div>
    <w:div w:id="1972981734">
      <w:bodyDiv w:val="1"/>
      <w:marLeft w:val="0"/>
      <w:marRight w:val="0"/>
      <w:marTop w:val="0"/>
      <w:marBottom w:val="0"/>
      <w:divBdr>
        <w:top w:val="none" w:sz="0" w:space="0" w:color="auto"/>
        <w:left w:val="none" w:sz="0" w:space="0" w:color="auto"/>
        <w:bottom w:val="none" w:sz="0" w:space="0" w:color="auto"/>
        <w:right w:val="none" w:sz="0" w:space="0" w:color="auto"/>
      </w:divBdr>
    </w:div>
    <w:div w:id="1978683049">
      <w:bodyDiv w:val="1"/>
      <w:marLeft w:val="0"/>
      <w:marRight w:val="0"/>
      <w:marTop w:val="0"/>
      <w:marBottom w:val="0"/>
      <w:divBdr>
        <w:top w:val="none" w:sz="0" w:space="0" w:color="auto"/>
        <w:left w:val="none" w:sz="0" w:space="0" w:color="auto"/>
        <w:bottom w:val="none" w:sz="0" w:space="0" w:color="auto"/>
        <w:right w:val="none" w:sz="0" w:space="0" w:color="auto"/>
      </w:divBdr>
    </w:div>
    <w:div w:id="1987852834">
      <w:bodyDiv w:val="1"/>
      <w:marLeft w:val="0"/>
      <w:marRight w:val="0"/>
      <w:marTop w:val="0"/>
      <w:marBottom w:val="0"/>
      <w:divBdr>
        <w:top w:val="none" w:sz="0" w:space="0" w:color="auto"/>
        <w:left w:val="none" w:sz="0" w:space="0" w:color="auto"/>
        <w:bottom w:val="none" w:sz="0" w:space="0" w:color="auto"/>
        <w:right w:val="none" w:sz="0" w:space="0" w:color="auto"/>
      </w:divBdr>
    </w:div>
    <w:div w:id="1992781573">
      <w:bodyDiv w:val="1"/>
      <w:marLeft w:val="0"/>
      <w:marRight w:val="0"/>
      <w:marTop w:val="0"/>
      <w:marBottom w:val="0"/>
      <w:divBdr>
        <w:top w:val="none" w:sz="0" w:space="0" w:color="auto"/>
        <w:left w:val="none" w:sz="0" w:space="0" w:color="auto"/>
        <w:bottom w:val="none" w:sz="0" w:space="0" w:color="auto"/>
        <w:right w:val="none" w:sz="0" w:space="0" w:color="auto"/>
      </w:divBdr>
    </w:div>
    <w:div w:id="2014870060">
      <w:bodyDiv w:val="1"/>
      <w:marLeft w:val="0"/>
      <w:marRight w:val="0"/>
      <w:marTop w:val="0"/>
      <w:marBottom w:val="0"/>
      <w:divBdr>
        <w:top w:val="none" w:sz="0" w:space="0" w:color="auto"/>
        <w:left w:val="none" w:sz="0" w:space="0" w:color="auto"/>
        <w:bottom w:val="none" w:sz="0" w:space="0" w:color="auto"/>
        <w:right w:val="none" w:sz="0" w:space="0" w:color="auto"/>
      </w:divBdr>
    </w:div>
    <w:div w:id="2031643563">
      <w:bodyDiv w:val="1"/>
      <w:marLeft w:val="0"/>
      <w:marRight w:val="0"/>
      <w:marTop w:val="0"/>
      <w:marBottom w:val="0"/>
      <w:divBdr>
        <w:top w:val="none" w:sz="0" w:space="0" w:color="auto"/>
        <w:left w:val="none" w:sz="0" w:space="0" w:color="auto"/>
        <w:bottom w:val="none" w:sz="0" w:space="0" w:color="auto"/>
        <w:right w:val="none" w:sz="0" w:space="0" w:color="auto"/>
      </w:divBdr>
    </w:div>
    <w:div w:id="2034308234">
      <w:bodyDiv w:val="1"/>
      <w:marLeft w:val="0"/>
      <w:marRight w:val="0"/>
      <w:marTop w:val="0"/>
      <w:marBottom w:val="0"/>
      <w:divBdr>
        <w:top w:val="none" w:sz="0" w:space="0" w:color="auto"/>
        <w:left w:val="none" w:sz="0" w:space="0" w:color="auto"/>
        <w:bottom w:val="none" w:sz="0" w:space="0" w:color="auto"/>
        <w:right w:val="none" w:sz="0" w:space="0" w:color="auto"/>
      </w:divBdr>
    </w:div>
    <w:div w:id="2059238197">
      <w:bodyDiv w:val="1"/>
      <w:marLeft w:val="0"/>
      <w:marRight w:val="0"/>
      <w:marTop w:val="0"/>
      <w:marBottom w:val="0"/>
      <w:divBdr>
        <w:top w:val="none" w:sz="0" w:space="0" w:color="auto"/>
        <w:left w:val="none" w:sz="0" w:space="0" w:color="auto"/>
        <w:bottom w:val="none" w:sz="0" w:space="0" w:color="auto"/>
        <w:right w:val="none" w:sz="0" w:space="0" w:color="auto"/>
      </w:divBdr>
    </w:div>
    <w:div w:id="2076196869">
      <w:bodyDiv w:val="1"/>
      <w:marLeft w:val="0"/>
      <w:marRight w:val="0"/>
      <w:marTop w:val="0"/>
      <w:marBottom w:val="0"/>
      <w:divBdr>
        <w:top w:val="none" w:sz="0" w:space="0" w:color="auto"/>
        <w:left w:val="none" w:sz="0" w:space="0" w:color="auto"/>
        <w:bottom w:val="none" w:sz="0" w:space="0" w:color="auto"/>
        <w:right w:val="none" w:sz="0" w:space="0" w:color="auto"/>
      </w:divBdr>
    </w:div>
    <w:div w:id="2097439273">
      <w:bodyDiv w:val="1"/>
      <w:marLeft w:val="0"/>
      <w:marRight w:val="0"/>
      <w:marTop w:val="0"/>
      <w:marBottom w:val="0"/>
      <w:divBdr>
        <w:top w:val="none" w:sz="0" w:space="0" w:color="auto"/>
        <w:left w:val="none" w:sz="0" w:space="0" w:color="auto"/>
        <w:bottom w:val="none" w:sz="0" w:space="0" w:color="auto"/>
        <w:right w:val="none" w:sz="0" w:space="0" w:color="auto"/>
      </w:divBdr>
    </w:div>
    <w:div w:id="2121029084">
      <w:bodyDiv w:val="1"/>
      <w:marLeft w:val="0"/>
      <w:marRight w:val="0"/>
      <w:marTop w:val="0"/>
      <w:marBottom w:val="0"/>
      <w:divBdr>
        <w:top w:val="none" w:sz="0" w:space="0" w:color="auto"/>
        <w:left w:val="none" w:sz="0" w:space="0" w:color="auto"/>
        <w:bottom w:val="none" w:sz="0" w:space="0" w:color="auto"/>
        <w:right w:val="none" w:sz="0" w:space="0" w:color="auto"/>
      </w:divBdr>
    </w:div>
    <w:div w:id="21240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3.bin"/><Relationship Id="rId42" Type="http://schemas.openxmlformats.org/officeDocument/2006/relationships/oleObject" Target="embeddings/oleObject14.bin"/><Relationship Id="rId63" Type="http://schemas.openxmlformats.org/officeDocument/2006/relationships/image" Target="media/image24.wmf"/><Relationship Id="rId84" Type="http://schemas.openxmlformats.org/officeDocument/2006/relationships/oleObject" Target="embeddings/oleObject35.bin"/><Relationship Id="rId138" Type="http://schemas.openxmlformats.org/officeDocument/2006/relationships/image" Target="media/image59.wmf"/><Relationship Id="rId159" Type="http://schemas.openxmlformats.org/officeDocument/2006/relationships/image" Target="media/image70.wmf"/><Relationship Id="rId170" Type="http://schemas.openxmlformats.org/officeDocument/2006/relationships/image" Target="media/image76.wmf"/><Relationship Id="rId191" Type="http://schemas.openxmlformats.org/officeDocument/2006/relationships/oleObject" Target="embeddings/oleObject90.bin"/><Relationship Id="rId205" Type="http://schemas.openxmlformats.org/officeDocument/2006/relationships/image" Target="media/image95.jpeg"/><Relationship Id="rId226" Type="http://schemas.openxmlformats.org/officeDocument/2006/relationships/oleObject" Target="embeddings/oleObject104.bin"/><Relationship Id="rId247" Type="http://schemas.openxmlformats.org/officeDocument/2006/relationships/oleObject" Target="embeddings/oleObject111.bin"/><Relationship Id="rId107" Type="http://schemas.openxmlformats.org/officeDocument/2006/relationships/oleObject" Target="embeddings/oleObject46.bin"/><Relationship Id="rId11" Type="http://schemas.openxmlformats.org/officeDocument/2006/relationships/header" Target="header4.xml"/><Relationship Id="rId32" Type="http://schemas.openxmlformats.org/officeDocument/2006/relationships/oleObject" Target="embeddings/oleObject9.bin"/><Relationship Id="rId53" Type="http://schemas.openxmlformats.org/officeDocument/2006/relationships/image" Target="media/image19.wmf"/><Relationship Id="rId74" Type="http://schemas.openxmlformats.org/officeDocument/2006/relationships/oleObject" Target="embeddings/oleObject30.bin"/><Relationship Id="rId128" Type="http://schemas.openxmlformats.org/officeDocument/2006/relationships/oleObject" Target="embeddings/oleObject60.bin"/><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40.emf"/><Relationship Id="rId160" Type="http://schemas.openxmlformats.org/officeDocument/2006/relationships/oleObject" Target="embeddings/oleObject75.bin"/><Relationship Id="rId181" Type="http://schemas.openxmlformats.org/officeDocument/2006/relationships/oleObject" Target="embeddings/oleObject85.bin"/><Relationship Id="rId216" Type="http://schemas.openxmlformats.org/officeDocument/2006/relationships/oleObject" Target="embeddings/oleObject99.bin"/><Relationship Id="rId237" Type="http://schemas.openxmlformats.org/officeDocument/2006/relationships/oleObject" Target="embeddings/oleObject107.bin"/><Relationship Id="rId22" Type="http://schemas.openxmlformats.org/officeDocument/2006/relationships/image" Target="media/image4.wmf"/><Relationship Id="rId43" Type="http://schemas.openxmlformats.org/officeDocument/2006/relationships/image" Target="media/image14.wmf"/><Relationship Id="rId64" Type="http://schemas.openxmlformats.org/officeDocument/2006/relationships/oleObject" Target="embeddings/oleObject25.bin"/><Relationship Id="rId118" Type="http://schemas.openxmlformats.org/officeDocument/2006/relationships/image" Target="media/image52.wmf"/><Relationship Id="rId139" Type="http://schemas.openxmlformats.org/officeDocument/2006/relationships/oleObject" Target="embeddings/oleObject65.bin"/><Relationship Id="rId85" Type="http://schemas.openxmlformats.org/officeDocument/2006/relationships/image" Target="media/image35.wmf"/><Relationship Id="rId150" Type="http://schemas.openxmlformats.org/officeDocument/2006/relationships/image" Target="media/image65.wmf"/><Relationship Id="rId171" Type="http://schemas.openxmlformats.org/officeDocument/2006/relationships/oleObject" Target="embeddings/oleObject80.bin"/><Relationship Id="rId192" Type="http://schemas.openxmlformats.org/officeDocument/2006/relationships/image" Target="media/image87.wmf"/><Relationship Id="rId206" Type="http://schemas.openxmlformats.org/officeDocument/2006/relationships/image" Target="media/image96.wmf"/><Relationship Id="rId227" Type="http://schemas.openxmlformats.org/officeDocument/2006/relationships/image" Target="media/image108.wmf"/><Relationship Id="rId248" Type="http://schemas.openxmlformats.org/officeDocument/2006/relationships/oleObject" Target="embeddings/oleObject112.bin"/><Relationship Id="rId12" Type="http://schemas.openxmlformats.org/officeDocument/2006/relationships/footer" Target="footer1.xml"/><Relationship Id="rId33" Type="http://schemas.openxmlformats.org/officeDocument/2006/relationships/image" Target="media/image9.wmf"/><Relationship Id="rId108" Type="http://schemas.openxmlformats.org/officeDocument/2006/relationships/image" Target="media/image47.wmf"/><Relationship Id="rId129" Type="http://schemas.openxmlformats.org/officeDocument/2006/relationships/image" Target="media/image54.wmf"/><Relationship Id="rId54" Type="http://schemas.openxmlformats.org/officeDocument/2006/relationships/oleObject" Target="embeddings/oleObject20.bin"/><Relationship Id="rId75" Type="http://schemas.openxmlformats.org/officeDocument/2006/relationships/image" Target="media/image30.wmf"/><Relationship Id="rId96" Type="http://schemas.openxmlformats.org/officeDocument/2006/relationships/image" Target="media/image41.wmf"/><Relationship Id="rId140" Type="http://schemas.openxmlformats.org/officeDocument/2006/relationships/image" Target="media/image60.wmf"/><Relationship Id="rId161" Type="http://schemas.openxmlformats.org/officeDocument/2006/relationships/image" Target="media/image71.png"/><Relationship Id="rId182" Type="http://schemas.openxmlformats.org/officeDocument/2006/relationships/image" Target="media/image82.wmf"/><Relationship Id="rId217" Type="http://schemas.openxmlformats.org/officeDocument/2006/relationships/image" Target="media/image103.wmf"/><Relationship Id="rId6" Type="http://schemas.openxmlformats.org/officeDocument/2006/relationships/footnotes" Target="footnotes.xml"/><Relationship Id="rId238" Type="http://schemas.openxmlformats.org/officeDocument/2006/relationships/image" Target="media/image110.wmf"/><Relationship Id="rId23" Type="http://schemas.openxmlformats.org/officeDocument/2006/relationships/oleObject" Target="embeddings/oleObject4.bin"/><Relationship Id="rId119" Type="http://schemas.openxmlformats.org/officeDocument/2006/relationships/oleObject" Target="embeddings/oleObject52.bin"/><Relationship Id="rId44" Type="http://schemas.openxmlformats.org/officeDocument/2006/relationships/oleObject" Target="embeddings/oleObject15.bin"/><Relationship Id="rId65" Type="http://schemas.openxmlformats.org/officeDocument/2006/relationships/image" Target="media/image25.wmf"/><Relationship Id="rId86" Type="http://schemas.openxmlformats.org/officeDocument/2006/relationships/oleObject" Target="embeddings/oleObject36.bin"/><Relationship Id="rId130" Type="http://schemas.openxmlformats.org/officeDocument/2006/relationships/oleObject" Target="embeddings/oleObject61.bin"/><Relationship Id="rId151" Type="http://schemas.openxmlformats.org/officeDocument/2006/relationships/oleObject" Target="embeddings/oleObject71.bin"/><Relationship Id="rId172" Type="http://schemas.openxmlformats.org/officeDocument/2006/relationships/image" Target="media/image77.wmf"/><Relationship Id="rId193" Type="http://schemas.openxmlformats.org/officeDocument/2006/relationships/oleObject" Target="embeddings/oleObject91.bin"/><Relationship Id="rId207" Type="http://schemas.openxmlformats.org/officeDocument/2006/relationships/oleObject" Target="embeddings/oleObject96.bin"/><Relationship Id="rId228" Type="http://schemas.openxmlformats.org/officeDocument/2006/relationships/oleObject" Target="embeddings/oleObject105.bin"/><Relationship Id="rId249" Type="http://schemas.openxmlformats.org/officeDocument/2006/relationships/oleObject" Target="embeddings/oleObject113.bin"/><Relationship Id="rId13" Type="http://schemas.openxmlformats.org/officeDocument/2006/relationships/footer" Target="footer2.xml"/><Relationship Id="rId109" Type="http://schemas.openxmlformats.org/officeDocument/2006/relationships/oleObject" Target="embeddings/oleObject47.bin"/><Relationship Id="rId34" Type="http://schemas.openxmlformats.org/officeDocument/2006/relationships/oleObject" Target="embeddings/oleObject10.bin"/><Relationship Id="rId55" Type="http://schemas.openxmlformats.org/officeDocument/2006/relationships/image" Target="media/image20.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53.bin"/><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72.wmf"/><Relationship Id="rId183" Type="http://schemas.openxmlformats.org/officeDocument/2006/relationships/oleObject" Target="embeddings/oleObject86.bin"/><Relationship Id="rId218" Type="http://schemas.openxmlformats.org/officeDocument/2006/relationships/oleObject" Target="embeddings/oleObject100.bin"/><Relationship Id="rId239" Type="http://schemas.openxmlformats.org/officeDocument/2006/relationships/oleObject" Target="embeddings/oleObject108.bin"/><Relationship Id="rId250" Type="http://schemas.openxmlformats.org/officeDocument/2006/relationships/header" Target="header9.xml"/><Relationship Id="rId24" Type="http://schemas.openxmlformats.org/officeDocument/2006/relationships/image" Target="media/image5.wmf"/><Relationship Id="rId45" Type="http://schemas.openxmlformats.org/officeDocument/2006/relationships/image" Target="media/image15.wmf"/><Relationship Id="rId66" Type="http://schemas.openxmlformats.org/officeDocument/2006/relationships/oleObject" Target="embeddings/oleObject26.bin"/><Relationship Id="rId87" Type="http://schemas.openxmlformats.org/officeDocument/2006/relationships/image" Target="media/image36.wmf"/><Relationship Id="rId110" Type="http://schemas.openxmlformats.org/officeDocument/2006/relationships/image" Target="media/image48.wmf"/><Relationship Id="rId131" Type="http://schemas.openxmlformats.org/officeDocument/2006/relationships/image" Target="media/image55.wmf"/><Relationship Id="rId152" Type="http://schemas.openxmlformats.org/officeDocument/2006/relationships/image" Target="media/image66.wmf"/><Relationship Id="rId173" Type="http://schemas.openxmlformats.org/officeDocument/2006/relationships/oleObject" Target="embeddings/oleObject81.bin"/><Relationship Id="rId194" Type="http://schemas.openxmlformats.org/officeDocument/2006/relationships/image" Target="media/image88.wmf"/><Relationship Id="rId208" Type="http://schemas.openxmlformats.org/officeDocument/2006/relationships/image" Target="media/image97.wmf"/><Relationship Id="rId229" Type="http://schemas.openxmlformats.org/officeDocument/2006/relationships/image" Target="media/image109.png"/><Relationship Id="rId240" Type="http://schemas.openxmlformats.org/officeDocument/2006/relationships/image" Target="media/image111.png"/><Relationship Id="rId14" Type="http://schemas.openxmlformats.org/officeDocument/2006/relationships/header" Target="header5.xml"/><Relationship Id="rId35" Type="http://schemas.openxmlformats.org/officeDocument/2006/relationships/image" Target="media/image10.wmf"/><Relationship Id="rId56" Type="http://schemas.openxmlformats.org/officeDocument/2006/relationships/oleObject" Target="embeddings/oleObject21.bin"/><Relationship Id="rId77" Type="http://schemas.openxmlformats.org/officeDocument/2006/relationships/image" Target="media/image31.wmf"/><Relationship Id="rId100" Type="http://schemas.openxmlformats.org/officeDocument/2006/relationships/image" Target="media/image43.wmf"/><Relationship Id="rId8" Type="http://schemas.openxmlformats.org/officeDocument/2006/relationships/header" Target="header1.xml"/><Relationship Id="rId98" Type="http://schemas.openxmlformats.org/officeDocument/2006/relationships/image" Target="media/image42.wmf"/><Relationship Id="rId121" Type="http://schemas.openxmlformats.org/officeDocument/2006/relationships/oleObject" Target="embeddings/oleObject54.bin"/><Relationship Id="rId142" Type="http://schemas.openxmlformats.org/officeDocument/2006/relationships/image" Target="media/image61.wmf"/><Relationship Id="rId163" Type="http://schemas.openxmlformats.org/officeDocument/2006/relationships/oleObject" Target="embeddings/oleObject76.bin"/><Relationship Id="rId184" Type="http://schemas.openxmlformats.org/officeDocument/2006/relationships/image" Target="media/image83.wmf"/><Relationship Id="rId219" Type="http://schemas.openxmlformats.org/officeDocument/2006/relationships/image" Target="media/image104.wmf"/><Relationship Id="rId230" Type="http://schemas.openxmlformats.org/officeDocument/2006/relationships/header" Target="header6.xml"/><Relationship Id="rId251" Type="http://schemas.openxmlformats.org/officeDocument/2006/relationships/header" Target="header10.xml"/><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26.wmf"/><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image" Target="media/image56.wmf"/><Relationship Id="rId153" Type="http://schemas.openxmlformats.org/officeDocument/2006/relationships/oleObject" Target="embeddings/oleObject72.bin"/><Relationship Id="rId174" Type="http://schemas.openxmlformats.org/officeDocument/2006/relationships/image" Target="media/image78.wmf"/><Relationship Id="rId195" Type="http://schemas.openxmlformats.org/officeDocument/2006/relationships/oleObject" Target="embeddings/oleObject92.bin"/><Relationship Id="rId209" Type="http://schemas.openxmlformats.org/officeDocument/2006/relationships/oleObject" Target="embeddings/oleObject97.bin"/><Relationship Id="rId220" Type="http://schemas.openxmlformats.org/officeDocument/2006/relationships/oleObject" Target="embeddings/oleObject101.bin"/><Relationship Id="rId241" Type="http://schemas.openxmlformats.org/officeDocument/2006/relationships/image" Target="media/image112.png"/><Relationship Id="rId15" Type="http://schemas.openxmlformats.org/officeDocument/2006/relationships/footer" Target="footer3.xml"/><Relationship Id="rId36" Type="http://schemas.openxmlformats.org/officeDocument/2006/relationships/oleObject" Target="embeddings/oleObject11.bin"/><Relationship Id="rId57" Type="http://schemas.openxmlformats.org/officeDocument/2006/relationships/image" Target="media/image21.wmf"/><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5.bin"/><Relationship Id="rId143" Type="http://schemas.openxmlformats.org/officeDocument/2006/relationships/oleObject" Target="embeddings/oleObject67.bin"/><Relationship Id="rId164" Type="http://schemas.openxmlformats.org/officeDocument/2006/relationships/image" Target="media/image73.wmf"/><Relationship Id="rId185" Type="http://schemas.openxmlformats.org/officeDocument/2006/relationships/oleObject" Target="embeddings/oleObject87.bin"/><Relationship Id="rId9" Type="http://schemas.openxmlformats.org/officeDocument/2006/relationships/header" Target="header2.xml"/><Relationship Id="rId210" Type="http://schemas.openxmlformats.org/officeDocument/2006/relationships/image" Target="media/image98.png"/><Relationship Id="rId26" Type="http://schemas.openxmlformats.org/officeDocument/2006/relationships/image" Target="media/image6.wmf"/><Relationship Id="rId231" Type="http://schemas.openxmlformats.org/officeDocument/2006/relationships/header" Target="header7.xml"/><Relationship Id="rId252" Type="http://schemas.openxmlformats.org/officeDocument/2006/relationships/footer" Target="footer7.xml"/><Relationship Id="rId47" Type="http://schemas.openxmlformats.org/officeDocument/2006/relationships/image" Target="media/image16.wmf"/><Relationship Id="rId68" Type="http://schemas.openxmlformats.org/officeDocument/2006/relationships/oleObject" Target="embeddings/oleObject27.bin"/><Relationship Id="rId89" Type="http://schemas.openxmlformats.org/officeDocument/2006/relationships/image" Target="media/image37.wmf"/><Relationship Id="rId112" Type="http://schemas.openxmlformats.org/officeDocument/2006/relationships/image" Target="media/image49.wmf"/><Relationship Id="rId133" Type="http://schemas.openxmlformats.org/officeDocument/2006/relationships/oleObject" Target="embeddings/oleObject62.bin"/><Relationship Id="rId154" Type="http://schemas.openxmlformats.org/officeDocument/2006/relationships/image" Target="media/image67.wmf"/><Relationship Id="rId175" Type="http://schemas.openxmlformats.org/officeDocument/2006/relationships/oleObject" Target="embeddings/oleObject82.bin"/><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image" Target="media/image1.wmf"/><Relationship Id="rId221" Type="http://schemas.openxmlformats.org/officeDocument/2006/relationships/image" Target="media/image105.wmf"/><Relationship Id="rId242" Type="http://schemas.openxmlformats.org/officeDocument/2006/relationships/image" Target="media/image113.png"/><Relationship Id="rId37" Type="http://schemas.openxmlformats.org/officeDocument/2006/relationships/image" Target="media/image11.wmf"/><Relationship Id="rId58" Type="http://schemas.openxmlformats.org/officeDocument/2006/relationships/oleObject" Target="embeddings/oleObject22.bin"/><Relationship Id="rId79" Type="http://schemas.openxmlformats.org/officeDocument/2006/relationships/image" Target="media/image32.wmf"/><Relationship Id="rId102" Type="http://schemas.openxmlformats.org/officeDocument/2006/relationships/image" Target="media/image44.wmf"/><Relationship Id="rId123" Type="http://schemas.openxmlformats.org/officeDocument/2006/relationships/oleObject" Target="embeddings/oleObject56.bin"/><Relationship Id="rId144" Type="http://schemas.openxmlformats.org/officeDocument/2006/relationships/image" Target="media/image62.wmf"/><Relationship Id="rId90" Type="http://schemas.openxmlformats.org/officeDocument/2006/relationships/oleObject" Target="embeddings/oleObject38.bin"/><Relationship Id="rId165" Type="http://schemas.openxmlformats.org/officeDocument/2006/relationships/oleObject" Target="embeddings/oleObject77.bin"/><Relationship Id="rId186" Type="http://schemas.openxmlformats.org/officeDocument/2006/relationships/image" Target="media/image84.wmf"/><Relationship Id="rId211" Type="http://schemas.openxmlformats.org/officeDocument/2006/relationships/image" Target="media/image99.png"/><Relationship Id="rId232" Type="http://schemas.openxmlformats.org/officeDocument/2006/relationships/footer" Target="footer4.xml"/><Relationship Id="rId253" Type="http://schemas.openxmlformats.org/officeDocument/2006/relationships/footer" Target="footer8.xml"/><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27.wmf"/><Relationship Id="rId113" Type="http://schemas.openxmlformats.org/officeDocument/2006/relationships/oleObject" Target="embeddings/oleObject49.bin"/><Relationship Id="rId134" Type="http://schemas.openxmlformats.org/officeDocument/2006/relationships/image" Target="media/image57.wmf"/><Relationship Id="rId80" Type="http://schemas.openxmlformats.org/officeDocument/2006/relationships/oleObject" Target="embeddings/oleObject33.bin"/><Relationship Id="rId155" Type="http://schemas.openxmlformats.org/officeDocument/2006/relationships/oleObject" Target="embeddings/oleObject73.bin"/><Relationship Id="rId176" Type="http://schemas.openxmlformats.org/officeDocument/2006/relationships/image" Target="media/image79.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oleObject" Target="embeddings/oleObject102.bin"/><Relationship Id="rId243" Type="http://schemas.openxmlformats.org/officeDocument/2006/relationships/image" Target="media/image114.png"/><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image" Target="media/image22.wmf"/><Relationship Id="rId103" Type="http://schemas.openxmlformats.org/officeDocument/2006/relationships/oleObject" Target="embeddings/oleObject44.bin"/><Relationship Id="rId124" Type="http://schemas.openxmlformats.org/officeDocument/2006/relationships/oleObject" Target="embeddings/oleObject57.bin"/><Relationship Id="rId70" Type="http://schemas.openxmlformats.org/officeDocument/2006/relationships/oleObject" Target="embeddings/oleObject28.bin"/><Relationship Id="rId91" Type="http://schemas.openxmlformats.org/officeDocument/2006/relationships/image" Target="media/image38.wmf"/><Relationship Id="rId145" Type="http://schemas.openxmlformats.org/officeDocument/2006/relationships/oleObject" Target="embeddings/oleObject68.bin"/><Relationship Id="rId166" Type="http://schemas.openxmlformats.org/officeDocument/2006/relationships/image" Target="media/image74.w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image" Target="media/image100.png"/><Relationship Id="rId233" Type="http://schemas.openxmlformats.org/officeDocument/2006/relationships/footer" Target="footer5.xml"/><Relationship Id="rId254" Type="http://schemas.openxmlformats.org/officeDocument/2006/relationships/header" Target="header11.xml"/><Relationship Id="rId28" Type="http://schemas.openxmlformats.org/officeDocument/2006/relationships/oleObject" Target="embeddings/oleObject7.bin"/><Relationship Id="rId49" Type="http://schemas.openxmlformats.org/officeDocument/2006/relationships/image" Target="media/image17.wmf"/><Relationship Id="rId114" Type="http://schemas.openxmlformats.org/officeDocument/2006/relationships/image" Target="media/image50.wmf"/><Relationship Id="rId60" Type="http://schemas.openxmlformats.org/officeDocument/2006/relationships/oleObject" Target="embeddings/oleObject23.bin"/><Relationship Id="rId81" Type="http://schemas.openxmlformats.org/officeDocument/2006/relationships/image" Target="media/image33.wmf"/><Relationship Id="rId135" Type="http://schemas.openxmlformats.org/officeDocument/2006/relationships/oleObject" Target="embeddings/oleObject63.bin"/><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image" Target="media/image90.wmf"/><Relationship Id="rId202" Type="http://schemas.openxmlformats.org/officeDocument/2006/relationships/image" Target="media/image92.jpeg"/><Relationship Id="rId223" Type="http://schemas.openxmlformats.org/officeDocument/2006/relationships/image" Target="media/image106.wmf"/><Relationship Id="rId244" Type="http://schemas.openxmlformats.org/officeDocument/2006/relationships/image" Target="media/image115.png"/><Relationship Id="rId18" Type="http://schemas.openxmlformats.org/officeDocument/2006/relationships/image" Target="media/image2.wmf"/><Relationship Id="rId39" Type="http://schemas.openxmlformats.org/officeDocument/2006/relationships/image" Target="media/image12.wmf"/><Relationship Id="rId50" Type="http://schemas.openxmlformats.org/officeDocument/2006/relationships/oleObject" Target="embeddings/oleObject18.bin"/><Relationship Id="rId104" Type="http://schemas.openxmlformats.org/officeDocument/2006/relationships/image" Target="media/image45.wmf"/><Relationship Id="rId125" Type="http://schemas.openxmlformats.org/officeDocument/2006/relationships/oleObject" Target="embeddings/oleObject58.bin"/><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image" Target="media/image85.wmf"/><Relationship Id="rId71" Type="http://schemas.openxmlformats.org/officeDocument/2006/relationships/image" Target="media/image28.wmf"/><Relationship Id="rId92" Type="http://schemas.openxmlformats.org/officeDocument/2006/relationships/oleObject" Target="embeddings/oleObject39.bin"/><Relationship Id="rId213" Type="http://schemas.openxmlformats.org/officeDocument/2006/relationships/image" Target="media/image101.wmf"/><Relationship Id="rId234"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footer" Target="footer9.xml"/><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58.wmf"/><Relationship Id="rId157" Type="http://schemas.openxmlformats.org/officeDocument/2006/relationships/oleObject" Target="embeddings/oleObject74.bin"/><Relationship Id="rId178" Type="http://schemas.openxmlformats.org/officeDocument/2006/relationships/image" Target="media/image80.wmf"/><Relationship Id="rId61" Type="http://schemas.openxmlformats.org/officeDocument/2006/relationships/image" Target="media/image23.wmf"/><Relationship Id="rId82" Type="http://schemas.openxmlformats.org/officeDocument/2006/relationships/oleObject" Target="embeddings/oleObject34.bin"/><Relationship Id="rId199" Type="http://schemas.openxmlformats.org/officeDocument/2006/relationships/oleObject" Target="embeddings/oleObject94.bin"/><Relationship Id="rId203" Type="http://schemas.openxmlformats.org/officeDocument/2006/relationships/image" Target="media/image93.jpeg"/><Relationship Id="rId19" Type="http://schemas.openxmlformats.org/officeDocument/2006/relationships/oleObject" Target="embeddings/oleObject2.bin"/><Relationship Id="rId224" Type="http://schemas.openxmlformats.org/officeDocument/2006/relationships/oleObject" Target="embeddings/oleObject103.bin"/><Relationship Id="rId245" Type="http://schemas.openxmlformats.org/officeDocument/2006/relationships/oleObject" Target="embeddings/oleObject109.bin"/><Relationship Id="rId30" Type="http://schemas.openxmlformats.org/officeDocument/2006/relationships/oleObject" Target="embeddings/oleObject8.bin"/><Relationship Id="rId105" Type="http://schemas.openxmlformats.org/officeDocument/2006/relationships/oleObject" Target="embeddings/oleObject45.bin"/><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75.wmf"/><Relationship Id="rId51" Type="http://schemas.openxmlformats.org/officeDocument/2006/relationships/image" Target="media/image18.wmf"/><Relationship Id="rId72" Type="http://schemas.openxmlformats.org/officeDocument/2006/relationships/oleObject" Target="embeddings/oleObject29.bin"/><Relationship Id="rId93" Type="http://schemas.openxmlformats.org/officeDocument/2006/relationships/image" Target="media/image39.wmf"/><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footer" Target="footer6.xml"/><Relationship Id="rId256" Type="http://schemas.openxmlformats.org/officeDocument/2006/relationships/fontTable" Target="fontTable.xml"/><Relationship Id="rId116" Type="http://schemas.openxmlformats.org/officeDocument/2006/relationships/image" Target="media/image51.wmf"/><Relationship Id="rId137" Type="http://schemas.openxmlformats.org/officeDocument/2006/relationships/oleObject" Target="embeddings/oleObject64.bin"/><Relationship Id="rId158" Type="http://schemas.openxmlformats.org/officeDocument/2006/relationships/image" Target="media/image69.wmf"/><Relationship Id="rId20" Type="http://schemas.openxmlformats.org/officeDocument/2006/relationships/image" Target="media/image3.wmf"/><Relationship Id="rId41" Type="http://schemas.openxmlformats.org/officeDocument/2006/relationships/image" Target="media/image13.wmf"/><Relationship Id="rId62" Type="http://schemas.openxmlformats.org/officeDocument/2006/relationships/oleObject" Target="embeddings/oleObject24.bin"/><Relationship Id="rId83" Type="http://schemas.openxmlformats.org/officeDocument/2006/relationships/image" Target="media/image34.wmf"/><Relationship Id="rId179" Type="http://schemas.openxmlformats.org/officeDocument/2006/relationships/oleObject" Target="embeddings/oleObject84.bin"/><Relationship Id="rId190" Type="http://schemas.openxmlformats.org/officeDocument/2006/relationships/image" Target="media/image86.wmf"/><Relationship Id="rId204" Type="http://schemas.openxmlformats.org/officeDocument/2006/relationships/image" Target="media/image94.jpeg"/><Relationship Id="rId225" Type="http://schemas.openxmlformats.org/officeDocument/2006/relationships/image" Target="media/image107.wmf"/><Relationship Id="rId246" Type="http://schemas.openxmlformats.org/officeDocument/2006/relationships/oleObject" Target="embeddings/oleObject110.bin"/><Relationship Id="rId106" Type="http://schemas.openxmlformats.org/officeDocument/2006/relationships/image" Target="media/image46.wmf"/><Relationship Id="rId127" Type="http://schemas.openxmlformats.org/officeDocument/2006/relationships/image" Target="media/image53.wmf"/><Relationship Id="rId10" Type="http://schemas.openxmlformats.org/officeDocument/2006/relationships/header" Target="header3.xml"/><Relationship Id="rId31" Type="http://schemas.openxmlformats.org/officeDocument/2006/relationships/image" Target="media/image8.wmf"/><Relationship Id="rId52" Type="http://schemas.openxmlformats.org/officeDocument/2006/relationships/oleObject" Target="embeddings/oleObject19.bin"/><Relationship Id="rId73" Type="http://schemas.openxmlformats.org/officeDocument/2006/relationships/image" Target="media/image29.wmf"/><Relationship Id="rId94" Type="http://schemas.openxmlformats.org/officeDocument/2006/relationships/oleObject" Target="embeddings/oleObject40.bin"/><Relationship Id="rId148" Type="http://schemas.openxmlformats.org/officeDocument/2006/relationships/image" Target="media/image64.wmf"/><Relationship Id="rId169" Type="http://schemas.openxmlformats.org/officeDocument/2006/relationships/oleObject" Target="embeddings/oleObject79.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image" Target="media/image102.wmf"/><Relationship Id="rId236" Type="http://schemas.openxmlformats.org/officeDocument/2006/relationships/oleObject" Target="embeddings/oleObject106.bin"/><Relationship Id="rId25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1FFB92-A17D-4C7F-B395-D2723915C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5012</TotalTime>
  <Pages>69</Pages>
  <Words>15261</Words>
  <Characters>86989</Characters>
  <Application>Microsoft Office Word</Application>
  <DocSecurity>0</DocSecurity>
  <Lines>724</Lines>
  <Paragraphs>204</Paragraphs>
  <ScaleCrop>false</ScaleCrop>
  <Company>微软中国</Company>
  <LinksUpToDate>false</LinksUpToDate>
  <CharactersWithSpaces>102046</CharactersWithSpaces>
  <SharedDoc>false</SharedDoc>
  <HLinks>
    <vt:vector size="216" baseType="variant">
      <vt:variant>
        <vt:i4>1572916</vt:i4>
      </vt:variant>
      <vt:variant>
        <vt:i4>212</vt:i4>
      </vt:variant>
      <vt:variant>
        <vt:i4>0</vt:i4>
      </vt:variant>
      <vt:variant>
        <vt:i4>5</vt:i4>
      </vt:variant>
      <vt:variant>
        <vt:lpwstr/>
      </vt:variant>
      <vt:variant>
        <vt:lpwstr>_Toc355638147</vt:lpwstr>
      </vt:variant>
      <vt:variant>
        <vt:i4>1572916</vt:i4>
      </vt:variant>
      <vt:variant>
        <vt:i4>206</vt:i4>
      </vt:variant>
      <vt:variant>
        <vt:i4>0</vt:i4>
      </vt:variant>
      <vt:variant>
        <vt:i4>5</vt:i4>
      </vt:variant>
      <vt:variant>
        <vt:lpwstr/>
      </vt:variant>
      <vt:variant>
        <vt:lpwstr>_Toc355638146</vt:lpwstr>
      </vt:variant>
      <vt:variant>
        <vt:i4>1572916</vt:i4>
      </vt:variant>
      <vt:variant>
        <vt:i4>200</vt:i4>
      </vt:variant>
      <vt:variant>
        <vt:i4>0</vt:i4>
      </vt:variant>
      <vt:variant>
        <vt:i4>5</vt:i4>
      </vt:variant>
      <vt:variant>
        <vt:lpwstr/>
      </vt:variant>
      <vt:variant>
        <vt:lpwstr>_Toc355638145</vt:lpwstr>
      </vt:variant>
      <vt:variant>
        <vt:i4>1572916</vt:i4>
      </vt:variant>
      <vt:variant>
        <vt:i4>194</vt:i4>
      </vt:variant>
      <vt:variant>
        <vt:i4>0</vt:i4>
      </vt:variant>
      <vt:variant>
        <vt:i4>5</vt:i4>
      </vt:variant>
      <vt:variant>
        <vt:lpwstr/>
      </vt:variant>
      <vt:variant>
        <vt:lpwstr>_Toc355638144</vt:lpwstr>
      </vt:variant>
      <vt:variant>
        <vt:i4>1572916</vt:i4>
      </vt:variant>
      <vt:variant>
        <vt:i4>188</vt:i4>
      </vt:variant>
      <vt:variant>
        <vt:i4>0</vt:i4>
      </vt:variant>
      <vt:variant>
        <vt:i4>5</vt:i4>
      </vt:variant>
      <vt:variant>
        <vt:lpwstr/>
      </vt:variant>
      <vt:variant>
        <vt:lpwstr>_Toc355638143</vt:lpwstr>
      </vt:variant>
      <vt:variant>
        <vt:i4>1572916</vt:i4>
      </vt:variant>
      <vt:variant>
        <vt:i4>182</vt:i4>
      </vt:variant>
      <vt:variant>
        <vt:i4>0</vt:i4>
      </vt:variant>
      <vt:variant>
        <vt:i4>5</vt:i4>
      </vt:variant>
      <vt:variant>
        <vt:lpwstr/>
      </vt:variant>
      <vt:variant>
        <vt:lpwstr>_Toc355638142</vt:lpwstr>
      </vt:variant>
      <vt:variant>
        <vt:i4>1572916</vt:i4>
      </vt:variant>
      <vt:variant>
        <vt:i4>176</vt:i4>
      </vt:variant>
      <vt:variant>
        <vt:i4>0</vt:i4>
      </vt:variant>
      <vt:variant>
        <vt:i4>5</vt:i4>
      </vt:variant>
      <vt:variant>
        <vt:lpwstr/>
      </vt:variant>
      <vt:variant>
        <vt:lpwstr>_Toc355638141</vt:lpwstr>
      </vt:variant>
      <vt:variant>
        <vt:i4>1572916</vt:i4>
      </vt:variant>
      <vt:variant>
        <vt:i4>170</vt:i4>
      </vt:variant>
      <vt:variant>
        <vt:i4>0</vt:i4>
      </vt:variant>
      <vt:variant>
        <vt:i4>5</vt:i4>
      </vt:variant>
      <vt:variant>
        <vt:lpwstr/>
      </vt:variant>
      <vt:variant>
        <vt:lpwstr>_Toc355638140</vt:lpwstr>
      </vt:variant>
      <vt:variant>
        <vt:i4>2031668</vt:i4>
      </vt:variant>
      <vt:variant>
        <vt:i4>164</vt:i4>
      </vt:variant>
      <vt:variant>
        <vt:i4>0</vt:i4>
      </vt:variant>
      <vt:variant>
        <vt:i4>5</vt:i4>
      </vt:variant>
      <vt:variant>
        <vt:lpwstr/>
      </vt:variant>
      <vt:variant>
        <vt:lpwstr>_Toc355638139</vt:lpwstr>
      </vt:variant>
      <vt:variant>
        <vt:i4>2031668</vt:i4>
      </vt:variant>
      <vt:variant>
        <vt:i4>158</vt:i4>
      </vt:variant>
      <vt:variant>
        <vt:i4>0</vt:i4>
      </vt:variant>
      <vt:variant>
        <vt:i4>5</vt:i4>
      </vt:variant>
      <vt:variant>
        <vt:lpwstr/>
      </vt:variant>
      <vt:variant>
        <vt:lpwstr>_Toc355638138</vt:lpwstr>
      </vt:variant>
      <vt:variant>
        <vt:i4>2031668</vt:i4>
      </vt:variant>
      <vt:variant>
        <vt:i4>152</vt:i4>
      </vt:variant>
      <vt:variant>
        <vt:i4>0</vt:i4>
      </vt:variant>
      <vt:variant>
        <vt:i4>5</vt:i4>
      </vt:variant>
      <vt:variant>
        <vt:lpwstr/>
      </vt:variant>
      <vt:variant>
        <vt:lpwstr>_Toc355638137</vt:lpwstr>
      </vt:variant>
      <vt:variant>
        <vt:i4>2031668</vt:i4>
      </vt:variant>
      <vt:variant>
        <vt:i4>146</vt:i4>
      </vt:variant>
      <vt:variant>
        <vt:i4>0</vt:i4>
      </vt:variant>
      <vt:variant>
        <vt:i4>5</vt:i4>
      </vt:variant>
      <vt:variant>
        <vt:lpwstr/>
      </vt:variant>
      <vt:variant>
        <vt:lpwstr>_Toc355638136</vt:lpwstr>
      </vt:variant>
      <vt:variant>
        <vt:i4>2031668</vt:i4>
      </vt:variant>
      <vt:variant>
        <vt:i4>140</vt:i4>
      </vt:variant>
      <vt:variant>
        <vt:i4>0</vt:i4>
      </vt:variant>
      <vt:variant>
        <vt:i4>5</vt:i4>
      </vt:variant>
      <vt:variant>
        <vt:lpwstr/>
      </vt:variant>
      <vt:variant>
        <vt:lpwstr>_Toc355638135</vt:lpwstr>
      </vt:variant>
      <vt:variant>
        <vt:i4>2031668</vt:i4>
      </vt:variant>
      <vt:variant>
        <vt:i4>134</vt:i4>
      </vt:variant>
      <vt:variant>
        <vt:i4>0</vt:i4>
      </vt:variant>
      <vt:variant>
        <vt:i4>5</vt:i4>
      </vt:variant>
      <vt:variant>
        <vt:lpwstr/>
      </vt:variant>
      <vt:variant>
        <vt:lpwstr>_Toc355638134</vt:lpwstr>
      </vt:variant>
      <vt:variant>
        <vt:i4>2031668</vt:i4>
      </vt:variant>
      <vt:variant>
        <vt:i4>128</vt:i4>
      </vt:variant>
      <vt:variant>
        <vt:i4>0</vt:i4>
      </vt:variant>
      <vt:variant>
        <vt:i4>5</vt:i4>
      </vt:variant>
      <vt:variant>
        <vt:lpwstr/>
      </vt:variant>
      <vt:variant>
        <vt:lpwstr>_Toc355638133</vt:lpwstr>
      </vt:variant>
      <vt:variant>
        <vt:i4>2031668</vt:i4>
      </vt:variant>
      <vt:variant>
        <vt:i4>122</vt:i4>
      </vt:variant>
      <vt:variant>
        <vt:i4>0</vt:i4>
      </vt:variant>
      <vt:variant>
        <vt:i4>5</vt:i4>
      </vt:variant>
      <vt:variant>
        <vt:lpwstr/>
      </vt:variant>
      <vt:variant>
        <vt:lpwstr>_Toc355638132</vt:lpwstr>
      </vt:variant>
      <vt:variant>
        <vt:i4>2031668</vt:i4>
      </vt:variant>
      <vt:variant>
        <vt:i4>116</vt:i4>
      </vt:variant>
      <vt:variant>
        <vt:i4>0</vt:i4>
      </vt:variant>
      <vt:variant>
        <vt:i4>5</vt:i4>
      </vt:variant>
      <vt:variant>
        <vt:lpwstr/>
      </vt:variant>
      <vt:variant>
        <vt:lpwstr>_Toc355638131</vt:lpwstr>
      </vt:variant>
      <vt:variant>
        <vt:i4>2031668</vt:i4>
      </vt:variant>
      <vt:variant>
        <vt:i4>110</vt:i4>
      </vt:variant>
      <vt:variant>
        <vt:i4>0</vt:i4>
      </vt:variant>
      <vt:variant>
        <vt:i4>5</vt:i4>
      </vt:variant>
      <vt:variant>
        <vt:lpwstr/>
      </vt:variant>
      <vt:variant>
        <vt:lpwstr>_Toc355638130</vt:lpwstr>
      </vt:variant>
      <vt:variant>
        <vt:i4>1966132</vt:i4>
      </vt:variant>
      <vt:variant>
        <vt:i4>104</vt:i4>
      </vt:variant>
      <vt:variant>
        <vt:i4>0</vt:i4>
      </vt:variant>
      <vt:variant>
        <vt:i4>5</vt:i4>
      </vt:variant>
      <vt:variant>
        <vt:lpwstr/>
      </vt:variant>
      <vt:variant>
        <vt:lpwstr>_Toc355638129</vt:lpwstr>
      </vt:variant>
      <vt:variant>
        <vt:i4>1966132</vt:i4>
      </vt:variant>
      <vt:variant>
        <vt:i4>98</vt:i4>
      </vt:variant>
      <vt:variant>
        <vt:i4>0</vt:i4>
      </vt:variant>
      <vt:variant>
        <vt:i4>5</vt:i4>
      </vt:variant>
      <vt:variant>
        <vt:lpwstr/>
      </vt:variant>
      <vt:variant>
        <vt:lpwstr>_Toc355638128</vt:lpwstr>
      </vt:variant>
      <vt:variant>
        <vt:i4>1966132</vt:i4>
      </vt:variant>
      <vt:variant>
        <vt:i4>92</vt:i4>
      </vt:variant>
      <vt:variant>
        <vt:i4>0</vt:i4>
      </vt:variant>
      <vt:variant>
        <vt:i4>5</vt:i4>
      </vt:variant>
      <vt:variant>
        <vt:lpwstr/>
      </vt:variant>
      <vt:variant>
        <vt:lpwstr>_Toc355638127</vt:lpwstr>
      </vt:variant>
      <vt:variant>
        <vt:i4>1966132</vt:i4>
      </vt:variant>
      <vt:variant>
        <vt:i4>86</vt:i4>
      </vt:variant>
      <vt:variant>
        <vt:i4>0</vt:i4>
      </vt:variant>
      <vt:variant>
        <vt:i4>5</vt:i4>
      </vt:variant>
      <vt:variant>
        <vt:lpwstr/>
      </vt:variant>
      <vt:variant>
        <vt:lpwstr>_Toc355638126</vt:lpwstr>
      </vt:variant>
      <vt:variant>
        <vt:i4>1966132</vt:i4>
      </vt:variant>
      <vt:variant>
        <vt:i4>80</vt:i4>
      </vt:variant>
      <vt:variant>
        <vt:i4>0</vt:i4>
      </vt:variant>
      <vt:variant>
        <vt:i4>5</vt:i4>
      </vt:variant>
      <vt:variant>
        <vt:lpwstr/>
      </vt:variant>
      <vt:variant>
        <vt:lpwstr>_Toc355638125</vt:lpwstr>
      </vt:variant>
      <vt:variant>
        <vt:i4>1966132</vt:i4>
      </vt:variant>
      <vt:variant>
        <vt:i4>74</vt:i4>
      </vt:variant>
      <vt:variant>
        <vt:i4>0</vt:i4>
      </vt:variant>
      <vt:variant>
        <vt:i4>5</vt:i4>
      </vt:variant>
      <vt:variant>
        <vt:lpwstr/>
      </vt:variant>
      <vt:variant>
        <vt:lpwstr>_Toc355638124</vt:lpwstr>
      </vt:variant>
      <vt:variant>
        <vt:i4>1966132</vt:i4>
      </vt:variant>
      <vt:variant>
        <vt:i4>68</vt:i4>
      </vt:variant>
      <vt:variant>
        <vt:i4>0</vt:i4>
      </vt:variant>
      <vt:variant>
        <vt:i4>5</vt:i4>
      </vt:variant>
      <vt:variant>
        <vt:lpwstr/>
      </vt:variant>
      <vt:variant>
        <vt:lpwstr>_Toc355638123</vt:lpwstr>
      </vt:variant>
      <vt:variant>
        <vt:i4>1966132</vt:i4>
      </vt:variant>
      <vt:variant>
        <vt:i4>62</vt:i4>
      </vt:variant>
      <vt:variant>
        <vt:i4>0</vt:i4>
      </vt:variant>
      <vt:variant>
        <vt:i4>5</vt:i4>
      </vt:variant>
      <vt:variant>
        <vt:lpwstr/>
      </vt:variant>
      <vt:variant>
        <vt:lpwstr>_Toc355638122</vt:lpwstr>
      </vt:variant>
      <vt:variant>
        <vt:i4>1966132</vt:i4>
      </vt:variant>
      <vt:variant>
        <vt:i4>56</vt:i4>
      </vt:variant>
      <vt:variant>
        <vt:i4>0</vt:i4>
      </vt:variant>
      <vt:variant>
        <vt:i4>5</vt:i4>
      </vt:variant>
      <vt:variant>
        <vt:lpwstr/>
      </vt:variant>
      <vt:variant>
        <vt:lpwstr>_Toc355638121</vt:lpwstr>
      </vt:variant>
      <vt:variant>
        <vt:i4>1966132</vt:i4>
      </vt:variant>
      <vt:variant>
        <vt:i4>50</vt:i4>
      </vt:variant>
      <vt:variant>
        <vt:i4>0</vt:i4>
      </vt:variant>
      <vt:variant>
        <vt:i4>5</vt:i4>
      </vt:variant>
      <vt:variant>
        <vt:lpwstr/>
      </vt:variant>
      <vt:variant>
        <vt:lpwstr>_Toc355638120</vt:lpwstr>
      </vt:variant>
      <vt:variant>
        <vt:i4>1900596</vt:i4>
      </vt:variant>
      <vt:variant>
        <vt:i4>44</vt:i4>
      </vt:variant>
      <vt:variant>
        <vt:i4>0</vt:i4>
      </vt:variant>
      <vt:variant>
        <vt:i4>5</vt:i4>
      </vt:variant>
      <vt:variant>
        <vt:lpwstr/>
      </vt:variant>
      <vt:variant>
        <vt:lpwstr>_Toc355638119</vt:lpwstr>
      </vt:variant>
      <vt:variant>
        <vt:i4>1900596</vt:i4>
      </vt:variant>
      <vt:variant>
        <vt:i4>38</vt:i4>
      </vt:variant>
      <vt:variant>
        <vt:i4>0</vt:i4>
      </vt:variant>
      <vt:variant>
        <vt:i4>5</vt:i4>
      </vt:variant>
      <vt:variant>
        <vt:lpwstr/>
      </vt:variant>
      <vt:variant>
        <vt:lpwstr>_Toc355638118</vt:lpwstr>
      </vt:variant>
      <vt:variant>
        <vt:i4>1900596</vt:i4>
      </vt:variant>
      <vt:variant>
        <vt:i4>32</vt:i4>
      </vt:variant>
      <vt:variant>
        <vt:i4>0</vt:i4>
      </vt:variant>
      <vt:variant>
        <vt:i4>5</vt:i4>
      </vt:variant>
      <vt:variant>
        <vt:lpwstr/>
      </vt:variant>
      <vt:variant>
        <vt:lpwstr>_Toc355638117</vt:lpwstr>
      </vt:variant>
      <vt:variant>
        <vt:i4>1900596</vt:i4>
      </vt:variant>
      <vt:variant>
        <vt:i4>26</vt:i4>
      </vt:variant>
      <vt:variant>
        <vt:i4>0</vt:i4>
      </vt:variant>
      <vt:variant>
        <vt:i4>5</vt:i4>
      </vt:variant>
      <vt:variant>
        <vt:lpwstr/>
      </vt:variant>
      <vt:variant>
        <vt:lpwstr>_Toc355638116</vt:lpwstr>
      </vt:variant>
      <vt:variant>
        <vt:i4>1900596</vt:i4>
      </vt:variant>
      <vt:variant>
        <vt:i4>20</vt:i4>
      </vt:variant>
      <vt:variant>
        <vt:i4>0</vt:i4>
      </vt:variant>
      <vt:variant>
        <vt:i4>5</vt:i4>
      </vt:variant>
      <vt:variant>
        <vt:lpwstr/>
      </vt:variant>
      <vt:variant>
        <vt:lpwstr>_Toc355638115</vt:lpwstr>
      </vt:variant>
      <vt:variant>
        <vt:i4>1900596</vt:i4>
      </vt:variant>
      <vt:variant>
        <vt:i4>14</vt:i4>
      </vt:variant>
      <vt:variant>
        <vt:i4>0</vt:i4>
      </vt:variant>
      <vt:variant>
        <vt:i4>5</vt:i4>
      </vt:variant>
      <vt:variant>
        <vt:lpwstr/>
      </vt:variant>
      <vt:variant>
        <vt:lpwstr>_Toc355638114</vt:lpwstr>
      </vt:variant>
      <vt:variant>
        <vt:i4>1900596</vt:i4>
      </vt:variant>
      <vt:variant>
        <vt:i4>8</vt:i4>
      </vt:variant>
      <vt:variant>
        <vt:i4>0</vt:i4>
      </vt:variant>
      <vt:variant>
        <vt:i4>5</vt:i4>
      </vt:variant>
      <vt:variant>
        <vt:lpwstr/>
      </vt:variant>
      <vt:variant>
        <vt:lpwstr>_Toc355638113</vt:lpwstr>
      </vt:variant>
      <vt:variant>
        <vt:i4>1900596</vt:i4>
      </vt:variant>
      <vt:variant>
        <vt:i4>2</vt:i4>
      </vt:variant>
      <vt:variant>
        <vt:i4>0</vt:i4>
      </vt:variant>
      <vt:variant>
        <vt:i4>5</vt:i4>
      </vt:variant>
      <vt:variant>
        <vt:lpwstr/>
      </vt:variant>
      <vt:variant>
        <vt:lpwstr>_Toc355638112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zeng wei</dc:creator>
  <cp:lastModifiedBy>ZW</cp:lastModifiedBy>
  <cp:revision>132</cp:revision>
  <cp:lastPrinted>2018-05-25T06:24:00Z</cp:lastPrinted>
  <dcterms:created xsi:type="dcterms:W3CDTF">2018-12-25T07:20:00Z</dcterms:created>
  <dcterms:modified xsi:type="dcterms:W3CDTF">2020-09-23T09:28:00Z</dcterms:modified>
</cp:coreProperties>
</file>